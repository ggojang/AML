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1AA21A" w14:textId="77777777" w:rsidR="001453C4" w:rsidRPr="006563BC" w:rsidRDefault="001453C4" w:rsidP="003A3988">
      <w:pPr>
        <w:ind w:left="720" w:right="-288"/>
        <w:rPr>
          <w:rFonts w:ascii="Arial" w:hAnsi="Arial" w:cs="Arial"/>
        </w:rPr>
      </w:pPr>
    </w:p>
    <w:tbl>
      <w:tblPr>
        <w:tblOverlap w:val="never"/>
        <w:tblW w:w="11520" w:type="dxa"/>
        <w:tblLayout w:type="fixed"/>
        <w:tblLook w:val="01E0" w:firstRow="1" w:lastRow="1" w:firstColumn="1" w:lastColumn="1" w:noHBand="0" w:noVBand="0"/>
      </w:tblPr>
      <w:tblGrid>
        <w:gridCol w:w="11520"/>
      </w:tblGrid>
      <w:tr w:rsidR="000B2E69" w:rsidRPr="006563BC" w14:paraId="6793FA09" w14:textId="77777777">
        <w:tc>
          <w:tcPr>
            <w:tcW w:w="11520" w:type="dxa"/>
            <w:tcMar>
              <w:top w:w="0" w:type="dxa"/>
              <w:left w:w="0" w:type="dxa"/>
              <w:bottom w:w="0" w:type="dxa"/>
              <w:right w:w="0" w:type="dxa"/>
            </w:tcMar>
          </w:tcPr>
          <w:p w14:paraId="24C9AA38" w14:textId="77777777" w:rsidR="000B2E69" w:rsidRPr="006563BC" w:rsidRDefault="000B2E69" w:rsidP="003A3988">
            <w:pPr>
              <w:spacing w:line="1" w:lineRule="auto"/>
              <w:ind w:left="720" w:right="-288"/>
              <w:rPr>
                <w:rFonts w:ascii="Arial" w:hAnsi="Arial" w:cs="Arial"/>
              </w:rPr>
            </w:pPr>
          </w:p>
        </w:tc>
      </w:tr>
      <w:tr w:rsidR="000B2E69" w:rsidRPr="006563BC" w14:paraId="2932B02C" w14:textId="77777777">
        <w:tc>
          <w:tcPr>
            <w:tcW w:w="11520" w:type="dxa"/>
            <w:tcMar>
              <w:top w:w="0" w:type="dxa"/>
              <w:left w:w="0" w:type="dxa"/>
              <w:bottom w:w="0" w:type="dxa"/>
              <w:right w:w="0" w:type="dxa"/>
            </w:tcMar>
          </w:tcPr>
          <w:tbl>
            <w:tblPr>
              <w:tblOverlap w:val="never"/>
              <w:tblW w:w="9630" w:type="dxa"/>
              <w:tblLayout w:type="fixed"/>
              <w:tblLook w:val="01E0" w:firstRow="1" w:lastRow="1" w:firstColumn="1" w:lastColumn="1" w:noHBand="0" w:noVBand="0"/>
            </w:tblPr>
            <w:tblGrid>
              <w:gridCol w:w="6840"/>
              <w:gridCol w:w="270"/>
              <w:gridCol w:w="2520"/>
            </w:tblGrid>
            <w:tr w:rsidR="000B2E69" w:rsidRPr="006563BC" w14:paraId="221661D0" w14:textId="77777777" w:rsidTr="004B081A">
              <w:tc>
                <w:tcPr>
                  <w:tcW w:w="6840" w:type="dxa"/>
                  <w:tcMar>
                    <w:top w:w="0" w:type="dxa"/>
                    <w:left w:w="0" w:type="dxa"/>
                    <w:bottom w:w="0" w:type="dxa"/>
                    <w:right w:w="0" w:type="dxa"/>
                  </w:tcMar>
                </w:tcPr>
                <w:p w14:paraId="32EC275A" w14:textId="77777777" w:rsidR="000B2E69" w:rsidRPr="006563BC" w:rsidRDefault="00FD1B2C" w:rsidP="00144014">
                  <w:pPr>
                    <w:ind w:right="-810"/>
                    <w:rPr>
                      <w:rFonts w:ascii="Arial" w:hAnsi="Arial" w:cs="Arial"/>
                    </w:rPr>
                  </w:pPr>
                  <w:r w:rsidRPr="006563BC">
                    <w:rPr>
                      <w:rFonts w:ascii="Arial" w:hAnsi="Arial" w:cs="Arial"/>
                      <w:noProof/>
                    </w:rPr>
                    <mc:AlternateContent>
                      <mc:Choice Requires="wps">
                        <w:drawing>
                          <wp:anchor distT="0" distB="0" distL="114300" distR="114300" simplePos="0" relativeHeight="251638272" behindDoc="0" locked="0" layoutInCell="1" allowOverlap="1" wp14:anchorId="79F4A688" wp14:editId="39A5A32C">
                            <wp:simplePos x="0" y="0"/>
                            <wp:positionH relativeFrom="column">
                              <wp:posOffset>0</wp:posOffset>
                            </wp:positionH>
                            <wp:positionV relativeFrom="paragraph">
                              <wp:posOffset>0</wp:posOffset>
                            </wp:positionV>
                            <wp:extent cx="635000" cy="635000"/>
                            <wp:effectExtent l="0" t="0" r="0" b="0"/>
                            <wp:wrapNone/>
                            <wp:docPr id="296" name="AutoShape 196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filled="f" id="AutoShape 1960" o:gfxdata="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" o:spid="_x0000_s1026" stroked="f"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lock aspectratio="t" selection="t" v:ext="edit"/>
                          </v:rect>
                        </w:pict>
                      </mc:Fallback>
                    </mc:AlternateContent>
                  </w:r>
                  <w:r w:rsidRPr="006563BC">
                    <w:rPr>
                      <w:rFonts w:ascii="Arial" w:hAnsi="Arial" w:cs="Arial"/>
                      <w:noProof/>
                    </w:rPr>
                    <w:drawing>
                      <wp:inline distT="0" distB="0" distL="0" distR="0" wp14:anchorId="22719AE4" wp14:editId="7B4FD060">
                        <wp:extent cx="2954020" cy="1043305"/>
                        <wp:effectExtent l="0" t="0" r="0" b="0"/>
                        <wp:docPr id="1" name="Picture 1"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020" cy="1043305"/>
                                </a:xfrm>
                                <a:prstGeom prst="rect">
                                  <a:avLst/>
                                </a:prstGeom>
                                <a:noFill/>
                                <a:ln>
                                  <a:noFill/>
                                </a:ln>
                              </pic:spPr>
                            </pic:pic>
                          </a:graphicData>
                        </a:graphic>
                      </wp:inline>
                    </w:drawing>
                  </w:r>
                </w:p>
              </w:tc>
              <w:tc>
                <w:tcPr>
                  <w:tcW w:w="270" w:type="dxa"/>
                  <w:tcMar>
                    <w:top w:w="0" w:type="dxa"/>
                    <w:left w:w="0" w:type="dxa"/>
                    <w:bottom w:w="0" w:type="dxa"/>
                    <w:right w:w="0" w:type="dxa"/>
                  </w:tcMar>
                </w:tcPr>
                <w:p w14:paraId="28AE79BE"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t>Date:</w:t>
                  </w:r>
                </w:p>
              </w:tc>
              <w:tc>
                <w:tcPr>
                  <w:tcW w:w="2520" w:type="dxa"/>
                  <w:tcMar>
                    <w:top w:w="0" w:type="dxa"/>
                    <w:left w:w="0" w:type="dxa"/>
                    <w:bottom w:w="0" w:type="dxa"/>
                    <w:right w:w="0" w:type="dxa"/>
                  </w:tcMar>
                </w:tcPr>
                <w:p w14:paraId="488143E4" w14:textId="77777777" w:rsidR="000B2E69" w:rsidRPr="006563BC" w:rsidRDefault="003647D3" w:rsidP="004B081A">
                  <w:pPr>
                    <w:ind w:right="270" w:hanging="90"/>
                    <w:jc w:val="right"/>
                    <w:rPr>
                      <w:rFonts w:ascii="Arial" w:eastAsia="Arial" w:hAnsi="Arial" w:cs="Arial"/>
                      <w:color w:val="000000"/>
                    </w:rPr>
                  </w:pPr>
                  <w:r w:rsidRPr="006563BC">
                    <w:rPr>
                      <w:rFonts w:ascii="Arial" w:eastAsia="Arial" w:hAnsi="Arial" w:cs="Arial"/>
                      <w:color w:val="000000"/>
                    </w:rPr>
                    <w:t>November 2014</w:t>
                  </w:r>
                </w:p>
              </w:tc>
            </w:tr>
          </w:tbl>
          <w:p w14:paraId="4FB33630" w14:textId="77777777" w:rsidR="000B2E69" w:rsidRPr="006563BC" w:rsidRDefault="000B2E69" w:rsidP="003A3988">
            <w:pPr>
              <w:spacing w:line="1" w:lineRule="auto"/>
              <w:ind w:left="720" w:right="-288"/>
              <w:rPr>
                <w:rFonts w:ascii="Arial" w:hAnsi="Arial" w:cs="Arial"/>
              </w:rPr>
            </w:pPr>
          </w:p>
        </w:tc>
      </w:tr>
      <w:tr w:rsidR="000B2E69" w:rsidRPr="006563BC" w14:paraId="3956FA1E" w14:textId="77777777">
        <w:tc>
          <w:tcPr>
            <w:tcW w:w="11520" w:type="dxa"/>
            <w:tcMar>
              <w:top w:w="0" w:type="dxa"/>
              <w:left w:w="0" w:type="dxa"/>
              <w:bottom w:w="0" w:type="dxa"/>
              <w:right w:w="0" w:type="dxa"/>
            </w:tcMar>
          </w:tcPr>
          <w:p w14:paraId="189D4E92" w14:textId="77777777" w:rsidR="000B2E69" w:rsidRPr="006563BC" w:rsidRDefault="000B2E69" w:rsidP="003A3988">
            <w:pPr>
              <w:ind w:left="720" w:right="-288"/>
              <w:rPr>
                <w:rFonts w:ascii="Arial" w:hAnsi="Arial" w:cs="Arial"/>
                <w:color w:val="000000"/>
                <w:sz w:val="24"/>
                <w:szCs w:val="24"/>
              </w:rPr>
            </w:pPr>
          </w:p>
          <w:p w14:paraId="65DBEE8F" w14:textId="77777777" w:rsidR="000B2E69" w:rsidRPr="006563BC" w:rsidRDefault="00294EDD" w:rsidP="00144014">
            <w:pPr>
              <w:ind w:right="2160"/>
              <w:rPr>
                <w:rFonts w:ascii="Arial" w:eastAsia="Arial" w:hAnsi="Arial" w:cs="Arial"/>
                <w:color w:val="000000"/>
                <w:sz w:val="48"/>
                <w:szCs w:val="48"/>
              </w:rPr>
            </w:pPr>
            <w:r w:rsidRPr="006563BC">
              <w:rPr>
                <w:rFonts w:ascii="Arial" w:eastAsia="Arial" w:hAnsi="Arial" w:cs="Arial"/>
                <w:color w:val="000000"/>
                <w:sz w:val="48"/>
                <w:szCs w:val="48"/>
              </w:rPr>
              <w:t>Archetype Modeling Language (AML)</w:t>
            </w:r>
          </w:p>
          <w:p w14:paraId="415BD4A4" w14:textId="77777777" w:rsidR="000B2E69" w:rsidRPr="006563BC" w:rsidRDefault="000B2E69" w:rsidP="00144014">
            <w:pPr>
              <w:ind w:right="2160"/>
              <w:rPr>
                <w:rFonts w:ascii="Arial" w:hAnsi="Arial" w:cs="Arial"/>
                <w:color w:val="000000"/>
                <w:sz w:val="24"/>
                <w:szCs w:val="24"/>
              </w:rPr>
            </w:pPr>
          </w:p>
          <w:p w14:paraId="7AF9789B" w14:textId="77777777" w:rsidR="009A08CA" w:rsidRDefault="00B40EF7" w:rsidP="00144014">
            <w:pPr>
              <w:ind w:right="2160"/>
              <w:rPr>
                <w:rFonts w:ascii="Arial" w:hAnsi="Arial" w:cs="Arial"/>
                <w:color w:val="000000"/>
              </w:rPr>
            </w:pPr>
            <w:r w:rsidRPr="006563BC">
              <w:rPr>
                <w:rFonts w:ascii="Arial" w:hAnsi="Arial" w:cs="Arial"/>
                <w:color w:val="000000"/>
              </w:rPr>
              <w:t xml:space="preserve"> </w:t>
            </w:r>
          </w:p>
          <w:p w14:paraId="4F94DB21" w14:textId="77777777" w:rsidR="000B2E69" w:rsidRPr="006563BC" w:rsidRDefault="009A08CA" w:rsidP="00144014">
            <w:pPr>
              <w:ind w:right="2160"/>
              <w:rPr>
                <w:rFonts w:ascii="Arial" w:eastAsia="Arial" w:hAnsi="Arial" w:cs="Arial"/>
                <w:color w:val="000000"/>
              </w:rPr>
            </w:pPr>
            <w:r w:rsidRPr="006563BC">
              <w:rPr>
                <w:rFonts w:ascii="Arial" w:eastAsia="Arial" w:hAnsi="Arial" w:cs="Arial"/>
                <w:color w:val="000000"/>
              </w:rPr>
              <w:t>Version: 1.0</w:t>
            </w:r>
          </w:p>
          <w:p w14:paraId="1CA74E8B" w14:textId="77777777" w:rsidR="000B2E69" w:rsidRPr="006563BC" w:rsidRDefault="000B2E69" w:rsidP="00144014">
            <w:pPr>
              <w:ind w:right="2160"/>
              <w:rPr>
                <w:rFonts w:ascii="Arial" w:hAnsi="Arial" w:cs="Arial"/>
                <w:color w:val="000000"/>
                <w:sz w:val="24"/>
                <w:szCs w:val="24"/>
              </w:rPr>
            </w:pPr>
          </w:p>
          <w:p w14:paraId="597CDDE5" w14:textId="77777777" w:rsidR="000B2E69" w:rsidRPr="006563BC" w:rsidRDefault="000B2E69" w:rsidP="00144014">
            <w:pPr>
              <w:spacing w:before="70"/>
              <w:ind w:right="2160"/>
              <w:rPr>
                <w:rFonts w:ascii="Arial" w:hAnsi="Arial" w:cs="Arial"/>
              </w:rPr>
            </w:pPr>
          </w:p>
          <w:p w14:paraId="26598B43" w14:textId="77777777" w:rsidR="000B2E69" w:rsidRPr="006563BC" w:rsidRDefault="000B2E69" w:rsidP="00144014">
            <w:pPr>
              <w:pBdr>
                <w:top w:val="single" w:sz="18" w:space="0" w:color="000000"/>
              </w:pBdr>
              <w:ind w:right="2160"/>
              <w:rPr>
                <w:rFonts w:ascii="Arial" w:hAnsi="Arial" w:cs="Arial"/>
                <w:color w:val="000000"/>
                <w:sz w:val="24"/>
                <w:szCs w:val="24"/>
              </w:rPr>
            </w:pPr>
          </w:p>
          <w:p w14:paraId="5440407C" w14:textId="77777777" w:rsidR="000B2E69" w:rsidRPr="006563BC" w:rsidRDefault="003477E1" w:rsidP="00144014">
            <w:pPr>
              <w:ind w:right="2160"/>
              <w:rPr>
                <w:rFonts w:ascii="Arial" w:hAnsi="Arial" w:cs="Arial"/>
                <w:b/>
                <w:bCs/>
                <w:color w:val="000000"/>
                <w:sz w:val="24"/>
                <w:szCs w:val="24"/>
              </w:rPr>
            </w:pPr>
            <w:r w:rsidRPr="006563BC">
              <w:rPr>
                <w:rFonts w:ascii="Arial" w:hAnsi="Arial" w:cs="Arial"/>
                <w:b/>
                <w:bCs/>
                <w:color w:val="000000"/>
                <w:sz w:val="24"/>
                <w:szCs w:val="24"/>
              </w:rPr>
              <w:t xml:space="preserve">OMG Document Number:  </w:t>
            </w:r>
            <w:r w:rsidR="00731303">
              <w:rPr>
                <w:rFonts w:ascii="Arial" w:hAnsi="Arial" w:cs="Arial"/>
                <w:b/>
                <w:sz w:val="24"/>
                <w:szCs w:val="24"/>
              </w:rPr>
              <w:t>health/2014-10-01</w:t>
            </w:r>
          </w:p>
          <w:p w14:paraId="3FF6C943" w14:textId="77777777" w:rsidR="000B2E69" w:rsidRPr="006563BC" w:rsidRDefault="00D93865" w:rsidP="00144014">
            <w:pPr>
              <w:ind w:right="2160"/>
              <w:rPr>
                <w:rFonts w:ascii="Arial" w:hAnsi="Arial" w:cs="Arial"/>
                <w:b/>
                <w:bCs/>
                <w:color w:val="000000"/>
                <w:sz w:val="24"/>
                <w:szCs w:val="24"/>
              </w:rPr>
            </w:pPr>
            <w:r>
              <w:rPr>
                <w:rFonts w:ascii="Arial" w:hAnsi="Arial" w:cs="Arial"/>
                <w:b/>
                <w:bCs/>
                <w:color w:val="000000"/>
                <w:sz w:val="24"/>
                <w:szCs w:val="24"/>
              </w:rPr>
              <w:t xml:space="preserve">Standard document URL:  </w:t>
            </w:r>
            <w:r w:rsidR="00294EDD" w:rsidRPr="006563BC">
              <w:rPr>
                <w:rFonts w:ascii="Arial" w:hAnsi="Arial" w:cs="Arial"/>
                <w:b/>
                <w:bCs/>
                <w:color w:val="000000"/>
                <w:sz w:val="24"/>
                <w:szCs w:val="24"/>
              </w:rPr>
              <w:t>http</w:t>
            </w:r>
            <w:r w:rsidR="003477E1" w:rsidRPr="006563BC">
              <w:rPr>
                <w:rFonts w:ascii="Arial" w:hAnsi="Arial" w:cs="Arial"/>
                <w:b/>
                <w:bCs/>
                <w:color w:val="000000"/>
                <w:sz w:val="24"/>
                <w:szCs w:val="24"/>
              </w:rPr>
              <w:t>://www.omg.org/spec/AML/1.0</w:t>
            </w:r>
          </w:p>
          <w:p w14:paraId="7993DE9C" w14:textId="77777777" w:rsidR="000B2E69" w:rsidRPr="006563BC" w:rsidRDefault="000B2E69" w:rsidP="00144014">
            <w:pPr>
              <w:pBdr>
                <w:bottom w:val="single" w:sz="18" w:space="0" w:color="000000"/>
              </w:pBdr>
              <w:ind w:right="2160"/>
              <w:rPr>
                <w:rFonts w:ascii="Arial" w:eastAsia="Arial" w:hAnsi="Arial" w:cs="Arial"/>
                <w:color w:val="000000"/>
              </w:rPr>
            </w:pPr>
          </w:p>
          <w:p w14:paraId="38D00D9E" w14:textId="77777777" w:rsidR="000B2E69" w:rsidRPr="006563BC" w:rsidRDefault="00294EDD" w:rsidP="00144014">
            <w:pPr>
              <w:ind w:right="2160"/>
              <w:rPr>
                <w:rFonts w:ascii="Arial" w:eastAsia="Arial" w:hAnsi="Arial" w:cs="Arial"/>
                <w:color w:val="000000"/>
                <w:sz w:val="18"/>
                <w:szCs w:val="18"/>
              </w:rPr>
            </w:pPr>
            <w:r w:rsidRPr="006563BC">
              <w:rPr>
                <w:rFonts w:ascii="Arial" w:eastAsia="Arial" w:hAnsi="Arial" w:cs="Arial"/>
                <w:color w:val="000000"/>
                <w:sz w:val="18"/>
                <w:szCs w:val="18"/>
              </w:rPr>
              <w:t>Original File: N/A</w:t>
            </w:r>
          </w:p>
          <w:p w14:paraId="20A7457C"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br/>
            </w:r>
            <w:r w:rsidRPr="006563BC">
              <w:rPr>
                <w:rFonts w:ascii="Arial" w:eastAsia="Arial" w:hAnsi="Arial" w:cs="Arial"/>
                <w:color w:val="000000"/>
              </w:rPr>
              <w:br/>
            </w:r>
            <w:r w:rsidRPr="006563BC">
              <w:rPr>
                <w:rFonts w:ascii="Arial" w:eastAsia="Arial" w:hAnsi="Arial" w:cs="Arial"/>
                <w:color w:val="000000"/>
              </w:rPr>
              <w:br/>
            </w:r>
          </w:p>
          <w:p w14:paraId="4C216CC7" w14:textId="77777777" w:rsidR="000B2E69" w:rsidRPr="006563BC" w:rsidRDefault="000B2E69" w:rsidP="003A3988">
            <w:pPr>
              <w:ind w:left="720" w:right="-288"/>
              <w:rPr>
                <w:rFonts w:ascii="Arial" w:eastAsia="Arial" w:hAnsi="Arial" w:cs="Arial"/>
                <w:color w:val="000000"/>
              </w:rPr>
            </w:pPr>
          </w:p>
        </w:tc>
      </w:tr>
    </w:tbl>
    <w:p w14:paraId="58C612FC" w14:textId="77777777" w:rsidR="000B2E69" w:rsidRPr="006563BC" w:rsidRDefault="000B2E69" w:rsidP="00144014">
      <w:pPr>
        <w:rPr>
          <w:rFonts w:ascii="Arial" w:hAnsi="Arial" w:cs="Arial"/>
        </w:rPr>
        <w:sectPr w:rsidR="000B2E69" w:rsidRPr="006563BC" w:rsidSect="00144014">
          <w:headerReference w:type="default" r:id="rId10"/>
          <w:footerReference w:type="even" r:id="rId11"/>
          <w:pgSz w:w="12240" w:h="15840"/>
          <w:pgMar w:top="1440" w:right="1440" w:bottom="1440" w:left="1440" w:header="360" w:footer="360" w:gutter="0"/>
          <w:cols w:space="720"/>
        </w:sectPr>
      </w:pPr>
    </w:p>
    <w:p w14:paraId="41D32F54" w14:textId="77777777" w:rsidR="001B3B08" w:rsidRDefault="001B3B08" w:rsidP="001B3B08">
      <w:pPr>
        <w:pStyle w:val="BodyText"/>
        <w:rPr>
          <w:color w:val="000000"/>
          <w:sz w:val="22"/>
        </w:rPr>
      </w:pPr>
      <w:r>
        <w:rPr>
          <w:color w:val="000000"/>
          <w:sz w:val="22"/>
        </w:rPr>
        <w:lastRenderedPageBreak/>
        <w:t>Copyright © 2014, Mayo Clinic</w:t>
      </w:r>
      <w:r>
        <w:rPr>
          <w:color w:val="000000"/>
          <w:sz w:val="22"/>
        </w:rPr>
        <w:br/>
      </w:r>
      <w:r>
        <w:rPr>
          <w:sz w:val="22"/>
        </w:rPr>
        <w:t>Copyright © 2014, Object Management Group, Inc.</w:t>
      </w:r>
      <w:r>
        <w:rPr>
          <w:sz w:val="22"/>
        </w:rPr>
        <w:br/>
      </w:r>
      <w:r>
        <w:rPr>
          <w:color w:val="000000"/>
          <w:sz w:val="22"/>
        </w:rPr>
        <w:t>Copyright © 2014, Visumpoint, LLC</w:t>
      </w:r>
    </w:p>
    <w:p w14:paraId="5DCB84ED" w14:textId="77777777" w:rsidR="001B3B08" w:rsidRDefault="001B3B08" w:rsidP="001B3B08">
      <w:pPr>
        <w:pStyle w:val="BodyText"/>
        <w:rPr>
          <w:color w:val="000000"/>
          <w:sz w:val="22"/>
        </w:rPr>
      </w:pPr>
    </w:p>
    <w:p w14:paraId="63B76903" w14:textId="77777777" w:rsidR="001B3B08" w:rsidRDefault="001B3B08" w:rsidP="001B3B08">
      <w:pPr>
        <w:pStyle w:val="BodyText"/>
        <w:rPr>
          <w:color w:val="000000"/>
          <w:sz w:val="22"/>
        </w:rPr>
      </w:pPr>
    </w:p>
    <w:p w14:paraId="0E448E08" w14:textId="77777777" w:rsidR="001B3B08" w:rsidRDefault="001B3B08" w:rsidP="001B3B08">
      <w:pPr>
        <w:ind w:left="105"/>
        <w:jc w:val="center"/>
        <w:rPr>
          <w:sz w:val="22"/>
        </w:rPr>
      </w:pPr>
      <w:r>
        <w:rPr>
          <w:sz w:val="22"/>
        </w:rPr>
        <w:t>USE OF SPECIFICATION - TERMS, CONDITIONS &amp; NOTICES</w:t>
      </w:r>
    </w:p>
    <w:p w14:paraId="770978A2" w14:textId="77777777" w:rsidR="001B3B08" w:rsidRDefault="001B3B08" w:rsidP="001B3B08">
      <w:pPr>
        <w:pStyle w:val="BodyText"/>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4165D3BD" w14:textId="77777777" w:rsidR="001B3B08" w:rsidRDefault="001B3B08" w:rsidP="001B3B08">
      <w:pPr>
        <w:pStyle w:val="BodyText"/>
      </w:pPr>
    </w:p>
    <w:p w14:paraId="7A78E148" w14:textId="77777777" w:rsidR="001B3B08" w:rsidRDefault="001B3B08" w:rsidP="001B3B08">
      <w:pPr>
        <w:ind w:left="92"/>
        <w:jc w:val="center"/>
        <w:rPr>
          <w:sz w:val="22"/>
        </w:rPr>
      </w:pPr>
      <w:r>
        <w:rPr>
          <w:sz w:val="22"/>
        </w:rPr>
        <w:t>LICENSES</w:t>
      </w:r>
    </w:p>
    <w:p w14:paraId="0A678F61" w14:textId="77777777" w:rsidR="001B3B08" w:rsidRDefault="001B3B08" w:rsidP="001B3B08">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41F43868" w14:textId="77777777" w:rsidR="001B3B08" w:rsidRDefault="001B3B08" w:rsidP="001B3B08">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5124C226" w14:textId="77777777" w:rsidR="001B3B08" w:rsidRDefault="001B3B08" w:rsidP="001B3B08">
      <w:pPr>
        <w:pStyle w:val="BodyText"/>
      </w:pPr>
    </w:p>
    <w:p w14:paraId="0A3919E1" w14:textId="77777777" w:rsidR="001B3B08" w:rsidRDefault="001B3B08" w:rsidP="001B3B08">
      <w:pPr>
        <w:ind w:left="79"/>
        <w:jc w:val="center"/>
        <w:rPr>
          <w:sz w:val="22"/>
        </w:rPr>
      </w:pPr>
      <w:r>
        <w:rPr>
          <w:sz w:val="22"/>
        </w:rPr>
        <w:t>PATENTS</w:t>
      </w:r>
    </w:p>
    <w:p w14:paraId="4BA279B2" w14:textId="77777777" w:rsidR="001B3B08" w:rsidRDefault="001B3B08" w:rsidP="001B3B08">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33237AE8" w14:textId="77777777" w:rsidR="001B3B08" w:rsidRDefault="001B3B08" w:rsidP="001B3B08">
      <w:pPr>
        <w:pStyle w:val="BodyText"/>
      </w:pPr>
    </w:p>
    <w:p w14:paraId="732ED691" w14:textId="77777777" w:rsidR="001B3B08" w:rsidRDefault="001B3B08" w:rsidP="001B3B08">
      <w:pPr>
        <w:jc w:val="center"/>
        <w:rPr>
          <w:sz w:val="22"/>
        </w:rPr>
      </w:pPr>
      <w:r>
        <w:rPr>
          <w:sz w:val="22"/>
        </w:rPr>
        <w:t>GENERAL USE RESTRICTIONS</w:t>
      </w:r>
    </w:p>
    <w:p w14:paraId="66EA7308" w14:textId="77777777" w:rsidR="001B3B08" w:rsidRDefault="001B3B08" w:rsidP="001B3B08">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4B4BEB92" w14:textId="77777777" w:rsidR="001B3B08" w:rsidRDefault="001B3B08" w:rsidP="001B3B08">
      <w:pPr>
        <w:pStyle w:val="BodyText"/>
        <w:jc w:val="center"/>
      </w:pPr>
    </w:p>
    <w:p w14:paraId="3A992EEF" w14:textId="77777777" w:rsidR="001B3B08" w:rsidRDefault="001B3B08" w:rsidP="001B3B08">
      <w:pPr>
        <w:pStyle w:val="BodyText"/>
        <w:jc w:val="center"/>
      </w:pPr>
    </w:p>
    <w:p w14:paraId="21AA5A12" w14:textId="77777777" w:rsidR="001B3B08" w:rsidRDefault="001B3B08" w:rsidP="001B3B08">
      <w:pPr>
        <w:pStyle w:val="BodyText"/>
      </w:pPr>
    </w:p>
    <w:p w14:paraId="1F4E36D0" w14:textId="77777777" w:rsidR="001B3B08" w:rsidRDefault="001B3B08" w:rsidP="001B3B08">
      <w:pPr>
        <w:pStyle w:val="BodyText"/>
      </w:pPr>
    </w:p>
    <w:p w14:paraId="16998DFA" w14:textId="77777777" w:rsidR="001B3B08" w:rsidRDefault="001B3B08" w:rsidP="001B3B08">
      <w:pPr>
        <w:jc w:val="center"/>
        <w:rPr>
          <w:sz w:val="22"/>
        </w:rPr>
      </w:pPr>
      <w:r>
        <w:rPr>
          <w:sz w:val="22"/>
        </w:rPr>
        <w:t>DISCLAIMER OF WARRANTY</w:t>
      </w:r>
    </w:p>
    <w:p w14:paraId="1BE85D14" w14:textId="77777777" w:rsidR="001B3B08" w:rsidRDefault="001B3B08" w:rsidP="001B3B08">
      <w:pPr>
        <w:pStyle w:val="BodyText"/>
      </w:pPr>
    </w:p>
    <w:p w14:paraId="3C479704" w14:textId="77777777" w:rsidR="001B3B08" w:rsidRDefault="001B3B08" w:rsidP="001B3B08">
      <w:pPr>
        <w:pStyle w:val="BodyText"/>
      </w:pPr>
      <w:r>
        <w:t xml:space="preserve">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21794A9F" w14:textId="77777777" w:rsidR="001B3B08" w:rsidRDefault="001B3B08" w:rsidP="001B3B08">
      <w:pPr>
        <w:pStyle w:val="BodyText"/>
      </w:pPr>
      <w:r>
        <w:t>The entire risk as to the quality and performance of software developed using this specification is borne by you. This disclaimer of warranty constitutes an essential part of the license granted to you to use this specification.</w:t>
      </w:r>
    </w:p>
    <w:p w14:paraId="45308B41" w14:textId="77777777" w:rsidR="001B3B08" w:rsidRDefault="001B3B08" w:rsidP="001B3B08">
      <w:pPr>
        <w:pStyle w:val="BodyText"/>
        <w:rPr>
          <w:sz w:val="22"/>
        </w:rPr>
      </w:pPr>
    </w:p>
    <w:p w14:paraId="725B201E" w14:textId="77777777" w:rsidR="001B3B08" w:rsidRDefault="001B3B08" w:rsidP="001B3B08">
      <w:pPr>
        <w:ind w:left="960" w:hanging="929"/>
        <w:jc w:val="center"/>
        <w:rPr>
          <w:sz w:val="22"/>
        </w:rPr>
      </w:pPr>
      <w:r>
        <w:rPr>
          <w:sz w:val="22"/>
        </w:rPr>
        <w:t>RESTRICTED RIGHTS LEGEND</w:t>
      </w:r>
    </w:p>
    <w:p w14:paraId="2CEC0122" w14:textId="77777777" w:rsidR="001B3B08" w:rsidRDefault="001B3B08" w:rsidP="001B3B08">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74F42DEB" w14:textId="77777777" w:rsidR="001B3B08" w:rsidRDefault="001B3B08" w:rsidP="001B3B08">
      <w:pPr>
        <w:pStyle w:val="BodyText"/>
        <w:rPr>
          <w:sz w:val="22"/>
        </w:rPr>
      </w:pPr>
    </w:p>
    <w:p w14:paraId="569295E4" w14:textId="77777777" w:rsidR="001B3B08" w:rsidRDefault="001B3B08" w:rsidP="001B3B08">
      <w:pPr>
        <w:ind w:left="92"/>
        <w:jc w:val="center"/>
      </w:pPr>
      <w:r>
        <w:t>TRADEMARKS</w:t>
      </w:r>
    </w:p>
    <w:p w14:paraId="508D400B" w14:textId="77777777" w:rsidR="001B3B08" w:rsidRDefault="001B3B08" w:rsidP="001B3B08">
      <w:pPr>
        <w:pStyle w:val="BodyText"/>
      </w:pPr>
      <w:r>
        <w:t>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14:paraId="55DEB545" w14:textId="77777777" w:rsidR="001B3B08" w:rsidRDefault="001B3B08" w:rsidP="001B3B08">
      <w:pPr>
        <w:pStyle w:val="BodyText"/>
        <w:rPr>
          <w:sz w:val="22"/>
        </w:rPr>
      </w:pPr>
    </w:p>
    <w:p w14:paraId="5BDCF8A6" w14:textId="77777777" w:rsidR="001B3B08" w:rsidRDefault="001B3B08" w:rsidP="001B3B08">
      <w:pPr>
        <w:ind w:left="92"/>
        <w:jc w:val="center"/>
      </w:pPr>
      <w:r>
        <w:t>COMPLIANCE</w:t>
      </w:r>
    </w:p>
    <w:p w14:paraId="473BD750" w14:textId="77777777" w:rsidR="001B3B08" w:rsidRDefault="001B3B08" w:rsidP="001B3B08">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5DBFFE30" w14:textId="77777777" w:rsidR="001B3B08" w:rsidRDefault="001B3B08" w:rsidP="001B3B08">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29876762" w14:textId="77777777" w:rsidR="001B3B08" w:rsidRDefault="001B3B08" w:rsidP="001B3B08">
      <w:pPr>
        <w:pStyle w:val="BodyText"/>
      </w:pPr>
    </w:p>
    <w:p w14:paraId="4A95DC50" w14:textId="77777777" w:rsidR="001B3B08" w:rsidRDefault="001B3B08" w:rsidP="001B3B08">
      <w:pPr>
        <w:pStyle w:val="BodyText"/>
        <w:pageBreakBefore/>
      </w:pPr>
    </w:p>
    <w:p w14:paraId="7231CE5D" w14:textId="77777777" w:rsidR="001B3B08" w:rsidRDefault="001B3B08" w:rsidP="001B3B08">
      <w:pPr>
        <w:pStyle w:val="BodyText"/>
        <w:jc w:val="center"/>
        <w:rPr>
          <w:b/>
          <w:sz w:val="30"/>
        </w:rPr>
      </w:pPr>
      <w:r>
        <w:rPr>
          <w:b/>
          <w:sz w:val="30"/>
        </w:rPr>
        <w:t>OMG’s Issue Reporting Procedure</w:t>
      </w:r>
    </w:p>
    <w:p w14:paraId="7BC6B5CD" w14:textId="77777777" w:rsidR="001B3B08" w:rsidRDefault="001B3B08" w:rsidP="001B3B08">
      <w:pPr>
        <w:pStyle w:val="BodyText"/>
      </w:pPr>
    </w:p>
    <w:p w14:paraId="11396898" w14:textId="77777777" w:rsidR="006563BC" w:rsidRPr="001B3B08" w:rsidRDefault="001B3B08" w:rsidP="001B3B08">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w:t>
      </w:r>
      <w:hyperlink r:id="rId12" w:history="1">
        <w:r w:rsidRPr="00162656">
          <w:rPr>
            <w:rStyle w:val="Hyperlink"/>
          </w:rPr>
          <w:t>http://www.omg.org/technology/agreement</w:t>
        </w:r>
      </w:hyperlink>
      <w:r>
        <w:t>.)</w:t>
      </w:r>
    </w:p>
    <w:p w14:paraId="626E5114" w14:textId="77777777" w:rsidR="00A36310" w:rsidRPr="006563BC" w:rsidRDefault="00A36310" w:rsidP="003A3988">
      <w:pPr>
        <w:ind w:left="720" w:right="-288"/>
        <w:rPr>
          <w:rFonts w:ascii="Arial" w:hAnsi="Arial" w:cs="Arial"/>
        </w:rPr>
      </w:pPr>
    </w:p>
    <w:p w14:paraId="3D295F81" w14:textId="77777777" w:rsidR="00C2326C" w:rsidRPr="00475CF2" w:rsidRDefault="00C2326C" w:rsidP="006B093A">
      <w:pPr>
        <w:pStyle w:val="TOC1"/>
        <w:jc w:val="center"/>
        <w:rPr>
          <w:rFonts w:ascii="Times New Roman" w:hAnsi="Times New Roman"/>
        </w:rPr>
      </w:pPr>
      <w:r w:rsidRPr="00475CF2">
        <w:rPr>
          <w:rFonts w:ascii="Times New Roman" w:hAnsi="Times New Roman"/>
        </w:rPr>
        <w:t>Table of Contents</w:t>
      </w:r>
    </w:p>
    <w:p w14:paraId="7741BFA3" w14:textId="77777777" w:rsidR="00940426" w:rsidRPr="00475CF2" w:rsidRDefault="00940426" w:rsidP="00940426"/>
    <w:p w14:paraId="3061C002" w14:textId="77777777" w:rsidR="00CF20F6" w:rsidRDefault="006B093A">
      <w:pPr>
        <w:pStyle w:val="TOC1"/>
        <w:tabs>
          <w:tab w:val="left" w:pos="438"/>
          <w:tab w:val="right" w:leader="dot" w:pos="9350"/>
        </w:tabs>
        <w:rPr>
          <w:rFonts w:eastAsiaTheme="minorEastAsia" w:cstheme="minorBidi"/>
          <w:b w:val="0"/>
          <w:noProof/>
          <w:lang w:eastAsia="ja-JP"/>
        </w:rPr>
      </w:pPr>
      <w:r w:rsidRPr="00475CF2">
        <w:rPr>
          <w:rFonts w:ascii="Times New Roman" w:hAnsi="Times New Roman"/>
        </w:rPr>
        <w:fldChar w:fldCharType="begin"/>
      </w:r>
      <w:r w:rsidR="00FC096B" w:rsidRPr="00475CF2">
        <w:rPr>
          <w:rFonts w:ascii="Times New Roman" w:hAnsi="Times New Roman"/>
        </w:rPr>
        <w:instrText xml:space="preserve"> TOC \o "1-4</w:instrText>
      </w:r>
      <w:r w:rsidRPr="00475CF2">
        <w:rPr>
          <w:rFonts w:ascii="Times New Roman" w:hAnsi="Times New Roman"/>
        </w:rPr>
        <w:instrText xml:space="preserve">" </w:instrText>
      </w:r>
      <w:r w:rsidRPr="00475CF2">
        <w:rPr>
          <w:rFonts w:ascii="Times New Roman" w:hAnsi="Times New Roman"/>
        </w:rPr>
        <w:fldChar w:fldCharType="separate"/>
      </w:r>
      <w:bookmarkStart w:id="0" w:name="_GoBack"/>
      <w:bookmarkEnd w:id="0"/>
      <w:r w:rsidR="00CF20F6">
        <w:rPr>
          <w:noProof/>
        </w:rPr>
        <w:t>1.</w:t>
      </w:r>
      <w:r w:rsidR="00CF20F6">
        <w:rPr>
          <w:rFonts w:eastAsiaTheme="minorEastAsia" w:cstheme="minorBidi"/>
          <w:b w:val="0"/>
          <w:noProof/>
          <w:lang w:eastAsia="ja-JP"/>
        </w:rPr>
        <w:tab/>
      </w:r>
      <w:r w:rsidR="00CF20F6">
        <w:rPr>
          <w:noProof/>
        </w:rPr>
        <w:t>Scope</w:t>
      </w:r>
      <w:r w:rsidR="00CF20F6">
        <w:rPr>
          <w:noProof/>
        </w:rPr>
        <w:tab/>
      </w:r>
      <w:r w:rsidR="00CF20F6">
        <w:rPr>
          <w:noProof/>
        </w:rPr>
        <w:fldChar w:fldCharType="begin"/>
      </w:r>
      <w:r w:rsidR="00CF20F6">
        <w:rPr>
          <w:noProof/>
        </w:rPr>
        <w:instrText xml:space="preserve"> PAGEREF _Toc277237846 \h </w:instrText>
      </w:r>
      <w:r w:rsidR="00CF20F6">
        <w:rPr>
          <w:noProof/>
        </w:rPr>
      </w:r>
      <w:r w:rsidR="00CF20F6">
        <w:rPr>
          <w:noProof/>
        </w:rPr>
        <w:fldChar w:fldCharType="separate"/>
      </w:r>
      <w:r w:rsidR="00CF20F6">
        <w:rPr>
          <w:noProof/>
        </w:rPr>
        <w:t>9</w:t>
      </w:r>
      <w:r w:rsidR="00CF20F6">
        <w:rPr>
          <w:noProof/>
        </w:rPr>
        <w:fldChar w:fldCharType="end"/>
      </w:r>
    </w:p>
    <w:p w14:paraId="310FE6DE" w14:textId="77777777" w:rsidR="00CF20F6" w:rsidRDefault="00CF20F6">
      <w:pPr>
        <w:pStyle w:val="TOC2"/>
        <w:tabs>
          <w:tab w:val="left" w:pos="603"/>
        </w:tabs>
        <w:rPr>
          <w:rFonts w:eastAsiaTheme="minorEastAsia" w:cstheme="minorBidi"/>
          <w:b w:val="0"/>
          <w:noProof/>
          <w:sz w:val="24"/>
          <w:szCs w:val="24"/>
          <w:lang w:eastAsia="ja-JP"/>
        </w:rPr>
      </w:pPr>
      <w:r>
        <w:rPr>
          <w:noProof/>
        </w:rPr>
        <w:t>1.1.</w:t>
      </w:r>
      <w:r>
        <w:rPr>
          <w:rFonts w:eastAsiaTheme="minorEastAsia" w:cstheme="minorBidi"/>
          <w:b w:val="0"/>
          <w:noProof/>
          <w:sz w:val="24"/>
          <w:szCs w:val="24"/>
          <w:lang w:eastAsia="ja-JP"/>
        </w:rPr>
        <w:tab/>
      </w:r>
      <w:r>
        <w:rPr>
          <w:noProof/>
        </w:rPr>
        <w:t>Archetype Modeling Language (AML) Background</w:t>
      </w:r>
      <w:r>
        <w:rPr>
          <w:noProof/>
        </w:rPr>
        <w:tab/>
      </w:r>
      <w:r>
        <w:rPr>
          <w:noProof/>
        </w:rPr>
        <w:fldChar w:fldCharType="begin"/>
      </w:r>
      <w:r>
        <w:rPr>
          <w:noProof/>
        </w:rPr>
        <w:instrText xml:space="preserve"> PAGEREF _Toc277237847 \h </w:instrText>
      </w:r>
      <w:r>
        <w:rPr>
          <w:noProof/>
        </w:rPr>
      </w:r>
      <w:r>
        <w:rPr>
          <w:noProof/>
        </w:rPr>
        <w:fldChar w:fldCharType="separate"/>
      </w:r>
      <w:r>
        <w:rPr>
          <w:noProof/>
        </w:rPr>
        <w:t>9</w:t>
      </w:r>
      <w:r>
        <w:rPr>
          <w:noProof/>
        </w:rPr>
        <w:fldChar w:fldCharType="end"/>
      </w:r>
    </w:p>
    <w:p w14:paraId="4A1899D4" w14:textId="77777777" w:rsidR="00CF20F6" w:rsidRDefault="00CF20F6">
      <w:pPr>
        <w:pStyle w:val="TOC2"/>
        <w:tabs>
          <w:tab w:val="left" w:pos="603"/>
        </w:tabs>
        <w:rPr>
          <w:rFonts w:eastAsiaTheme="minorEastAsia" w:cstheme="minorBidi"/>
          <w:b w:val="0"/>
          <w:noProof/>
          <w:sz w:val="24"/>
          <w:szCs w:val="24"/>
          <w:lang w:eastAsia="ja-JP"/>
        </w:rPr>
      </w:pPr>
      <w:r>
        <w:rPr>
          <w:noProof/>
        </w:rPr>
        <w:t>1.2.</w:t>
      </w:r>
      <w:r>
        <w:rPr>
          <w:rFonts w:eastAsiaTheme="minorEastAsia" w:cstheme="minorBidi"/>
          <w:b w:val="0"/>
          <w:noProof/>
          <w:sz w:val="24"/>
          <w:szCs w:val="24"/>
          <w:lang w:eastAsia="ja-JP"/>
        </w:rPr>
        <w:tab/>
      </w:r>
      <w:r>
        <w:rPr>
          <w:noProof/>
        </w:rPr>
        <w:t>AML Intended Users</w:t>
      </w:r>
      <w:r>
        <w:rPr>
          <w:noProof/>
        </w:rPr>
        <w:tab/>
      </w:r>
      <w:r>
        <w:rPr>
          <w:noProof/>
        </w:rPr>
        <w:fldChar w:fldCharType="begin"/>
      </w:r>
      <w:r>
        <w:rPr>
          <w:noProof/>
        </w:rPr>
        <w:instrText xml:space="preserve"> PAGEREF _Toc277237848 \h </w:instrText>
      </w:r>
      <w:r>
        <w:rPr>
          <w:noProof/>
        </w:rPr>
      </w:r>
      <w:r>
        <w:rPr>
          <w:noProof/>
        </w:rPr>
        <w:fldChar w:fldCharType="separate"/>
      </w:r>
      <w:r>
        <w:rPr>
          <w:noProof/>
        </w:rPr>
        <w:t>10</w:t>
      </w:r>
      <w:r>
        <w:rPr>
          <w:noProof/>
        </w:rPr>
        <w:fldChar w:fldCharType="end"/>
      </w:r>
    </w:p>
    <w:p w14:paraId="2CD24949" w14:textId="77777777" w:rsidR="00CF20F6" w:rsidRDefault="00CF20F6">
      <w:pPr>
        <w:pStyle w:val="TOC2"/>
        <w:tabs>
          <w:tab w:val="left" w:pos="603"/>
        </w:tabs>
        <w:rPr>
          <w:rFonts w:eastAsiaTheme="minorEastAsia" w:cstheme="minorBidi"/>
          <w:b w:val="0"/>
          <w:noProof/>
          <w:sz w:val="24"/>
          <w:szCs w:val="24"/>
          <w:lang w:eastAsia="ja-JP"/>
        </w:rPr>
      </w:pPr>
      <w:r>
        <w:rPr>
          <w:noProof/>
        </w:rPr>
        <w:t>1.3.</w:t>
      </w:r>
      <w:r>
        <w:rPr>
          <w:rFonts w:eastAsiaTheme="minorEastAsia" w:cstheme="minorBidi"/>
          <w:b w:val="0"/>
          <w:noProof/>
          <w:sz w:val="24"/>
          <w:szCs w:val="24"/>
          <w:lang w:eastAsia="ja-JP"/>
        </w:rPr>
        <w:tab/>
      </w:r>
      <w:r>
        <w:rPr>
          <w:noProof/>
        </w:rPr>
        <w:t>AML Profiles</w:t>
      </w:r>
      <w:r>
        <w:rPr>
          <w:noProof/>
        </w:rPr>
        <w:tab/>
      </w:r>
      <w:r>
        <w:rPr>
          <w:noProof/>
        </w:rPr>
        <w:fldChar w:fldCharType="begin"/>
      </w:r>
      <w:r>
        <w:rPr>
          <w:noProof/>
        </w:rPr>
        <w:instrText xml:space="preserve"> PAGEREF _Toc277237849 \h </w:instrText>
      </w:r>
      <w:r>
        <w:rPr>
          <w:noProof/>
        </w:rPr>
      </w:r>
      <w:r>
        <w:rPr>
          <w:noProof/>
        </w:rPr>
        <w:fldChar w:fldCharType="separate"/>
      </w:r>
      <w:r>
        <w:rPr>
          <w:noProof/>
        </w:rPr>
        <w:t>10</w:t>
      </w:r>
      <w:r>
        <w:rPr>
          <w:noProof/>
        </w:rPr>
        <w:fldChar w:fldCharType="end"/>
      </w:r>
    </w:p>
    <w:p w14:paraId="1A52453F" w14:textId="77777777" w:rsidR="00CF20F6" w:rsidRDefault="00CF20F6">
      <w:pPr>
        <w:pStyle w:val="TOC1"/>
        <w:tabs>
          <w:tab w:val="left" w:pos="438"/>
          <w:tab w:val="right" w:leader="dot" w:pos="9350"/>
        </w:tabs>
        <w:rPr>
          <w:rFonts w:eastAsiaTheme="minorEastAsia" w:cstheme="minorBidi"/>
          <w:b w:val="0"/>
          <w:noProof/>
          <w:lang w:eastAsia="ja-JP"/>
        </w:rPr>
      </w:pPr>
      <w:r>
        <w:rPr>
          <w:noProof/>
        </w:rPr>
        <w:t>2.</w:t>
      </w:r>
      <w:r>
        <w:rPr>
          <w:rFonts w:eastAsiaTheme="minorEastAsia" w:cstheme="minorBidi"/>
          <w:b w:val="0"/>
          <w:noProof/>
          <w:lang w:eastAsia="ja-JP"/>
        </w:rPr>
        <w:tab/>
      </w:r>
      <w:r>
        <w:rPr>
          <w:noProof/>
        </w:rPr>
        <w:t>Conformance</w:t>
      </w:r>
      <w:r>
        <w:rPr>
          <w:noProof/>
        </w:rPr>
        <w:tab/>
      </w:r>
      <w:r>
        <w:rPr>
          <w:noProof/>
        </w:rPr>
        <w:fldChar w:fldCharType="begin"/>
      </w:r>
      <w:r>
        <w:rPr>
          <w:noProof/>
        </w:rPr>
        <w:instrText xml:space="preserve"> PAGEREF _Toc277237850 \h </w:instrText>
      </w:r>
      <w:r>
        <w:rPr>
          <w:noProof/>
        </w:rPr>
      </w:r>
      <w:r>
        <w:rPr>
          <w:noProof/>
        </w:rPr>
        <w:fldChar w:fldCharType="separate"/>
      </w:r>
      <w:r>
        <w:rPr>
          <w:noProof/>
        </w:rPr>
        <w:t>11</w:t>
      </w:r>
      <w:r>
        <w:rPr>
          <w:noProof/>
        </w:rPr>
        <w:fldChar w:fldCharType="end"/>
      </w:r>
    </w:p>
    <w:p w14:paraId="61373F8D" w14:textId="77777777" w:rsidR="00CF20F6" w:rsidRDefault="00CF20F6">
      <w:pPr>
        <w:pStyle w:val="TOC2"/>
        <w:tabs>
          <w:tab w:val="left" w:pos="603"/>
        </w:tabs>
        <w:rPr>
          <w:rFonts w:eastAsiaTheme="minorEastAsia" w:cstheme="minorBidi"/>
          <w:b w:val="0"/>
          <w:noProof/>
          <w:sz w:val="24"/>
          <w:szCs w:val="24"/>
          <w:lang w:eastAsia="ja-JP"/>
        </w:rPr>
      </w:pPr>
      <w:r>
        <w:rPr>
          <w:noProof/>
        </w:rPr>
        <w:t>2.1.</w:t>
      </w:r>
      <w:r>
        <w:rPr>
          <w:rFonts w:eastAsiaTheme="minorEastAsia" w:cstheme="minorBidi"/>
          <w:b w:val="0"/>
          <w:noProof/>
          <w:sz w:val="24"/>
          <w:szCs w:val="24"/>
          <w:lang w:eastAsia="ja-JP"/>
        </w:rPr>
        <w:tab/>
      </w:r>
      <w:r>
        <w:rPr>
          <w:noProof/>
        </w:rPr>
        <w:t>Conformance Points</w:t>
      </w:r>
      <w:r>
        <w:rPr>
          <w:noProof/>
        </w:rPr>
        <w:tab/>
      </w:r>
      <w:r>
        <w:rPr>
          <w:noProof/>
        </w:rPr>
        <w:fldChar w:fldCharType="begin"/>
      </w:r>
      <w:r>
        <w:rPr>
          <w:noProof/>
        </w:rPr>
        <w:instrText xml:space="preserve"> PAGEREF _Toc277237851 \h </w:instrText>
      </w:r>
      <w:r>
        <w:rPr>
          <w:noProof/>
        </w:rPr>
      </w:r>
      <w:r>
        <w:rPr>
          <w:noProof/>
        </w:rPr>
        <w:fldChar w:fldCharType="separate"/>
      </w:r>
      <w:r>
        <w:rPr>
          <w:noProof/>
        </w:rPr>
        <w:t>11</w:t>
      </w:r>
      <w:r>
        <w:rPr>
          <w:noProof/>
        </w:rPr>
        <w:fldChar w:fldCharType="end"/>
      </w:r>
    </w:p>
    <w:p w14:paraId="1F8DF0DF" w14:textId="77777777" w:rsidR="00CF20F6" w:rsidRDefault="00CF20F6">
      <w:pPr>
        <w:pStyle w:val="TOC2"/>
        <w:tabs>
          <w:tab w:val="left" w:pos="603"/>
        </w:tabs>
        <w:rPr>
          <w:rFonts w:eastAsiaTheme="minorEastAsia" w:cstheme="minorBidi"/>
          <w:b w:val="0"/>
          <w:noProof/>
          <w:sz w:val="24"/>
          <w:szCs w:val="24"/>
          <w:lang w:eastAsia="ja-JP"/>
        </w:rPr>
      </w:pPr>
      <w:r>
        <w:rPr>
          <w:noProof/>
        </w:rPr>
        <w:t>2.2.</w:t>
      </w:r>
      <w:r>
        <w:rPr>
          <w:rFonts w:eastAsiaTheme="minorEastAsia" w:cstheme="minorBidi"/>
          <w:b w:val="0"/>
          <w:noProof/>
          <w:sz w:val="24"/>
          <w:szCs w:val="24"/>
          <w:lang w:eastAsia="ja-JP"/>
        </w:rPr>
        <w:tab/>
      </w:r>
      <w:r>
        <w:rPr>
          <w:noProof/>
        </w:rPr>
        <w:t>AML Reference Model Profile</w:t>
      </w:r>
      <w:r>
        <w:rPr>
          <w:noProof/>
        </w:rPr>
        <w:tab/>
      </w:r>
      <w:r>
        <w:rPr>
          <w:noProof/>
        </w:rPr>
        <w:fldChar w:fldCharType="begin"/>
      </w:r>
      <w:r>
        <w:rPr>
          <w:noProof/>
        </w:rPr>
        <w:instrText xml:space="preserve"> PAGEREF _Toc277237852 \h </w:instrText>
      </w:r>
      <w:r>
        <w:rPr>
          <w:noProof/>
        </w:rPr>
      </w:r>
      <w:r>
        <w:rPr>
          <w:noProof/>
        </w:rPr>
        <w:fldChar w:fldCharType="separate"/>
      </w:r>
      <w:r>
        <w:rPr>
          <w:noProof/>
        </w:rPr>
        <w:t>11</w:t>
      </w:r>
      <w:r>
        <w:rPr>
          <w:noProof/>
        </w:rPr>
        <w:fldChar w:fldCharType="end"/>
      </w:r>
    </w:p>
    <w:p w14:paraId="235E5D07" w14:textId="77777777" w:rsidR="00CF20F6" w:rsidRDefault="00CF20F6">
      <w:pPr>
        <w:pStyle w:val="TOC2"/>
        <w:tabs>
          <w:tab w:val="left" w:pos="603"/>
        </w:tabs>
        <w:rPr>
          <w:rFonts w:eastAsiaTheme="minorEastAsia" w:cstheme="minorBidi"/>
          <w:b w:val="0"/>
          <w:noProof/>
          <w:sz w:val="24"/>
          <w:szCs w:val="24"/>
          <w:lang w:eastAsia="ja-JP"/>
        </w:rPr>
      </w:pPr>
      <w:r>
        <w:rPr>
          <w:noProof/>
        </w:rPr>
        <w:t>2.3.</w:t>
      </w:r>
      <w:r>
        <w:rPr>
          <w:rFonts w:eastAsiaTheme="minorEastAsia" w:cstheme="minorBidi"/>
          <w:b w:val="0"/>
          <w:noProof/>
          <w:sz w:val="24"/>
          <w:szCs w:val="24"/>
          <w:lang w:eastAsia="ja-JP"/>
        </w:rPr>
        <w:tab/>
      </w:r>
      <w:r>
        <w:rPr>
          <w:noProof/>
        </w:rPr>
        <w:t>AML Terminology Binding Profile</w:t>
      </w:r>
      <w:r>
        <w:rPr>
          <w:noProof/>
        </w:rPr>
        <w:tab/>
      </w:r>
      <w:r>
        <w:rPr>
          <w:noProof/>
        </w:rPr>
        <w:fldChar w:fldCharType="begin"/>
      </w:r>
      <w:r>
        <w:rPr>
          <w:noProof/>
        </w:rPr>
        <w:instrText xml:space="preserve"> PAGEREF _Toc277237853 \h </w:instrText>
      </w:r>
      <w:r>
        <w:rPr>
          <w:noProof/>
        </w:rPr>
      </w:r>
      <w:r>
        <w:rPr>
          <w:noProof/>
        </w:rPr>
        <w:fldChar w:fldCharType="separate"/>
      </w:r>
      <w:r>
        <w:rPr>
          <w:noProof/>
        </w:rPr>
        <w:t>11</w:t>
      </w:r>
      <w:r>
        <w:rPr>
          <w:noProof/>
        </w:rPr>
        <w:fldChar w:fldCharType="end"/>
      </w:r>
    </w:p>
    <w:p w14:paraId="762389FD" w14:textId="77777777" w:rsidR="00CF20F6" w:rsidRDefault="00CF20F6">
      <w:pPr>
        <w:pStyle w:val="TOC2"/>
        <w:tabs>
          <w:tab w:val="left" w:pos="603"/>
        </w:tabs>
        <w:rPr>
          <w:rFonts w:eastAsiaTheme="minorEastAsia" w:cstheme="minorBidi"/>
          <w:b w:val="0"/>
          <w:noProof/>
          <w:sz w:val="24"/>
          <w:szCs w:val="24"/>
          <w:lang w:eastAsia="ja-JP"/>
        </w:rPr>
      </w:pPr>
      <w:r>
        <w:rPr>
          <w:noProof/>
        </w:rPr>
        <w:t>2.4.</w:t>
      </w:r>
      <w:r>
        <w:rPr>
          <w:rFonts w:eastAsiaTheme="minorEastAsia" w:cstheme="minorBidi"/>
          <w:b w:val="0"/>
          <w:noProof/>
          <w:sz w:val="24"/>
          <w:szCs w:val="24"/>
          <w:lang w:eastAsia="ja-JP"/>
        </w:rPr>
        <w:tab/>
      </w:r>
      <w:r>
        <w:rPr>
          <w:noProof/>
        </w:rPr>
        <w:t>AML Constraint Model Profile</w:t>
      </w:r>
      <w:r>
        <w:rPr>
          <w:noProof/>
        </w:rPr>
        <w:tab/>
      </w:r>
      <w:r>
        <w:rPr>
          <w:noProof/>
        </w:rPr>
        <w:fldChar w:fldCharType="begin"/>
      </w:r>
      <w:r>
        <w:rPr>
          <w:noProof/>
        </w:rPr>
        <w:instrText xml:space="preserve"> PAGEREF _Toc277237854 \h </w:instrText>
      </w:r>
      <w:r>
        <w:rPr>
          <w:noProof/>
        </w:rPr>
      </w:r>
      <w:r>
        <w:rPr>
          <w:noProof/>
        </w:rPr>
        <w:fldChar w:fldCharType="separate"/>
      </w:r>
      <w:r>
        <w:rPr>
          <w:noProof/>
        </w:rPr>
        <w:t>11</w:t>
      </w:r>
      <w:r>
        <w:rPr>
          <w:noProof/>
        </w:rPr>
        <w:fldChar w:fldCharType="end"/>
      </w:r>
    </w:p>
    <w:p w14:paraId="4C71B4CE" w14:textId="77777777" w:rsidR="00CF20F6" w:rsidRDefault="00CF20F6">
      <w:pPr>
        <w:pStyle w:val="TOC1"/>
        <w:tabs>
          <w:tab w:val="left" w:pos="438"/>
          <w:tab w:val="right" w:leader="dot" w:pos="9350"/>
        </w:tabs>
        <w:rPr>
          <w:rFonts w:eastAsiaTheme="minorEastAsia" w:cstheme="minorBidi"/>
          <w:b w:val="0"/>
          <w:noProof/>
          <w:lang w:eastAsia="ja-JP"/>
        </w:rPr>
      </w:pPr>
      <w:r>
        <w:rPr>
          <w:noProof/>
        </w:rPr>
        <w:t>3.</w:t>
      </w:r>
      <w:r>
        <w:rPr>
          <w:rFonts w:eastAsiaTheme="minorEastAsia" w:cstheme="minorBidi"/>
          <w:b w:val="0"/>
          <w:noProof/>
          <w:lang w:eastAsia="ja-JP"/>
        </w:rPr>
        <w:tab/>
      </w:r>
      <w:r>
        <w:rPr>
          <w:noProof/>
        </w:rPr>
        <w:t>Normative References</w:t>
      </w:r>
      <w:r>
        <w:rPr>
          <w:noProof/>
        </w:rPr>
        <w:tab/>
      </w:r>
      <w:r>
        <w:rPr>
          <w:noProof/>
        </w:rPr>
        <w:fldChar w:fldCharType="begin"/>
      </w:r>
      <w:r>
        <w:rPr>
          <w:noProof/>
        </w:rPr>
        <w:instrText xml:space="preserve"> PAGEREF _Toc277237855 \h </w:instrText>
      </w:r>
      <w:r>
        <w:rPr>
          <w:noProof/>
        </w:rPr>
      </w:r>
      <w:r>
        <w:rPr>
          <w:noProof/>
        </w:rPr>
        <w:fldChar w:fldCharType="separate"/>
      </w:r>
      <w:r>
        <w:rPr>
          <w:noProof/>
        </w:rPr>
        <w:t>11</w:t>
      </w:r>
      <w:r>
        <w:rPr>
          <w:noProof/>
        </w:rPr>
        <w:fldChar w:fldCharType="end"/>
      </w:r>
    </w:p>
    <w:p w14:paraId="41323374" w14:textId="77777777" w:rsidR="00CF20F6" w:rsidRDefault="00CF20F6">
      <w:pPr>
        <w:pStyle w:val="TOC1"/>
        <w:tabs>
          <w:tab w:val="left" w:pos="438"/>
          <w:tab w:val="right" w:leader="dot" w:pos="9350"/>
        </w:tabs>
        <w:rPr>
          <w:rFonts w:eastAsiaTheme="minorEastAsia" w:cstheme="minorBidi"/>
          <w:b w:val="0"/>
          <w:noProof/>
          <w:lang w:eastAsia="ja-JP"/>
        </w:rPr>
      </w:pPr>
      <w:r>
        <w:rPr>
          <w:noProof/>
        </w:rPr>
        <w:t>4.</w:t>
      </w:r>
      <w:r>
        <w:rPr>
          <w:rFonts w:eastAsiaTheme="minorEastAsia" w:cstheme="minorBidi"/>
          <w:b w:val="0"/>
          <w:noProof/>
          <w:lang w:eastAsia="ja-JP"/>
        </w:rPr>
        <w:tab/>
      </w:r>
      <w:r>
        <w:rPr>
          <w:noProof/>
        </w:rPr>
        <w:t>Terms and Definitions</w:t>
      </w:r>
      <w:r>
        <w:rPr>
          <w:noProof/>
        </w:rPr>
        <w:tab/>
      </w:r>
      <w:r>
        <w:rPr>
          <w:noProof/>
        </w:rPr>
        <w:fldChar w:fldCharType="begin"/>
      </w:r>
      <w:r>
        <w:rPr>
          <w:noProof/>
        </w:rPr>
        <w:instrText xml:space="preserve"> PAGEREF _Toc277237856 \h </w:instrText>
      </w:r>
      <w:r>
        <w:rPr>
          <w:noProof/>
        </w:rPr>
      </w:r>
      <w:r>
        <w:rPr>
          <w:noProof/>
        </w:rPr>
        <w:fldChar w:fldCharType="separate"/>
      </w:r>
      <w:r>
        <w:rPr>
          <w:noProof/>
        </w:rPr>
        <w:t>12</w:t>
      </w:r>
      <w:r>
        <w:rPr>
          <w:noProof/>
        </w:rPr>
        <w:fldChar w:fldCharType="end"/>
      </w:r>
    </w:p>
    <w:p w14:paraId="3DECC334" w14:textId="77777777" w:rsidR="00CF20F6" w:rsidRDefault="00CF20F6">
      <w:pPr>
        <w:pStyle w:val="TOC1"/>
        <w:tabs>
          <w:tab w:val="left" w:pos="438"/>
          <w:tab w:val="right" w:leader="dot" w:pos="9350"/>
        </w:tabs>
        <w:rPr>
          <w:rFonts w:eastAsiaTheme="minorEastAsia" w:cstheme="minorBidi"/>
          <w:b w:val="0"/>
          <w:noProof/>
          <w:lang w:eastAsia="ja-JP"/>
        </w:rPr>
      </w:pPr>
      <w:r>
        <w:rPr>
          <w:noProof/>
        </w:rPr>
        <w:t>5.</w:t>
      </w:r>
      <w:r>
        <w:rPr>
          <w:rFonts w:eastAsiaTheme="minorEastAsia" w:cstheme="minorBidi"/>
          <w:b w:val="0"/>
          <w:noProof/>
          <w:lang w:eastAsia="ja-JP"/>
        </w:rPr>
        <w:tab/>
      </w:r>
      <w:r>
        <w:rPr>
          <w:noProof/>
        </w:rPr>
        <w:t>Symbols</w:t>
      </w:r>
      <w:r>
        <w:rPr>
          <w:noProof/>
        </w:rPr>
        <w:tab/>
      </w:r>
      <w:r>
        <w:rPr>
          <w:noProof/>
        </w:rPr>
        <w:fldChar w:fldCharType="begin"/>
      </w:r>
      <w:r>
        <w:rPr>
          <w:noProof/>
        </w:rPr>
        <w:instrText xml:space="preserve"> PAGEREF _Toc277237857 \h </w:instrText>
      </w:r>
      <w:r>
        <w:rPr>
          <w:noProof/>
        </w:rPr>
      </w:r>
      <w:r>
        <w:rPr>
          <w:noProof/>
        </w:rPr>
        <w:fldChar w:fldCharType="separate"/>
      </w:r>
      <w:r>
        <w:rPr>
          <w:noProof/>
        </w:rPr>
        <w:t>16</w:t>
      </w:r>
      <w:r>
        <w:rPr>
          <w:noProof/>
        </w:rPr>
        <w:fldChar w:fldCharType="end"/>
      </w:r>
    </w:p>
    <w:p w14:paraId="3F098878" w14:textId="77777777" w:rsidR="00CF20F6" w:rsidRDefault="00CF20F6">
      <w:pPr>
        <w:pStyle w:val="TOC2"/>
        <w:tabs>
          <w:tab w:val="left" w:pos="603"/>
        </w:tabs>
        <w:rPr>
          <w:rFonts w:eastAsiaTheme="minorEastAsia" w:cstheme="minorBidi"/>
          <w:b w:val="0"/>
          <w:noProof/>
          <w:sz w:val="24"/>
          <w:szCs w:val="24"/>
          <w:lang w:eastAsia="ja-JP"/>
        </w:rPr>
      </w:pPr>
      <w:r>
        <w:rPr>
          <w:noProof/>
        </w:rPr>
        <w:t>5.1.</w:t>
      </w:r>
      <w:r>
        <w:rPr>
          <w:rFonts w:eastAsiaTheme="minorEastAsia" w:cstheme="minorBidi"/>
          <w:b w:val="0"/>
          <w:noProof/>
          <w:sz w:val="24"/>
          <w:szCs w:val="24"/>
          <w:lang w:eastAsia="ja-JP"/>
        </w:rPr>
        <w:tab/>
      </w:r>
      <w:r>
        <w:rPr>
          <w:noProof/>
        </w:rPr>
        <w:t>Graphical Symbols</w:t>
      </w:r>
      <w:r>
        <w:rPr>
          <w:noProof/>
        </w:rPr>
        <w:tab/>
      </w:r>
      <w:r>
        <w:rPr>
          <w:noProof/>
        </w:rPr>
        <w:fldChar w:fldCharType="begin"/>
      </w:r>
      <w:r>
        <w:rPr>
          <w:noProof/>
        </w:rPr>
        <w:instrText xml:space="preserve"> PAGEREF _Toc277237858 \h </w:instrText>
      </w:r>
      <w:r>
        <w:rPr>
          <w:noProof/>
        </w:rPr>
      </w:r>
      <w:r>
        <w:rPr>
          <w:noProof/>
        </w:rPr>
        <w:fldChar w:fldCharType="separate"/>
      </w:r>
      <w:r>
        <w:rPr>
          <w:noProof/>
        </w:rPr>
        <w:t>16</w:t>
      </w:r>
      <w:r>
        <w:rPr>
          <w:noProof/>
        </w:rPr>
        <w:fldChar w:fldCharType="end"/>
      </w:r>
    </w:p>
    <w:p w14:paraId="6BC5309E" w14:textId="77777777" w:rsidR="00CF20F6" w:rsidRDefault="00CF20F6">
      <w:pPr>
        <w:pStyle w:val="TOC2"/>
        <w:tabs>
          <w:tab w:val="left" w:pos="603"/>
        </w:tabs>
        <w:rPr>
          <w:rFonts w:eastAsiaTheme="minorEastAsia" w:cstheme="minorBidi"/>
          <w:b w:val="0"/>
          <w:noProof/>
          <w:sz w:val="24"/>
          <w:szCs w:val="24"/>
          <w:lang w:eastAsia="ja-JP"/>
        </w:rPr>
      </w:pPr>
      <w:r>
        <w:rPr>
          <w:noProof/>
        </w:rPr>
        <w:t>5.2.</w:t>
      </w:r>
      <w:r>
        <w:rPr>
          <w:rFonts w:eastAsiaTheme="minorEastAsia" w:cstheme="minorBidi"/>
          <w:b w:val="0"/>
          <w:noProof/>
          <w:sz w:val="24"/>
          <w:szCs w:val="24"/>
          <w:lang w:eastAsia="ja-JP"/>
        </w:rPr>
        <w:tab/>
      </w:r>
      <w:r>
        <w:rPr>
          <w:noProof/>
        </w:rPr>
        <w:t>Abbreviations</w:t>
      </w:r>
      <w:r>
        <w:rPr>
          <w:noProof/>
        </w:rPr>
        <w:tab/>
      </w:r>
      <w:r>
        <w:rPr>
          <w:noProof/>
        </w:rPr>
        <w:fldChar w:fldCharType="begin"/>
      </w:r>
      <w:r>
        <w:rPr>
          <w:noProof/>
        </w:rPr>
        <w:instrText xml:space="preserve"> PAGEREF _Toc277237859 \h </w:instrText>
      </w:r>
      <w:r>
        <w:rPr>
          <w:noProof/>
        </w:rPr>
      </w:r>
      <w:r>
        <w:rPr>
          <w:noProof/>
        </w:rPr>
        <w:fldChar w:fldCharType="separate"/>
      </w:r>
      <w:r>
        <w:rPr>
          <w:noProof/>
        </w:rPr>
        <w:t>16</w:t>
      </w:r>
      <w:r>
        <w:rPr>
          <w:noProof/>
        </w:rPr>
        <w:fldChar w:fldCharType="end"/>
      </w:r>
    </w:p>
    <w:p w14:paraId="06E7131D" w14:textId="77777777" w:rsidR="00CF20F6" w:rsidRDefault="00CF20F6">
      <w:pPr>
        <w:pStyle w:val="TOC1"/>
        <w:tabs>
          <w:tab w:val="left" w:pos="438"/>
          <w:tab w:val="right" w:leader="dot" w:pos="9350"/>
        </w:tabs>
        <w:rPr>
          <w:rFonts w:eastAsiaTheme="minorEastAsia" w:cstheme="minorBidi"/>
          <w:b w:val="0"/>
          <w:noProof/>
          <w:lang w:eastAsia="ja-JP"/>
        </w:rPr>
      </w:pPr>
      <w:r>
        <w:rPr>
          <w:noProof/>
        </w:rPr>
        <w:t>6.</w:t>
      </w:r>
      <w:r>
        <w:rPr>
          <w:rFonts w:eastAsiaTheme="minorEastAsia" w:cstheme="minorBidi"/>
          <w:b w:val="0"/>
          <w:noProof/>
          <w:lang w:eastAsia="ja-JP"/>
        </w:rPr>
        <w:tab/>
      </w:r>
      <w:r>
        <w:rPr>
          <w:noProof/>
        </w:rPr>
        <w:t>Additional Information</w:t>
      </w:r>
      <w:r>
        <w:rPr>
          <w:noProof/>
        </w:rPr>
        <w:tab/>
      </w:r>
      <w:r>
        <w:rPr>
          <w:noProof/>
        </w:rPr>
        <w:fldChar w:fldCharType="begin"/>
      </w:r>
      <w:r>
        <w:rPr>
          <w:noProof/>
        </w:rPr>
        <w:instrText xml:space="preserve"> PAGEREF _Toc277237860 \h </w:instrText>
      </w:r>
      <w:r>
        <w:rPr>
          <w:noProof/>
        </w:rPr>
      </w:r>
      <w:r>
        <w:rPr>
          <w:noProof/>
        </w:rPr>
        <w:fldChar w:fldCharType="separate"/>
      </w:r>
      <w:r>
        <w:rPr>
          <w:noProof/>
        </w:rPr>
        <w:t>17</w:t>
      </w:r>
      <w:r>
        <w:rPr>
          <w:noProof/>
        </w:rPr>
        <w:fldChar w:fldCharType="end"/>
      </w:r>
    </w:p>
    <w:p w14:paraId="69D500CC" w14:textId="77777777" w:rsidR="00CF20F6" w:rsidRDefault="00CF20F6">
      <w:pPr>
        <w:pStyle w:val="TOC2"/>
        <w:tabs>
          <w:tab w:val="left" w:pos="603"/>
        </w:tabs>
        <w:rPr>
          <w:rFonts w:eastAsiaTheme="minorEastAsia" w:cstheme="minorBidi"/>
          <w:b w:val="0"/>
          <w:noProof/>
          <w:sz w:val="24"/>
          <w:szCs w:val="24"/>
          <w:lang w:eastAsia="ja-JP"/>
        </w:rPr>
      </w:pPr>
      <w:r>
        <w:rPr>
          <w:noProof/>
        </w:rPr>
        <w:t>6.1.</w:t>
      </w:r>
      <w:r>
        <w:rPr>
          <w:rFonts w:eastAsiaTheme="minorEastAsia" w:cstheme="minorBidi"/>
          <w:b w:val="0"/>
          <w:noProof/>
          <w:sz w:val="24"/>
          <w:szCs w:val="24"/>
          <w:lang w:eastAsia="ja-JP"/>
        </w:rPr>
        <w:tab/>
      </w:r>
      <w:r>
        <w:rPr>
          <w:noProof/>
        </w:rPr>
        <w:t>Changes to Adopted OMG Specifications</w:t>
      </w:r>
      <w:r>
        <w:rPr>
          <w:noProof/>
        </w:rPr>
        <w:tab/>
      </w:r>
      <w:r>
        <w:rPr>
          <w:noProof/>
        </w:rPr>
        <w:fldChar w:fldCharType="begin"/>
      </w:r>
      <w:r>
        <w:rPr>
          <w:noProof/>
        </w:rPr>
        <w:instrText xml:space="preserve"> PAGEREF _Toc277237861 \h </w:instrText>
      </w:r>
      <w:r>
        <w:rPr>
          <w:noProof/>
        </w:rPr>
      </w:r>
      <w:r>
        <w:rPr>
          <w:noProof/>
        </w:rPr>
        <w:fldChar w:fldCharType="separate"/>
      </w:r>
      <w:r>
        <w:rPr>
          <w:noProof/>
        </w:rPr>
        <w:t>17</w:t>
      </w:r>
      <w:r>
        <w:rPr>
          <w:noProof/>
        </w:rPr>
        <w:fldChar w:fldCharType="end"/>
      </w:r>
    </w:p>
    <w:p w14:paraId="2B8C73F8" w14:textId="77777777" w:rsidR="00CF20F6" w:rsidRDefault="00CF20F6">
      <w:pPr>
        <w:pStyle w:val="TOC2"/>
        <w:tabs>
          <w:tab w:val="left" w:pos="603"/>
        </w:tabs>
        <w:rPr>
          <w:rFonts w:eastAsiaTheme="minorEastAsia" w:cstheme="minorBidi"/>
          <w:b w:val="0"/>
          <w:noProof/>
          <w:sz w:val="24"/>
          <w:szCs w:val="24"/>
          <w:lang w:eastAsia="ja-JP"/>
        </w:rPr>
      </w:pPr>
      <w:r>
        <w:rPr>
          <w:noProof/>
        </w:rPr>
        <w:t>6.2.</w:t>
      </w:r>
      <w:r>
        <w:rPr>
          <w:rFonts w:eastAsiaTheme="minorEastAsia" w:cstheme="minorBidi"/>
          <w:b w:val="0"/>
          <w:noProof/>
          <w:sz w:val="24"/>
          <w:szCs w:val="24"/>
          <w:lang w:eastAsia="ja-JP"/>
        </w:rPr>
        <w:tab/>
      </w:r>
      <w:r>
        <w:rPr>
          <w:noProof/>
        </w:rPr>
        <w:t>Acknowledgements</w:t>
      </w:r>
      <w:r>
        <w:rPr>
          <w:noProof/>
        </w:rPr>
        <w:tab/>
      </w:r>
      <w:r>
        <w:rPr>
          <w:noProof/>
        </w:rPr>
        <w:fldChar w:fldCharType="begin"/>
      </w:r>
      <w:r>
        <w:rPr>
          <w:noProof/>
        </w:rPr>
        <w:instrText xml:space="preserve"> PAGEREF _Toc277237862 \h </w:instrText>
      </w:r>
      <w:r>
        <w:rPr>
          <w:noProof/>
        </w:rPr>
      </w:r>
      <w:r>
        <w:rPr>
          <w:noProof/>
        </w:rPr>
        <w:fldChar w:fldCharType="separate"/>
      </w:r>
      <w:r>
        <w:rPr>
          <w:noProof/>
        </w:rPr>
        <w:t>17</w:t>
      </w:r>
      <w:r>
        <w:rPr>
          <w:noProof/>
        </w:rPr>
        <w:fldChar w:fldCharType="end"/>
      </w:r>
    </w:p>
    <w:p w14:paraId="4649AD1C" w14:textId="77777777" w:rsidR="00CF20F6" w:rsidRDefault="00CF20F6">
      <w:pPr>
        <w:pStyle w:val="TOC1"/>
        <w:tabs>
          <w:tab w:val="left" w:pos="438"/>
          <w:tab w:val="right" w:leader="dot" w:pos="9350"/>
        </w:tabs>
        <w:rPr>
          <w:rFonts w:eastAsiaTheme="minorEastAsia" w:cstheme="minorBidi"/>
          <w:b w:val="0"/>
          <w:noProof/>
          <w:lang w:eastAsia="ja-JP"/>
        </w:rPr>
      </w:pPr>
      <w:r>
        <w:rPr>
          <w:noProof/>
        </w:rPr>
        <w:t>7.</w:t>
      </w:r>
      <w:r>
        <w:rPr>
          <w:rFonts w:eastAsiaTheme="minorEastAsia" w:cstheme="minorBidi"/>
          <w:b w:val="0"/>
          <w:noProof/>
          <w:lang w:eastAsia="ja-JP"/>
        </w:rPr>
        <w:tab/>
      </w:r>
      <w:r>
        <w:rPr>
          <w:noProof/>
        </w:rPr>
        <w:t>AML Meta Model</w:t>
      </w:r>
      <w:r>
        <w:rPr>
          <w:noProof/>
        </w:rPr>
        <w:tab/>
      </w:r>
      <w:r>
        <w:rPr>
          <w:noProof/>
        </w:rPr>
        <w:fldChar w:fldCharType="begin"/>
      </w:r>
      <w:r>
        <w:rPr>
          <w:noProof/>
        </w:rPr>
        <w:instrText xml:space="preserve"> PAGEREF _Toc277237863 \h </w:instrText>
      </w:r>
      <w:r>
        <w:rPr>
          <w:noProof/>
        </w:rPr>
      </w:r>
      <w:r>
        <w:rPr>
          <w:noProof/>
        </w:rPr>
        <w:fldChar w:fldCharType="separate"/>
      </w:r>
      <w:r>
        <w:rPr>
          <w:noProof/>
        </w:rPr>
        <w:t>17</w:t>
      </w:r>
      <w:r>
        <w:rPr>
          <w:noProof/>
        </w:rPr>
        <w:fldChar w:fldCharType="end"/>
      </w:r>
    </w:p>
    <w:p w14:paraId="1382F7F9" w14:textId="77777777" w:rsidR="00CF20F6" w:rsidRDefault="00CF20F6">
      <w:pPr>
        <w:pStyle w:val="TOC2"/>
        <w:tabs>
          <w:tab w:val="left" w:pos="603"/>
        </w:tabs>
        <w:rPr>
          <w:rFonts w:eastAsiaTheme="minorEastAsia" w:cstheme="minorBidi"/>
          <w:b w:val="0"/>
          <w:noProof/>
          <w:sz w:val="24"/>
          <w:szCs w:val="24"/>
          <w:lang w:eastAsia="ja-JP"/>
        </w:rPr>
      </w:pPr>
      <w:r>
        <w:rPr>
          <w:noProof/>
        </w:rPr>
        <w:t>7.1.</w:t>
      </w:r>
      <w:r>
        <w:rPr>
          <w:rFonts w:eastAsiaTheme="minorEastAsia" w:cstheme="minorBidi"/>
          <w:b w:val="0"/>
          <w:noProof/>
          <w:sz w:val="24"/>
          <w:szCs w:val="24"/>
          <w:lang w:eastAsia="ja-JP"/>
        </w:rPr>
        <w:tab/>
      </w:r>
      <w:r>
        <w:rPr>
          <w:noProof/>
        </w:rPr>
        <w:t>&lt;Package&gt; Archetype Meta Model</w:t>
      </w:r>
      <w:r>
        <w:rPr>
          <w:noProof/>
        </w:rPr>
        <w:tab/>
      </w:r>
      <w:r>
        <w:rPr>
          <w:noProof/>
        </w:rPr>
        <w:fldChar w:fldCharType="begin"/>
      </w:r>
      <w:r>
        <w:rPr>
          <w:noProof/>
        </w:rPr>
        <w:instrText xml:space="preserve"> PAGEREF _Toc277237864 \h </w:instrText>
      </w:r>
      <w:r>
        <w:rPr>
          <w:noProof/>
        </w:rPr>
      </w:r>
      <w:r>
        <w:rPr>
          <w:noProof/>
        </w:rPr>
        <w:fldChar w:fldCharType="separate"/>
      </w:r>
      <w:r>
        <w:rPr>
          <w:noProof/>
        </w:rPr>
        <w:t>18</w:t>
      </w:r>
      <w:r>
        <w:rPr>
          <w:noProof/>
        </w:rPr>
        <w:fldChar w:fldCharType="end"/>
      </w:r>
    </w:p>
    <w:p w14:paraId="226FB50B" w14:textId="77777777" w:rsidR="00CF20F6" w:rsidRDefault="00CF20F6">
      <w:pPr>
        <w:pStyle w:val="TOC3"/>
        <w:tabs>
          <w:tab w:val="left" w:pos="741"/>
        </w:tabs>
        <w:rPr>
          <w:rFonts w:eastAsiaTheme="minorEastAsia" w:cstheme="minorBidi"/>
          <w:noProof/>
          <w:sz w:val="24"/>
          <w:szCs w:val="24"/>
          <w:lang w:eastAsia="ja-JP"/>
        </w:rPr>
      </w:pPr>
      <w:r>
        <w:rPr>
          <w:noProof/>
        </w:rPr>
        <w:t>7.1.1.</w:t>
      </w:r>
      <w:r>
        <w:rPr>
          <w:rFonts w:eastAsiaTheme="minorEastAsia" w:cstheme="minorBidi"/>
          <w:noProof/>
          <w:sz w:val="24"/>
          <w:szCs w:val="24"/>
          <w:lang w:eastAsia="ja-JP"/>
        </w:rPr>
        <w:tab/>
      </w:r>
      <w:r>
        <w:rPr>
          <w:noProof/>
        </w:rPr>
        <w:t>&lt;Package&gt; Archetype Libraries</w:t>
      </w:r>
      <w:r>
        <w:rPr>
          <w:noProof/>
        </w:rPr>
        <w:tab/>
      </w:r>
      <w:r>
        <w:rPr>
          <w:noProof/>
        </w:rPr>
        <w:fldChar w:fldCharType="begin"/>
      </w:r>
      <w:r>
        <w:rPr>
          <w:noProof/>
        </w:rPr>
        <w:instrText xml:space="preserve"> PAGEREF _Toc277237865 \h </w:instrText>
      </w:r>
      <w:r>
        <w:rPr>
          <w:noProof/>
        </w:rPr>
      </w:r>
      <w:r>
        <w:rPr>
          <w:noProof/>
        </w:rPr>
        <w:fldChar w:fldCharType="separate"/>
      </w:r>
      <w:r>
        <w:rPr>
          <w:noProof/>
        </w:rPr>
        <w:t>18</w:t>
      </w:r>
      <w:r>
        <w:rPr>
          <w:noProof/>
        </w:rPr>
        <w:fldChar w:fldCharType="end"/>
      </w:r>
    </w:p>
    <w:p w14:paraId="32813991"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7.1.1.1.</w:t>
      </w:r>
      <w:r>
        <w:rPr>
          <w:rFonts w:eastAsiaTheme="minorEastAsia" w:cstheme="minorBidi"/>
          <w:noProof/>
          <w:sz w:val="24"/>
          <w:szCs w:val="24"/>
          <w:lang w:eastAsia="ja-JP"/>
        </w:rPr>
        <w:tab/>
      </w:r>
      <w:r>
        <w:rPr>
          <w:noProof/>
        </w:rPr>
        <w:t>&lt;DataType&gt; ArchetypeId</w:t>
      </w:r>
      <w:r>
        <w:rPr>
          <w:noProof/>
        </w:rPr>
        <w:tab/>
      </w:r>
      <w:r>
        <w:rPr>
          <w:noProof/>
        </w:rPr>
        <w:fldChar w:fldCharType="begin"/>
      </w:r>
      <w:r>
        <w:rPr>
          <w:noProof/>
        </w:rPr>
        <w:instrText xml:space="preserve"> PAGEREF _Toc277237866 \h </w:instrText>
      </w:r>
      <w:r>
        <w:rPr>
          <w:noProof/>
        </w:rPr>
      </w:r>
      <w:r>
        <w:rPr>
          <w:noProof/>
        </w:rPr>
        <w:fldChar w:fldCharType="separate"/>
      </w:r>
      <w:r>
        <w:rPr>
          <w:noProof/>
        </w:rPr>
        <w:t>18</w:t>
      </w:r>
      <w:r>
        <w:rPr>
          <w:noProof/>
        </w:rPr>
        <w:fldChar w:fldCharType="end"/>
      </w:r>
    </w:p>
    <w:p w14:paraId="228A4FF6"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7.1.1.2.</w:t>
      </w:r>
      <w:r>
        <w:rPr>
          <w:rFonts w:eastAsiaTheme="minorEastAsia" w:cstheme="minorBidi"/>
          <w:noProof/>
          <w:sz w:val="24"/>
          <w:szCs w:val="24"/>
          <w:lang w:eastAsia="ja-JP"/>
        </w:rPr>
        <w:tab/>
      </w:r>
      <w:r>
        <w:rPr>
          <w:noProof/>
        </w:rPr>
        <w:t>&lt;DataType&gt; ArchetypeVersionId</w:t>
      </w:r>
      <w:r>
        <w:rPr>
          <w:noProof/>
        </w:rPr>
        <w:tab/>
      </w:r>
      <w:r>
        <w:rPr>
          <w:noProof/>
        </w:rPr>
        <w:fldChar w:fldCharType="begin"/>
      </w:r>
      <w:r>
        <w:rPr>
          <w:noProof/>
        </w:rPr>
        <w:instrText xml:space="preserve"> PAGEREF _Toc277237867 \h </w:instrText>
      </w:r>
      <w:r>
        <w:rPr>
          <w:noProof/>
        </w:rPr>
      </w:r>
      <w:r>
        <w:rPr>
          <w:noProof/>
        </w:rPr>
        <w:fldChar w:fldCharType="separate"/>
      </w:r>
      <w:r>
        <w:rPr>
          <w:noProof/>
        </w:rPr>
        <w:t>19</w:t>
      </w:r>
      <w:r>
        <w:rPr>
          <w:noProof/>
        </w:rPr>
        <w:fldChar w:fldCharType="end"/>
      </w:r>
    </w:p>
    <w:p w14:paraId="2F2A5381"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7.1.1.3.</w:t>
      </w:r>
      <w:r>
        <w:rPr>
          <w:rFonts w:eastAsiaTheme="minorEastAsia" w:cstheme="minorBidi"/>
          <w:noProof/>
          <w:sz w:val="24"/>
          <w:szCs w:val="24"/>
          <w:lang w:eastAsia="ja-JP"/>
        </w:rPr>
        <w:tab/>
      </w:r>
      <w:r>
        <w:rPr>
          <w:noProof/>
        </w:rPr>
        <w:t>&lt;Class&gt; Archetype</w:t>
      </w:r>
      <w:r>
        <w:rPr>
          <w:noProof/>
        </w:rPr>
        <w:tab/>
      </w:r>
      <w:r>
        <w:rPr>
          <w:noProof/>
        </w:rPr>
        <w:fldChar w:fldCharType="begin"/>
      </w:r>
      <w:r>
        <w:rPr>
          <w:noProof/>
        </w:rPr>
        <w:instrText xml:space="preserve"> PAGEREF _Toc277237868 \h </w:instrText>
      </w:r>
      <w:r>
        <w:rPr>
          <w:noProof/>
        </w:rPr>
      </w:r>
      <w:r>
        <w:rPr>
          <w:noProof/>
        </w:rPr>
        <w:fldChar w:fldCharType="separate"/>
      </w:r>
      <w:r>
        <w:rPr>
          <w:noProof/>
        </w:rPr>
        <w:t>19</w:t>
      </w:r>
      <w:r>
        <w:rPr>
          <w:noProof/>
        </w:rPr>
        <w:fldChar w:fldCharType="end"/>
      </w:r>
    </w:p>
    <w:p w14:paraId="05D24C1E"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7.1.1.4.</w:t>
      </w:r>
      <w:r>
        <w:rPr>
          <w:rFonts w:eastAsiaTheme="minorEastAsia" w:cstheme="minorBidi"/>
          <w:noProof/>
          <w:sz w:val="24"/>
          <w:szCs w:val="24"/>
          <w:lang w:eastAsia="ja-JP"/>
        </w:rPr>
        <w:tab/>
      </w:r>
      <w:r>
        <w:rPr>
          <w:noProof/>
        </w:rPr>
        <w:t>&lt;Class&gt; ArchetypeLibrary</w:t>
      </w:r>
      <w:r>
        <w:rPr>
          <w:noProof/>
        </w:rPr>
        <w:tab/>
      </w:r>
      <w:r>
        <w:rPr>
          <w:noProof/>
        </w:rPr>
        <w:fldChar w:fldCharType="begin"/>
      </w:r>
      <w:r>
        <w:rPr>
          <w:noProof/>
        </w:rPr>
        <w:instrText xml:space="preserve"> PAGEREF _Toc277237869 \h </w:instrText>
      </w:r>
      <w:r>
        <w:rPr>
          <w:noProof/>
        </w:rPr>
      </w:r>
      <w:r>
        <w:rPr>
          <w:noProof/>
        </w:rPr>
        <w:fldChar w:fldCharType="separate"/>
      </w:r>
      <w:r>
        <w:rPr>
          <w:noProof/>
        </w:rPr>
        <w:t>21</w:t>
      </w:r>
      <w:r>
        <w:rPr>
          <w:noProof/>
        </w:rPr>
        <w:fldChar w:fldCharType="end"/>
      </w:r>
    </w:p>
    <w:p w14:paraId="6FBEBC9D"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7.1.1.5.</w:t>
      </w:r>
      <w:r>
        <w:rPr>
          <w:rFonts w:eastAsiaTheme="minorEastAsia" w:cstheme="minorBidi"/>
          <w:noProof/>
          <w:sz w:val="24"/>
          <w:szCs w:val="24"/>
          <w:lang w:eastAsia="ja-JP"/>
        </w:rPr>
        <w:tab/>
      </w:r>
      <w:r>
        <w:rPr>
          <w:noProof/>
        </w:rPr>
        <w:t>&lt;Class&gt; ArchetypeVersion</w:t>
      </w:r>
      <w:r>
        <w:rPr>
          <w:noProof/>
        </w:rPr>
        <w:tab/>
      </w:r>
      <w:r>
        <w:rPr>
          <w:noProof/>
        </w:rPr>
        <w:fldChar w:fldCharType="begin"/>
      </w:r>
      <w:r>
        <w:rPr>
          <w:noProof/>
        </w:rPr>
        <w:instrText xml:space="preserve"> PAGEREF _Toc277237870 \h </w:instrText>
      </w:r>
      <w:r>
        <w:rPr>
          <w:noProof/>
        </w:rPr>
      </w:r>
      <w:r>
        <w:rPr>
          <w:noProof/>
        </w:rPr>
        <w:fldChar w:fldCharType="separate"/>
      </w:r>
      <w:r>
        <w:rPr>
          <w:noProof/>
        </w:rPr>
        <w:t>22</w:t>
      </w:r>
      <w:r>
        <w:rPr>
          <w:noProof/>
        </w:rPr>
        <w:fldChar w:fldCharType="end"/>
      </w:r>
    </w:p>
    <w:p w14:paraId="0356C933"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7.1.1.6.</w:t>
      </w:r>
      <w:r>
        <w:rPr>
          <w:rFonts w:eastAsiaTheme="minorEastAsia" w:cstheme="minorBidi"/>
          <w:noProof/>
          <w:sz w:val="24"/>
          <w:szCs w:val="24"/>
          <w:lang w:eastAsia="ja-JP"/>
        </w:rPr>
        <w:tab/>
      </w:r>
      <w:r>
        <w:rPr>
          <w:noProof/>
        </w:rPr>
        <w:t>&lt;Class&gt; AuthoredResource</w:t>
      </w:r>
      <w:r>
        <w:rPr>
          <w:noProof/>
        </w:rPr>
        <w:tab/>
      </w:r>
      <w:r>
        <w:rPr>
          <w:noProof/>
        </w:rPr>
        <w:fldChar w:fldCharType="begin"/>
      </w:r>
      <w:r>
        <w:rPr>
          <w:noProof/>
        </w:rPr>
        <w:instrText xml:space="preserve"> PAGEREF _Toc277237871 \h </w:instrText>
      </w:r>
      <w:r>
        <w:rPr>
          <w:noProof/>
        </w:rPr>
      </w:r>
      <w:r>
        <w:rPr>
          <w:noProof/>
        </w:rPr>
        <w:fldChar w:fldCharType="separate"/>
      </w:r>
      <w:r>
        <w:rPr>
          <w:noProof/>
        </w:rPr>
        <w:t>23</w:t>
      </w:r>
      <w:r>
        <w:rPr>
          <w:noProof/>
        </w:rPr>
        <w:fldChar w:fldCharType="end"/>
      </w:r>
    </w:p>
    <w:p w14:paraId="33716E3D"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7.1.1.7.</w:t>
      </w:r>
      <w:r>
        <w:rPr>
          <w:rFonts w:eastAsiaTheme="minorEastAsia" w:cstheme="minorBidi"/>
          <w:noProof/>
          <w:sz w:val="24"/>
          <w:szCs w:val="24"/>
          <w:lang w:eastAsia="ja-JP"/>
        </w:rPr>
        <w:tab/>
      </w:r>
      <w:r>
        <w:rPr>
          <w:noProof/>
        </w:rPr>
        <w:t>&lt;Class&gt; Class</w:t>
      </w:r>
      <w:r>
        <w:rPr>
          <w:noProof/>
        </w:rPr>
        <w:tab/>
      </w:r>
      <w:r>
        <w:rPr>
          <w:noProof/>
        </w:rPr>
        <w:fldChar w:fldCharType="begin"/>
      </w:r>
      <w:r>
        <w:rPr>
          <w:noProof/>
        </w:rPr>
        <w:instrText xml:space="preserve"> PAGEREF _Toc277237872 \h </w:instrText>
      </w:r>
      <w:r>
        <w:rPr>
          <w:noProof/>
        </w:rPr>
      </w:r>
      <w:r>
        <w:rPr>
          <w:noProof/>
        </w:rPr>
        <w:fldChar w:fldCharType="separate"/>
      </w:r>
      <w:r>
        <w:rPr>
          <w:noProof/>
        </w:rPr>
        <w:t>24</w:t>
      </w:r>
      <w:r>
        <w:rPr>
          <w:noProof/>
        </w:rPr>
        <w:fldChar w:fldCharType="end"/>
      </w:r>
    </w:p>
    <w:p w14:paraId="219EE34B"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7.1.1.8.</w:t>
      </w:r>
      <w:r>
        <w:rPr>
          <w:rFonts w:eastAsiaTheme="minorEastAsia" w:cstheme="minorBidi"/>
          <w:noProof/>
          <w:sz w:val="24"/>
          <w:szCs w:val="24"/>
          <w:lang w:eastAsia="ja-JP"/>
        </w:rPr>
        <w:tab/>
      </w:r>
      <w:r>
        <w:rPr>
          <w:noProof/>
        </w:rPr>
        <w:t>&lt;Class&gt; ComplexObjectConstraint</w:t>
      </w:r>
      <w:r>
        <w:rPr>
          <w:noProof/>
        </w:rPr>
        <w:tab/>
      </w:r>
      <w:r>
        <w:rPr>
          <w:noProof/>
        </w:rPr>
        <w:fldChar w:fldCharType="begin"/>
      </w:r>
      <w:r>
        <w:rPr>
          <w:noProof/>
        </w:rPr>
        <w:instrText xml:space="preserve"> PAGEREF _Toc277237873 \h </w:instrText>
      </w:r>
      <w:r>
        <w:rPr>
          <w:noProof/>
        </w:rPr>
      </w:r>
      <w:r>
        <w:rPr>
          <w:noProof/>
        </w:rPr>
        <w:fldChar w:fldCharType="separate"/>
      </w:r>
      <w:r>
        <w:rPr>
          <w:noProof/>
        </w:rPr>
        <w:t>25</w:t>
      </w:r>
      <w:r>
        <w:rPr>
          <w:noProof/>
        </w:rPr>
        <w:fldChar w:fldCharType="end"/>
      </w:r>
    </w:p>
    <w:p w14:paraId="67827282"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7.1.1.9.</w:t>
      </w:r>
      <w:r>
        <w:rPr>
          <w:rFonts w:eastAsiaTheme="minorEastAsia" w:cstheme="minorBidi"/>
          <w:noProof/>
          <w:sz w:val="24"/>
          <w:szCs w:val="24"/>
          <w:lang w:eastAsia="ja-JP"/>
        </w:rPr>
        <w:tab/>
      </w:r>
      <w:r>
        <w:rPr>
          <w:noProof/>
        </w:rPr>
        <w:t>&lt;Class&gt; FlatArchetype</w:t>
      </w:r>
      <w:r>
        <w:rPr>
          <w:noProof/>
        </w:rPr>
        <w:tab/>
      </w:r>
      <w:r>
        <w:rPr>
          <w:noProof/>
        </w:rPr>
        <w:fldChar w:fldCharType="begin"/>
      </w:r>
      <w:r>
        <w:rPr>
          <w:noProof/>
        </w:rPr>
        <w:instrText xml:space="preserve"> PAGEREF _Toc277237874 \h </w:instrText>
      </w:r>
      <w:r>
        <w:rPr>
          <w:noProof/>
        </w:rPr>
      </w:r>
      <w:r>
        <w:rPr>
          <w:noProof/>
        </w:rPr>
        <w:fldChar w:fldCharType="separate"/>
      </w:r>
      <w:r>
        <w:rPr>
          <w:noProof/>
        </w:rPr>
        <w:t>26</w:t>
      </w:r>
      <w:r>
        <w:rPr>
          <w:noProof/>
        </w:rPr>
        <w:fldChar w:fldCharType="end"/>
      </w:r>
    </w:p>
    <w:p w14:paraId="126FE342" w14:textId="77777777" w:rsidR="00CF20F6" w:rsidRDefault="00CF20F6">
      <w:pPr>
        <w:pStyle w:val="TOC4"/>
        <w:tabs>
          <w:tab w:val="left" w:pos="1558"/>
          <w:tab w:val="right" w:leader="dot" w:pos="9350"/>
        </w:tabs>
        <w:rPr>
          <w:rFonts w:eastAsiaTheme="minorEastAsia" w:cstheme="minorBidi"/>
          <w:noProof/>
          <w:sz w:val="24"/>
          <w:szCs w:val="24"/>
          <w:lang w:eastAsia="ja-JP"/>
        </w:rPr>
      </w:pPr>
      <w:r>
        <w:rPr>
          <w:noProof/>
        </w:rPr>
        <w:t>7.1.1.10.</w:t>
      </w:r>
      <w:r>
        <w:rPr>
          <w:rFonts w:eastAsiaTheme="minorEastAsia" w:cstheme="minorBidi"/>
          <w:noProof/>
          <w:sz w:val="24"/>
          <w:szCs w:val="24"/>
          <w:lang w:eastAsia="ja-JP"/>
        </w:rPr>
        <w:tab/>
      </w:r>
      <w:r>
        <w:rPr>
          <w:noProof/>
        </w:rPr>
        <w:t>&lt;Class&gt; Package</w:t>
      </w:r>
      <w:r>
        <w:rPr>
          <w:noProof/>
        </w:rPr>
        <w:tab/>
      </w:r>
      <w:r>
        <w:rPr>
          <w:noProof/>
        </w:rPr>
        <w:fldChar w:fldCharType="begin"/>
      </w:r>
      <w:r>
        <w:rPr>
          <w:noProof/>
        </w:rPr>
        <w:instrText xml:space="preserve"> PAGEREF _Toc277237875 \h </w:instrText>
      </w:r>
      <w:r>
        <w:rPr>
          <w:noProof/>
        </w:rPr>
      </w:r>
      <w:r>
        <w:rPr>
          <w:noProof/>
        </w:rPr>
        <w:fldChar w:fldCharType="separate"/>
      </w:r>
      <w:r>
        <w:rPr>
          <w:noProof/>
        </w:rPr>
        <w:t>27</w:t>
      </w:r>
      <w:r>
        <w:rPr>
          <w:noProof/>
        </w:rPr>
        <w:fldChar w:fldCharType="end"/>
      </w:r>
    </w:p>
    <w:p w14:paraId="696E2262" w14:textId="77777777" w:rsidR="00CF20F6" w:rsidRDefault="00CF20F6">
      <w:pPr>
        <w:pStyle w:val="TOC4"/>
        <w:tabs>
          <w:tab w:val="left" w:pos="1558"/>
          <w:tab w:val="right" w:leader="dot" w:pos="9350"/>
        </w:tabs>
        <w:rPr>
          <w:rFonts w:eastAsiaTheme="minorEastAsia" w:cstheme="minorBidi"/>
          <w:noProof/>
          <w:sz w:val="24"/>
          <w:szCs w:val="24"/>
          <w:lang w:eastAsia="ja-JP"/>
        </w:rPr>
      </w:pPr>
      <w:r>
        <w:rPr>
          <w:noProof/>
        </w:rPr>
        <w:t>7.1.1.11.</w:t>
      </w:r>
      <w:r>
        <w:rPr>
          <w:rFonts w:eastAsiaTheme="minorEastAsia" w:cstheme="minorBidi"/>
          <w:noProof/>
          <w:sz w:val="24"/>
          <w:szCs w:val="24"/>
          <w:lang w:eastAsia="ja-JP"/>
        </w:rPr>
        <w:tab/>
      </w:r>
      <w:r>
        <w:rPr>
          <w:noProof/>
        </w:rPr>
        <w:t>&lt;Class&gt; RuleStatement</w:t>
      </w:r>
      <w:r>
        <w:rPr>
          <w:noProof/>
        </w:rPr>
        <w:tab/>
      </w:r>
      <w:r>
        <w:rPr>
          <w:noProof/>
        </w:rPr>
        <w:fldChar w:fldCharType="begin"/>
      </w:r>
      <w:r>
        <w:rPr>
          <w:noProof/>
        </w:rPr>
        <w:instrText xml:space="preserve"> PAGEREF _Toc277237876 \h </w:instrText>
      </w:r>
      <w:r>
        <w:rPr>
          <w:noProof/>
        </w:rPr>
      </w:r>
      <w:r>
        <w:rPr>
          <w:noProof/>
        </w:rPr>
        <w:fldChar w:fldCharType="separate"/>
      </w:r>
      <w:r>
        <w:rPr>
          <w:noProof/>
        </w:rPr>
        <w:t>27</w:t>
      </w:r>
      <w:r>
        <w:rPr>
          <w:noProof/>
        </w:rPr>
        <w:fldChar w:fldCharType="end"/>
      </w:r>
    </w:p>
    <w:p w14:paraId="4129E769" w14:textId="77777777" w:rsidR="00CF20F6" w:rsidRDefault="00CF20F6">
      <w:pPr>
        <w:pStyle w:val="TOC4"/>
        <w:tabs>
          <w:tab w:val="left" w:pos="1558"/>
          <w:tab w:val="right" w:leader="dot" w:pos="9350"/>
        </w:tabs>
        <w:rPr>
          <w:rFonts w:eastAsiaTheme="minorEastAsia" w:cstheme="minorBidi"/>
          <w:noProof/>
          <w:sz w:val="24"/>
          <w:szCs w:val="24"/>
          <w:lang w:eastAsia="ja-JP"/>
        </w:rPr>
      </w:pPr>
      <w:r>
        <w:rPr>
          <w:noProof/>
        </w:rPr>
        <w:t>7.1.1.12.</w:t>
      </w:r>
      <w:r>
        <w:rPr>
          <w:rFonts w:eastAsiaTheme="minorEastAsia" w:cstheme="minorBidi"/>
          <w:noProof/>
          <w:sz w:val="24"/>
          <w:szCs w:val="24"/>
          <w:lang w:eastAsia="ja-JP"/>
        </w:rPr>
        <w:tab/>
      </w:r>
      <w:r>
        <w:rPr>
          <w:noProof/>
        </w:rPr>
        <w:t>&lt;Class&gt; SourceArchetype</w:t>
      </w:r>
      <w:r>
        <w:rPr>
          <w:noProof/>
        </w:rPr>
        <w:tab/>
      </w:r>
      <w:r>
        <w:rPr>
          <w:noProof/>
        </w:rPr>
        <w:fldChar w:fldCharType="begin"/>
      </w:r>
      <w:r>
        <w:rPr>
          <w:noProof/>
        </w:rPr>
        <w:instrText xml:space="preserve"> PAGEREF _Toc277237877 \h </w:instrText>
      </w:r>
      <w:r>
        <w:rPr>
          <w:noProof/>
        </w:rPr>
      </w:r>
      <w:r>
        <w:rPr>
          <w:noProof/>
        </w:rPr>
        <w:fldChar w:fldCharType="separate"/>
      </w:r>
      <w:r>
        <w:rPr>
          <w:noProof/>
        </w:rPr>
        <w:t>28</w:t>
      </w:r>
      <w:r>
        <w:rPr>
          <w:noProof/>
        </w:rPr>
        <w:fldChar w:fldCharType="end"/>
      </w:r>
    </w:p>
    <w:p w14:paraId="7F9F90DD" w14:textId="77777777" w:rsidR="00CF20F6" w:rsidRDefault="00CF20F6">
      <w:pPr>
        <w:pStyle w:val="TOC4"/>
        <w:tabs>
          <w:tab w:val="left" w:pos="1558"/>
          <w:tab w:val="right" w:leader="dot" w:pos="9350"/>
        </w:tabs>
        <w:rPr>
          <w:rFonts w:eastAsiaTheme="minorEastAsia" w:cstheme="minorBidi"/>
          <w:noProof/>
          <w:sz w:val="24"/>
          <w:szCs w:val="24"/>
          <w:lang w:eastAsia="ja-JP"/>
        </w:rPr>
      </w:pPr>
      <w:r>
        <w:rPr>
          <w:noProof/>
        </w:rPr>
        <w:t>7.1.1.13.</w:t>
      </w:r>
      <w:r>
        <w:rPr>
          <w:rFonts w:eastAsiaTheme="minorEastAsia" w:cstheme="minorBidi"/>
          <w:noProof/>
          <w:sz w:val="24"/>
          <w:szCs w:val="24"/>
          <w:lang w:eastAsia="ja-JP"/>
        </w:rPr>
        <w:tab/>
      </w:r>
      <w:r>
        <w:rPr>
          <w:noProof/>
        </w:rPr>
        <w:t>&lt;Enumeration&gt; ArchetypeType</w:t>
      </w:r>
      <w:r>
        <w:rPr>
          <w:noProof/>
        </w:rPr>
        <w:tab/>
      </w:r>
      <w:r>
        <w:rPr>
          <w:noProof/>
        </w:rPr>
        <w:fldChar w:fldCharType="begin"/>
      </w:r>
      <w:r>
        <w:rPr>
          <w:noProof/>
        </w:rPr>
        <w:instrText xml:space="preserve"> PAGEREF _Toc277237878 \h </w:instrText>
      </w:r>
      <w:r>
        <w:rPr>
          <w:noProof/>
        </w:rPr>
      </w:r>
      <w:r>
        <w:rPr>
          <w:noProof/>
        </w:rPr>
        <w:fldChar w:fldCharType="separate"/>
      </w:r>
      <w:r>
        <w:rPr>
          <w:noProof/>
        </w:rPr>
        <w:t>29</w:t>
      </w:r>
      <w:r>
        <w:rPr>
          <w:noProof/>
        </w:rPr>
        <w:fldChar w:fldCharType="end"/>
      </w:r>
    </w:p>
    <w:p w14:paraId="278579CE" w14:textId="77777777" w:rsidR="00CF20F6" w:rsidRDefault="00CF20F6">
      <w:pPr>
        <w:pStyle w:val="TOC3"/>
        <w:tabs>
          <w:tab w:val="left" w:pos="741"/>
        </w:tabs>
        <w:rPr>
          <w:rFonts w:eastAsiaTheme="minorEastAsia" w:cstheme="minorBidi"/>
          <w:noProof/>
          <w:sz w:val="24"/>
          <w:szCs w:val="24"/>
          <w:lang w:eastAsia="ja-JP"/>
        </w:rPr>
      </w:pPr>
      <w:r>
        <w:rPr>
          <w:noProof/>
        </w:rPr>
        <w:t>7.1.2.</w:t>
      </w:r>
      <w:r>
        <w:rPr>
          <w:rFonts w:eastAsiaTheme="minorEastAsia" w:cstheme="minorBidi"/>
          <w:noProof/>
          <w:sz w:val="24"/>
          <w:szCs w:val="24"/>
          <w:lang w:eastAsia="ja-JP"/>
        </w:rPr>
        <w:tab/>
      </w:r>
      <w:r>
        <w:rPr>
          <w:noProof/>
        </w:rPr>
        <w:t>&lt;Package&gt; Archetypes and the UML Reference Model</w:t>
      </w:r>
      <w:r>
        <w:rPr>
          <w:noProof/>
        </w:rPr>
        <w:tab/>
      </w:r>
      <w:r>
        <w:rPr>
          <w:noProof/>
        </w:rPr>
        <w:fldChar w:fldCharType="begin"/>
      </w:r>
      <w:r>
        <w:rPr>
          <w:noProof/>
        </w:rPr>
        <w:instrText xml:space="preserve"> PAGEREF _Toc277237879 \h </w:instrText>
      </w:r>
      <w:r>
        <w:rPr>
          <w:noProof/>
        </w:rPr>
      </w:r>
      <w:r>
        <w:rPr>
          <w:noProof/>
        </w:rPr>
        <w:fldChar w:fldCharType="separate"/>
      </w:r>
      <w:r>
        <w:rPr>
          <w:noProof/>
        </w:rPr>
        <w:t>30</w:t>
      </w:r>
      <w:r>
        <w:rPr>
          <w:noProof/>
        </w:rPr>
        <w:fldChar w:fldCharType="end"/>
      </w:r>
    </w:p>
    <w:p w14:paraId="469E8FB4"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7.1.2.1.</w:t>
      </w:r>
      <w:r>
        <w:rPr>
          <w:rFonts w:eastAsiaTheme="minorEastAsia" w:cstheme="minorBidi"/>
          <w:noProof/>
          <w:sz w:val="24"/>
          <w:szCs w:val="24"/>
          <w:lang w:eastAsia="ja-JP"/>
        </w:rPr>
        <w:tab/>
      </w:r>
      <w:r>
        <w:rPr>
          <w:noProof/>
        </w:rPr>
        <w:t>&lt;Class&gt; Classifier</w:t>
      </w:r>
      <w:r>
        <w:rPr>
          <w:noProof/>
        </w:rPr>
        <w:tab/>
      </w:r>
      <w:r>
        <w:rPr>
          <w:noProof/>
        </w:rPr>
        <w:fldChar w:fldCharType="begin"/>
      </w:r>
      <w:r>
        <w:rPr>
          <w:noProof/>
        </w:rPr>
        <w:instrText xml:space="preserve"> PAGEREF _Toc277237880 \h </w:instrText>
      </w:r>
      <w:r>
        <w:rPr>
          <w:noProof/>
        </w:rPr>
      </w:r>
      <w:r>
        <w:rPr>
          <w:noProof/>
        </w:rPr>
        <w:fldChar w:fldCharType="separate"/>
      </w:r>
      <w:r>
        <w:rPr>
          <w:noProof/>
        </w:rPr>
        <w:t>30</w:t>
      </w:r>
      <w:r>
        <w:rPr>
          <w:noProof/>
        </w:rPr>
        <w:fldChar w:fldCharType="end"/>
      </w:r>
    </w:p>
    <w:p w14:paraId="4BFBCB40"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7.1.2.2.</w:t>
      </w:r>
      <w:r>
        <w:rPr>
          <w:rFonts w:eastAsiaTheme="minorEastAsia" w:cstheme="minorBidi"/>
          <w:noProof/>
          <w:sz w:val="24"/>
          <w:szCs w:val="24"/>
          <w:lang w:eastAsia="ja-JP"/>
        </w:rPr>
        <w:tab/>
      </w:r>
      <w:r>
        <w:rPr>
          <w:noProof/>
        </w:rPr>
        <w:t>&lt;Class&gt; NamedElement</w:t>
      </w:r>
      <w:r>
        <w:rPr>
          <w:noProof/>
        </w:rPr>
        <w:tab/>
      </w:r>
      <w:r>
        <w:rPr>
          <w:noProof/>
        </w:rPr>
        <w:fldChar w:fldCharType="begin"/>
      </w:r>
      <w:r>
        <w:rPr>
          <w:noProof/>
        </w:rPr>
        <w:instrText xml:space="preserve"> PAGEREF _Toc277237881 \h </w:instrText>
      </w:r>
      <w:r>
        <w:rPr>
          <w:noProof/>
        </w:rPr>
      </w:r>
      <w:r>
        <w:rPr>
          <w:noProof/>
        </w:rPr>
        <w:fldChar w:fldCharType="separate"/>
      </w:r>
      <w:r>
        <w:rPr>
          <w:noProof/>
        </w:rPr>
        <w:t>31</w:t>
      </w:r>
      <w:r>
        <w:rPr>
          <w:noProof/>
        </w:rPr>
        <w:fldChar w:fldCharType="end"/>
      </w:r>
    </w:p>
    <w:p w14:paraId="15B12E72"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7.1.2.3.</w:t>
      </w:r>
      <w:r>
        <w:rPr>
          <w:rFonts w:eastAsiaTheme="minorEastAsia" w:cstheme="minorBidi"/>
          <w:noProof/>
          <w:sz w:val="24"/>
          <w:szCs w:val="24"/>
          <w:lang w:eastAsia="ja-JP"/>
        </w:rPr>
        <w:tab/>
      </w:r>
      <w:r>
        <w:rPr>
          <w:noProof/>
        </w:rPr>
        <w:t>&lt;Class&gt; Namespace</w:t>
      </w:r>
      <w:r>
        <w:rPr>
          <w:noProof/>
        </w:rPr>
        <w:tab/>
      </w:r>
      <w:r>
        <w:rPr>
          <w:noProof/>
        </w:rPr>
        <w:fldChar w:fldCharType="begin"/>
      </w:r>
      <w:r>
        <w:rPr>
          <w:noProof/>
        </w:rPr>
        <w:instrText xml:space="preserve"> PAGEREF _Toc277237882 \h </w:instrText>
      </w:r>
      <w:r>
        <w:rPr>
          <w:noProof/>
        </w:rPr>
      </w:r>
      <w:r>
        <w:rPr>
          <w:noProof/>
        </w:rPr>
        <w:fldChar w:fldCharType="separate"/>
      </w:r>
      <w:r>
        <w:rPr>
          <w:noProof/>
        </w:rPr>
        <w:t>32</w:t>
      </w:r>
      <w:r>
        <w:rPr>
          <w:noProof/>
        </w:rPr>
        <w:fldChar w:fldCharType="end"/>
      </w:r>
    </w:p>
    <w:p w14:paraId="494F76DF" w14:textId="77777777" w:rsidR="00CF20F6" w:rsidRDefault="00CF20F6">
      <w:pPr>
        <w:pStyle w:val="TOC3"/>
        <w:tabs>
          <w:tab w:val="left" w:pos="741"/>
        </w:tabs>
        <w:rPr>
          <w:rFonts w:eastAsiaTheme="minorEastAsia" w:cstheme="minorBidi"/>
          <w:noProof/>
          <w:sz w:val="24"/>
          <w:szCs w:val="24"/>
          <w:lang w:eastAsia="ja-JP"/>
        </w:rPr>
      </w:pPr>
      <w:r>
        <w:rPr>
          <w:noProof/>
        </w:rPr>
        <w:t>7.1.3.</w:t>
      </w:r>
      <w:r>
        <w:rPr>
          <w:rFonts w:eastAsiaTheme="minorEastAsia" w:cstheme="minorBidi"/>
          <w:noProof/>
          <w:sz w:val="24"/>
          <w:szCs w:val="24"/>
          <w:lang w:eastAsia="ja-JP"/>
        </w:rPr>
        <w:tab/>
      </w:r>
      <w:r>
        <w:rPr>
          <w:noProof/>
        </w:rPr>
        <w:t>&lt;Package&gt; ADL Archetype Metadata</w:t>
      </w:r>
      <w:r>
        <w:rPr>
          <w:noProof/>
        </w:rPr>
        <w:tab/>
      </w:r>
      <w:r>
        <w:rPr>
          <w:noProof/>
        </w:rPr>
        <w:fldChar w:fldCharType="begin"/>
      </w:r>
      <w:r>
        <w:rPr>
          <w:noProof/>
        </w:rPr>
        <w:instrText xml:space="preserve"> PAGEREF _Toc277237883 \h </w:instrText>
      </w:r>
      <w:r>
        <w:rPr>
          <w:noProof/>
        </w:rPr>
      </w:r>
      <w:r>
        <w:rPr>
          <w:noProof/>
        </w:rPr>
        <w:fldChar w:fldCharType="separate"/>
      </w:r>
      <w:r>
        <w:rPr>
          <w:noProof/>
        </w:rPr>
        <w:t>32</w:t>
      </w:r>
      <w:r>
        <w:rPr>
          <w:noProof/>
        </w:rPr>
        <w:fldChar w:fldCharType="end"/>
      </w:r>
    </w:p>
    <w:p w14:paraId="08903057"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7.1.3.1.</w:t>
      </w:r>
      <w:r>
        <w:rPr>
          <w:rFonts w:eastAsiaTheme="minorEastAsia" w:cstheme="minorBidi"/>
          <w:noProof/>
          <w:sz w:val="24"/>
          <w:szCs w:val="24"/>
          <w:lang w:eastAsia="ja-JP"/>
        </w:rPr>
        <w:tab/>
      </w:r>
      <w:r>
        <w:rPr>
          <w:noProof/>
        </w:rPr>
        <w:t>&lt;Class&gt; ADLResource</w:t>
      </w:r>
      <w:r>
        <w:rPr>
          <w:noProof/>
        </w:rPr>
        <w:tab/>
      </w:r>
      <w:r>
        <w:rPr>
          <w:noProof/>
        </w:rPr>
        <w:fldChar w:fldCharType="begin"/>
      </w:r>
      <w:r>
        <w:rPr>
          <w:noProof/>
        </w:rPr>
        <w:instrText xml:space="preserve"> PAGEREF _Toc277237884 \h </w:instrText>
      </w:r>
      <w:r>
        <w:rPr>
          <w:noProof/>
        </w:rPr>
      </w:r>
      <w:r>
        <w:rPr>
          <w:noProof/>
        </w:rPr>
        <w:fldChar w:fldCharType="separate"/>
      </w:r>
      <w:r>
        <w:rPr>
          <w:noProof/>
        </w:rPr>
        <w:t>33</w:t>
      </w:r>
      <w:r>
        <w:rPr>
          <w:noProof/>
        </w:rPr>
        <w:fldChar w:fldCharType="end"/>
      </w:r>
    </w:p>
    <w:p w14:paraId="1E9B3F97"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7.1.3.2.</w:t>
      </w:r>
      <w:r>
        <w:rPr>
          <w:rFonts w:eastAsiaTheme="minorEastAsia" w:cstheme="minorBidi"/>
          <w:noProof/>
          <w:sz w:val="24"/>
          <w:szCs w:val="24"/>
          <w:lang w:eastAsia="ja-JP"/>
        </w:rPr>
        <w:tab/>
      </w:r>
      <w:r>
        <w:rPr>
          <w:noProof/>
        </w:rPr>
        <w:t>&lt;Class&gt; Description</w:t>
      </w:r>
      <w:r>
        <w:rPr>
          <w:noProof/>
        </w:rPr>
        <w:tab/>
      </w:r>
      <w:r>
        <w:rPr>
          <w:noProof/>
        </w:rPr>
        <w:fldChar w:fldCharType="begin"/>
      </w:r>
      <w:r>
        <w:rPr>
          <w:noProof/>
        </w:rPr>
        <w:instrText xml:space="preserve"> PAGEREF _Toc277237885 \h </w:instrText>
      </w:r>
      <w:r>
        <w:rPr>
          <w:noProof/>
        </w:rPr>
      </w:r>
      <w:r>
        <w:rPr>
          <w:noProof/>
        </w:rPr>
        <w:fldChar w:fldCharType="separate"/>
      </w:r>
      <w:r>
        <w:rPr>
          <w:noProof/>
        </w:rPr>
        <w:t>34</w:t>
      </w:r>
      <w:r>
        <w:rPr>
          <w:noProof/>
        </w:rPr>
        <w:fldChar w:fldCharType="end"/>
      </w:r>
    </w:p>
    <w:p w14:paraId="44E3505B"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7.1.3.3.</w:t>
      </w:r>
      <w:r>
        <w:rPr>
          <w:rFonts w:eastAsiaTheme="minorEastAsia" w:cstheme="minorBidi"/>
          <w:noProof/>
          <w:sz w:val="24"/>
          <w:szCs w:val="24"/>
          <w:lang w:eastAsia="ja-JP"/>
        </w:rPr>
        <w:tab/>
      </w:r>
      <w:r>
        <w:rPr>
          <w:noProof/>
        </w:rPr>
        <w:t>&lt;Class&gt; ResourceDescription</w:t>
      </w:r>
      <w:r>
        <w:rPr>
          <w:noProof/>
        </w:rPr>
        <w:tab/>
      </w:r>
      <w:r>
        <w:rPr>
          <w:noProof/>
        </w:rPr>
        <w:fldChar w:fldCharType="begin"/>
      </w:r>
      <w:r>
        <w:rPr>
          <w:noProof/>
        </w:rPr>
        <w:instrText xml:space="preserve"> PAGEREF _Toc277237886 \h </w:instrText>
      </w:r>
      <w:r>
        <w:rPr>
          <w:noProof/>
        </w:rPr>
      </w:r>
      <w:r>
        <w:rPr>
          <w:noProof/>
        </w:rPr>
        <w:fldChar w:fldCharType="separate"/>
      </w:r>
      <w:r>
        <w:rPr>
          <w:noProof/>
        </w:rPr>
        <w:t>34</w:t>
      </w:r>
      <w:r>
        <w:rPr>
          <w:noProof/>
        </w:rPr>
        <w:fldChar w:fldCharType="end"/>
      </w:r>
    </w:p>
    <w:p w14:paraId="5F8E9E5B"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7.1.3.4.</w:t>
      </w:r>
      <w:r>
        <w:rPr>
          <w:rFonts w:eastAsiaTheme="minorEastAsia" w:cstheme="minorBidi"/>
          <w:noProof/>
          <w:sz w:val="24"/>
          <w:szCs w:val="24"/>
          <w:lang w:eastAsia="ja-JP"/>
        </w:rPr>
        <w:tab/>
      </w:r>
      <w:r>
        <w:rPr>
          <w:noProof/>
        </w:rPr>
        <w:t>&lt;Class&gt; ResourceDescriptionItem</w:t>
      </w:r>
      <w:r>
        <w:rPr>
          <w:noProof/>
        </w:rPr>
        <w:tab/>
      </w:r>
      <w:r>
        <w:rPr>
          <w:noProof/>
        </w:rPr>
        <w:fldChar w:fldCharType="begin"/>
      </w:r>
      <w:r>
        <w:rPr>
          <w:noProof/>
        </w:rPr>
        <w:instrText xml:space="preserve"> PAGEREF _Toc277237887 \h </w:instrText>
      </w:r>
      <w:r>
        <w:rPr>
          <w:noProof/>
        </w:rPr>
      </w:r>
      <w:r>
        <w:rPr>
          <w:noProof/>
        </w:rPr>
        <w:fldChar w:fldCharType="separate"/>
      </w:r>
      <w:r>
        <w:rPr>
          <w:noProof/>
        </w:rPr>
        <w:t>35</w:t>
      </w:r>
      <w:r>
        <w:rPr>
          <w:noProof/>
        </w:rPr>
        <w:fldChar w:fldCharType="end"/>
      </w:r>
    </w:p>
    <w:p w14:paraId="7D5DE717"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7.1.3.5.</w:t>
      </w:r>
      <w:r>
        <w:rPr>
          <w:rFonts w:eastAsiaTheme="minorEastAsia" w:cstheme="minorBidi"/>
          <w:noProof/>
          <w:sz w:val="24"/>
          <w:szCs w:val="24"/>
          <w:lang w:eastAsia="ja-JP"/>
        </w:rPr>
        <w:tab/>
      </w:r>
      <w:r>
        <w:rPr>
          <w:noProof/>
        </w:rPr>
        <w:t>&lt;Class&gt; ResourceTranslation</w:t>
      </w:r>
      <w:r>
        <w:rPr>
          <w:noProof/>
        </w:rPr>
        <w:tab/>
      </w:r>
      <w:r>
        <w:rPr>
          <w:noProof/>
        </w:rPr>
        <w:fldChar w:fldCharType="begin"/>
      </w:r>
      <w:r>
        <w:rPr>
          <w:noProof/>
        </w:rPr>
        <w:instrText xml:space="preserve"> PAGEREF _Toc277237888 \h </w:instrText>
      </w:r>
      <w:r>
        <w:rPr>
          <w:noProof/>
        </w:rPr>
      </w:r>
      <w:r>
        <w:rPr>
          <w:noProof/>
        </w:rPr>
        <w:fldChar w:fldCharType="separate"/>
      </w:r>
      <w:r>
        <w:rPr>
          <w:noProof/>
        </w:rPr>
        <w:t>36</w:t>
      </w:r>
      <w:r>
        <w:rPr>
          <w:noProof/>
        </w:rPr>
        <w:fldChar w:fldCharType="end"/>
      </w:r>
    </w:p>
    <w:p w14:paraId="16775BFD"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7.1.3.6.</w:t>
      </w:r>
      <w:r>
        <w:rPr>
          <w:rFonts w:eastAsiaTheme="minorEastAsia" w:cstheme="minorBidi"/>
          <w:noProof/>
          <w:sz w:val="24"/>
          <w:szCs w:val="24"/>
          <w:lang w:eastAsia="ja-JP"/>
        </w:rPr>
        <w:tab/>
      </w:r>
      <w:r>
        <w:rPr>
          <w:noProof/>
        </w:rPr>
        <w:t>&lt;Class&gt; TagValue</w:t>
      </w:r>
      <w:r>
        <w:rPr>
          <w:noProof/>
        </w:rPr>
        <w:tab/>
      </w:r>
      <w:r>
        <w:rPr>
          <w:noProof/>
        </w:rPr>
        <w:fldChar w:fldCharType="begin"/>
      </w:r>
      <w:r>
        <w:rPr>
          <w:noProof/>
        </w:rPr>
        <w:instrText xml:space="preserve"> PAGEREF _Toc277237889 \h </w:instrText>
      </w:r>
      <w:r>
        <w:rPr>
          <w:noProof/>
        </w:rPr>
      </w:r>
      <w:r>
        <w:rPr>
          <w:noProof/>
        </w:rPr>
        <w:fldChar w:fldCharType="separate"/>
      </w:r>
      <w:r>
        <w:rPr>
          <w:noProof/>
        </w:rPr>
        <w:t>37</w:t>
      </w:r>
      <w:r>
        <w:rPr>
          <w:noProof/>
        </w:rPr>
        <w:fldChar w:fldCharType="end"/>
      </w:r>
    </w:p>
    <w:p w14:paraId="7C10AB7C"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7.1.3.7.</w:t>
      </w:r>
      <w:r>
        <w:rPr>
          <w:rFonts w:eastAsiaTheme="minorEastAsia" w:cstheme="minorBidi"/>
          <w:noProof/>
          <w:sz w:val="24"/>
          <w:szCs w:val="24"/>
          <w:lang w:eastAsia="ja-JP"/>
        </w:rPr>
        <w:tab/>
      </w:r>
      <w:r>
        <w:rPr>
          <w:noProof/>
        </w:rPr>
        <w:t>&lt;Class&gt; TranslationDetails</w:t>
      </w:r>
      <w:r>
        <w:rPr>
          <w:noProof/>
        </w:rPr>
        <w:tab/>
      </w:r>
      <w:r>
        <w:rPr>
          <w:noProof/>
        </w:rPr>
        <w:fldChar w:fldCharType="begin"/>
      </w:r>
      <w:r>
        <w:rPr>
          <w:noProof/>
        </w:rPr>
        <w:instrText xml:space="preserve"> PAGEREF _Toc277237890 \h </w:instrText>
      </w:r>
      <w:r>
        <w:rPr>
          <w:noProof/>
        </w:rPr>
      </w:r>
      <w:r>
        <w:rPr>
          <w:noProof/>
        </w:rPr>
        <w:fldChar w:fldCharType="separate"/>
      </w:r>
      <w:r>
        <w:rPr>
          <w:noProof/>
        </w:rPr>
        <w:t>37</w:t>
      </w:r>
      <w:r>
        <w:rPr>
          <w:noProof/>
        </w:rPr>
        <w:fldChar w:fldCharType="end"/>
      </w:r>
    </w:p>
    <w:p w14:paraId="268FA531"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7.1.3.8.</w:t>
      </w:r>
      <w:r>
        <w:rPr>
          <w:rFonts w:eastAsiaTheme="minorEastAsia" w:cstheme="minorBidi"/>
          <w:noProof/>
          <w:sz w:val="24"/>
          <w:szCs w:val="24"/>
          <w:lang w:eastAsia="ja-JP"/>
        </w:rPr>
        <w:tab/>
      </w:r>
      <w:r>
        <w:rPr>
          <w:noProof/>
        </w:rPr>
        <w:t>&lt;Enumeration&gt; LifecycleState</w:t>
      </w:r>
      <w:r>
        <w:rPr>
          <w:noProof/>
        </w:rPr>
        <w:tab/>
      </w:r>
      <w:r>
        <w:rPr>
          <w:noProof/>
        </w:rPr>
        <w:fldChar w:fldCharType="begin"/>
      </w:r>
      <w:r>
        <w:rPr>
          <w:noProof/>
        </w:rPr>
        <w:instrText xml:space="preserve"> PAGEREF _Toc277237891 \h </w:instrText>
      </w:r>
      <w:r>
        <w:rPr>
          <w:noProof/>
        </w:rPr>
      </w:r>
      <w:r>
        <w:rPr>
          <w:noProof/>
        </w:rPr>
        <w:fldChar w:fldCharType="separate"/>
      </w:r>
      <w:r>
        <w:rPr>
          <w:noProof/>
        </w:rPr>
        <w:t>38</w:t>
      </w:r>
      <w:r>
        <w:rPr>
          <w:noProof/>
        </w:rPr>
        <w:fldChar w:fldCharType="end"/>
      </w:r>
    </w:p>
    <w:p w14:paraId="6FC10710" w14:textId="77777777" w:rsidR="00CF20F6" w:rsidRDefault="00CF20F6">
      <w:pPr>
        <w:pStyle w:val="TOC2"/>
        <w:tabs>
          <w:tab w:val="left" w:pos="603"/>
        </w:tabs>
        <w:rPr>
          <w:rFonts w:eastAsiaTheme="minorEastAsia" w:cstheme="minorBidi"/>
          <w:b w:val="0"/>
          <w:noProof/>
          <w:sz w:val="24"/>
          <w:szCs w:val="24"/>
          <w:lang w:eastAsia="ja-JP"/>
        </w:rPr>
      </w:pPr>
      <w:r>
        <w:rPr>
          <w:noProof/>
        </w:rPr>
        <w:t>7.2.</w:t>
      </w:r>
      <w:r>
        <w:rPr>
          <w:rFonts w:eastAsiaTheme="minorEastAsia" w:cstheme="minorBidi"/>
          <w:b w:val="0"/>
          <w:noProof/>
          <w:sz w:val="24"/>
          <w:szCs w:val="24"/>
          <w:lang w:eastAsia="ja-JP"/>
        </w:rPr>
        <w:tab/>
      </w:r>
      <w:r>
        <w:rPr>
          <w:noProof/>
        </w:rPr>
        <w:t>&lt;Package&gt; Reference Model Meta Model</w:t>
      </w:r>
      <w:r>
        <w:rPr>
          <w:noProof/>
        </w:rPr>
        <w:tab/>
      </w:r>
      <w:r>
        <w:rPr>
          <w:noProof/>
        </w:rPr>
        <w:fldChar w:fldCharType="begin"/>
      </w:r>
      <w:r>
        <w:rPr>
          <w:noProof/>
        </w:rPr>
        <w:instrText xml:space="preserve"> PAGEREF _Toc277237892 \h </w:instrText>
      </w:r>
      <w:r>
        <w:rPr>
          <w:noProof/>
        </w:rPr>
      </w:r>
      <w:r>
        <w:rPr>
          <w:noProof/>
        </w:rPr>
        <w:fldChar w:fldCharType="separate"/>
      </w:r>
      <w:r>
        <w:rPr>
          <w:noProof/>
        </w:rPr>
        <w:t>38</w:t>
      </w:r>
      <w:r>
        <w:rPr>
          <w:noProof/>
        </w:rPr>
        <w:fldChar w:fldCharType="end"/>
      </w:r>
    </w:p>
    <w:p w14:paraId="5B38EED7" w14:textId="77777777" w:rsidR="00CF20F6" w:rsidRDefault="00CF20F6">
      <w:pPr>
        <w:pStyle w:val="TOC3"/>
        <w:tabs>
          <w:tab w:val="left" w:pos="741"/>
        </w:tabs>
        <w:rPr>
          <w:rFonts w:eastAsiaTheme="minorEastAsia" w:cstheme="minorBidi"/>
          <w:noProof/>
          <w:sz w:val="24"/>
          <w:szCs w:val="24"/>
          <w:lang w:eastAsia="ja-JP"/>
        </w:rPr>
      </w:pPr>
      <w:r>
        <w:rPr>
          <w:noProof/>
        </w:rPr>
        <w:t>7.2.1.</w:t>
      </w:r>
      <w:r>
        <w:rPr>
          <w:rFonts w:eastAsiaTheme="minorEastAsia" w:cstheme="minorBidi"/>
          <w:noProof/>
          <w:sz w:val="24"/>
          <w:szCs w:val="24"/>
          <w:lang w:eastAsia="ja-JP"/>
        </w:rPr>
        <w:tab/>
      </w:r>
      <w:r>
        <w:rPr>
          <w:noProof/>
        </w:rPr>
        <w:t>&lt;Package&gt; Primitive Data Types</w:t>
      </w:r>
      <w:r>
        <w:rPr>
          <w:noProof/>
        </w:rPr>
        <w:tab/>
      </w:r>
      <w:r>
        <w:rPr>
          <w:noProof/>
        </w:rPr>
        <w:fldChar w:fldCharType="begin"/>
      </w:r>
      <w:r>
        <w:rPr>
          <w:noProof/>
        </w:rPr>
        <w:instrText xml:space="preserve"> PAGEREF _Toc277237893 \h </w:instrText>
      </w:r>
      <w:r>
        <w:rPr>
          <w:noProof/>
        </w:rPr>
      </w:r>
      <w:r>
        <w:rPr>
          <w:noProof/>
        </w:rPr>
        <w:fldChar w:fldCharType="separate"/>
      </w:r>
      <w:r>
        <w:rPr>
          <w:noProof/>
        </w:rPr>
        <w:t>39</w:t>
      </w:r>
      <w:r>
        <w:rPr>
          <w:noProof/>
        </w:rPr>
        <w:fldChar w:fldCharType="end"/>
      </w:r>
    </w:p>
    <w:p w14:paraId="322F9C07"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7.2.1.1.</w:t>
      </w:r>
      <w:r>
        <w:rPr>
          <w:rFonts w:eastAsiaTheme="minorEastAsia" w:cstheme="minorBidi"/>
          <w:noProof/>
          <w:sz w:val="24"/>
          <w:szCs w:val="24"/>
          <w:lang w:eastAsia="ja-JP"/>
        </w:rPr>
        <w:tab/>
      </w:r>
      <w:r>
        <w:rPr>
          <w:noProof/>
        </w:rPr>
        <w:t>&lt;Class&gt; DateInterval</w:t>
      </w:r>
      <w:r>
        <w:rPr>
          <w:noProof/>
        </w:rPr>
        <w:tab/>
      </w:r>
      <w:r>
        <w:rPr>
          <w:noProof/>
        </w:rPr>
        <w:fldChar w:fldCharType="begin"/>
      </w:r>
      <w:r>
        <w:rPr>
          <w:noProof/>
        </w:rPr>
        <w:instrText xml:space="preserve"> PAGEREF _Toc277237894 \h </w:instrText>
      </w:r>
      <w:r>
        <w:rPr>
          <w:noProof/>
        </w:rPr>
      </w:r>
      <w:r>
        <w:rPr>
          <w:noProof/>
        </w:rPr>
        <w:fldChar w:fldCharType="separate"/>
      </w:r>
      <w:r>
        <w:rPr>
          <w:noProof/>
        </w:rPr>
        <w:t>39</w:t>
      </w:r>
      <w:r>
        <w:rPr>
          <w:noProof/>
        </w:rPr>
        <w:fldChar w:fldCharType="end"/>
      </w:r>
    </w:p>
    <w:p w14:paraId="67817DED"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7.2.1.2.</w:t>
      </w:r>
      <w:r>
        <w:rPr>
          <w:rFonts w:eastAsiaTheme="minorEastAsia" w:cstheme="minorBidi"/>
          <w:noProof/>
          <w:sz w:val="24"/>
          <w:szCs w:val="24"/>
          <w:lang w:eastAsia="ja-JP"/>
        </w:rPr>
        <w:tab/>
      </w:r>
      <w:r>
        <w:rPr>
          <w:noProof/>
        </w:rPr>
        <w:t>&lt;Class&gt; DateTimeInterval</w:t>
      </w:r>
      <w:r>
        <w:rPr>
          <w:noProof/>
        </w:rPr>
        <w:tab/>
      </w:r>
      <w:r>
        <w:rPr>
          <w:noProof/>
        </w:rPr>
        <w:fldChar w:fldCharType="begin"/>
      </w:r>
      <w:r>
        <w:rPr>
          <w:noProof/>
        </w:rPr>
        <w:instrText xml:space="preserve"> PAGEREF _Toc277237895 \h </w:instrText>
      </w:r>
      <w:r>
        <w:rPr>
          <w:noProof/>
        </w:rPr>
      </w:r>
      <w:r>
        <w:rPr>
          <w:noProof/>
        </w:rPr>
        <w:fldChar w:fldCharType="separate"/>
      </w:r>
      <w:r>
        <w:rPr>
          <w:noProof/>
        </w:rPr>
        <w:t>40</w:t>
      </w:r>
      <w:r>
        <w:rPr>
          <w:noProof/>
        </w:rPr>
        <w:fldChar w:fldCharType="end"/>
      </w:r>
    </w:p>
    <w:p w14:paraId="6DC8CE94"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7.2.1.3.</w:t>
      </w:r>
      <w:r>
        <w:rPr>
          <w:rFonts w:eastAsiaTheme="minorEastAsia" w:cstheme="minorBidi"/>
          <w:noProof/>
          <w:sz w:val="24"/>
          <w:szCs w:val="24"/>
          <w:lang w:eastAsia="ja-JP"/>
        </w:rPr>
        <w:tab/>
      </w:r>
      <w:r>
        <w:rPr>
          <w:noProof/>
        </w:rPr>
        <w:t>&lt;Class&gt; DurationInterval</w:t>
      </w:r>
      <w:r>
        <w:rPr>
          <w:noProof/>
        </w:rPr>
        <w:tab/>
      </w:r>
      <w:r>
        <w:rPr>
          <w:noProof/>
        </w:rPr>
        <w:fldChar w:fldCharType="begin"/>
      </w:r>
      <w:r>
        <w:rPr>
          <w:noProof/>
        </w:rPr>
        <w:instrText xml:space="preserve"> PAGEREF _Toc277237896 \h </w:instrText>
      </w:r>
      <w:r>
        <w:rPr>
          <w:noProof/>
        </w:rPr>
      </w:r>
      <w:r>
        <w:rPr>
          <w:noProof/>
        </w:rPr>
        <w:fldChar w:fldCharType="separate"/>
      </w:r>
      <w:r>
        <w:rPr>
          <w:noProof/>
        </w:rPr>
        <w:t>40</w:t>
      </w:r>
      <w:r>
        <w:rPr>
          <w:noProof/>
        </w:rPr>
        <w:fldChar w:fldCharType="end"/>
      </w:r>
    </w:p>
    <w:p w14:paraId="4BA9E9AB"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7.2.1.4.</w:t>
      </w:r>
      <w:r>
        <w:rPr>
          <w:rFonts w:eastAsiaTheme="minorEastAsia" w:cstheme="minorBidi"/>
          <w:noProof/>
          <w:sz w:val="24"/>
          <w:szCs w:val="24"/>
          <w:lang w:eastAsia="ja-JP"/>
        </w:rPr>
        <w:tab/>
      </w:r>
      <w:r>
        <w:rPr>
          <w:noProof/>
        </w:rPr>
        <w:t>&lt;Class&gt; IntegerInterval</w:t>
      </w:r>
      <w:r>
        <w:rPr>
          <w:noProof/>
        </w:rPr>
        <w:tab/>
      </w:r>
      <w:r>
        <w:rPr>
          <w:noProof/>
        </w:rPr>
        <w:fldChar w:fldCharType="begin"/>
      </w:r>
      <w:r>
        <w:rPr>
          <w:noProof/>
        </w:rPr>
        <w:instrText xml:space="preserve"> PAGEREF _Toc277237897 \h </w:instrText>
      </w:r>
      <w:r>
        <w:rPr>
          <w:noProof/>
        </w:rPr>
      </w:r>
      <w:r>
        <w:rPr>
          <w:noProof/>
        </w:rPr>
        <w:fldChar w:fldCharType="separate"/>
      </w:r>
      <w:r>
        <w:rPr>
          <w:noProof/>
        </w:rPr>
        <w:t>40</w:t>
      </w:r>
      <w:r>
        <w:rPr>
          <w:noProof/>
        </w:rPr>
        <w:fldChar w:fldCharType="end"/>
      </w:r>
    </w:p>
    <w:p w14:paraId="50762029"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7.2.1.5.</w:t>
      </w:r>
      <w:r>
        <w:rPr>
          <w:rFonts w:eastAsiaTheme="minorEastAsia" w:cstheme="minorBidi"/>
          <w:noProof/>
          <w:sz w:val="24"/>
          <w:szCs w:val="24"/>
          <w:lang w:eastAsia="ja-JP"/>
        </w:rPr>
        <w:tab/>
      </w:r>
      <w:r>
        <w:rPr>
          <w:noProof/>
        </w:rPr>
        <w:t>&lt;Class&gt; Interval</w:t>
      </w:r>
      <w:r>
        <w:rPr>
          <w:noProof/>
        </w:rPr>
        <w:tab/>
      </w:r>
      <w:r>
        <w:rPr>
          <w:noProof/>
        </w:rPr>
        <w:fldChar w:fldCharType="begin"/>
      </w:r>
      <w:r>
        <w:rPr>
          <w:noProof/>
        </w:rPr>
        <w:instrText xml:space="preserve"> PAGEREF _Toc277237898 \h </w:instrText>
      </w:r>
      <w:r>
        <w:rPr>
          <w:noProof/>
        </w:rPr>
      </w:r>
      <w:r>
        <w:rPr>
          <w:noProof/>
        </w:rPr>
        <w:fldChar w:fldCharType="separate"/>
      </w:r>
      <w:r>
        <w:rPr>
          <w:noProof/>
        </w:rPr>
        <w:t>40</w:t>
      </w:r>
      <w:r>
        <w:rPr>
          <w:noProof/>
        </w:rPr>
        <w:fldChar w:fldCharType="end"/>
      </w:r>
    </w:p>
    <w:p w14:paraId="5EBC92F8"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7.2.1.6.</w:t>
      </w:r>
      <w:r>
        <w:rPr>
          <w:rFonts w:eastAsiaTheme="minorEastAsia" w:cstheme="minorBidi"/>
          <w:noProof/>
          <w:sz w:val="24"/>
          <w:szCs w:val="24"/>
          <w:lang w:eastAsia="ja-JP"/>
        </w:rPr>
        <w:tab/>
      </w:r>
      <w:r>
        <w:rPr>
          <w:noProof/>
        </w:rPr>
        <w:t>&lt;Class&gt; RealInterval</w:t>
      </w:r>
      <w:r>
        <w:rPr>
          <w:noProof/>
        </w:rPr>
        <w:tab/>
      </w:r>
      <w:r>
        <w:rPr>
          <w:noProof/>
        </w:rPr>
        <w:fldChar w:fldCharType="begin"/>
      </w:r>
      <w:r>
        <w:rPr>
          <w:noProof/>
        </w:rPr>
        <w:instrText xml:space="preserve"> PAGEREF _Toc277237899 \h </w:instrText>
      </w:r>
      <w:r>
        <w:rPr>
          <w:noProof/>
        </w:rPr>
      </w:r>
      <w:r>
        <w:rPr>
          <w:noProof/>
        </w:rPr>
        <w:fldChar w:fldCharType="separate"/>
      </w:r>
      <w:r>
        <w:rPr>
          <w:noProof/>
        </w:rPr>
        <w:t>41</w:t>
      </w:r>
      <w:r>
        <w:rPr>
          <w:noProof/>
        </w:rPr>
        <w:fldChar w:fldCharType="end"/>
      </w:r>
    </w:p>
    <w:p w14:paraId="035F1847"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7.2.1.7.</w:t>
      </w:r>
      <w:r>
        <w:rPr>
          <w:rFonts w:eastAsiaTheme="minorEastAsia" w:cstheme="minorBidi"/>
          <w:noProof/>
          <w:sz w:val="24"/>
          <w:szCs w:val="24"/>
          <w:lang w:eastAsia="ja-JP"/>
        </w:rPr>
        <w:tab/>
      </w:r>
      <w:r>
        <w:rPr>
          <w:noProof/>
        </w:rPr>
        <w:t>&lt;Class&gt; TimeInterval</w:t>
      </w:r>
      <w:r>
        <w:rPr>
          <w:noProof/>
        </w:rPr>
        <w:tab/>
      </w:r>
      <w:r>
        <w:rPr>
          <w:noProof/>
        </w:rPr>
        <w:fldChar w:fldCharType="begin"/>
      </w:r>
      <w:r>
        <w:rPr>
          <w:noProof/>
        </w:rPr>
        <w:instrText xml:space="preserve"> PAGEREF _Toc277237900 \h </w:instrText>
      </w:r>
      <w:r>
        <w:rPr>
          <w:noProof/>
        </w:rPr>
      </w:r>
      <w:r>
        <w:rPr>
          <w:noProof/>
        </w:rPr>
        <w:fldChar w:fldCharType="separate"/>
      </w:r>
      <w:r>
        <w:rPr>
          <w:noProof/>
        </w:rPr>
        <w:t>41</w:t>
      </w:r>
      <w:r>
        <w:rPr>
          <w:noProof/>
        </w:rPr>
        <w:fldChar w:fldCharType="end"/>
      </w:r>
    </w:p>
    <w:p w14:paraId="723309A5"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7.2.1.8.</w:t>
      </w:r>
      <w:r>
        <w:rPr>
          <w:rFonts w:eastAsiaTheme="minorEastAsia" w:cstheme="minorBidi"/>
          <w:noProof/>
          <w:sz w:val="24"/>
          <w:szCs w:val="24"/>
          <w:lang w:eastAsia="ja-JP"/>
        </w:rPr>
        <w:tab/>
      </w:r>
      <w:r>
        <w:rPr>
          <w:noProof/>
        </w:rPr>
        <w:t>&lt;DataType&gt; AnyPrimitiveType</w:t>
      </w:r>
      <w:r>
        <w:rPr>
          <w:noProof/>
        </w:rPr>
        <w:tab/>
      </w:r>
      <w:r>
        <w:rPr>
          <w:noProof/>
        </w:rPr>
        <w:fldChar w:fldCharType="begin"/>
      </w:r>
      <w:r>
        <w:rPr>
          <w:noProof/>
        </w:rPr>
        <w:instrText xml:space="preserve"> PAGEREF _Toc277237901 \h </w:instrText>
      </w:r>
      <w:r>
        <w:rPr>
          <w:noProof/>
        </w:rPr>
      </w:r>
      <w:r>
        <w:rPr>
          <w:noProof/>
        </w:rPr>
        <w:fldChar w:fldCharType="separate"/>
      </w:r>
      <w:r>
        <w:rPr>
          <w:noProof/>
        </w:rPr>
        <w:t>43</w:t>
      </w:r>
      <w:r>
        <w:rPr>
          <w:noProof/>
        </w:rPr>
        <w:fldChar w:fldCharType="end"/>
      </w:r>
    </w:p>
    <w:p w14:paraId="2B060570"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7.2.1.9.</w:t>
      </w:r>
      <w:r>
        <w:rPr>
          <w:rFonts w:eastAsiaTheme="minorEastAsia" w:cstheme="minorBidi"/>
          <w:noProof/>
          <w:sz w:val="24"/>
          <w:szCs w:val="24"/>
          <w:lang w:eastAsia="ja-JP"/>
        </w:rPr>
        <w:tab/>
      </w:r>
      <w:r>
        <w:rPr>
          <w:noProof/>
        </w:rPr>
        <w:t>&lt;DataType&gt; BooleanPrimitive</w:t>
      </w:r>
      <w:r>
        <w:rPr>
          <w:noProof/>
        </w:rPr>
        <w:tab/>
      </w:r>
      <w:r>
        <w:rPr>
          <w:noProof/>
        </w:rPr>
        <w:fldChar w:fldCharType="begin"/>
      </w:r>
      <w:r>
        <w:rPr>
          <w:noProof/>
        </w:rPr>
        <w:instrText xml:space="preserve"> PAGEREF _Toc277237902 \h </w:instrText>
      </w:r>
      <w:r>
        <w:rPr>
          <w:noProof/>
        </w:rPr>
      </w:r>
      <w:r>
        <w:rPr>
          <w:noProof/>
        </w:rPr>
        <w:fldChar w:fldCharType="separate"/>
      </w:r>
      <w:r>
        <w:rPr>
          <w:noProof/>
        </w:rPr>
        <w:t>43</w:t>
      </w:r>
      <w:r>
        <w:rPr>
          <w:noProof/>
        </w:rPr>
        <w:fldChar w:fldCharType="end"/>
      </w:r>
    </w:p>
    <w:p w14:paraId="210B7554" w14:textId="77777777" w:rsidR="00CF20F6" w:rsidRDefault="00CF20F6">
      <w:pPr>
        <w:pStyle w:val="TOC4"/>
        <w:tabs>
          <w:tab w:val="left" w:pos="1558"/>
          <w:tab w:val="right" w:leader="dot" w:pos="9350"/>
        </w:tabs>
        <w:rPr>
          <w:rFonts w:eastAsiaTheme="minorEastAsia" w:cstheme="minorBidi"/>
          <w:noProof/>
          <w:sz w:val="24"/>
          <w:szCs w:val="24"/>
          <w:lang w:eastAsia="ja-JP"/>
        </w:rPr>
      </w:pPr>
      <w:r>
        <w:rPr>
          <w:noProof/>
        </w:rPr>
        <w:t>7.2.1.10.</w:t>
      </w:r>
      <w:r>
        <w:rPr>
          <w:rFonts w:eastAsiaTheme="minorEastAsia" w:cstheme="minorBidi"/>
          <w:noProof/>
          <w:sz w:val="24"/>
          <w:szCs w:val="24"/>
          <w:lang w:eastAsia="ja-JP"/>
        </w:rPr>
        <w:tab/>
      </w:r>
      <w:r>
        <w:rPr>
          <w:noProof/>
        </w:rPr>
        <w:t>&lt;DataType&gt; DateMatchPattern</w:t>
      </w:r>
      <w:r>
        <w:rPr>
          <w:noProof/>
        </w:rPr>
        <w:tab/>
      </w:r>
      <w:r>
        <w:rPr>
          <w:noProof/>
        </w:rPr>
        <w:fldChar w:fldCharType="begin"/>
      </w:r>
      <w:r>
        <w:rPr>
          <w:noProof/>
        </w:rPr>
        <w:instrText xml:space="preserve"> PAGEREF _Toc277237903 \h </w:instrText>
      </w:r>
      <w:r>
        <w:rPr>
          <w:noProof/>
        </w:rPr>
      </w:r>
      <w:r>
        <w:rPr>
          <w:noProof/>
        </w:rPr>
        <w:fldChar w:fldCharType="separate"/>
      </w:r>
      <w:r>
        <w:rPr>
          <w:noProof/>
        </w:rPr>
        <w:t>43</w:t>
      </w:r>
      <w:r>
        <w:rPr>
          <w:noProof/>
        </w:rPr>
        <w:fldChar w:fldCharType="end"/>
      </w:r>
    </w:p>
    <w:p w14:paraId="4FA0D09C" w14:textId="77777777" w:rsidR="00CF20F6" w:rsidRDefault="00CF20F6">
      <w:pPr>
        <w:pStyle w:val="TOC4"/>
        <w:tabs>
          <w:tab w:val="left" w:pos="1558"/>
          <w:tab w:val="right" w:leader="dot" w:pos="9350"/>
        </w:tabs>
        <w:rPr>
          <w:rFonts w:eastAsiaTheme="minorEastAsia" w:cstheme="minorBidi"/>
          <w:noProof/>
          <w:sz w:val="24"/>
          <w:szCs w:val="24"/>
          <w:lang w:eastAsia="ja-JP"/>
        </w:rPr>
      </w:pPr>
      <w:r>
        <w:rPr>
          <w:noProof/>
        </w:rPr>
        <w:t>7.2.1.11.</w:t>
      </w:r>
      <w:r>
        <w:rPr>
          <w:rFonts w:eastAsiaTheme="minorEastAsia" w:cstheme="minorBidi"/>
          <w:noProof/>
          <w:sz w:val="24"/>
          <w:szCs w:val="24"/>
          <w:lang w:eastAsia="ja-JP"/>
        </w:rPr>
        <w:tab/>
      </w:r>
      <w:r>
        <w:rPr>
          <w:noProof/>
        </w:rPr>
        <w:t>&lt;DataType&gt; DatePrimitive</w:t>
      </w:r>
      <w:r>
        <w:rPr>
          <w:noProof/>
        </w:rPr>
        <w:tab/>
      </w:r>
      <w:r>
        <w:rPr>
          <w:noProof/>
        </w:rPr>
        <w:fldChar w:fldCharType="begin"/>
      </w:r>
      <w:r>
        <w:rPr>
          <w:noProof/>
        </w:rPr>
        <w:instrText xml:space="preserve"> PAGEREF _Toc277237904 \h </w:instrText>
      </w:r>
      <w:r>
        <w:rPr>
          <w:noProof/>
        </w:rPr>
      </w:r>
      <w:r>
        <w:rPr>
          <w:noProof/>
        </w:rPr>
        <w:fldChar w:fldCharType="separate"/>
      </w:r>
      <w:r>
        <w:rPr>
          <w:noProof/>
        </w:rPr>
        <w:t>43</w:t>
      </w:r>
      <w:r>
        <w:rPr>
          <w:noProof/>
        </w:rPr>
        <w:fldChar w:fldCharType="end"/>
      </w:r>
    </w:p>
    <w:p w14:paraId="676FDA3E" w14:textId="77777777" w:rsidR="00CF20F6" w:rsidRDefault="00CF20F6">
      <w:pPr>
        <w:pStyle w:val="TOC4"/>
        <w:tabs>
          <w:tab w:val="left" w:pos="1558"/>
          <w:tab w:val="right" w:leader="dot" w:pos="9350"/>
        </w:tabs>
        <w:rPr>
          <w:rFonts w:eastAsiaTheme="minorEastAsia" w:cstheme="minorBidi"/>
          <w:noProof/>
          <w:sz w:val="24"/>
          <w:szCs w:val="24"/>
          <w:lang w:eastAsia="ja-JP"/>
        </w:rPr>
      </w:pPr>
      <w:r>
        <w:rPr>
          <w:noProof/>
        </w:rPr>
        <w:t>7.2.1.12.</w:t>
      </w:r>
      <w:r>
        <w:rPr>
          <w:rFonts w:eastAsiaTheme="minorEastAsia" w:cstheme="minorBidi"/>
          <w:noProof/>
          <w:sz w:val="24"/>
          <w:szCs w:val="24"/>
          <w:lang w:eastAsia="ja-JP"/>
        </w:rPr>
        <w:tab/>
      </w:r>
      <w:r>
        <w:rPr>
          <w:noProof/>
        </w:rPr>
        <w:t>&lt;DataType&gt; DateTimeMatchPattern</w:t>
      </w:r>
      <w:r>
        <w:rPr>
          <w:noProof/>
        </w:rPr>
        <w:tab/>
      </w:r>
      <w:r>
        <w:rPr>
          <w:noProof/>
        </w:rPr>
        <w:fldChar w:fldCharType="begin"/>
      </w:r>
      <w:r>
        <w:rPr>
          <w:noProof/>
        </w:rPr>
        <w:instrText xml:space="preserve"> PAGEREF _Toc277237905 \h </w:instrText>
      </w:r>
      <w:r>
        <w:rPr>
          <w:noProof/>
        </w:rPr>
      </w:r>
      <w:r>
        <w:rPr>
          <w:noProof/>
        </w:rPr>
        <w:fldChar w:fldCharType="separate"/>
      </w:r>
      <w:r>
        <w:rPr>
          <w:noProof/>
        </w:rPr>
        <w:t>44</w:t>
      </w:r>
      <w:r>
        <w:rPr>
          <w:noProof/>
        </w:rPr>
        <w:fldChar w:fldCharType="end"/>
      </w:r>
    </w:p>
    <w:p w14:paraId="49147A1A" w14:textId="77777777" w:rsidR="00CF20F6" w:rsidRDefault="00CF20F6">
      <w:pPr>
        <w:pStyle w:val="TOC4"/>
        <w:tabs>
          <w:tab w:val="left" w:pos="1558"/>
          <w:tab w:val="right" w:leader="dot" w:pos="9350"/>
        </w:tabs>
        <w:rPr>
          <w:rFonts w:eastAsiaTheme="minorEastAsia" w:cstheme="minorBidi"/>
          <w:noProof/>
          <w:sz w:val="24"/>
          <w:szCs w:val="24"/>
          <w:lang w:eastAsia="ja-JP"/>
        </w:rPr>
      </w:pPr>
      <w:r>
        <w:rPr>
          <w:noProof/>
        </w:rPr>
        <w:t>7.2.1.13.</w:t>
      </w:r>
      <w:r>
        <w:rPr>
          <w:rFonts w:eastAsiaTheme="minorEastAsia" w:cstheme="minorBidi"/>
          <w:noProof/>
          <w:sz w:val="24"/>
          <w:szCs w:val="24"/>
          <w:lang w:eastAsia="ja-JP"/>
        </w:rPr>
        <w:tab/>
      </w:r>
      <w:r>
        <w:rPr>
          <w:noProof/>
        </w:rPr>
        <w:t>&lt;DataType&gt; DateTimePrimitive</w:t>
      </w:r>
      <w:r>
        <w:rPr>
          <w:noProof/>
        </w:rPr>
        <w:tab/>
      </w:r>
      <w:r>
        <w:rPr>
          <w:noProof/>
        </w:rPr>
        <w:fldChar w:fldCharType="begin"/>
      </w:r>
      <w:r>
        <w:rPr>
          <w:noProof/>
        </w:rPr>
        <w:instrText xml:space="preserve"> PAGEREF _Toc277237906 \h </w:instrText>
      </w:r>
      <w:r>
        <w:rPr>
          <w:noProof/>
        </w:rPr>
      </w:r>
      <w:r>
        <w:rPr>
          <w:noProof/>
        </w:rPr>
        <w:fldChar w:fldCharType="separate"/>
      </w:r>
      <w:r>
        <w:rPr>
          <w:noProof/>
        </w:rPr>
        <w:t>44</w:t>
      </w:r>
      <w:r>
        <w:rPr>
          <w:noProof/>
        </w:rPr>
        <w:fldChar w:fldCharType="end"/>
      </w:r>
    </w:p>
    <w:p w14:paraId="319D21C5" w14:textId="77777777" w:rsidR="00CF20F6" w:rsidRDefault="00CF20F6">
      <w:pPr>
        <w:pStyle w:val="TOC4"/>
        <w:tabs>
          <w:tab w:val="left" w:pos="1558"/>
          <w:tab w:val="right" w:leader="dot" w:pos="9350"/>
        </w:tabs>
        <w:rPr>
          <w:rFonts w:eastAsiaTheme="minorEastAsia" w:cstheme="minorBidi"/>
          <w:noProof/>
          <w:sz w:val="24"/>
          <w:szCs w:val="24"/>
          <w:lang w:eastAsia="ja-JP"/>
        </w:rPr>
      </w:pPr>
      <w:r>
        <w:rPr>
          <w:noProof/>
        </w:rPr>
        <w:t>7.2.1.14.</w:t>
      </w:r>
      <w:r>
        <w:rPr>
          <w:rFonts w:eastAsiaTheme="minorEastAsia" w:cstheme="minorBidi"/>
          <w:noProof/>
          <w:sz w:val="24"/>
          <w:szCs w:val="24"/>
          <w:lang w:eastAsia="ja-JP"/>
        </w:rPr>
        <w:tab/>
      </w:r>
      <w:r>
        <w:rPr>
          <w:noProof/>
        </w:rPr>
        <w:t>&lt;DataType&gt; DurationMatchPattern</w:t>
      </w:r>
      <w:r>
        <w:rPr>
          <w:noProof/>
        </w:rPr>
        <w:tab/>
      </w:r>
      <w:r>
        <w:rPr>
          <w:noProof/>
        </w:rPr>
        <w:fldChar w:fldCharType="begin"/>
      </w:r>
      <w:r>
        <w:rPr>
          <w:noProof/>
        </w:rPr>
        <w:instrText xml:space="preserve"> PAGEREF _Toc277237907 \h </w:instrText>
      </w:r>
      <w:r>
        <w:rPr>
          <w:noProof/>
        </w:rPr>
      </w:r>
      <w:r>
        <w:rPr>
          <w:noProof/>
        </w:rPr>
        <w:fldChar w:fldCharType="separate"/>
      </w:r>
      <w:r>
        <w:rPr>
          <w:noProof/>
        </w:rPr>
        <w:t>44</w:t>
      </w:r>
      <w:r>
        <w:rPr>
          <w:noProof/>
        </w:rPr>
        <w:fldChar w:fldCharType="end"/>
      </w:r>
    </w:p>
    <w:p w14:paraId="742552BD" w14:textId="77777777" w:rsidR="00CF20F6" w:rsidRDefault="00CF20F6">
      <w:pPr>
        <w:pStyle w:val="TOC4"/>
        <w:tabs>
          <w:tab w:val="left" w:pos="1558"/>
          <w:tab w:val="right" w:leader="dot" w:pos="9350"/>
        </w:tabs>
        <w:rPr>
          <w:rFonts w:eastAsiaTheme="minorEastAsia" w:cstheme="minorBidi"/>
          <w:noProof/>
          <w:sz w:val="24"/>
          <w:szCs w:val="24"/>
          <w:lang w:eastAsia="ja-JP"/>
        </w:rPr>
      </w:pPr>
      <w:r>
        <w:rPr>
          <w:noProof/>
        </w:rPr>
        <w:t>7.2.1.15.</w:t>
      </w:r>
      <w:r>
        <w:rPr>
          <w:rFonts w:eastAsiaTheme="minorEastAsia" w:cstheme="minorBidi"/>
          <w:noProof/>
          <w:sz w:val="24"/>
          <w:szCs w:val="24"/>
          <w:lang w:eastAsia="ja-JP"/>
        </w:rPr>
        <w:tab/>
      </w:r>
      <w:r>
        <w:rPr>
          <w:noProof/>
        </w:rPr>
        <w:t>&lt;DataType&gt; DurationPrimitive</w:t>
      </w:r>
      <w:r>
        <w:rPr>
          <w:noProof/>
        </w:rPr>
        <w:tab/>
      </w:r>
      <w:r>
        <w:rPr>
          <w:noProof/>
        </w:rPr>
        <w:fldChar w:fldCharType="begin"/>
      </w:r>
      <w:r>
        <w:rPr>
          <w:noProof/>
        </w:rPr>
        <w:instrText xml:space="preserve"> PAGEREF _Toc277237908 \h </w:instrText>
      </w:r>
      <w:r>
        <w:rPr>
          <w:noProof/>
        </w:rPr>
      </w:r>
      <w:r>
        <w:rPr>
          <w:noProof/>
        </w:rPr>
        <w:fldChar w:fldCharType="separate"/>
      </w:r>
      <w:r>
        <w:rPr>
          <w:noProof/>
        </w:rPr>
        <w:t>45</w:t>
      </w:r>
      <w:r>
        <w:rPr>
          <w:noProof/>
        </w:rPr>
        <w:fldChar w:fldCharType="end"/>
      </w:r>
    </w:p>
    <w:p w14:paraId="56E40423" w14:textId="77777777" w:rsidR="00CF20F6" w:rsidRDefault="00CF20F6">
      <w:pPr>
        <w:pStyle w:val="TOC4"/>
        <w:tabs>
          <w:tab w:val="left" w:pos="1558"/>
          <w:tab w:val="right" w:leader="dot" w:pos="9350"/>
        </w:tabs>
        <w:rPr>
          <w:rFonts w:eastAsiaTheme="minorEastAsia" w:cstheme="minorBidi"/>
          <w:noProof/>
          <w:sz w:val="24"/>
          <w:szCs w:val="24"/>
          <w:lang w:eastAsia="ja-JP"/>
        </w:rPr>
      </w:pPr>
      <w:r>
        <w:rPr>
          <w:noProof/>
        </w:rPr>
        <w:t>7.2.1.16.</w:t>
      </w:r>
      <w:r>
        <w:rPr>
          <w:rFonts w:eastAsiaTheme="minorEastAsia" w:cstheme="minorBidi"/>
          <w:noProof/>
          <w:sz w:val="24"/>
          <w:szCs w:val="24"/>
          <w:lang w:eastAsia="ja-JP"/>
        </w:rPr>
        <w:tab/>
      </w:r>
      <w:r>
        <w:rPr>
          <w:noProof/>
        </w:rPr>
        <w:t>&lt;DataType&gt; IntegerPrimitive</w:t>
      </w:r>
      <w:r>
        <w:rPr>
          <w:noProof/>
        </w:rPr>
        <w:tab/>
      </w:r>
      <w:r>
        <w:rPr>
          <w:noProof/>
        </w:rPr>
        <w:fldChar w:fldCharType="begin"/>
      </w:r>
      <w:r>
        <w:rPr>
          <w:noProof/>
        </w:rPr>
        <w:instrText xml:space="preserve"> PAGEREF _Toc277237909 \h </w:instrText>
      </w:r>
      <w:r>
        <w:rPr>
          <w:noProof/>
        </w:rPr>
      </w:r>
      <w:r>
        <w:rPr>
          <w:noProof/>
        </w:rPr>
        <w:fldChar w:fldCharType="separate"/>
      </w:r>
      <w:r>
        <w:rPr>
          <w:noProof/>
        </w:rPr>
        <w:t>45</w:t>
      </w:r>
      <w:r>
        <w:rPr>
          <w:noProof/>
        </w:rPr>
        <w:fldChar w:fldCharType="end"/>
      </w:r>
    </w:p>
    <w:p w14:paraId="047F86B7" w14:textId="77777777" w:rsidR="00CF20F6" w:rsidRDefault="00CF20F6">
      <w:pPr>
        <w:pStyle w:val="TOC4"/>
        <w:tabs>
          <w:tab w:val="left" w:pos="1558"/>
          <w:tab w:val="right" w:leader="dot" w:pos="9350"/>
        </w:tabs>
        <w:rPr>
          <w:rFonts w:eastAsiaTheme="minorEastAsia" w:cstheme="minorBidi"/>
          <w:noProof/>
          <w:sz w:val="24"/>
          <w:szCs w:val="24"/>
          <w:lang w:eastAsia="ja-JP"/>
        </w:rPr>
      </w:pPr>
      <w:r>
        <w:rPr>
          <w:noProof/>
        </w:rPr>
        <w:t>7.2.1.17.</w:t>
      </w:r>
      <w:r>
        <w:rPr>
          <w:rFonts w:eastAsiaTheme="minorEastAsia" w:cstheme="minorBidi"/>
          <w:noProof/>
          <w:sz w:val="24"/>
          <w:szCs w:val="24"/>
          <w:lang w:eastAsia="ja-JP"/>
        </w:rPr>
        <w:tab/>
      </w:r>
      <w:r>
        <w:rPr>
          <w:noProof/>
        </w:rPr>
        <w:t>&lt;DataType&gt; RealPrimitive</w:t>
      </w:r>
      <w:r>
        <w:rPr>
          <w:noProof/>
        </w:rPr>
        <w:tab/>
      </w:r>
      <w:r>
        <w:rPr>
          <w:noProof/>
        </w:rPr>
        <w:fldChar w:fldCharType="begin"/>
      </w:r>
      <w:r>
        <w:rPr>
          <w:noProof/>
        </w:rPr>
        <w:instrText xml:space="preserve"> PAGEREF _Toc277237910 \h </w:instrText>
      </w:r>
      <w:r>
        <w:rPr>
          <w:noProof/>
        </w:rPr>
      </w:r>
      <w:r>
        <w:rPr>
          <w:noProof/>
        </w:rPr>
        <w:fldChar w:fldCharType="separate"/>
      </w:r>
      <w:r>
        <w:rPr>
          <w:noProof/>
        </w:rPr>
        <w:t>45</w:t>
      </w:r>
      <w:r>
        <w:rPr>
          <w:noProof/>
        </w:rPr>
        <w:fldChar w:fldCharType="end"/>
      </w:r>
    </w:p>
    <w:p w14:paraId="2B5FBF59" w14:textId="77777777" w:rsidR="00CF20F6" w:rsidRDefault="00CF20F6">
      <w:pPr>
        <w:pStyle w:val="TOC4"/>
        <w:tabs>
          <w:tab w:val="left" w:pos="1558"/>
          <w:tab w:val="right" w:leader="dot" w:pos="9350"/>
        </w:tabs>
        <w:rPr>
          <w:rFonts w:eastAsiaTheme="minorEastAsia" w:cstheme="minorBidi"/>
          <w:noProof/>
          <w:sz w:val="24"/>
          <w:szCs w:val="24"/>
          <w:lang w:eastAsia="ja-JP"/>
        </w:rPr>
      </w:pPr>
      <w:r>
        <w:rPr>
          <w:noProof/>
        </w:rPr>
        <w:t>7.2.1.18.</w:t>
      </w:r>
      <w:r>
        <w:rPr>
          <w:rFonts w:eastAsiaTheme="minorEastAsia" w:cstheme="minorBidi"/>
          <w:noProof/>
          <w:sz w:val="24"/>
          <w:szCs w:val="24"/>
          <w:lang w:eastAsia="ja-JP"/>
        </w:rPr>
        <w:tab/>
      </w:r>
      <w:r>
        <w:rPr>
          <w:noProof/>
        </w:rPr>
        <w:t>&lt;DataType&gt; RegularExpression</w:t>
      </w:r>
      <w:r>
        <w:rPr>
          <w:noProof/>
        </w:rPr>
        <w:tab/>
      </w:r>
      <w:r>
        <w:rPr>
          <w:noProof/>
        </w:rPr>
        <w:fldChar w:fldCharType="begin"/>
      </w:r>
      <w:r>
        <w:rPr>
          <w:noProof/>
        </w:rPr>
        <w:instrText xml:space="preserve"> PAGEREF _Toc277237911 \h </w:instrText>
      </w:r>
      <w:r>
        <w:rPr>
          <w:noProof/>
        </w:rPr>
      </w:r>
      <w:r>
        <w:rPr>
          <w:noProof/>
        </w:rPr>
        <w:fldChar w:fldCharType="separate"/>
      </w:r>
      <w:r>
        <w:rPr>
          <w:noProof/>
        </w:rPr>
        <w:t>45</w:t>
      </w:r>
      <w:r>
        <w:rPr>
          <w:noProof/>
        </w:rPr>
        <w:fldChar w:fldCharType="end"/>
      </w:r>
    </w:p>
    <w:p w14:paraId="133C7AE6" w14:textId="77777777" w:rsidR="00CF20F6" w:rsidRDefault="00CF20F6">
      <w:pPr>
        <w:pStyle w:val="TOC4"/>
        <w:tabs>
          <w:tab w:val="left" w:pos="1558"/>
          <w:tab w:val="right" w:leader="dot" w:pos="9350"/>
        </w:tabs>
        <w:rPr>
          <w:rFonts w:eastAsiaTheme="minorEastAsia" w:cstheme="minorBidi"/>
          <w:noProof/>
          <w:sz w:val="24"/>
          <w:szCs w:val="24"/>
          <w:lang w:eastAsia="ja-JP"/>
        </w:rPr>
      </w:pPr>
      <w:r>
        <w:rPr>
          <w:noProof/>
        </w:rPr>
        <w:t>7.2.1.19.</w:t>
      </w:r>
      <w:r>
        <w:rPr>
          <w:rFonts w:eastAsiaTheme="minorEastAsia" w:cstheme="minorBidi"/>
          <w:noProof/>
          <w:sz w:val="24"/>
          <w:szCs w:val="24"/>
          <w:lang w:eastAsia="ja-JP"/>
        </w:rPr>
        <w:tab/>
      </w:r>
      <w:r>
        <w:rPr>
          <w:noProof/>
        </w:rPr>
        <w:t>&lt;DataType&gt; StringPrimitive</w:t>
      </w:r>
      <w:r>
        <w:rPr>
          <w:noProof/>
        </w:rPr>
        <w:tab/>
      </w:r>
      <w:r>
        <w:rPr>
          <w:noProof/>
        </w:rPr>
        <w:fldChar w:fldCharType="begin"/>
      </w:r>
      <w:r>
        <w:rPr>
          <w:noProof/>
        </w:rPr>
        <w:instrText xml:space="preserve"> PAGEREF _Toc277237912 \h </w:instrText>
      </w:r>
      <w:r>
        <w:rPr>
          <w:noProof/>
        </w:rPr>
      </w:r>
      <w:r>
        <w:rPr>
          <w:noProof/>
        </w:rPr>
        <w:fldChar w:fldCharType="separate"/>
      </w:r>
      <w:r>
        <w:rPr>
          <w:noProof/>
        </w:rPr>
        <w:t>46</w:t>
      </w:r>
      <w:r>
        <w:rPr>
          <w:noProof/>
        </w:rPr>
        <w:fldChar w:fldCharType="end"/>
      </w:r>
    </w:p>
    <w:p w14:paraId="12437A90" w14:textId="77777777" w:rsidR="00CF20F6" w:rsidRDefault="00CF20F6">
      <w:pPr>
        <w:pStyle w:val="TOC4"/>
        <w:tabs>
          <w:tab w:val="left" w:pos="1558"/>
          <w:tab w:val="right" w:leader="dot" w:pos="9350"/>
        </w:tabs>
        <w:rPr>
          <w:rFonts w:eastAsiaTheme="minorEastAsia" w:cstheme="minorBidi"/>
          <w:noProof/>
          <w:sz w:val="24"/>
          <w:szCs w:val="24"/>
          <w:lang w:eastAsia="ja-JP"/>
        </w:rPr>
      </w:pPr>
      <w:r>
        <w:rPr>
          <w:noProof/>
        </w:rPr>
        <w:t>7.2.1.20.</w:t>
      </w:r>
      <w:r>
        <w:rPr>
          <w:rFonts w:eastAsiaTheme="minorEastAsia" w:cstheme="minorBidi"/>
          <w:noProof/>
          <w:sz w:val="24"/>
          <w:szCs w:val="24"/>
          <w:lang w:eastAsia="ja-JP"/>
        </w:rPr>
        <w:tab/>
      </w:r>
      <w:r>
        <w:rPr>
          <w:noProof/>
        </w:rPr>
        <w:t>&lt;DataType&gt; TimeMatchPattern</w:t>
      </w:r>
      <w:r>
        <w:rPr>
          <w:noProof/>
        </w:rPr>
        <w:tab/>
      </w:r>
      <w:r>
        <w:rPr>
          <w:noProof/>
        </w:rPr>
        <w:fldChar w:fldCharType="begin"/>
      </w:r>
      <w:r>
        <w:rPr>
          <w:noProof/>
        </w:rPr>
        <w:instrText xml:space="preserve"> PAGEREF _Toc277237913 \h </w:instrText>
      </w:r>
      <w:r>
        <w:rPr>
          <w:noProof/>
        </w:rPr>
      </w:r>
      <w:r>
        <w:rPr>
          <w:noProof/>
        </w:rPr>
        <w:fldChar w:fldCharType="separate"/>
      </w:r>
      <w:r>
        <w:rPr>
          <w:noProof/>
        </w:rPr>
        <w:t>46</w:t>
      </w:r>
      <w:r>
        <w:rPr>
          <w:noProof/>
        </w:rPr>
        <w:fldChar w:fldCharType="end"/>
      </w:r>
    </w:p>
    <w:p w14:paraId="41C191D9" w14:textId="77777777" w:rsidR="00CF20F6" w:rsidRDefault="00CF20F6">
      <w:pPr>
        <w:pStyle w:val="TOC4"/>
        <w:tabs>
          <w:tab w:val="left" w:pos="1558"/>
          <w:tab w:val="right" w:leader="dot" w:pos="9350"/>
        </w:tabs>
        <w:rPr>
          <w:rFonts w:eastAsiaTheme="minorEastAsia" w:cstheme="minorBidi"/>
          <w:noProof/>
          <w:sz w:val="24"/>
          <w:szCs w:val="24"/>
          <w:lang w:eastAsia="ja-JP"/>
        </w:rPr>
      </w:pPr>
      <w:r>
        <w:rPr>
          <w:noProof/>
        </w:rPr>
        <w:t>7.2.1.21.</w:t>
      </w:r>
      <w:r>
        <w:rPr>
          <w:rFonts w:eastAsiaTheme="minorEastAsia" w:cstheme="minorBidi"/>
          <w:noProof/>
          <w:sz w:val="24"/>
          <w:szCs w:val="24"/>
          <w:lang w:eastAsia="ja-JP"/>
        </w:rPr>
        <w:tab/>
      </w:r>
      <w:r>
        <w:rPr>
          <w:noProof/>
        </w:rPr>
        <w:t>&lt;DataType&gt; TimePrimitive</w:t>
      </w:r>
      <w:r>
        <w:rPr>
          <w:noProof/>
        </w:rPr>
        <w:tab/>
      </w:r>
      <w:r>
        <w:rPr>
          <w:noProof/>
        </w:rPr>
        <w:fldChar w:fldCharType="begin"/>
      </w:r>
      <w:r>
        <w:rPr>
          <w:noProof/>
        </w:rPr>
        <w:instrText xml:space="preserve"> PAGEREF _Toc277237914 \h </w:instrText>
      </w:r>
      <w:r>
        <w:rPr>
          <w:noProof/>
        </w:rPr>
      </w:r>
      <w:r>
        <w:rPr>
          <w:noProof/>
        </w:rPr>
        <w:fldChar w:fldCharType="separate"/>
      </w:r>
      <w:r>
        <w:rPr>
          <w:noProof/>
        </w:rPr>
        <w:t>46</w:t>
      </w:r>
      <w:r>
        <w:rPr>
          <w:noProof/>
        </w:rPr>
        <w:fldChar w:fldCharType="end"/>
      </w:r>
    </w:p>
    <w:p w14:paraId="3A04F9C4" w14:textId="77777777" w:rsidR="00CF20F6" w:rsidRDefault="00CF20F6">
      <w:pPr>
        <w:pStyle w:val="TOC3"/>
        <w:tabs>
          <w:tab w:val="left" w:pos="741"/>
        </w:tabs>
        <w:rPr>
          <w:rFonts w:eastAsiaTheme="minorEastAsia" w:cstheme="minorBidi"/>
          <w:noProof/>
          <w:sz w:val="24"/>
          <w:szCs w:val="24"/>
          <w:lang w:eastAsia="ja-JP"/>
        </w:rPr>
      </w:pPr>
      <w:r>
        <w:rPr>
          <w:noProof/>
        </w:rPr>
        <w:t>7.2.2.</w:t>
      </w:r>
      <w:r>
        <w:rPr>
          <w:rFonts w:eastAsiaTheme="minorEastAsia" w:cstheme="minorBidi"/>
          <w:noProof/>
          <w:sz w:val="24"/>
          <w:szCs w:val="24"/>
          <w:lang w:eastAsia="ja-JP"/>
        </w:rPr>
        <w:tab/>
      </w:r>
      <w:r>
        <w:rPr>
          <w:noProof/>
        </w:rPr>
        <w:t>&lt;Package&gt; Reference Metamodel</w:t>
      </w:r>
      <w:r>
        <w:rPr>
          <w:noProof/>
        </w:rPr>
        <w:tab/>
      </w:r>
      <w:r>
        <w:rPr>
          <w:noProof/>
        </w:rPr>
        <w:fldChar w:fldCharType="begin"/>
      </w:r>
      <w:r>
        <w:rPr>
          <w:noProof/>
        </w:rPr>
        <w:instrText xml:space="preserve"> PAGEREF _Toc277237915 \h </w:instrText>
      </w:r>
      <w:r>
        <w:rPr>
          <w:noProof/>
        </w:rPr>
      </w:r>
      <w:r>
        <w:rPr>
          <w:noProof/>
        </w:rPr>
        <w:fldChar w:fldCharType="separate"/>
      </w:r>
      <w:r>
        <w:rPr>
          <w:noProof/>
        </w:rPr>
        <w:t>47</w:t>
      </w:r>
      <w:r>
        <w:rPr>
          <w:noProof/>
        </w:rPr>
        <w:fldChar w:fldCharType="end"/>
      </w:r>
    </w:p>
    <w:p w14:paraId="6BEE9610"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7.2.2.1.</w:t>
      </w:r>
      <w:r>
        <w:rPr>
          <w:rFonts w:eastAsiaTheme="minorEastAsia" w:cstheme="minorBidi"/>
          <w:noProof/>
          <w:sz w:val="24"/>
          <w:szCs w:val="24"/>
          <w:lang w:eastAsia="ja-JP"/>
        </w:rPr>
        <w:tab/>
      </w:r>
      <w:r>
        <w:rPr>
          <w:noProof/>
        </w:rPr>
        <w:t>&lt;Class&gt; CollectionProperty</w:t>
      </w:r>
      <w:r>
        <w:rPr>
          <w:noProof/>
        </w:rPr>
        <w:tab/>
      </w:r>
      <w:r>
        <w:rPr>
          <w:noProof/>
        </w:rPr>
        <w:fldChar w:fldCharType="begin"/>
      </w:r>
      <w:r>
        <w:rPr>
          <w:noProof/>
        </w:rPr>
        <w:instrText xml:space="preserve"> PAGEREF _Toc277237916 \h </w:instrText>
      </w:r>
      <w:r>
        <w:rPr>
          <w:noProof/>
        </w:rPr>
      </w:r>
      <w:r>
        <w:rPr>
          <w:noProof/>
        </w:rPr>
        <w:fldChar w:fldCharType="separate"/>
      </w:r>
      <w:r>
        <w:rPr>
          <w:noProof/>
        </w:rPr>
        <w:t>47</w:t>
      </w:r>
      <w:r>
        <w:rPr>
          <w:noProof/>
        </w:rPr>
        <w:fldChar w:fldCharType="end"/>
      </w:r>
    </w:p>
    <w:p w14:paraId="3AFFD70E"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7.2.2.2.</w:t>
      </w:r>
      <w:r>
        <w:rPr>
          <w:rFonts w:eastAsiaTheme="minorEastAsia" w:cstheme="minorBidi"/>
          <w:noProof/>
          <w:sz w:val="24"/>
          <w:szCs w:val="24"/>
          <w:lang w:eastAsia="ja-JP"/>
        </w:rPr>
        <w:tab/>
      </w:r>
      <w:r>
        <w:rPr>
          <w:noProof/>
        </w:rPr>
        <w:t>&lt;Class&gt; DataType</w:t>
      </w:r>
      <w:r>
        <w:rPr>
          <w:noProof/>
        </w:rPr>
        <w:tab/>
      </w:r>
      <w:r>
        <w:rPr>
          <w:noProof/>
        </w:rPr>
        <w:fldChar w:fldCharType="begin"/>
      </w:r>
      <w:r>
        <w:rPr>
          <w:noProof/>
        </w:rPr>
        <w:instrText xml:space="preserve"> PAGEREF _Toc277237917 \h </w:instrText>
      </w:r>
      <w:r>
        <w:rPr>
          <w:noProof/>
        </w:rPr>
      </w:r>
      <w:r>
        <w:rPr>
          <w:noProof/>
        </w:rPr>
        <w:fldChar w:fldCharType="separate"/>
      </w:r>
      <w:r>
        <w:rPr>
          <w:noProof/>
        </w:rPr>
        <w:t>48</w:t>
      </w:r>
      <w:r>
        <w:rPr>
          <w:noProof/>
        </w:rPr>
        <w:fldChar w:fldCharType="end"/>
      </w:r>
    </w:p>
    <w:p w14:paraId="03E9F5A7"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7.2.2.3.</w:t>
      </w:r>
      <w:r>
        <w:rPr>
          <w:rFonts w:eastAsiaTheme="minorEastAsia" w:cstheme="minorBidi"/>
          <w:noProof/>
          <w:sz w:val="24"/>
          <w:szCs w:val="24"/>
          <w:lang w:eastAsia="ja-JP"/>
        </w:rPr>
        <w:tab/>
      </w:r>
      <w:r>
        <w:rPr>
          <w:noProof/>
        </w:rPr>
        <w:t>&lt;Class&gt; Enumeration</w:t>
      </w:r>
      <w:r>
        <w:rPr>
          <w:noProof/>
        </w:rPr>
        <w:tab/>
      </w:r>
      <w:r>
        <w:rPr>
          <w:noProof/>
        </w:rPr>
        <w:fldChar w:fldCharType="begin"/>
      </w:r>
      <w:r>
        <w:rPr>
          <w:noProof/>
        </w:rPr>
        <w:instrText xml:space="preserve"> PAGEREF _Toc277237918 \h </w:instrText>
      </w:r>
      <w:r>
        <w:rPr>
          <w:noProof/>
        </w:rPr>
      </w:r>
      <w:r>
        <w:rPr>
          <w:noProof/>
        </w:rPr>
        <w:fldChar w:fldCharType="separate"/>
      </w:r>
      <w:r>
        <w:rPr>
          <w:noProof/>
        </w:rPr>
        <w:t>48</w:t>
      </w:r>
      <w:r>
        <w:rPr>
          <w:noProof/>
        </w:rPr>
        <w:fldChar w:fldCharType="end"/>
      </w:r>
    </w:p>
    <w:p w14:paraId="4181B8AC"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7.2.2.4.</w:t>
      </w:r>
      <w:r>
        <w:rPr>
          <w:rFonts w:eastAsiaTheme="minorEastAsia" w:cstheme="minorBidi"/>
          <w:noProof/>
          <w:sz w:val="24"/>
          <w:szCs w:val="24"/>
          <w:lang w:eastAsia="ja-JP"/>
        </w:rPr>
        <w:tab/>
      </w:r>
      <w:r>
        <w:rPr>
          <w:noProof/>
        </w:rPr>
        <w:t>&lt;Class&gt; Property</w:t>
      </w:r>
      <w:r>
        <w:rPr>
          <w:noProof/>
        </w:rPr>
        <w:tab/>
      </w:r>
      <w:r>
        <w:rPr>
          <w:noProof/>
        </w:rPr>
        <w:fldChar w:fldCharType="begin"/>
      </w:r>
      <w:r>
        <w:rPr>
          <w:noProof/>
        </w:rPr>
        <w:instrText xml:space="preserve"> PAGEREF _Toc277237919 \h </w:instrText>
      </w:r>
      <w:r>
        <w:rPr>
          <w:noProof/>
        </w:rPr>
      </w:r>
      <w:r>
        <w:rPr>
          <w:noProof/>
        </w:rPr>
        <w:fldChar w:fldCharType="separate"/>
      </w:r>
      <w:r>
        <w:rPr>
          <w:noProof/>
        </w:rPr>
        <w:t>49</w:t>
      </w:r>
      <w:r>
        <w:rPr>
          <w:noProof/>
        </w:rPr>
        <w:fldChar w:fldCharType="end"/>
      </w:r>
    </w:p>
    <w:p w14:paraId="28967062"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7.2.2.5.</w:t>
      </w:r>
      <w:r>
        <w:rPr>
          <w:rFonts w:eastAsiaTheme="minorEastAsia" w:cstheme="minorBidi"/>
          <w:noProof/>
          <w:sz w:val="24"/>
          <w:szCs w:val="24"/>
          <w:lang w:eastAsia="ja-JP"/>
        </w:rPr>
        <w:tab/>
      </w:r>
      <w:r>
        <w:rPr>
          <w:noProof/>
        </w:rPr>
        <w:t>&lt;Class&gt; SingularProperty</w:t>
      </w:r>
      <w:r>
        <w:rPr>
          <w:noProof/>
        </w:rPr>
        <w:tab/>
      </w:r>
      <w:r>
        <w:rPr>
          <w:noProof/>
        </w:rPr>
        <w:fldChar w:fldCharType="begin"/>
      </w:r>
      <w:r>
        <w:rPr>
          <w:noProof/>
        </w:rPr>
        <w:instrText xml:space="preserve"> PAGEREF _Toc277237920 \h </w:instrText>
      </w:r>
      <w:r>
        <w:rPr>
          <w:noProof/>
        </w:rPr>
      </w:r>
      <w:r>
        <w:rPr>
          <w:noProof/>
        </w:rPr>
        <w:fldChar w:fldCharType="separate"/>
      </w:r>
      <w:r>
        <w:rPr>
          <w:noProof/>
        </w:rPr>
        <w:t>50</w:t>
      </w:r>
      <w:r>
        <w:rPr>
          <w:noProof/>
        </w:rPr>
        <w:fldChar w:fldCharType="end"/>
      </w:r>
    </w:p>
    <w:p w14:paraId="2E622789" w14:textId="77777777" w:rsidR="00CF20F6" w:rsidRDefault="00CF20F6">
      <w:pPr>
        <w:pStyle w:val="TOC3"/>
        <w:tabs>
          <w:tab w:val="left" w:pos="741"/>
        </w:tabs>
        <w:rPr>
          <w:rFonts w:eastAsiaTheme="minorEastAsia" w:cstheme="minorBidi"/>
          <w:noProof/>
          <w:sz w:val="24"/>
          <w:szCs w:val="24"/>
          <w:lang w:eastAsia="ja-JP"/>
        </w:rPr>
      </w:pPr>
      <w:r>
        <w:rPr>
          <w:noProof/>
        </w:rPr>
        <w:t>7.2.3.</w:t>
      </w:r>
      <w:r>
        <w:rPr>
          <w:rFonts w:eastAsiaTheme="minorEastAsia" w:cstheme="minorBidi"/>
          <w:noProof/>
          <w:sz w:val="24"/>
          <w:szCs w:val="24"/>
          <w:lang w:eastAsia="ja-JP"/>
        </w:rPr>
        <w:tab/>
      </w:r>
      <w:r>
        <w:rPr>
          <w:noProof/>
        </w:rPr>
        <w:t>&lt;Package&gt; Attribute Constraint References</w:t>
      </w:r>
      <w:r>
        <w:rPr>
          <w:noProof/>
        </w:rPr>
        <w:tab/>
      </w:r>
      <w:r>
        <w:rPr>
          <w:noProof/>
        </w:rPr>
        <w:fldChar w:fldCharType="begin"/>
      </w:r>
      <w:r>
        <w:rPr>
          <w:noProof/>
        </w:rPr>
        <w:instrText xml:space="preserve"> PAGEREF _Toc277237921 \h </w:instrText>
      </w:r>
      <w:r>
        <w:rPr>
          <w:noProof/>
        </w:rPr>
      </w:r>
      <w:r>
        <w:rPr>
          <w:noProof/>
        </w:rPr>
        <w:fldChar w:fldCharType="separate"/>
      </w:r>
      <w:r>
        <w:rPr>
          <w:noProof/>
        </w:rPr>
        <w:t>50</w:t>
      </w:r>
      <w:r>
        <w:rPr>
          <w:noProof/>
        </w:rPr>
        <w:fldChar w:fldCharType="end"/>
      </w:r>
    </w:p>
    <w:p w14:paraId="069374A3"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7.2.3.1.</w:t>
      </w:r>
      <w:r>
        <w:rPr>
          <w:rFonts w:eastAsiaTheme="minorEastAsia" w:cstheme="minorBidi"/>
          <w:noProof/>
          <w:sz w:val="24"/>
          <w:szCs w:val="24"/>
          <w:lang w:eastAsia="ja-JP"/>
        </w:rPr>
        <w:tab/>
      </w:r>
      <w:r>
        <w:rPr>
          <w:noProof/>
        </w:rPr>
        <w:t>&lt;Class&gt; AttributeCollectionConstraint</w:t>
      </w:r>
      <w:r>
        <w:rPr>
          <w:noProof/>
        </w:rPr>
        <w:tab/>
      </w:r>
      <w:r>
        <w:rPr>
          <w:noProof/>
        </w:rPr>
        <w:fldChar w:fldCharType="begin"/>
      </w:r>
      <w:r>
        <w:rPr>
          <w:noProof/>
        </w:rPr>
        <w:instrText xml:space="preserve"> PAGEREF _Toc277237922 \h </w:instrText>
      </w:r>
      <w:r>
        <w:rPr>
          <w:noProof/>
        </w:rPr>
      </w:r>
      <w:r>
        <w:rPr>
          <w:noProof/>
        </w:rPr>
        <w:fldChar w:fldCharType="separate"/>
      </w:r>
      <w:r>
        <w:rPr>
          <w:noProof/>
        </w:rPr>
        <w:t>51</w:t>
      </w:r>
      <w:r>
        <w:rPr>
          <w:noProof/>
        </w:rPr>
        <w:fldChar w:fldCharType="end"/>
      </w:r>
    </w:p>
    <w:p w14:paraId="61EE37BA"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7.2.3.2.</w:t>
      </w:r>
      <w:r>
        <w:rPr>
          <w:rFonts w:eastAsiaTheme="minorEastAsia" w:cstheme="minorBidi"/>
          <w:noProof/>
          <w:sz w:val="24"/>
          <w:szCs w:val="24"/>
          <w:lang w:eastAsia="ja-JP"/>
        </w:rPr>
        <w:tab/>
      </w:r>
      <w:r>
        <w:rPr>
          <w:noProof/>
        </w:rPr>
        <w:t>&lt;Class&gt; AttributeConstraint</w:t>
      </w:r>
      <w:r>
        <w:rPr>
          <w:noProof/>
        </w:rPr>
        <w:tab/>
      </w:r>
      <w:r>
        <w:rPr>
          <w:noProof/>
        </w:rPr>
        <w:fldChar w:fldCharType="begin"/>
      </w:r>
      <w:r>
        <w:rPr>
          <w:noProof/>
        </w:rPr>
        <w:instrText xml:space="preserve"> PAGEREF _Toc277237923 \h </w:instrText>
      </w:r>
      <w:r>
        <w:rPr>
          <w:noProof/>
        </w:rPr>
      </w:r>
      <w:r>
        <w:rPr>
          <w:noProof/>
        </w:rPr>
        <w:fldChar w:fldCharType="separate"/>
      </w:r>
      <w:r>
        <w:rPr>
          <w:noProof/>
        </w:rPr>
        <w:t>52</w:t>
      </w:r>
      <w:r>
        <w:rPr>
          <w:noProof/>
        </w:rPr>
        <w:fldChar w:fldCharType="end"/>
      </w:r>
    </w:p>
    <w:p w14:paraId="0ADCC259"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7.2.3.3.</w:t>
      </w:r>
      <w:r>
        <w:rPr>
          <w:rFonts w:eastAsiaTheme="minorEastAsia" w:cstheme="minorBidi"/>
          <w:noProof/>
          <w:sz w:val="24"/>
          <w:szCs w:val="24"/>
          <w:lang w:eastAsia="ja-JP"/>
        </w:rPr>
        <w:tab/>
      </w:r>
      <w:r>
        <w:rPr>
          <w:noProof/>
        </w:rPr>
        <w:t>&lt;Class&gt; SingularAttributeConstraint</w:t>
      </w:r>
      <w:r>
        <w:rPr>
          <w:noProof/>
        </w:rPr>
        <w:tab/>
      </w:r>
      <w:r>
        <w:rPr>
          <w:noProof/>
        </w:rPr>
        <w:fldChar w:fldCharType="begin"/>
      </w:r>
      <w:r>
        <w:rPr>
          <w:noProof/>
        </w:rPr>
        <w:instrText xml:space="preserve"> PAGEREF _Toc277237924 \h </w:instrText>
      </w:r>
      <w:r>
        <w:rPr>
          <w:noProof/>
        </w:rPr>
      </w:r>
      <w:r>
        <w:rPr>
          <w:noProof/>
        </w:rPr>
        <w:fldChar w:fldCharType="separate"/>
      </w:r>
      <w:r>
        <w:rPr>
          <w:noProof/>
        </w:rPr>
        <w:t>54</w:t>
      </w:r>
      <w:r>
        <w:rPr>
          <w:noProof/>
        </w:rPr>
        <w:fldChar w:fldCharType="end"/>
      </w:r>
    </w:p>
    <w:p w14:paraId="521899C3"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7.2.3.4.</w:t>
      </w:r>
      <w:r>
        <w:rPr>
          <w:rFonts w:eastAsiaTheme="minorEastAsia" w:cstheme="minorBidi"/>
          <w:noProof/>
          <w:sz w:val="24"/>
          <w:szCs w:val="24"/>
          <w:lang w:eastAsia="ja-JP"/>
        </w:rPr>
        <w:tab/>
      </w:r>
      <w:r>
        <w:rPr>
          <w:noProof/>
        </w:rPr>
        <w:t>&lt;Enumeration&gt; AttributeExistence</w:t>
      </w:r>
      <w:r>
        <w:rPr>
          <w:noProof/>
        </w:rPr>
        <w:tab/>
      </w:r>
      <w:r>
        <w:rPr>
          <w:noProof/>
        </w:rPr>
        <w:fldChar w:fldCharType="begin"/>
      </w:r>
      <w:r>
        <w:rPr>
          <w:noProof/>
        </w:rPr>
        <w:instrText xml:space="preserve"> PAGEREF _Toc277237925 \h </w:instrText>
      </w:r>
      <w:r>
        <w:rPr>
          <w:noProof/>
        </w:rPr>
      </w:r>
      <w:r>
        <w:rPr>
          <w:noProof/>
        </w:rPr>
        <w:fldChar w:fldCharType="separate"/>
      </w:r>
      <w:r>
        <w:rPr>
          <w:noProof/>
        </w:rPr>
        <w:t>55</w:t>
      </w:r>
      <w:r>
        <w:rPr>
          <w:noProof/>
        </w:rPr>
        <w:fldChar w:fldCharType="end"/>
      </w:r>
    </w:p>
    <w:p w14:paraId="14CFA7FB"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7.2.3.5.</w:t>
      </w:r>
      <w:r>
        <w:rPr>
          <w:rFonts w:eastAsiaTheme="minorEastAsia" w:cstheme="minorBidi"/>
          <w:noProof/>
          <w:sz w:val="24"/>
          <w:szCs w:val="24"/>
          <w:lang w:eastAsia="ja-JP"/>
        </w:rPr>
        <w:tab/>
      </w:r>
      <w:r>
        <w:rPr>
          <w:noProof/>
        </w:rPr>
        <w:t>&lt;Enumeration&gt; CollectionType</w:t>
      </w:r>
      <w:r>
        <w:rPr>
          <w:noProof/>
        </w:rPr>
        <w:tab/>
      </w:r>
      <w:r>
        <w:rPr>
          <w:noProof/>
        </w:rPr>
        <w:fldChar w:fldCharType="begin"/>
      </w:r>
      <w:r>
        <w:rPr>
          <w:noProof/>
        </w:rPr>
        <w:instrText xml:space="preserve"> PAGEREF _Toc277237926 \h </w:instrText>
      </w:r>
      <w:r>
        <w:rPr>
          <w:noProof/>
        </w:rPr>
      </w:r>
      <w:r>
        <w:rPr>
          <w:noProof/>
        </w:rPr>
        <w:fldChar w:fldCharType="separate"/>
      </w:r>
      <w:r>
        <w:rPr>
          <w:noProof/>
        </w:rPr>
        <w:t>55</w:t>
      </w:r>
      <w:r>
        <w:rPr>
          <w:noProof/>
        </w:rPr>
        <w:fldChar w:fldCharType="end"/>
      </w:r>
    </w:p>
    <w:p w14:paraId="7D6C0F5D" w14:textId="77777777" w:rsidR="00CF20F6" w:rsidRDefault="00CF20F6">
      <w:pPr>
        <w:pStyle w:val="TOC3"/>
        <w:tabs>
          <w:tab w:val="left" w:pos="741"/>
        </w:tabs>
        <w:rPr>
          <w:rFonts w:eastAsiaTheme="minorEastAsia" w:cstheme="minorBidi"/>
          <w:noProof/>
          <w:sz w:val="24"/>
          <w:szCs w:val="24"/>
          <w:lang w:eastAsia="ja-JP"/>
        </w:rPr>
      </w:pPr>
      <w:r>
        <w:rPr>
          <w:noProof/>
        </w:rPr>
        <w:t>7.2.4.</w:t>
      </w:r>
      <w:r>
        <w:rPr>
          <w:rFonts w:eastAsiaTheme="minorEastAsia" w:cstheme="minorBidi"/>
          <w:noProof/>
          <w:sz w:val="24"/>
          <w:szCs w:val="24"/>
          <w:lang w:eastAsia="ja-JP"/>
        </w:rPr>
        <w:tab/>
      </w:r>
      <w:r>
        <w:rPr>
          <w:noProof/>
        </w:rPr>
        <w:t>&lt;Package&gt; Object Constraint References</w:t>
      </w:r>
      <w:r>
        <w:rPr>
          <w:noProof/>
        </w:rPr>
        <w:tab/>
      </w:r>
      <w:r>
        <w:rPr>
          <w:noProof/>
        </w:rPr>
        <w:fldChar w:fldCharType="begin"/>
      </w:r>
      <w:r>
        <w:rPr>
          <w:noProof/>
        </w:rPr>
        <w:instrText xml:space="preserve"> PAGEREF _Toc277237927 \h </w:instrText>
      </w:r>
      <w:r>
        <w:rPr>
          <w:noProof/>
        </w:rPr>
      </w:r>
      <w:r>
        <w:rPr>
          <w:noProof/>
        </w:rPr>
        <w:fldChar w:fldCharType="separate"/>
      </w:r>
      <w:r>
        <w:rPr>
          <w:noProof/>
        </w:rPr>
        <w:t>56</w:t>
      </w:r>
      <w:r>
        <w:rPr>
          <w:noProof/>
        </w:rPr>
        <w:fldChar w:fldCharType="end"/>
      </w:r>
    </w:p>
    <w:p w14:paraId="3596520E"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7.2.4.1.</w:t>
      </w:r>
      <w:r>
        <w:rPr>
          <w:rFonts w:eastAsiaTheme="minorEastAsia" w:cstheme="minorBidi"/>
          <w:noProof/>
          <w:sz w:val="24"/>
          <w:szCs w:val="24"/>
          <w:lang w:eastAsia="ja-JP"/>
        </w:rPr>
        <w:tab/>
      </w:r>
      <w:r>
        <w:rPr>
          <w:noProof/>
        </w:rPr>
        <w:t>&lt;Class&gt; EnumerationConstraint</w:t>
      </w:r>
      <w:r>
        <w:rPr>
          <w:noProof/>
        </w:rPr>
        <w:tab/>
      </w:r>
      <w:r>
        <w:rPr>
          <w:noProof/>
        </w:rPr>
        <w:fldChar w:fldCharType="begin"/>
      </w:r>
      <w:r>
        <w:rPr>
          <w:noProof/>
        </w:rPr>
        <w:instrText xml:space="preserve"> PAGEREF _Toc277237928 \h </w:instrText>
      </w:r>
      <w:r>
        <w:rPr>
          <w:noProof/>
        </w:rPr>
      </w:r>
      <w:r>
        <w:rPr>
          <w:noProof/>
        </w:rPr>
        <w:fldChar w:fldCharType="separate"/>
      </w:r>
      <w:r>
        <w:rPr>
          <w:noProof/>
        </w:rPr>
        <w:t>57</w:t>
      </w:r>
      <w:r>
        <w:rPr>
          <w:noProof/>
        </w:rPr>
        <w:fldChar w:fldCharType="end"/>
      </w:r>
    </w:p>
    <w:p w14:paraId="62D6B2E2"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7.2.4.2.</w:t>
      </w:r>
      <w:r>
        <w:rPr>
          <w:rFonts w:eastAsiaTheme="minorEastAsia" w:cstheme="minorBidi"/>
          <w:noProof/>
          <w:sz w:val="24"/>
          <w:szCs w:val="24"/>
          <w:lang w:eastAsia="ja-JP"/>
        </w:rPr>
        <w:tab/>
      </w:r>
      <w:r>
        <w:rPr>
          <w:noProof/>
        </w:rPr>
        <w:t>&lt;Class&gt; NamedObjectConstraint</w:t>
      </w:r>
      <w:r>
        <w:rPr>
          <w:noProof/>
        </w:rPr>
        <w:tab/>
      </w:r>
      <w:r>
        <w:rPr>
          <w:noProof/>
        </w:rPr>
        <w:fldChar w:fldCharType="begin"/>
      </w:r>
      <w:r>
        <w:rPr>
          <w:noProof/>
        </w:rPr>
        <w:instrText xml:space="preserve"> PAGEREF _Toc277237929 \h </w:instrText>
      </w:r>
      <w:r>
        <w:rPr>
          <w:noProof/>
        </w:rPr>
      </w:r>
      <w:r>
        <w:rPr>
          <w:noProof/>
        </w:rPr>
        <w:fldChar w:fldCharType="separate"/>
      </w:r>
      <w:r>
        <w:rPr>
          <w:noProof/>
        </w:rPr>
        <w:t>58</w:t>
      </w:r>
      <w:r>
        <w:rPr>
          <w:noProof/>
        </w:rPr>
        <w:fldChar w:fldCharType="end"/>
      </w:r>
    </w:p>
    <w:p w14:paraId="61997319"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7.2.4.3.</w:t>
      </w:r>
      <w:r>
        <w:rPr>
          <w:rFonts w:eastAsiaTheme="minorEastAsia" w:cstheme="minorBidi"/>
          <w:noProof/>
          <w:sz w:val="24"/>
          <w:szCs w:val="24"/>
          <w:lang w:eastAsia="ja-JP"/>
        </w:rPr>
        <w:tab/>
      </w:r>
      <w:r>
        <w:rPr>
          <w:noProof/>
        </w:rPr>
        <w:t>&lt;Class&gt; PrimitiveObjectConstraint</w:t>
      </w:r>
      <w:r>
        <w:rPr>
          <w:noProof/>
        </w:rPr>
        <w:tab/>
      </w:r>
      <w:r>
        <w:rPr>
          <w:noProof/>
        </w:rPr>
        <w:fldChar w:fldCharType="begin"/>
      </w:r>
      <w:r>
        <w:rPr>
          <w:noProof/>
        </w:rPr>
        <w:instrText xml:space="preserve"> PAGEREF _Toc277237930 \h </w:instrText>
      </w:r>
      <w:r>
        <w:rPr>
          <w:noProof/>
        </w:rPr>
      </w:r>
      <w:r>
        <w:rPr>
          <w:noProof/>
        </w:rPr>
        <w:fldChar w:fldCharType="separate"/>
      </w:r>
      <w:r>
        <w:rPr>
          <w:noProof/>
        </w:rPr>
        <w:t>58</w:t>
      </w:r>
      <w:r>
        <w:rPr>
          <w:noProof/>
        </w:rPr>
        <w:fldChar w:fldCharType="end"/>
      </w:r>
    </w:p>
    <w:p w14:paraId="56E16E9B" w14:textId="77777777" w:rsidR="00CF20F6" w:rsidRDefault="00CF20F6">
      <w:pPr>
        <w:pStyle w:val="TOC3"/>
        <w:tabs>
          <w:tab w:val="left" w:pos="741"/>
        </w:tabs>
        <w:rPr>
          <w:rFonts w:eastAsiaTheme="minorEastAsia" w:cstheme="minorBidi"/>
          <w:noProof/>
          <w:sz w:val="24"/>
          <w:szCs w:val="24"/>
          <w:lang w:eastAsia="ja-JP"/>
        </w:rPr>
      </w:pPr>
      <w:r>
        <w:rPr>
          <w:noProof/>
        </w:rPr>
        <w:t>7.2.5.</w:t>
      </w:r>
      <w:r>
        <w:rPr>
          <w:rFonts w:eastAsiaTheme="minorEastAsia" w:cstheme="minorBidi"/>
          <w:noProof/>
          <w:sz w:val="24"/>
          <w:szCs w:val="24"/>
          <w:lang w:eastAsia="ja-JP"/>
        </w:rPr>
        <w:tab/>
      </w:r>
      <w:r>
        <w:rPr>
          <w:noProof/>
        </w:rPr>
        <w:t>&lt;Package&gt; Template Metamodel</w:t>
      </w:r>
      <w:r>
        <w:rPr>
          <w:noProof/>
        </w:rPr>
        <w:tab/>
      </w:r>
      <w:r>
        <w:rPr>
          <w:noProof/>
        </w:rPr>
        <w:fldChar w:fldCharType="begin"/>
      </w:r>
      <w:r>
        <w:rPr>
          <w:noProof/>
        </w:rPr>
        <w:instrText xml:space="preserve"> PAGEREF _Toc277237931 \h </w:instrText>
      </w:r>
      <w:r>
        <w:rPr>
          <w:noProof/>
        </w:rPr>
      </w:r>
      <w:r>
        <w:rPr>
          <w:noProof/>
        </w:rPr>
        <w:fldChar w:fldCharType="separate"/>
      </w:r>
      <w:r>
        <w:rPr>
          <w:noProof/>
        </w:rPr>
        <w:t>60</w:t>
      </w:r>
      <w:r>
        <w:rPr>
          <w:noProof/>
        </w:rPr>
        <w:fldChar w:fldCharType="end"/>
      </w:r>
    </w:p>
    <w:p w14:paraId="215D190F"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7.2.5.1.</w:t>
      </w:r>
      <w:r>
        <w:rPr>
          <w:rFonts w:eastAsiaTheme="minorEastAsia" w:cstheme="minorBidi"/>
          <w:noProof/>
          <w:sz w:val="24"/>
          <w:szCs w:val="24"/>
          <w:lang w:eastAsia="ja-JP"/>
        </w:rPr>
        <w:tab/>
      </w:r>
      <w:r>
        <w:rPr>
          <w:noProof/>
        </w:rPr>
        <w:t>&lt;Class&gt; ClassifierTemplateParameter</w:t>
      </w:r>
      <w:r>
        <w:rPr>
          <w:noProof/>
        </w:rPr>
        <w:tab/>
      </w:r>
      <w:r>
        <w:rPr>
          <w:noProof/>
        </w:rPr>
        <w:fldChar w:fldCharType="begin"/>
      </w:r>
      <w:r>
        <w:rPr>
          <w:noProof/>
        </w:rPr>
        <w:instrText xml:space="preserve"> PAGEREF _Toc277237932 \h </w:instrText>
      </w:r>
      <w:r>
        <w:rPr>
          <w:noProof/>
        </w:rPr>
      </w:r>
      <w:r>
        <w:rPr>
          <w:noProof/>
        </w:rPr>
        <w:fldChar w:fldCharType="separate"/>
      </w:r>
      <w:r>
        <w:rPr>
          <w:noProof/>
        </w:rPr>
        <w:t>60</w:t>
      </w:r>
      <w:r>
        <w:rPr>
          <w:noProof/>
        </w:rPr>
        <w:fldChar w:fldCharType="end"/>
      </w:r>
    </w:p>
    <w:p w14:paraId="0B972BBF"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7.2.5.2.</w:t>
      </w:r>
      <w:r>
        <w:rPr>
          <w:rFonts w:eastAsiaTheme="minorEastAsia" w:cstheme="minorBidi"/>
          <w:noProof/>
          <w:sz w:val="24"/>
          <w:szCs w:val="24"/>
          <w:lang w:eastAsia="ja-JP"/>
        </w:rPr>
        <w:tab/>
      </w:r>
      <w:r>
        <w:rPr>
          <w:noProof/>
        </w:rPr>
        <w:t>&lt;Class&gt; RedefinableTemplateSignature</w:t>
      </w:r>
      <w:r>
        <w:rPr>
          <w:noProof/>
        </w:rPr>
        <w:tab/>
      </w:r>
      <w:r>
        <w:rPr>
          <w:noProof/>
        </w:rPr>
        <w:fldChar w:fldCharType="begin"/>
      </w:r>
      <w:r>
        <w:rPr>
          <w:noProof/>
        </w:rPr>
        <w:instrText xml:space="preserve"> PAGEREF _Toc277237933 \h </w:instrText>
      </w:r>
      <w:r>
        <w:rPr>
          <w:noProof/>
        </w:rPr>
      </w:r>
      <w:r>
        <w:rPr>
          <w:noProof/>
        </w:rPr>
        <w:fldChar w:fldCharType="separate"/>
      </w:r>
      <w:r>
        <w:rPr>
          <w:noProof/>
        </w:rPr>
        <w:t>61</w:t>
      </w:r>
      <w:r>
        <w:rPr>
          <w:noProof/>
        </w:rPr>
        <w:fldChar w:fldCharType="end"/>
      </w:r>
    </w:p>
    <w:p w14:paraId="4175E2F4"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7.2.5.3.</w:t>
      </w:r>
      <w:r>
        <w:rPr>
          <w:rFonts w:eastAsiaTheme="minorEastAsia" w:cstheme="minorBidi"/>
          <w:noProof/>
          <w:sz w:val="24"/>
          <w:szCs w:val="24"/>
          <w:lang w:eastAsia="ja-JP"/>
        </w:rPr>
        <w:tab/>
      </w:r>
      <w:r>
        <w:rPr>
          <w:noProof/>
        </w:rPr>
        <w:t>&lt;Class&gt; TemplateBinding</w:t>
      </w:r>
      <w:r>
        <w:rPr>
          <w:noProof/>
        </w:rPr>
        <w:tab/>
      </w:r>
      <w:r>
        <w:rPr>
          <w:noProof/>
        </w:rPr>
        <w:fldChar w:fldCharType="begin"/>
      </w:r>
      <w:r>
        <w:rPr>
          <w:noProof/>
        </w:rPr>
        <w:instrText xml:space="preserve"> PAGEREF _Toc277237934 \h </w:instrText>
      </w:r>
      <w:r>
        <w:rPr>
          <w:noProof/>
        </w:rPr>
      </w:r>
      <w:r>
        <w:rPr>
          <w:noProof/>
        </w:rPr>
        <w:fldChar w:fldCharType="separate"/>
      </w:r>
      <w:r>
        <w:rPr>
          <w:noProof/>
        </w:rPr>
        <w:t>61</w:t>
      </w:r>
      <w:r>
        <w:rPr>
          <w:noProof/>
        </w:rPr>
        <w:fldChar w:fldCharType="end"/>
      </w:r>
    </w:p>
    <w:p w14:paraId="629076B1"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7.2.5.4.</w:t>
      </w:r>
      <w:r>
        <w:rPr>
          <w:rFonts w:eastAsiaTheme="minorEastAsia" w:cstheme="minorBidi"/>
          <w:noProof/>
          <w:sz w:val="24"/>
          <w:szCs w:val="24"/>
          <w:lang w:eastAsia="ja-JP"/>
        </w:rPr>
        <w:tab/>
      </w:r>
      <w:r>
        <w:rPr>
          <w:noProof/>
        </w:rPr>
        <w:t>&lt;Class&gt; TemplateParameterSubstitution</w:t>
      </w:r>
      <w:r>
        <w:rPr>
          <w:noProof/>
        </w:rPr>
        <w:tab/>
      </w:r>
      <w:r>
        <w:rPr>
          <w:noProof/>
        </w:rPr>
        <w:fldChar w:fldCharType="begin"/>
      </w:r>
      <w:r>
        <w:rPr>
          <w:noProof/>
        </w:rPr>
        <w:instrText xml:space="preserve"> PAGEREF _Toc277237935 \h </w:instrText>
      </w:r>
      <w:r>
        <w:rPr>
          <w:noProof/>
        </w:rPr>
      </w:r>
      <w:r>
        <w:rPr>
          <w:noProof/>
        </w:rPr>
        <w:fldChar w:fldCharType="separate"/>
      </w:r>
      <w:r>
        <w:rPr>
          <w:noProof/>
        </w:rPr>
        <w:t>61</w:t>
      </w:r>
      <w:r>
        <w:rPr>
          <w:noProof/>
        </w:rPr>
        <w:fldChar w:fldCharType="end"/>
      </w:r>
    </w:p>
    <w:p w14:paraId="5B264C26" w14:textId="77777777" w:rsidR="00CF20F6" w:rsidRDefault="00CF20F6">
      <w:pPr>
        <w:pStyle w:val="TOC3"/>
        <w:tabs>
          <w:tab w:val="left" w:pos="741"/>
        </w:tabs>
        <w:rPr>
          <w:rFonts w:eastAsiaTheme="minorEastAsia" w:cstheme="minorBidi"/>
          <w:noProof/>
          <w:sz w:val="24"/>
          <w:szCs w:val="24"/>
          <w:lang w:eastAsia="ja-JP"/>
        </w:rPr>
      </w:pPr>
      <w:r>
        <w:rPr>
          <w:noProof/>
        </w:rPr>
        <w:t>7.2.6.</w:t>
      </w:r>
      <w:r>
        <w:rPr>
          <w:rFonts w:eastAsiaTheme="minorEastAsia" w:cstheme="minorBidi"/>
          <w:noProof/>
          <w:sz w:val="24"/>
          <w:szCs w:val="24"/>
          <w:lang w:eastAsia="ja-JP"/>
        </w:rPr>
        <w:tab/>
      </w:r>
      <w:r>
        <w:rPr>
          <w:noProof/>
        </w:rPr>
        <w:t>&lt;Package&gt; Instance Metamodel</w:t>
      </w:r>
      <w:r>
        <w:rPr>
          <w:noProof/>
        </w:rPr>
        <w:tab/>
      </w:r>
      <w:r>
        <w:rPr>
          <w:noProof/>
        </w:rPr>
        <w:fldChar w:fldCharType="begin"/>
      </w:r>
      <w:r>
        <w:rPr>
          <w:noProof/>
        </w:rPr>
        <w:instrText xml:space="preserve"> PAGEREF _Toc277237936 \h </w:instrText>
      </w:r>
      <w:r>
        <w:rPr>
          <w:noProof/>
        </w:rPr>
      </w:r>
      <w:r>
        <w:rPr>
          <w:noProof/>
        </w:rPr>
        <w:fldChar w:fldCharType="separate"/>
      </w:r>
      <w:r>
        <w:rPr>
          <w:noProof/>
        </w:rPr>
        <w:t>62</w:t>
      </w:r>
      <w:r>
        <w:rPr>
          <w:noProof/>
        </w:rPr>
        <w:fldChar w:fldCharType="end"/>
      </w:r>
    </w:p>
    <w:p w14:paraId="67444490"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7.2.6.1.</w:t>
      </w:r>
      <w:r>
        <w:rPr>
          <w:rFonts w:eastAsiaTheme="minorEastAsia" w:cstheme="minorBidi"/>
          <w:noProof/>
          <w:sz w:val="24"/>
          <w:szCs w:val="24"/>
          <w:lang w:eastAsia="ja-JP"/>
        </w:rPr>
        <w:tab/>
      </w:r>
      <w:r>
        <w:rPr>
          <w:noProof/>
        </w:rPr>
        <w:t>&lt;Class&gt; InstanceSpecification</w:t>
      </w:r>
      <w:r>
        <w:rPr>
          <w:noProof/>
        </w:rPr>
        <w:tab/>
      </w:r>
      <w:r>
        <w:rPr>
          <w:noProof/>
        </w:rPr>
        <w:fldChar w:fldCharType="begin"/>
      </w:r>
      <w:r>
        <w:rPr>
          <w:noProof/>
        </w:rPr>
        <w:instrText xml:space="preserve"> PAGEREF _Toc277237937 \h </w:instrText>
      </w:r>
      <w:r>
        <w:rPr>
          <w:noProof/>
        </w:rPr>
      </w:r>
      <w:r>
        <w:rPr>
          <w:noProof/>
        </w:rPr>
        <w:fldChar w:fldCharType="separate"/>
      </w:r>
      <w:r>
        <w:rPr>
          <w:noProof/>
        </w:rPr>
        <w:t>63</w:t>
      </w:r>
      <w:r>
        <w:rPr>
          <w:noProof/>
        </w:rPr>
        <w:fldChar w:fldCharType="end"/>
      </w:r>
    </w:p>
    <w:p w14:paraId="410744B2"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7.2.6.2.</w:t>
      </w:r>
      <w:r>
        <w:rPr>
          <w:rFonts w:eastAsiaTheme="minorEastAsia" w:cstheme="minorBidi"/>
          <w:noProof/>
          <w:sz w:val="24"/>
          <w:szCs w:val="24"/>
          <w:lang w:eastAsia="ja-JP"/>
        </w:rPr>
        <w:tab/>
      </w:r>
      <w:r>
        <w:rPr>
          <w:noProof/>
        </w:rPr>
        <w:t>&lt;Class&gt; PrimitiveType</w:t>
      </w:r>
      <w:r>
        <w:rPr>
          <w:noProof/>
        </w:rPr>
        <w:tab/>
      </w:r>
      <w:r>
        <w:rPr>
          <w:noProof/>
        </w:rPr>
        <w:fldChar w:fldCharType="begin"/>
      </w:r>
      <w:r>
        <w:rPr>
          <w:noProof/>
        </w:rPr>
        <w:instrText xml:space="preserve"> PAGEREF _Toc277237938 \h </w:instrText>
      </w:r>
      <w:r>
        <w:rPr>
          <w:noProof/>
        </w:rPr>
      </w:r>
      <w:r>
        <w:rPr>
          <w:noProof/>
        </w:rPr>
        <w:fldChar w:fldCharType="separate"/>
      </w:r>
      <w:r>
        <w:rPr>
          <w:noProof/>
        </w:rPr>
        <w:t>64</w:t>
      </w:r>
      <w:r>
        <w:rPr>
          <w:noProof/>
        </w:rPr>
        <w:fldChar w:fldCharType="end"/>
      </w:r>
    </w:p>
    <w:p w14:paraId="4EE32838"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7.2.6.3.</w:t>
      </w:r>
      <w:r>
        <w:rPr>
          <w:rFonts w:eastAsiaTheme="minorEastAsia" w:cstheme="minorBidi"/>
          <w:noProof/>
          <w:sz w:val="24"/>
          <w:szCs w:val="24"/>
          <w:lang w:eastAsia="ja-JP"/>
        </w:rPr>
        <w:tab/>
      </w:r>
      <w:r>
        <w:rPr>
          <w:noProof/>
        </w:rPr>
        <w:t>&lt;Class&gt; RMClass</w:t>
      </w:r>
      <w:r>
        <w:rPr>
          <w:noProof/>
        </w:rPr>
        <w:tab/>
      </w:r>
      <w:r>
        <w:rPr>
          <w:noProof/>
        </w:rPr>
        <w:fldChar w:fldCharType="begin"/>
      </w:r>
      <w:r>
        <w:rPr>
          <w:noProof/>
        </w:rPr>
        <w:instrText xml:space="preserve"> PAGEREF _Toc277237939 \h </w:instrText>
      </w:r>
      <w:r>
        <w:rPr>
          <w:noProof/>
        </w:rPr>
      </w:r>
      <w:r>
        <w:rPr>
          <w:noProof/>
        </w:rPr>
        <w:fldChar w:fldCharType="separate"/>
      </w:r>
      <w:r>
        <w:rPr>
          <w:noProof/>
        </w:rPr>
        <w:t>64</w:t>
      </w:r>
      <w:r>
        <w:rPr>
          <w:noProof/>
        </w:rPr>
        <w:fldChar w:fldCharType="end"/>
      </w:r>
    </w:p>
    <w:p w14:paraId="7B8AD816"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7.2.6.4.</w:t>
      </w:r>
      <w:r>
        <w:rPr>
          <w:rFonts w:eastAsiaTheme="minorEastAsia" w:cstheme="minorBidi"/>
          <w:noProof/>
          <w:sz w:val="24"/>
          <w:szCs w:val="24"/>
          <w:lang w:eastAsia="ja-JP"/>
        </w:rPr>
        <w:tab/>
      </w:r>
      <w:r>
        <w:rPr>
          <w:noProof/>
        </w:rPr>
        <w:t>&lt;Class&gt; RMClassInstance</w:t>
      </w:r>
      <w:r>
        <w:rPr>
          <w:noProof/>
        </w:rPr>
        <w:tab/>
      </w:r>
      <w:r>
        <w:rPr>
          <w:noProof/>
        </w:rPr>
        <w:fldChar w:fldCharType="begin"/>
      </w:r>
      <w:r>
        <w:rPr>
          <w:noProof/>
        </w:rPr>
        <w:instrText xml:space="preserve"> PAGEREF _Toc277237940 \h </w:instrText>
      </w:r>
      <w:r>
        <w:rPr>
          <w:noProof/>
        </w:rPr>
      </w:r>
      <w:r>
        <w:rPr>
          <w:noProof/>
        </w:rPr>
        <w:fldChar w:fldCharType="separate"/>
      </w:r>
      <w:r>
        <w:rPr>
          <w:noProof/>
        </w:rPr>
        <w:t>64</w:t>
      </w:r>
      <w:r>
        <w:rPr>
          <w:noProof/>
        </w:rPr>
        <w:fldChar w:fldCharType="end"/>
      </w:r>
    </w:p>
    <w:p w14:paraId="1890CBD7"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7.2.6.5.</w:t>
      </w:r>
      <w:r>
        <w:rPr>
          <w:rFonts w:eastAsiaTheme="minorEastAsia" w:cstheme="minorBidi"/>
          <w:noProof/>
          <w:sz w:val="24"/>
          <w:szCs w:val="24"/>
          <w:lang w:eastAsia="ja-JP"/>
        </w:rPr>
        <w:tab/>
      </w:r>
      <w:r>
        <w:rPr>
          <w:noProof/>
        </w:rPr>
        <w:t>&lt;Class&gt; RMDataType</w:t>
      </w:r>
      <w:r>
        <w:rPr>
          <w:noProof/>
        </w:rPr>
        <w:tab/>
      </w:r>
      <w:r>
        <w:rPr>
          <w:noProof/>
        </w:rPr>
        <w:fldChar w:fldCharType="begin"/>
      </w:r>
      <w:r>
        <w:rPr>
          <w:noProof/>
        </w:rPr>
        <w:instrText xml:space="preserve"> PAGEREF _Toc277237941 \h </w:instrText>
      </w:r>
      <w:r>
        <w:rPr>
          <w:noProof/>
        </w:rPr>
      </w:r>
      <w:r>
        <w:rPr>
          <w:noProof/>
        </w:rPr>
        <w:fldChar w:fldCharType="separate"/>
      </w:r>
      <w:r>
        <w:rPr>
          <w:noProof/>
        </w:rPr>
        <w:t>65</w:t>
      </w:r>
      <w:r>
        <w:rPr>
          <w:noProof/>
        </w:rPr>
        <w:fldChar w:fldCharType="end"/>
      </w:r>
    </w:p>
    <w:p w14:paraId="05E8B6B9"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7.2.6.6.</w:t>
      </w:r>
      <w:r>
        <w:rPr>
          <w:rFonts w:eastAsiaTheme="minorEastAsia" w:cstheme="minorBidi"/>
          <w:noProof/>
          <w:sz w:val="24"/>
          <w:szCs w:val="24"/>
          <w:lang w:eastAsia="ja-JP"/>
        </w:rPr>
        <w:tab/>
      </w:r>
      <w:r>
        <w:rPr>
          <w:noProof/>
        </w:rPr>
        <w:t>&lt;Class&gt; RMDataTypeInstance</w:t>
      </w:r>
      <w:r>
        <w:rPr>
          <w:noProof/>
        </w:rPr>
        <w:tab/>
      </w:r>
      <w:r>
        <w:rPr>
          <w:noProof/>
        </w:rPr>
        <w:fldChar w:fldCharType="begin"/>
      </w:r>
      <w:r>
        <w:rPr>
          <w:noProof/>
        </w:rPr>
        <w:instrText xml:space="preserve"> PAGEREF _Toc277237942 \h </w:instrText>
      </w:r>
      <w:r>
        <w:rPr>
          <w:noProof/>
        </w:rPr>
      </w:r>
      <w:r>
        <w:rPr>
          <w:noProof/>
        </w:rPr>
        <w:fldChar w:fldCharType="separate"/>
      </w:r>
      <w:r>
        <w:rPr>
          <w:noProof/>
        </w:rPr>
        <w:t>65</w:t>
      </w:r>
      <w:r>
        <w:rPr>
          <w:noProof/>
        </w:rPr>
        <w:fldChar w:fldCharType="end"/>
      </w:r>
    </w:p>
    <w:p w14:paraId="4BB692D9"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7.2.6.7.</w:t>
      </w:r>
      <w:r>
        <w:rPr>
          <w:rFonts w:eastAsiaTheme="minorEastAsia" w:cstheme="minorBidi"/>
          <w:noProof/>
          <w:sz w:val="24"/>
          <w:szCs w:val="24"/>
          <w:lang w:eastAsia="ja-JP"/>
        </w:rPr>
        <w:tab/>
      </w:r>
      <w:r>
        <w:rPr>
          <w:noProof/>
        </w:rPr>
        <w:t>&lt;Class&gt; RMPrimitiveType</w:t>
      </w:r>
      <w:r>
        <w:rPr>
          <w:noProof/>
        </w:rPr>
        <w:tab/>
      </w:r>
      <w:r>
        <w:rPr>
          <w:noProof/>
        </w:rPr>
        <w:fldChar w:fldCharType="begin"/>
      </w:r>
      <w:r>
        <w:rPr>
          <w:noProof/>
        </w:rPr>
        <w:instrText xml:space="preserve"> PAGEREF _Toc277237943 \h </w:instrText>
      </w:r>
      <w:r>
        <w:rPr>
          <w:noProof/>
        </w:rPr>
      </w:r>
      <w:r>
        <w:rPr>
          <w:noProof/>
        </w:rPr>
        <w:fldChar w:fldCharType="separate"/>
      </w:r>
      <w:r>
        <w:rPr>
          <w:noProof/>
        </w:rPr>
        <w:t>65</w:t>
      </w:r>
      <w:r>
        <w:rPr>
          <w:noProof/>
        </w:rPr>
        <w:fldChar w:fldCharType="end"/>
      </w:r>
    </w:p>
    <w:p w14:paraId="362C7F27"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7.2.6.8.</w:t>
      </w:r>
      <w:r>
        <w:rPr>
          <w:rFonts w:eastAsiaTheme="minorEastAsia" w:cstheme="minorBidi"/>
          <w:noProof/>
          <w:sz w:val="24"/>
          <w:szCs w:val="24"/>
          <w:lang w:eastAsia="ja-JP"/>
        </w:rPr>
        <w:tab/>
      </w:r>
      <w:r>
        <w:rPr>
          <w:noProof/>
        </w:rPr>
        <w:t>&lt;Class&gt; RMPrimitiveTypeInstance</w:t>
      </w:r>
      <w:r>
        <w:rPr>
          <w:noProof/>
        </w:rPr>
        <w:tab/>
      </w:r>
      <w:r>
        <w:rPr>
          <w:noProof/>
        </w:rPr>
        <w:fldChar w:fldCharType="begin"/>
      </w:r>
      <w:r>
        <w:rPr>
          <w:noProof/>
        </w:rPr>
        <w:instrText xml:space="preserve"> PAGEREF _Toc277237944 \h </w:instrText>
      </w:r>
      <w:r>
        <w:rPr>
          <w:noProof/>
        </w:rPr>
      </w:r>
      <w:r>
        <w:rPr>
          <w:noProof/>
        </w:rPr>
        <w:fldChar w:fldCharType="separate"/>
      </w:r>
      <w:r>
        <w:rPr>
          <w:noProof/>
        </w:rPr>
        <w:t>66</w:t>
      </w:r>
      <w:r>
        <w:rPr>
          <w:noProof/>
        </w:rPr>
        <w:fldChar w:fldCharType="end"/>
      </w:r>
    </w:p>
    <w:p w14:paraId="6416B95B" w14:textId="77777777" w:rsidR="00CF20F6" w:rsidRDefault="00CF20F6">
      <w:pPr>
        <w:pStyle w:val="TOC3"/>
        <w:tabs>
          <w:tab w:val="left" w:pos="741"/>
        </w:tabs>
        <w:rPr>
          <w:rFonts w:eastAsiaTheme="minorEastAsia" w:cstheme="minorBidi"/>
          <w:noProof/>
          <w:sz w:val="24"/>
          <w:szCs w:val="24"/>
          <w:lang w:eastAsia="ja-JP"/>
        </w:rPr>
      </w:pPr>
      <w:r>
        <w:rPr>
          <w:noProof/>
        </w:rPr>
        <w:t>7.2.7.</w:t>
      </w:r>
      <w:r>
        <w:rPr>
          <w:rFonts w:eastAsiaTheme="minorEastAsia" w:cstheme="minorBidi"/>
          <w:noProof/>
          <w:sz w:val="24"/>
          <w:szCs w:val="24"/>
          <w:lang w:eastAsia="ja-JP"/>
        </w:rPr>
        <w:tab/>
      </w:r>
      <w:r>
        <w:rPr>
          <w:noProof/>
        </w:rPr>
        <w:t>&lt;Package&gt; Package Metamodel</w:t>
      </w:r>
      <w:r>
        <w:rPr>
          <w:noProof/>
        </w:rPr>
        <w:tab/>
      </w:r>
      <w:r>
        <w:rPr>
          <w:noProof/>
        </w:rPr>
        <w:fldChar w:fldCharType="begin"/>
      </w:r>
      <w:r>
        <w:rPr>
          <w:noProof/>
        </w:rPr>
        <w:instrText xml:space="preserve"> PAGEREF _Toc277237945 \h </w:instrText>
      </w:r>
      <w:r>
        <w:rPr>
          <w:noProof/>
        </w:rPr>
      </w:r>
      <w:r>
        <w:rPr>
          <w:noProof/>
        </w:rPr>
        <w:fldChar w:fldCharType="separate"/>
      </w:r>
      <w:r>
        <w:rPr>
          <w:noProof/>
        </w:rPr>
        <w:t>66</w:t>
      </w:r>
      <w:r>
        <w:rPr>
          <w:noProof/>
        </w:rPr>
        <w:fldChar w:fldCharType="end"/>
      </w:r>
    </w:p>
    <w:p w14:paraId="56D1CF1E" w14:textId="77777777" w:rsidR="00CF20F6" w:rsidRDefault="00CF20F6">
      <w:pPr>
        <w:pStyle w:val="TOC3"/>
        <w:tabs>
          <w:tab w:val="left" w:pos="741"/>
        </w:tabs>
        <w:rPr>
          <w:rFonts w:eastAsiaTheme="minorEastAsia" w:cstheme="minorBidi"/>
          <w:noProof/>
          <w:sz w:val="24"/>
          <w:szCs w:val="24"/>
          <w:lang w:eastAsia="ja-JP"/>
        </w:rPr>
      </w:pPr>
      <w:r>
        <w:rPr>
          <w:noProof/>
        </w:rPr>
        <w:t>7.2.8.</w:t>
      </w:r>
      <w:r>
        <w:rPr>
          <w:rFonts w:eastAsiaTheme="minorEastAsia" w:cstheme="minorBidi"/>
          <w:noProof/>
          <w:sz w:val="24"/>
          <w:szCs w:val="24"/>
          <w:lang w:eastAsia="ja-JP"/>
        </w:rPr>
        <w:tab/>
      </w:r>
      <w:r>
        <w:rPr>
          <w:noProof/>
        </w:rPr>
        <w:t>&lt;Package&gt; Enumeration Metamodel</w:t>
      </w:r>
      <w:r>
        <w:rPr>
          <w:noProof/>
        </w:rPr>
        <w:tab/>
      </w:r>
      <w:r>
        <w:rPr>
          <w:noProof/>
        </w:rPr>
        <w:fldChar w:fldCharType="begin"/>
      </w:r>
      <w:r>
        <w:rPr>
          <w:noProof/>
        </w:rPr>
        <w:instrText xml:space="preserve"> PAGEREF _Toc277237946 \h </w:instrText>
      </w:r>
      <w:r>
        <w:rPr>
          <w:noProof/>
        </w:rPr>
      </w:r>
      <w:r>
        <w:rPr>
          <w:noProof/>
        </w:rPr>
        <w:fldChar w:fldCharType="separate"/>
      </w:r>
      <w:r>
        <w:rPr>
          <w:noProof/>
        </w:rPr>
        <w:t>67</w:t>
      </w:r>
      <w:r>
        <w:rPr>
          <w:noProof/>
        </w:rPr>
        <w:fldChar w:fldCharType="end"/>
      </w:r>
    </w:p>
    <w:p w14:paraId="4A03A3CA"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7.2.8.1.</w:t>
      </w:r>
      <w:r>
        <w:rPr>
          <w:rFonts w:eastAsiaTheme="minorEastAsia" w:cstheme="minorBidi"/>
          <w:noProof/>
          <w:sz w:val="24"/>
          <w:szCs w:val="24"/>
          <w:lang w:eastAsia="ja-JP"/>
        </w:rPr>
        <w:tab/>
      </w:r>
      <w:r>
        <w:rPr>
          <w:noProof/>
        </w:rPr>
        <w:t>&lt;Class&gt; EnumeratedValueDomain</w:t>
      </w:r>
      <w:r>
        <w:rPr>
          <w:noProof/>
        </w:rPr>
        <w:tab/>
      </w:r>
      <w:r>
        <w:rPr>
          <w:noProof/>
        </w:rPr>
        <w:fldChar w:fldCharType="begin"/>
      </w:r>
      <w:r>
        <w:rPr>
          <w:noProof/>
        </w:rPr>
        <w:instrText xml:space="preserve"> PAGEREF _Toc277237947 \h </w:instrText>
      </w:r>
      <w:r>
        <w:rPr>
          <w:noProof/>
        </w:rPr>
      </w:r>
      <w:r>
        <w:rPr>
          <w:noProof/>
        </w:rPr>
        <w:fldChar w:fldCharType="separate"/>
      </w:r>
      <w:r>
        <w:rPr>
          <w:noProof/>
        </w:rPr>
        <w:t>68</w:t>
      </w:r>
      <w:r>
        <w:rPr>
          <w:noProof/>
        </w:rPr>
        <w:fldChar w:fldCharType="end"/>
      </w:r>
    </w:p>
    <w:p w14:paraId="08AF59D2"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7.2.8.2.</w:t>
      </w:r>
      <w:r>
        <w:rPr>
          <w:rFonts w:eastAsiaTheme="minorEastAsia" w:cstheme="minorBidi"/>
          <w:noProof/>
          <w:sz w:val="24"/>
          <w:szCs w:val="24"/>
          <w:lang w:eastAsia="ja-JP"/>
        </w:rPr>
        <w:tab/>
      </w:r>
      <w:r>
        <w:rPr>
          <w:noProof/>
        </w:rPr>
        <w:t>&lt;Class&gt; Enumerated_Value_Domain</w:t>
      </w:r>
      <w:r>
        <w:rPr>
          <w:noProof/>
        </w:rPr>
        <w:tab/>
      </w:r>
      <w:r>
        <w:rPr>
          <w:noProof/>
        </w:rPr>
        <w:fldChar w:fldCharType="begin"/>
      </w:r>
      <w:r>
        <w:rPr>
          <w:noProof/>
        </w:rPr>
        <w:instrText xml:space="preserve"> PAGEREF _Toc277237948 \h </w:instrText>
      </w:r>
      <w:r>
        <w:rPr>
          <w:noProof/>
        </w:rPr>
      </w:r>
      <w:r>
        <w:rPr>
          <w:noProof/>
        </w:rPr>
        <w:fldChar w:fldCharType="separate"/>
      </w:r>
      <w:r>
        <w:rPr>
          <w:noProof/>
        </w:rPr>
        <w:t>69</w:t>
      </w:r>
      <w:r>
        <w:rPr>
          <w:noProof/>
        </w:rPr>
        <w:fldChar w:fldCharType="end"/>
      </w:r>
    </w:p>
    <w:p w14:paraId="4A15942C"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7.2.8.3.</w:t>
      </w:r>
      <w:r>
        <w:rPr>
          <w:rFonts w:eastAsiaTheme="minorEastAsia" w:cstheme="minorBidi"/>
          <w:noProof/>
          <w:sz w:val="24"/>
          <w:szCs w:val="24"/>
          <w:lang w:eastAsia="ja-JP"/>
        </w:rPr>
        <w:tab/>
      </w:r>
      <w:r>
        <w:rPr>
          <w:noProof/>
        </w:rPr>
        <w:t>&lt;Class&gt; EnumerationLiteral</w:t>
      </w:r>
      <w:r>
        <w:rPr>
          <w:noProof/>
        </w:rPr>
        <w:tab/>
      </w:r>
      <w:r>
        <w:rPr>
          <w:noProof/>
        </w:rPr>
        <w:fldChar w:fldCharType="begin"/>
      </w:r>
      <w:r>
        <w:rPr>
          <w:noProof/>
        </w:rPr>
        <w:instrText xml:space="preserve"> PAGEREF _Toc277237949 \h </w:instrText>
      </w:r>
      <w:r>
        <w:rPr>
          <w:noProof/>
        </w:rPr>
      </w:r>
      <w:r>
        <w:rPr>
          <w:noProof/>
        </w:rPr>
        <w:fldChar w:fldCharType="separate"/>
      </w:r>
      <w:r>
        <w:rPr>
          <w:noProof/>
        </w:rPr>
        <w:t>69</w:t>
      </w:r>
      <w:r>
        <w:rPr>
          <w:noProof/>
        </w:rPr>
        <w:fldChar w:fldCharType="end"/>
      </w:r>
    </w:p>
    <w:p w14:paraId="38E22F61"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7.2.8.4.</w:t>
      </w:r>
      <w:r>
        <w:rPr>
          <w:rFonts w:eastAsiaTheme="minorEastAsia" w:cstheme="minorBidi"/>
          <w:noProof/>
          <w:sz w:val="24"/>
          <w:szCs w:val="24"/>
          <w:lang w:eastAsia="ja-JP"/>
        </w:rPr>
        <w:tab/>
      </w:r>
      <w:r>
        <w:rPr>
          <w:noProof/>
        </w:rPr>
        <w:t>&lt;Class&gt; PermissibleValue</w:t>
      </w:r>
      <w:r>
        <w:rPr>
          <w:noProof/>
        </w:rPr>
        <w:tab/>
      </w:r>
      <w:r>
        <w:rPr>
          <w:noProof/>
        </w:rPr>
        <w:fldChar w:fldCharType="begin"/>
      </w:r>
      <w:r>
        <w:rPr>
          <w:noProof/>
        </w:rPr>
        <w:instrText xml:space="preserve"> PAGEREF _Toc277237950 \h </w:instrText>
      </w:r>
      <w:r>
        <w:rPr>
          <w:noProof/>
        </w:rPr>
      </w:r>
      <w:r>
        <w:rPr>
          <w:noProof/>
        </w:rPr>
        <w:fldChar w:fldCharType="separate"/>
      </w:r>
      <w:r>
        <w:rPr>
          <w:noProof/>
        </w:rPr>
        <w:t>70</w:t>
      </w:r>
      <w:r>
        <w:rPr>
          <w:noProof/>
        </w:rPr>
        <w:fldChar w:fldCharType="end"/>
      </w:r>
    </w:p>
    <w:p w14:paraId="58407C72" w14:textId="77777777" w:rsidR="00CF20F6" w:rsidRDefault="00CF20F6">
      <w:pPr>
        <w:pStyle w:val="TOC2"/>
        <w:tabs>
          <w:tab w:val="left" w:pos="603"/>
        </w:tabs>
        <w:rPr>
          <w:rFonts w:eastAsiaTheme="minorEastAsia" w:cstheme="minorBidi"/>
          <w:b w:val="0"/>
          <w:noProof/>
          <w:sz w:val="24"/>
          <w:szCs w:val="24"/>
          <w:lang w:eastAsia="ja-JP"/>
        </w:rPr>
      </w:pPr>
      <w:r>
        <w:rPr>
          <w:noProof/>
        </w:rPr>
        <w:t>7.3.</w:t>
      </w:r>
      <w:r>
        <w:rPr>
          <w:rFonts w:eastAsiaTheme="minorEastAsia" w:cstheme="minorBidi"/>
          <w:b w:val="0"/>
          <w:noProof/>
          <w:sz w:val="24"/>
          <w:szCs w:val="24"/>
          <w:lang w:eastAsia="ja-JP"/>
        </w:rPr>
        <w:tab/>
      </w:r>
      <w:r>
        <w:rPr>
          <w:noProof/>
        </w:rPr>
        <w:t>&lt;Package&gt; Constraint Meta Model</w:t>
      </w:r>
      <w:r>
        <w:rPr>
          <w:noProof/>
        </w:rPr>
        <w:tab/>
      </w:r>
      <w:r>
        <w:rPr>
          <w:noProof/>
        </w:rPr>
        <w:fldChar w:fldCharType="begin"/>
      </w:r>
      <w:r>
        <w:rPr>
          <w:noProof/>
        </w:rPr>
        <w:instrText xml:space="preserve"> PAGEREF _Toc277237951 \h </w:instrText>
      </w:r>
      <w:r>
        <w:rPr>
          <w:noProof/>
        </w:rPr>
      </w:r>
      <w:r>
        <w:rPr>
          <w:noProof/>
        </w:rPr>
        <w:fldChar w:fldCharType="separate"/>
      </w:r>
      <w:r>
        <w:rPr>
          <w:noProof/>
        </w:rPr>
        <w:t>71</w:t>
      </w:r>
      <w:r>
        <w:rPr>
          <w:noProof/>
        </w:rPr>
        <w:fldChar w:fldCharType="end"/>
      </w:r>
    </w:p>
    <w:p w14:paraId="3CF303F2" w14:textId="77777777" w:rsidR="00CF20F6" w:rsidRDefault="00CF20F6">
      <w:pPr>
        <w:pStyle w:val="TOC3"/>
        <w:tabs>
          <w:tab w:val="left" w:pos="741"/>
        </w:tabs>
        <w:rPr>
          <w:rFonts w:eastAsiaTheme="minorEastAsia" w:cstheme="minorBidi"/>
          <w:noProof/>
          <w:sz w:val="24"/>
          <w:szCs w:val="24"/>
          <w:lang w:eastAsia="ja-JP"/>
        </w:rPr>
      </w:pPr>
      <w:r>
        <w:rPr>
          <w:noProof/>
        </w:rPr>
        <w:t>7.3.1.</w:t>
      </w:r>
      <w:r>
        <w:rPr>
          <w:rFonts w:eastAsiaTheme="minorEastAsia" w:cstheme="minorBidi"/>
          <w:noProof/>
          <w:sz w:val="24"/>
          <w:szCs w:val="24"/>
          <w:lang w:eastAsia="ja-JP"/>
        </w:rPr>
        <w:tab/>
      </w:r>
      <w:r>
        <w:rPr>
          <w:noProof/>
        </w:rPr>
        <w:t>&lt;Package&gt; Atomic Data Type Constraints</w:t>
      </w:r>
      <w:r>
        <w:rPr>
          <w:noProof/>
        </w:rPr>
        <w:tab/>
      </w:r>
      <w:r>
        <w:rPr>
          <w:noProof/>
        </w:rPr>
        <w:fldChar w:fldCharType="begin"/>
      </w:r>
      <w:r>
        <w:rPr>
          <w:noProof/>
        </w:rPr>
        <w:instrText xml:space="preserve"> PAGEREF _Toc277237952 \h </w:instrText>
      </w:r>
      <w:r>
        <w:rPr>
          <w:noProof/>
        </w:rPr>
      </w:r>
      <w:r>
        <w:rPr>
          <w:noProof/>
        </w:rPr>
        <w:fldChar w:fldCharType="separate"/>
      </w:r>
      <w:r>
        <w:rPr>
          <w:noProof/>
        </w:rPr>
        <w:t>71</w:t>
      </w:r>
      <w:r>
        <w:rPr>
          <w:noProof/>
        </w:rPr>
        <w:fldChar w:fldCharType="end"/>
      </w:r>
    </w:p>
    <w:p w14:paraId="51EB2F48"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7.3.1.1.</w:t>
      </w:r>
      <w:r>
        <w:rPr>
          <w:rFonts w:eastAsiaTheme="minorEastAsia" w:cstheme="minorBidi"/>
          <w:noProof/>
          <w:sz w:val="24"/>
          <w:szCs w:val="24"/>
          <w:lang w:eastAsia="ja-JP"/>
        </w:rPr>
        <w:tab/>
      </w:r>
      <w:r>
        <w:rPr>
          <w:noProof/>
        </w:rPr>
        <w:t>&lt;Class&gt; BooleanConstraint</w:t>
      </w:r>
      <w:r>
        <w:rPr>
          <w:noProof/>
        </w:rPr>
        <w:tab/>
      </w:r>
      <w:r>
        <w:rPr>
          <w:noProof/>
        </w:rPr>
        <w:fldChar w:fldCharType="begin"/>
      </w:r>
      <w:r>
        <w:rPr>
          <w:noProof/>
        </w:rPr>
        <w:instrText xml:space="preserve"> PAGEREF _Toc277237953 \h </w:instrText>
      </w:r>
      <w:r>
        <w:rPr>
          <w:noProof/>
        </w:rPr>
      </w:r>
      <w:r>
        <w:rPr>
          <w:noProof/>
        </w:rPr>
        <w:fldChar w:fldCharType="separate"/>
      </w:r>
      <w:r>
        <w:rPr>
          <w:noProof/>
        </w:rPr>
        <w:t>72</w:t>
      </w:r>
      <w:r>
        <w:rPr>
          <w:noProof/>
        </w:rPr>
        <w:fldChar w:fldCharType="end"/>
      </w:r>
    </w:p>
    <w:p w14:paraId="4681CB3A"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7.3.1.2.</w:t>
      </w:r>
      <w:r>
        <w:rPr>
          <w:rFonts w:eastAsiaTheme="minorEastAsia" w:cstheme="minorBidi"/>
          <w:noProof/>
          <w:sz w:val="24"/>
          <w:szCs w:val="24"/>
          <w:lang w:eastAsia="ja-JP"/>
        </w:rPr>
        <w:tab/>
      </w:r>
      <w:r>
        <w:rPr>
          <w:noProof/>
        </w:rPr>
        <w:t>&lt;Class&gt; DateConstraint</w:t>
      </w:r>
      <w:r>
        <w:rPr>
          <w:noProof/>
        </w:rPr>
        <w:tab/>
      </w:r>
      <w:r>
        <w:rPr>
          <w:noProof/>
        </w:rPr>
        <w:fldChar w:fldCharType="begin"/>
      </w:r>
      <w:r>
        <w:rPr>
          <w:noProof/>
        </w:rPr>
        <w:instrText xml:space="preserve"> PAGEREF _Toc277237954 \h </w:instrText>
      </w:r>
      <w:r>
        <w:rPr>
          <w:noProof/>
        </w:rPr>
      </w:r>
      <w:r>
        <w:rPr>
          <w:noProof/>
        </w:rPr>
        <w:fldChar w:fldCharType="separate"/>
      </w:r>
      <w:r>
        <w:rPr>
          <w:noProof/>
        </w:rPr>
        <w:t>72</w:t>
      </w:r>
      <w:r>
        <w:rPr>
          <w:noProof/>
        </w:rPr>
        <w:fldChar w:fldCharType="end"/>
      </w:r>
    </w:p>
    <w:p w14:paraId="7C5E4363"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7.3.1.3.</w:t>
      </w:r>
      <w:r>
        <w:rPr>
          <w:rFonts w:eastAsiaTheme="minorEastAsia" w:cstheme="minorBidi"/>
          <w:noProof/>
          <w:sz w:val="24"/>
          <w:szCs w:val="24"/>
          <w:lang w:eastAsia="ja-JP"/>
        </w:rPr>
        <w:tab/>
      </w:r>
      <w:r>
        <w:rPr>
          <w:noProof/>
        </w:rPr>
        <w:t>&lt;Class&gt; DateTimeConstraint</w:t>
      </w:r>
      <w:r>
        <w:rPr>
          <w:noProof/>
        </w:rPr>
        <w:tab/>
      </w:r>
      <w:r>
        <w:rPr>
          <w:noProof/>
        </w:rPr>
        <w:fldChar w:fldCharType="begin"/>
      </w:r>
      <w:r>
        <w:rPr>
          <w:noProof/>
        </w:rPr>
        <w:instrText xml:space="preserve"> PAGEREF _Toc277237955 \h </w:instrText>
      </w:r>
      <w:r>
        <w:rPr>
          <w:noProof/>
        </w:rPr>
      </w:r>
      <w:r>
        <w:rPr>
          <w:noProof/>
        </w:rPr>
        <w:fldChar w:fldCharType="separate"/>
      </w:r>
      <w:r>
        <w:rPr>
          <w:noProof/>
        </w:rPr>
        <w:t>73</w:t>
      </w:r>
      <w:r>
        <w:rPr>
          <w:noProof/>
        </w:rPr>
        <w:fldChar w:fldCharType="end"/>
      </w:r>
    </w:p>
    <w:p w14:paraId="474C2C91"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7.3.1.4.</w:t>
      </w:r>
      <w:r>
        <w:rPr>
          <w:rFonts w:eastAsiaTheme="minorEastAsia" w:cstheme="minorBidi"/>
          <w:noProof/>
          <w:sz w:val="24"/>
          <w:szCs w:val="24"/>
          <w:lang w:eastAsia="ja-JP"/>
        </w:rPr>
        <w:tab/>
      </w:r>
      <w:r>
        <w:rPr>
          <w:noProof/>
        </w:rPr>
        <w:t>&lt;Class&gt; DurationConstraint</w:t>
      </w:r>
      <w:r>
        <w:rPr>
          <w:noProof/>
        </w:rPr>
        <w:tab/>
      </w:r>
      <w:r>
        <w:rPr>
          <w:noProof/>
        </w:rPr>
        <w:fldChar w:fldCharType="begin"/>
      </w:r>
      <w:r>
        <w:rPr>
          <w:noProof/>
        </w:rPr>
        <w:instrText xml:space="preserve"> PAGEREF _Toc277237956 \h </w:instrText>
      </w:r>
      <w:r>
        <w:rPr>
          <w:noProof/>
        </w:rPr>
      </w:r>
      <w:r>
        <w:rPr>
          <w:noProof/>
        </w:rPr>
        <w:fldChar w:fldCharType="separate"/>
      </w:r>
      <w:r>
        <w:rPr>
          <w:noProof/>
        </w:rPr>
        <w:t>73</w:t>
      </w:r>
      <w:r>
        <w:rPr>
          <w:noProof/>
        </w:rPr>
        <w:fldChar w:fldCharType="end"/>
      </w:r>
    </w:p>
    <w:p w14:paraId="50569D67"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7.3.1.5.</w:t>
      </w:r>
      <w:r>
        <w:rPr>
          <w:rFonts w:eastAsiaTheme="minorEastAsia" w:cstheme="minorBidi"/>
          <w:noProof/>
          <w:sz w:val="24"/>
          <w:szCs w:val="24"/>
          <w:lang w:eastAsia="ja-JP"/>
        </w:rPr>
        <w:tab/>
      </w:r>
      <w:r>
        <w:rPr>
          <w:noProof/>
        </w:rPr>
        <w:t>&lt;Class&gt; IntegerConstraint</w:t>
      </w:r>
      <w:r>
        <w:rPr>
          <w:noProof/>
        </w:rPr>
        <w:tab/>
      </w:r>
      <w:r>
        <w:rPr>
          <w:noProof/>
        </w:rPr>
        <w:fldChar w:fldCharType="begin"/>
      </w:r>
      <w:r>
        <w:rPr>
          <w:noProof/>
        </w:rPr>
        <w:instrText xml:space="preserve"> PAGEREF _Toc277237957 \h </w:instrText>
      </w:r>
      <w:r>
        <w:rPr>
          <w:noProof/>
        </w:rPr>
      </w:r>
      <w:r>
        <w:rPr>
          <w:noProof/>
        </w:rPr>
        <w:fldChar w:fldCharType="separate"/>
      </w:r>
      <w:r>
        <w:rPr>
          <w:noProof/>
        </w:rPr>
        <w:t>74</w:t>
      </w:r>
      <w:r>
        <w:rPr>
          <w:noProof/>
        </w:rPr>
        <w:fldChar w:fldCharType="end"/>
      </w:r>
    </w:p>
    <w:p w14:paraId="25E15362"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7.3.1.6.</w:t>
      </w:r>
      <w:r>
        <w:rPr>
          <w:rFonts w:eastAsiaTheme="minorEastAsia" w:cstheme="minorBidi"/>
          <w:noProof/>
          <w:sz w:val="24"/>
          <w:szCs w:val="24"/>
          <w:lang w:eastAsia="ja-JP"/>
        </w:rPr>
        <w:tab/>
      </w:r>
      <w:r>
        <w:rPr>
          <w:noProof/>
        </w:rPr>
        <w:t>&lt;Class&gt; RealConstraint</w:t>
      </w:r>
      <w:r>
        <w:rPr>
          <w:noProof/>
        </w:rPr>
        <w:tab/>
      </w:r>
      <w:r>
        <w:rPr>
          <w:noProof/>
        </w:rPr>
        <w:fldChar w:fldCharType="begin"/>
      </w:r>
      <w:r>
        <w:rPr>
          <w:noProof/>
        </w:rPr>
        <w:instrText xml:space="preserve"> PAGEREF _Toc277237958 \h </w:instrText>
      </w:r>
      <w:r>
        <w:rPr>
          <w:noProof/>
        </w:rPr>
      </w:r>
      <w:r>
        <w:rPr>
          <w:noProof/>
        </w:rPr>
        <w:fldChar w:fldCharType="separate"/>
      </w:r>
      <w:r>
        <w:rPr>
          <w:noProof/>
        </w:rPr>
        <w:t>74</w:t>
      </w:r>
      <w:r>
        <w:rPr>
          <w:noProof/>
        </w:rPr>
        <w:fldChar w:fldCharType="end"/>
      </w:r>
    </w:p>
    <w:p w14:paraId="50489DB5"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7.3.1.7.</w:t>
      </w:r>
      <w:r>
        <w:rPr>
          <w:rFonts w:eastAsiaTheme="minorEastAsia" w:cstheme="minorBidi"/>
          <w:noProof/>
          <w:sz w:val="24"/>
          <w:szCs w:val="24"/>
          <w:lang w:eastAsia="ja-JP"/>
        </w:rPr>
        <w:tab/>
      </w:r>
      <w:r>
        <w:rPr>
          <w:noProof/>
        </w:rPr>
        <w:t>&lt;Class&gt; StringConstraint</w:t>
      </w:r>
      <w:r>
        <w:rPr>
          <w:noProof/>
        </w:rPr>
        <w:tab/>
      </w:r>
      <w:r>
        <w:rPr>
          <w:noProof/>
        </w:rPr>
        <w:fldChar w:fldCharType="begin"/>
      </w:r>
      <w:r>
        <w:rPr>
          <w:noProof/>
        </w:rPr>
        <w:instrText xml:space="preserve"> PAGEREF _Toc277237959 \h </w:instrText>
      </w:r>
      <w:r>
        <w:rPr>
          <w:noProof/>
        </w:rPr>
      </w:r>
      <w:r>
        <w:rPr>
          <w:noProof/>
        </w:rPr>
        <w:fldChar w:fldCharType="separate"/>
      </w:r>
      <w:r>
        <w:rPr>
          <w:noProof/>
        </w:rPr>
        <w:t>75</w:t>
      </w:r>
      <w:r>
        <w:rPr>
          <w:noProof/>
        </w:rPr>
        <w:fldChar w:fldCharType="end"/>
      </w:r>
    </w:p>
    <w:p w14:paraId="0CD7110F"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7.3.1.8.</w:t>
      </w:r>
      <w:r>
        <w:rPr>
          <w:rFonts w:eastAsiaTheme="minorEastAsia" w:cstheme="minorBidi"/>
          <w:noProof/>
          <w:sz w:val="24"/>
          <w:szCs w:val="24"/>
          <w:lang w:eastAsia="ja-JP"/>
        </w:rPr>
        <w:tab/>
      </w:r>
      <w:r>
        <w:rPr>
          <w:noProof/>
        </w:rPr>
        <w:t>&lt;Class&gt; TimeConstraint</w:t>
      </w:r>
      <w:r>
        <w:rPr>
          <w:noProof/>
        </w:rPr>
        <w:tab/>
      </w:r>
      <w:r>
        <w:rPr>
          <w:noProof/>
        </w:rPr>
        <w:fldChar w:fldCharType="begin"/>
      </w:r>
      <w:r>
        <w:rPr>
          <w:noProof/>
        </w:rPr>
        <w:instrText xml:space="preserve"> PAGEREF _Toc277237960 \h </w:instrText>
      </w:r>
      <w:r>
        <w:rPr>
          <w:noProof/>
        </w:rPr>
      </w:r>
      <w:r>
        <w:rPr>
          <w:noProof/>
        </w:rPr>
        <w:fldChar w:fldCharType="separate"/>
      </w:r>
      <w:r>
        <w:rPr>
          <w:noProof/>
        </w:rPr>
        <w:t>76</w:t>
      </w:r>
      <w:r>
        <w:rPr>
          <w:noProof/>
        </w:rPr>
        <w:fldChar w:fldCharType="end"/>
      </w:r>
    </w:p>
    <w:p w14:paraId="31B619EF" w14:textId="77777777" w:rsidR="00CF20F6" w:rsidRDefault="00CF20F6">
      <w:pPr>
        <w:pStyle w:val="TOC3"/>
        <w:tabs>
          <w:tab w:val="left" w:pos="741"/>
        </w:tabs>
        <w:rPr>
          <w:rFonts w:eastAsiaTheme="minorEastAsia" w:cstheme="minorBidi"/>
          <w:noProof/>
          <w:sz w:val="24"/>
          <w:szCs w:val="24"/>
          <w:lang w:eastAsia="ja-JP"/>
        </w:rPr>
      </w:pPr>
      <w:r>
        <w:rPr>
          <w:noProof/>
        </w:rPr>
        <w:t>7.3.2.</w:t>
      </w:r>
      <w:r>
        <w:rPr>
          <w:rFonts w:eastAsiaTheme="minorEastAsia" w:cstheme="minorBidi"/>
          <w:noProof/>
          <w:sz w:val="24"/>
          <w:szCs w:val="24"/>
          <w:lang w:eastAsia="ja-JP"/>
        </w:rPr>
        <w:tab/>
      </w:r>
      <w:r>
        <w:rPr>
          <w:noProof/>
        </w:rPr>
        <w:t>&lt;Package&gt; Terminology Constraints</w:t>
      </w:r>
      <w:r>
        <w:rPr>
          <w:noProof/>
        </w:rPr>
        <w:tab/>
      </w:r>
      <w:r>
        <w:rPr>
          <w:noProof/>
        </w:rPr>
        <w:fldChar w:fldCharType="begin"/>
      </w:r>
      <w:r>
        <w:rPr>
          <w:noProof/>
        </w:rPr>
        <w:instrText xml:space="preserve"> PAGEREF _Toc277237961 \h </w:instrText>
      </w:r>
      <w:r>
        <w:rPr>
          <w:noProof/>
        </w:rPr>
      </w:r>
      <w:r>
        <w:rPr>
          <w:noProof/>
        </w:rPr>
        <w:fldChar w:fldCharType="separate"/>
      </w:r>
      <w:r>
        <w:rPr>
          <w:noProof/>
        </w:rPr>
        <w:t>76</w:t>
      </w:r>
      <w:r>
        <w:rPr>
          <w:noProof/>
        </w:rPr>
        <w:fldChar w:fldCharType="end"/>
      </w:r>
    </w:p>
    <w:p w14:paraId="320DA31E"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7.3.2.1.</w:t>
      </w:r>
      <w:r>
        <w:rPr>
          <w:rFonts w:eastAsiaTheme="minorEastAsia" w:cstheme="minorBidi"/>
          <w:noProof/>
          <w:sz w:val="24"/>
          <w:szCs w:val="24"/>
          <w:lang w:eastAsia="ja-JP"/>
        </w:rPr>
        <w:tab/>
      </w:r>
      <w:r>
        <w:rPr>
          <w:noProof/>
        </w:rPr>
        <w:t>&lt;Class&gt; ObjectConstraint</w:t>
      </w:r>
      <w:r>
        <w:rPr>
          <w:noProof/>
        </w:rPr>
        <w:tab/>
      </w:r>
      <w:r>
        <w:rPr>
          <w:noProof/>
        </w:rPr>
        <w:fldChar w:fldCharType="begin"/>
      </w:r>
      <w:r>
        <w:rPr>
          <w:noProof/>
        </w:rPr>
        <w:instrText xml:space="preserve"> PAGEREF _Toc277237962 \h </w:instrText>
      </w:r>
      <w:r>
        <w:rPr>
          <w:noProof/>
        </w:rPr>
      </w:r>
      <w:r>
        <w:rPr>
          <w:noProof/>
        </w:rPr>
        <w:fldChar w:fldCharType="separate"/>
      </w:r>
      <w:r>
        <w:rPr>
          <w:noProof/>
        </w:rPr>
        <w:t>78</w:t>
      </w:r>
      <w:r>
        <w:rPr>
          <w:noProof/>
        </w:rPr>
        <w:fldChar w:fldCharType="end"/>
      </w:r>
    </w:p>
    <w:p w14:paraId="50377FB4"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7.3.2.2.</w:t>
      </w:r>
      <w:r>
        <w:rPr>
          <w:rFonts w:eastAsiaTheme="minorEastAsia" w:cstheme="minorBidi"/>
          <w:noProof/>
          <w:sz w:val="24"/>
          <w:szCs w:val="24"/>
          <w:lang w:eastAsia="ja-JP"/>
        </w:rPr>
        <w:tab/>
      </w:r>
      <w:r>
        <w:rPr>
          <w:noProof/>
        </w:rPr>
        <w:t>&lt;Class&gt; TerminologyCode</w:t>
      </w:r>
      <w:r>
        <w:rPr>
          <w:noProof/>
        </w:rPr>
        <w:tab/>
      </w:r>
      <w:r>
        <w:rPr>
          <w:noProof/>
        </w:rPr>
        <w:fldChar w:fldCharType="begin"/>
      </w:r>
      <w:r>
        <w:rPr>
          <w:noProof/>
        </w:rPr>
        <w:instrText xml:space="preserve"> PAGEREF _Toc277237963 \h </w:instrText>
      </w:r>
      <w:r>
        <w:rPr>
          <w:noProof/>
        </w:rPr>
      </w:r>
      <w:r>
        <w:rPr>
          <w:noProof/>
        </w:rPr>
        <w:fldChar w:fldCharType="separate"/>
      </w:r>
      <w:r>
        <w:rPr>
          <w:noProof/>
        </w:rPr>
        <w:t>78</w:t>
      </w:r>
      <w:r>
        <w:rPr>
          <w:noProof/>
        </w:rPr>
        <w:fldChar w:fldCharType="end"/>
      </w:r>
    </w:p>
    <w:p w14:paraId="7C2AF301"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7.3.2.3.</w:t>
      </w:r>
      <w:r>
        <w:rPr>
          <w:rFonts w:eastAsiaTheme="minorEastAsia" w:cstheme="minorBidi"/>
          <w:noProof/>
          <w:sz w:val="24"/>
          <w:szCs w:val="24"/>
          <w:lang w:eastAsia="ja-JP"/>
        </w:rPr>
        <w:tab/>
      </w:r>
      <w:r>
        <w:rPr>
          <w:noProof/>
        </w:rPr>
        <w:t>&lt;Class&gt; TerminologyCodeConstraint</w:t>
      </w:r>
      <w:r>
        <w:rPr>
          <w:noProof/>
        </w:rPr>
        <w:tab/>
      </w:r>
      <w:r>
        <w:rPr>
          <w:noProof/>
        </w:rPr>
        <w:fldChar w:fldCharType="begin"/>
      </w:r>
      <w:r>
        <w:rPr>
          <w:noProof/>
        </w:rPr>
        <w:instrText xml:space="preserve"> PAGEREF _Toc277237964 \h </w:instrText>
      </w:r>
      <w:r>
        <w:rPr>
          <w:noProof/>
        </w:rPr>
      </w:r>
      <w:r>
        <w:rPr>
          <w:noProof/>
        </w:rPr>
        <w:fldChar w:fldCharType="separate"/>
      </w:r>
      <w:r>
        <w:rPr>
          <w:noProof/>
        </w:rPr>
        <w:t>80</w:t>
      </w:r>
      <w:r>
        <w:rPr>
          <w:noProof/>
        </w:rPr>
        <w:fldChar w:fldCharType="end"/>
      </w:r>
    </w:p>
    <w:p w14:paraId="16B96CAB" w14:textId="77777777" w:rsidR="00CF20F6" w:rsidRDefault="00CF20F6">
      <w:pPr>
        <w:pStyle w:val="TOC3"/>
        <w:tabs>
          <w:tab w:val="left" w:pos="741"/>
        </w:tabs>
        <w:rPr>
          <w:rFonts w:eastAsiaTheme="minorEastAsia" w:cstheme="minorBidi"/>
          <w:noProof/>
          <w:sz w:val="24"/>
          <w:szCs w:val="24"/>
          <w:lang w:eastAsia="ja-JP"/>
        </w:rPr>
      </w:pPr>
      <w:r>
        <w:rPr>
          <w:noProof/>
        </w:rPr>
        <w:t>7.3.3.</w:t>
      </w:r>
      <w:r>
        <w:rPr>
          <w:rFonts w:eastAsiaTheme="minorEastAsia" w:cstheme="minorBidi"/>
          <w:noProof/>
          <w:sz w:val="24"/>
          <w:szCs w:val="24"/>
          <w:lang w:eastAsia="ja-JP"/>
        </w:rPr>
        <w:tab/>
      </w:r>
      <w:r>
        <w:rPr>
          <w:noProof/>
        </w:rPr>
        <w:t>&lt;Package&gt; Enumeration Constraints</w:t>
      </w:r>
      <w:r>
        <w:rPr>
          <w:noProof/>
        </w:rPr>
        <w:tab/>
      </w:r>
      <w:r>
        <w:rPr>
          <w:noProof/>
        </w:rPr>
        <w:fldChar w:fldCharType="begin"/>
      </w:r>
      <w:r>
        <w:rPr>
          <w:noProof/>
        </w:rPr>
        <w:instrText xml:space="preserve"> PAGEREF _Toc277237965 \h </w:instrText>
      </w:r>
      <w:r>
        <w:rPr>
          <w:noProof/>
        </w:rPr>
      </w:r>
      <w:r>
        <w:rPr>
          <w:noProof/>
        </w:rPr>
        <w:fldChar w:fldCharType="separate"/>
      </w:r>
      <w:r>
        <w:rPr>
          <w:noProof/>
        </w:rPr>
        <w:t>80</w:t>
      </w:r>
      <w:r>
        <w:rPr>
          <w:noProof/>
        </w:rPr>
        <w:fldChar w:fldCharType="end"/>
      </w:r>
    </w:p>
    <w:p w14:paraId="628AA6F9"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7.3.3.1.</w:t>
      </w:r>
      <w:r>
        <w:rPr>
          <w:rFonts w:eastAsiaTheme="minorEastAsia" w:cstheme="minorBidi"/>
          <w:noProof/>
          <w:sz w:val="24"/>
          <w:szCs w:val="24"/>
          <w:lang w:eastAsia="ja-JP"/>
        </w:rPr>
        <w:tab/>
      </w:r>
      <w:r>
        <w:rPr>
          <w:noProof/>
        </w:rPr>
        <w:t>&lt;DataType&gt; ValueSetAndDefinitionReference</w:t>
      </w:r>
      <w:r>
        <w:rPr>
          <w:noProof/>
        </w:rPr>
        <w:tab/>
      </w:r>
      <w:r>
        <w:rPr>
          <w:noProof/>
        </w:rPr>
        <w:fldChar w:fldCharType="begin"/>
      </w:r>
      <w:r>
        <w:rPr>
          <w:noProof/>
        </w:rPr>
        <w:instrText xml:space="preserve"> PAGEREF _Toc277237966 \h </w:instrText>
      </w:r>
      <w:r>
        <w:rPr>
          <w:noProof/>
        </w:rPr>
      </w:r>
      <w:r>
        <w:rPr>
          <w:noProof/>
        </w:rPr>
        <w:fldChar w:fldCharType="separate"/>
      </w:r>
      <w:r>
        <w:rPr>
          <w:noProof/>
        </w:rPr>
        <w:t>81</w:t>
      </w:r>
      <w:r>
        <w:rPr>
          <w:noProof/>
        </w:rPr>
        <w:fldChar w:fldCharType="end"/>
      </w:r>
    </w:p>
    <w:p w14:paraId="7C3489E7"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7.3.3.2.</w:t>
      </w:r>
      <w:r>
        <w:rPr>
          <w:rFonts w:eastAsiaTheme="minorEastAsia" w:cstheme="minorBidi"/>
          <w:noProof/>
          <w:sz w:val="24"/>
          <w:szCs w:val="24"/>
          <w:lang w:eastAsia="ja-JP"/>
        </w:rPr>
        <w:tab/>
      </w:r>
      <w:r>
        <w:rPr>
          <w:noProof/>
        </w:rPr>
        <w:t>&lt;Class&gt; ConceptReference</w:t>
      </w:r>
      <w:r>
        <w:rPr>
          <w:noProof/>
        </w:rPr>
        <w:tab/>
      </w:r>
      <w:r>
        <w:rPr>
          <w:noProof/>
        </w:rPr>
        <w:fldChar w:fldCharType="begin"/>
      </w:r>
      <w:r>
        <w:rPr>
          <w:noProof/>
        </w:rPr>
        <w:instrText xml:space="preserve"> PAGEREF _Toc277237967 \h </w:instrText>
      </w:r>
      <w:r>
        <w:rPr>
          <w:noProof/>
        </w:rPr>
      </w:r>
      <w:r>
        <w:rPr>
          <w:noProof/>
        </w:rPr>
        <w:fldChar w:fldCharType="separate"/>
      </w:r>
      <w:r>
        <w:rPr>
          <w:noProof/>
        </w:rPr>
        <w:t>81</w:t>
      </w:r>
      <w:r>
        <w:rPr>
          <w:noProof/>
        </w:rPr>
        <w:fldChar w:fldCharType="end"/>
      </w:r>
    </w:p>
    <w:p w14:paraId="069B4EE5"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7.3.3.3.</w:t>
      </w:r>
      <w:r>
        <w:rPr>
          <w:rFonts w:eastAsiaTheme="minorEastAsia" w:cstheme="minorBidi"/>
          <w:noProof/>
          <w:sz w:val="24"/>
          <w:szCs w:val="24"/>
          <w:lang w:eastAsia="ja-JP"/>
        </w:rPr>
        <w:tab/>
      </w:r>
      <w:r>
        <w:rPr>
          <w:noProof/>
        </w:rPr>
        <w:t>&lt;Class&gt; LocalEnumerationConstraint</w:t>
      </w:r>
      <w:r>
        <w:rPr>
          <w:noProof/>
        </w:rPr>
        <w:tab/>
      </w:r>
      <w:r>
        <w:rPr>
          <w:noProof/>
        </w:rPr>
        <w:fldChar w:fldCharType="begin"/>
      </w:r>
      <w:r>
        <w:rPr>
          <w:noProof/>
        </w:rPr>
        <w:instrText xml:space="preserve"> PAGEREF _Toc277237968 \h </w:instrText>
      </w:r>
      <w:r>
        <w:rPr>
          <w:noProof/>
        </w:rPr>
      </w:r>
      <w:r>
        <w:rPr>
          <w:noProof/>
        </w:rPr>
        <w:fldChar w:fldCharType="separate"/>
      </w:r>
      <w:r>
        <w:rPr>
          <w:noProof/>
        </w:rPr>
        <w:t>82</w:t>
      </w:r>
      <w:r>
        <w:rPr>
          <w:noProof/>
        </w:rPr>
        <w:fldChar w:fldCharType="end"/>
      </w:r>
    </w:p>
    <w:p w14:paraId="0F2E50EE" w14:textId="77777777" w:rsidR="00CF20F6" w:rsidRDefault="00CF20F6">
      <w:pPr>
        <w:pStyle w:val="TOC3"/>
        <w:tabs>
          <w:tab w:val="left" w:pos="741"/>
        </w:tabs>
        <w:rPr>
          <w:rFonts w:eastAsiaTheme="minorEastAsia" w:cstheme="minorBidi"/>
          <w:noProof/>
          <w:sz w:val="24"/>
          <w:szCs w:val="24"/>
          <w:lang w:eastAsia="ja-JP"/>
        </w:rPr>
      </w:pPr>
      <w:r>
        <w:rPr>
          <w:noProof/>
        </w:rPr>
        <w:t>7.3.4.</w:t>
      </w:r>
      <w:r>
        <w:rPr>
          <w:rFonts w:eastAsiaTheme="minorEastAsia" w:cstheme="minorBidi"/>
          <w:noProof/>
          <w:sz w:val="24"/>
          <w:szCs w:val="24"/>
          <w:lang w:eastAsia="ja-JP"/>
        </w:rPr>
        <w:tab/>
      </w:r>
      <w:r>
        <w:rPr>
          <w:noProof/>
        </w:rPr>
        <w:t>&lt;Package&gt; Object Constraints</w:t>
      </w:r>
      <w:r>
        <w:rPr>
          <w:noProof/>
        </w:rPr>
        <w:tab/>
      </w:r>
      <w:r>
        <w:rPr>
          <w:noProof/>
        </w:rPr>
        <w:fldChar w:fldCharType="begin"/>
      </w:r>
      <w:r>
        <w:rPr>
          <w:noProof/>
        </w:rPr>
        <w:instrText xml:space="preserve"> PAGEREF _Toc277237969 \h </w:instrText>
      </w:r>
      <w:r>
        <w:rPr>
          <w:noProof/>
        </w:rPr>
      </w:r>
      <w:r>
        <w:rPr>
          <w:noProof/>
        </w:rPr>
        <w:fldChar w:fldCharType="separate"/>
      </w:r>
      <w:r>
        <w:rPr>
          <w:noProof/>
        </w:rPr>
        <w:t>83</w:t>
      </w:r>
      <w:r>
        <w:rPr>
          <w:noProof/>
        </w:rPr>
        <w:fldChar w:fldCharType="end"/>
      </w:r>
    </w:p>
    <w:p w14:paraId="7EE3749A"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7.3.4.1.</w:t>
      </w:r>
      <w:r>
        <w:rPr>
          <w:rFonts w:eastAsiaTheme="minorEastAsia" w:cstheme="minorBidi"/>
          <w:noProof/>
          <w:sz w:val="24"/>
          <w:szCs w:val="24"/>
          <w:lang w:eastAsia="ja-JP"/>
        </w:rPr>
        <w:tab/>
      </w:r>
      <w:r>
        <w:rPr>
          <w:noProof/>
        </w:rPr>
        <w:t>&lt;Class&gt; ArchetypeRootProxy</w:t>
      </w:r>
      <w:r>
        <w:rPr>
          <w:noProof/>
        </w:rPr>
        <w:tab/>
      </w:r>
      <w:r>
        <w:rPr>
          <w:noProof/>
        </w:rPr>
        <w:fldChar w:fldCharType="begin"/>
      </w:r>
      <w:r>
        <w:rPr>
          <w:noProof/>
        </w:rPr>
        <w:instrText xml:space="preserve"> PAGEREF _Toc277237970 \h </w:instrText>
      </w:r>
      <w:r>
        <w:rPr>
          <w:noProof/>
        </w:rPr>
      </w:r>
      <w:r>
        <w:rPr>
          <w:noProof/>
        </w:rPr>
        <w:fldChar w:fldCharType="separate"/>
      </w:r>
      <w:r>
        <w:rPr>
          <w:noProof/>
        </w:rPr>
        <w:t>83</w:t>
      </w:r>
      <w:r>
        <w:rPr>
          <w:noProof/>
        </w:rPr>
        <w:fldChar w:fldCharType="end"/>
      </w:r>
    </w:p>
    <w:p w14:paraId="76FD3659"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7.3.4.2.</w:t>
      </w:r>
      <w:r>
        <w:rPr>
          <w:rFonts w:eastAsiaTheme="minorEastAsia" w:cstheme="minorBidi"/>
          <w:noProof/>
          <w:sz w:val="24"/>
          <w:szCs w:val="24"/>
          <w:lang w:eastAsia="ja-JP"/>
        </w:rPr>
        <w:tab/>
      </w:r>
      <w:r>
        <w:rPr>
          <w:noProof/>
        </w:rPr>
        <w:t>&lt;Class&gt; ArchetypeSlot</w:t>
      </w:r>
      <w:r>
        <w:rPr>
          <w:noProof/>
        </w:rPr>
        <w:tab/>
      </w:r>
      <w:r>
        <w:rPr>
          <w:noProof/>
        </w:rPr>
        <w:fldChar w:fldCharType="begin"/>
      </w:r>
      <w:r>
        <w:rPr>
          <w:noProof/>
        </w:rPr>
        <w:instrText xml:space="preserve"> PAGEREF _Toc277237971 \h </w:instrText>
      </w:r>
      <w:r>
        <w:rPr>
          <w:noProof/>
        </w:rPr>
      </w:r>
      <w:r>
        <w:rPr>
          <w:noProof/>
        </w:rPr>
        <w:fldChar w:fldCharType="separate"/>
      </w:r>
      <w:r>
        <w:rPr>
          <w:noProof/>
        </w:rPr>
        <w:t>84</w:t>
      </w:r>
      <w:r>
        <w:rPr>
          <w:noProof/>
        </w:rPr>
        <w:fldChar w:fldCharType="end"/>
      </w:r>
    </w:p>
    <w:p w14:paraId="6B1ADEA7"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7.3.4.3.</w:t>
      </w:r>
      <w:r>
        <w:rPr>
          <w:rFonts w:eastAsiaTheme="minorEastAsia" w:cstheme="minorBidi"/>
          <w:noProof/>
          <w:sz w:val="24"/>
          <w:szCs w:val="24"/>
          <w:lang w:eastAsia="ja-JP"/>
        </w:rPr>
        <w:tab/>
      </w:r>
      <w:r>
        <w:rPr>
          <w:noProof/>
        </w:rPr>
        <w:t>&lt;Class&gt; ObjectConstraintProxy</w:t>
      </w:r>
      <w:r>
        <w:rPr>
          <w:noProof/>
        </w:rPr>
        <w:tab/>
      </w:r>
      <w:r>
        <w:rPr>
          <w:noProof/>
        </w:rPr>
        <w:fldChar w:fldCharType="begin"/>
      </w:r>
      <w:r>
        <w:rPr>
          <w:noProof/>
        </w:rPr>
        <w:instrText xml:space="preserve"> PAGEREF _Toc277237972 \h </w:instrText>
      </w:r>
      <w:r>
        <w:rPr>
          <w:noProof/>
        </w:rPr>
      </w:r>
      <w:r>
        <w:rPr>
          <w:noProof/>
        </w:rPr>
        <w:fldChar w:fldCharType="separate"/>
      </w:r>
      <w:r>
        <w:rPr>
          <w:noProof/>
        </w:rPr>
        <w:t>85</w:t>
      </w:r>
      <w:r>
        <w:rPr>
          <w:noProof/>
        </w:rPr>
        <w:fldChar w:fldCharType="end"/>
      </w:r>
    </w:p>
    <w:p w14:paraId="00DCA349"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7.3.4.4.</w:t>
      </w:r>
      <w:r>
        <w:rPr>
          <w:rFonts w:eastAsiaTheme="minorEastAsia" w:cstheme="minorBidi"/>
          <w:noProof/>
          <w:sz w:val="24"/>
          <w:szCs w:val="24"/>
          <w:lang w:eastAsia="ja-JP"/>
        </w:rPr>
        <w:tab/>
      </w:r>
      <w:r>
        <w:rPr>
          <w:noProof/>
        </w:rPr>
        <w:t>&lt;Package&gt; Named Object Constraints</w:t>
      </w:r>
      <w:r>
        <w:rPr>
          <w:noProof/>
        </w:rPr>
        <w:tab/>
      </w:r>
      <w:r>
        <w:rPr>
          <w:noProof/>
        </w:rPr>
        <w:fldChar w:fldCharType="begin"/>
      </w:r>
      <w:r>
        <w:rPr>
          <w:noProof/>
        </w:rPr>
        <w:instrText xml:space="preserve"> PAGEREF _Toc277237973 \h </w:instrText>
      </w:r>
      <w:r>
        <w:rPr>
          <w:noProof/>
        </w:rPr>
      </w:r>
      <w:r>
        <w:rPr>
          <w:noProof/>
        </w:rPr>
        <w:fldChar w:fldCharType="separate"/>
      </w:r>
      <w:r>
        <w:rPr>
          <w:noProof/>
        </w:rPr>
        <w:t>85</w:t>
      </w:r>
      <w:r>
        <w:rPr>
          <w:noProof/>
        </w:rPr>
        <w:fldChar w:fldCharType="end"/>
      </w:r>
    </w:p>
    <w:p w14:paraId="2B70C950" w14:textId="77777777" w:rsidR="00CF20F6" w:rsidRDefault="00CF20F6">
      <w:pPr>
        <w:pStyle w:val="TOC3"/>
        <w:tabs>
          <w:tab w:val="left" w:pos="741"/>
        </w:tabs>
        <w:rPr>
          <w:rFonts w:eastAsiaTheme="minorEastAsia" w:cstheme="minorBidi"/>
          <w:noProof/>
          <w:sz w:val="24"/>
          <w:szCs w:val="24"/>
          <w:lang w:eastAsia="ja-JP"/>
        </w:rPr>
      </w:pPr>
      <w:r>
        <w:rPr>
          <w:noProof/>
        </w:rPr>
        <w:t>7.3.5.</w:t>
      </w:r>
      <w:r>
        <w:rPr>
          <w:rFonts w:eastAsiaTheme="minorEastAsia" w:cstheme="minorBidi"/>
          <w:noProof/>
          <w:sz w:val="24"/>
          <w:szCs w:val="24"/>
          <w:lang w:eastAsia="ja-JP"/>
        </w:rPr>
        <w:tab/>
      </w:r>
      <w:r>
        <w:rPr>
          <w:noProof/>
        </w:rPr>
        <w:t>&lt;Package&gt; Attribute Constraints</w:t>
      </w:r>
      <w:r>
        <w:rPr>
          <w:noProof/>
        </w:rPr>
        <w:tab/>
      </w:r>
      <w:r>
        <w:rPr>
          <w:noProof/>
        </w:rPr>
        <w:fldChar w:fldCharType="begin"/>
      </w:r>
      <w:r>
        <w:rPr>
          <w:noProof/>
        </w:rPr>
        <w:instrText xml:space="preserve"> PAGEREF _Toc277237974 \h </w:instrText>
      </w:r>
      <w:r>
        <w:rPr>
          <w:noProof/>
        </w:rPr>
      </w:r>
      <w:r>
        <w:rPr>
          <w:noProof/>
        </w:rPr>
        <w:fldChar w:fldCharType="separate"/>
      </w:r>
      <w:r>
        <w:rPr>
          <w:noProof/>
        </w:rPr>
        <w:t>88</w:t>
      </w:r>
      <w:r>
        <w:rPr>
          <w:noProof/>
        </w:rPr>
        <w:fldChar w:fldCharType="end"/>
      </w:r>
    </w:p>
    <w:p w14:paraId="20E7D8D5"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7.3.5.1.</w:t>
      </w:r>
      <w:r>
        <w:rPr>
          <w:rFonts w:eastAsiaTheme="minorEastAsia" w:cstheme="minorBidi"/>
          <w:noProof/>
          <w:sz w:val="24"/>
          <w:szCs w:val="24"/>
          <w:lang w:eastAsia="ja-JP"/>
        </w:rPr>
        <w:tab/>
      </w:r>
      <w:r>
        <w:rPr>
          <w:noProof/>
        </w:rPr>
        <w:t>&lt;Class&gt; AttributeCollectionMember</w:t>
      </w:r>
      <w:r>
        <w:rPr>
          <w:noProof/>
        </w:rPr>
        <w:tab/>
      </w:r>
      <w:r>
        <w:rPr>
          <w:noProof/>
        </w:rPr>
        <w:fldChar w:fldCharType="begin"/>
      </w:r>
      <w:r>
        <w:rPr>
          <w:noProof/>
        </w:rPr>
        <w:instrText xml:space="preserve"> PAGEREF _Toc277237975 \h </w:instrText>
      </w:r>
      <w:r>
        <w:rPr>
          <w:noProof/>
        </w:rPr>
      </w:r>
      <w:r>
        <w:rPr>
          <w:noProof/>
        </w:rPr>
        <w:fldChar w:fldCharType="separate"/>
      </w:r>
      <w:r>
        <w:rPr>
          <w:noProof/>
        </w:rPr>
        <w:t>88</w:t>
      </w:r>
      <w:r>
        <w:rPr>
          <w:noProof/>
        </w:rPr>
        <w:fldChar w:fldCharType="end"/>
      </w:r>
    </w:p>
    <w:p w14:paraId="79762F64"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7.3.5.2.</w:t>
      </w:r>
      <w:r>
        <w:rPr>
          <w:rFonts w:eastAsiaTheme="minorEastAsia" w:cstheme="minorBidi"/>
          <w:noProof/>
          <w:sz w:val="24"/>
          <w:szCs w:val="24"/>
          <w:lang w:eastAsia="ja-JP"/>
        </w:rPr>
        <w:tab/>
      </w:r>
      <w:r>
        <w:rPr>
          <w:noProof/>
        </w:rPr>
        <w:t>&lt;Class&gt; MultiplicityInterval</w:t>
      </w:r>
      <w:r>
        <w:rPr>
          <w:noProof/>
        </w:rPr>
        <w:tab/>
      </w:r>
      <w:r>
        <w:rPr>
          <w:noProof/>
        </w:rPr>
        <w:fldChar w:fldCharType="begin"/>
      </w:r>
      <w:r>
        <w:rPr>
          <w:noProof/>
        </w:rPr>
        <w:instrText xml:space="preserve"> PAGEREF _Toc277237976 \h </w:instrText>
      </w:r>
      <w:r>
        <w:rPr>
          <w:noProof/>
        </w:rPr>
      </w:r>
      <w:r>
        <w:rPr>
          <w:noProof/>
        </w:rPr>
        <w:fldChar w:fldCharType="separate"/>
      </w:r>
      <w:r>
        <w:rPr>
          <w:noProof/>
        </w:rPr>
        <w:t>89</w:t>
      </w:r>
      <w:r>
        <w:rPr>
          <w:noProof/>
        </w:rPr>
        <w:fldChar w:fldCharType="end"/>
      </w:r>
    </w:p>
    <w:p w14:paraId="460506E0" w14:textId="77777777" w:rsidR="00CF20F6" w:rsidRDefault="00CF20F6">
      <w:pPr>
        <w:pStyle w:val="TOC2"/>
        <w:tabs>
          <w:tab w:val="left" w:pos="603"/>
        </w:tabs>
        <w:rPr>
          <w:rFonts w:eastAsiaTheme="minorEastAsia" w:cstheme="minorBidi"/>
          <w:b w:val="0"/>
          <w:noProof/>
          <w:sz w:val="24"/>
          <w:szCs w:val="24"/>
          <w:lang w:eastAsia="ja-JP"/>
        </w:rPr>
      </w:pPr>
      <w:r>
        <w:rPr>
          <w:noProof/>
        </w:rPr>
        <w:t>7.4.</w:t>
      </w:r>
      <w:r>
        <w:rPr>
          <w:rFonts w:eastAsiaTheme="minorEastAsia" w:cstheme="minorBidi"/>
          <w:b w:val="0"/>
          <w:noProof/>
          <w:sz w:val="24"/>
          <w:szCs w:val="24"/>
          <w:lang w:eastAsia="ja-JP"/>
        </w:rPr>
        <w:tab/>
      </w:r>
      <w:r>
        <w:rPr>
          <w:noProof/>
        </w:rPr>
        <w:t>&lt;Package&gt; Terminology Object Model</w:t>
      </w:r>
      <w:r>
        <w:rPr>
          <w:noProof/>
        </w:rPr>
        <w:tab/>
      </w:r>
      <w:r>
        <w:rPr>
          <w:noProof/>
        </w:rPr>
        <w:fldChar w:fldCharType="begin"/>
      </w:r>
      <w:r>
        <w:rPr>
          <w:noProof/>
        </w:rPr>
        <w:instrText xml:space="preserve"> PAGEREF _Toc277237977 \h </w:instrText>
      </w:r>
      <w:r>
        <w:rPr>
          <w:noProof/>
        </w:rPr>
      </w:r>
      <w:r>
        <w:rPr>
          <w:noProof/>
        </w:rPr>
        <w:fldChar w:fldCharType="separate"/>
      </w:r>
      <w:r>
        <w:rPr>
          <w:noProof/>
        </w:rPr>
        <w:t>89</w:t>
      </w:r>
      <w:r>
        <w:rPr>
          <w:noProof/>
        </w:rPr>
        <w:fldChar w:fldCharType="end"/>
      </w:r>
    </w:p>
    <w:p w14:paraId="49E5A50D" w14:textId="77777777" w:rsidR="00CF20F6" w:rsidRDefault="00CF20F6">
      <w:pPr>
        <w:pStyle w:val="TOC3"/>
        <w:tabs>
          <w:tab w:val="left" w:pos="741"/>
        </w:tabs>
        <w:rPr>
          <w:rFonts w:eastAsiaTheme="minorEastAsia" w:cstheme="minorBidi"/>
          <w:noProof/>
          <w:sz w:val="24"/>
          <w:szCs w:val="24"/>
          <w:lang w:eastAsia="ja-JP"/>
        </w:rPr>
      </w:pPr>
      <w:r>
        <w:rPr>
          <w:noProof/>
        </w:rPr>
        <w:t>7.4.1.</w:t>
      </w:r>
      <w:r>
        <w:rPr>
          <w:rFonts w:eastAsiaTheme="minorEastAsia" w:cstheme="minorBidi"/>
          <w:noProof/>
          <w:sz w:val="24"/>
          <w:szCs w:val="24"/>
          <w:lang w:eastAsia="ja-JP"/>
        </w:rPr>
        <w:tab/>
      </w:r>
      <w:r>
        <w:rPr>
          <w:noProof/>
        </w:rPr>
        <w:t>&lt;Package&gt; Common Terminology Services Components</w:t>
      </w:r>
      <w:r>
        <w:rPr>
          <w:noProof/>
        </w:rPr>
        <w:tab/>
      </w:r>
      <w:r>
        <w:rPr>
          <w:noProof/>
        </w:rPr>
        <w:fldChar w:fldCharType="begin"/>
      </w:r>
      <w:r>
        <w:rPr>
          <w:noProof/>
        </w:rPr>
        <w:instrText xml:space="preserve"> PAGEREF _Toc277237978 \h </w:instrText>
      </w:r>
      <w:r>
        <w:rPr>
          <w:noProof/>
        </w:rPr>
      </w:r>
      <w:r>
        <w:rPr>
          <w:noProof/>
        </w:rPr>
        <w:fldChar w:fldCharType="separate"/>
      </w:r>
      <w:r>
        <w:rPr>
          <w:noProof/>
        </w:rPr>
        <w:t>90</w:t>
      </w:r>
      <w:r>
        <w:rPr>
          <w:noProof/>
        </w:rPr>
        <w:fldChar w:fldCharType="end"/>
      </w:r>
    </w:p>
    <w:p w14:paraId="09F9D039"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7.4.1.1.</w:t>
      </w:r>
      <w:r>
        <w:rPr>
          <w:rFonts w:eastAsiaTheme="minorEastAsia" w:cstheme="minorBidi"/>
          <w:noProof/>
          <w:sz w:val="24"/>
          <w:szCs w:val="24"/>
          <w:lang w:eastAsia="ja-JP"/>
        </w:rPr>
        <w:tab/>
      </w:r>
      <w:r>
        <w:rPr>
          <w:noProof/>
        </w:rPr>
        <w:t>&lt;DataType&gt; CodeSystemAndVersionReference</w:t>
      </w:r>
      <w:r>
        <w:rPr>
          <w:noProof/>
        </w:rPr>
        <w:tab/>
      </w:r>
      <w:r>
        <w:rPr>
          <w:noProof/>
        </w:rPr>
        <w:fldChar w:fldCharType="begin"/>
      </w:r>
      <w:r>
        <w:rPr>
          <w:noProof/>
        </w:rPr>
        <w:instrText xml:space="preserve"> PAGEREF _Toc277237979 \h </w:instrText>
      </w:r>
      <w:r>
        <w:rPr>
          <w:noProof/>
        </w:rPr>
      </w:r>
      <w:r>
        <w:rPr>
          <w:noProof/>
        </w:rPr>
        <w:fldChar w:fldCharType="separate"/>
      </w:r>
      <w:r>
        <w:rPr>
          <w:noProof/>
        </w:rPr>
        <w:t>91</w:t>
      </w:r>
      <w:r>
        <w:rPr>
          <w:noProof/>
        </w:rPr>
        <w:fldChar w:fldCharType="end"/>
      </w:r>
    </w:p>
    <w:p w14:paraId="4FB5CEC8"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7.4.1.2.</w:t>
      </w:r>
      <w:r>
        <w:rPr>
          <w:rFonts w:eastAsiaTheme="minorEastAsia" w:cstheme="minorBidi"/>
          <w:noProof/>
          <w:sz w:val="24"/>
          <w:szCs w:val="24"/>
          <w:lang w:eastAsia="ja-JP"/>
        </w:rPr>
        <w:tab/>
      </w:r>
      <w:r>
        <w:rPr>
          <w:noProof/>
        </w:rPr>
        <w:t>&lt;DataType&gt; CodeSystemReference</w:t>
      </w:r>
      <w:r>
        <w:rPr>
          <w:noProof/>
        </w:rPr>
        <w:tab/>
      </w:r>
      <w:r>
        <w:rPr>
          <w:noProof/>
        </w:rPr>
        <w:fldChar w:fldCharType="begin"/>
      </w:r>
      <w:r>
        <w:rPr>
          <w:noProof/>
        </w:rPr>
        <w:instrText xml:space="preserve"> PAGEREF _Toc277237980 \h </w:instrText>
      </w:r>
      <w:r>
        <w:rPr>
          <w:noProof/>
        </w:rPr>
      </w:r>
      <w:r>
        <w:rPr>
          <w:noProof/>
        </w:rPr>
        <w:fldChar w:fldCharType="separate"/>
      </w:r>
      <w:r>
        <w:rPr>
          <w:noProof/>
        </w:rPr>
        <w:t>91</w:t>
      </w:r>
      <w:r>
        <w:rPr>
          <w:noProof/>
        </w:rPr>
        <w:fldChar w:fldCharType="end"/>
      </w:r>
    </w:p>
    <w:p w14:paraId="0CCAB1B7"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7.4.1.3.</w:t>
      </w:r>
      <w:r>
        <w:rPr>
          <w:rFonts w:eastAsiaTheme="minorEastAsia" w:cstheme="minorBidi"/>
          <w:noProof/>
          <w:sz w:val="24"/>
          <w:szCs w:val="24"/>
          <w:lang w:eastAsia="ja-JP"/>
        </w:rPr>
        <w:tab/>
      </w:r>
      <w:r>
        <w:rPr>
          <w:noProof/>
        </w:rPr>
        <w:t>&lt;DataType&gt; CodeSystemVersionReference</w:t>
      </w:r>
      <w:r>
        <w:rPr>
          <w:noProof/>
        </w:rPr>
        <w:tab/>
      </w:r>
      <w:r>
        <w:rPr>
          <w:noProof/>
        </w:rPr>
        <w:fldChar w:fldCharType="begin"/>
      </w:r>
      <w:r>
        <w:rPr>
          <w:noProof/>
        </w:rPr>
        <w:instrText xml:space="preserve"> PAGEREF _Toc277237981 \h </w:instrText>
      </w:r>
      <w:r>
        <w:rPr>
          <w:noProof/>
        </w:rPr>
      </w:r>
      <w:r>
        <w:rPr>
          <w:noProof/>
        </w:rPr>
        <w:fldChar w:fldCharType="separate"/>
      </w:r>
      <w:r>
        <w:rPr>
          <w:noProof/>
        </w:rPr>
        <w:t>91</w:t>
      </w:r>
      <w:r>
        <w:rPr>
          <w:noProof/>
        </w:rPr>
        <w:fldChar w:fldCharType="end"/>
      </w:r>
    </w:p>
    <w:p w14:paraId="571071E7"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7.4.1.4.</w:t>
      </w:r>
      <w:r>
        <w:rPr>
          <w:rFonts w:eastAsiaTheme="minorEastAsia" w:cstheme="minorBidi"/>
          <w:noProof/>
          <w:sz w:val="24"/>
          <w:szCs w:val="24"/>
          <w:lang w:eastAsia="ja-JP"/>
        </w:rPr>
        <w:tab/>
      </w:r>
      <w:r>
        <w:rPr>
          <w:noProof/>
        </w:rPr>
        <w:t>&lt;DataType&gt; ExternalURI</w:t>
      </w:r>
      <w:r>
        <w:rPr>
          <w:noProof/>
        </w:rPr>
        <w:tab/>
      </w:r>
      <w:r>
        <w:rPr>
          <w:noProof/>
        </w:rPr>
        <w:fldChar w:fldCharType="begin"/>
      </w:r>
      <w:r>
        <w:rPr>
          <w:noProof/>
        </w:rPr>
        <w:instrText xml:space="preserve"> PAGEREF _Toc277237982 \h </w:instrText>
      </w:r>
      <w:r>
        <w:rPr>
          <w:noProof/>
        </w:rPr>
      </w:r>
      <w:r>
        <w:rPr>
          <w:noProof/>
        </w:rPr>
        <w:fldChar w:fldCharType="separate"/>
      </w:r>
      <w:r>
        <w:rPr>
          <w:noProof/>
        </w:rPr>
        <w:t>92</w:t>
      </w:r>
      <w:r>
        <w:rPr>
          <w:noProof/>
        </w:rPr>
        <w:fldChar w:fldCharType="end"/>
      </w:r>
    </w:p>
    <w:p w14:paraId="2CEE7C24"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7.4.1.5.</w:t>
      </w:r>
      <w:r>
        <w:rPr>
          <w:rFonts w:eastAsiaTheme="minorEastAsia" w:cstheme="minorBidi"/>
          <w:noProof/>
          <w:sz w:val="24"/>
          <w:szCs w:val="24"/>
          <w:lang w:eastAsia="ja-JP"/>
        </w:rPr>
        <w:tab/>
      </w:r>
      <w:r>
        <w:rPr>
          <w:noProof/>
        </w:rPr>
        <w:t>&lt;DataType&gt; NameAndMeaningReference</w:t>
      </w:r>
      <w:r>
        <w:rPr>
          <w:noProof/>
        </w:rPr>
        <w:tab/>
      </w:r>
      <w:r>
        <w:rPr>
          <w:noProof/>
        </w:rPr>
        <w:fldChar w:fldCharType="begin"/>
      </w:r>
      <w:r>
        <w:rPr>
          <w:noProof/>
        </w:rPr>
        <w:instrText xml:space="preserve"> PAGEREF _Toc277237983 \h </w:instrText>
      </w:r>
      <w:r>
        <w:rPr>
          <w:noProof/>
        </w:rPr>
      </w:r>
      <w:r>
        <w:rPr>
          <w:noProof/>
        </w:rPr>
        <w:fldChar w:fldCharType="separate"/>
      </w:r>
      <w:r>
        <w:rPr>
          <w:noProof/>
        </w:rPr>
        <w:t>92</w:t>
      </w:r>
      <w:r>
        <w:rPr>
          <w:noProof/>
        </w:rPr>
        <w:fldChar w:fldCharType="end"/>
      </w:r>
    </w:p>
    <w:p w14:paraId="541D4705"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7.4.1.6.</w:t>
      </w:r>
      <w:r>
        <w:rPr>
          <w:rFonts w:eastAsiaTheme="minorEastAsia" w:cstheme="minorBidi"/>
          <w:noProof/>
          <w:sz w:val="24"/>
          <w:szCs w:val="24"/>
          <w:lang w:eastAsia="ja-JP"/>
        </w:rPr>
        <w:tab/>
      </w:r>
      <w:r>
        <w:rPr>
          <w:noProof/>
        </w:rPr>
        <w:t>&lt;DataType&gt; NamespaceIdentifier</w:t>
      </w:r>
      <w:r>
        <w:rPr>
          <w:noProof/>
        </w:rPr>
        <w:tab/>
      </w:r>
      <w:r>
        <w:rPr>
          <w:noProof/>
        </w:rPr>
        <w:fldChar w:fldCharType="begin"/>
      </w:r>
      <w:r>
        <w:rPr>
          <w:noProof/>
        </w:rPr>
        <w:instrText xml:space="preserve"> PAGEREF _Toc277237984 \h </w:instrText>
      </w:r>
      <w:r>
        <w:rPr>
          <w:noProof/>
        </w:rPr>
      </w:r>
      <w:r>
        <w:rPr>
          <w:noProof/>
        </w:rPr>
        <w:fldChar w:fldCharType="separate"/>
      </w:r>
      <w:r>
        <w:rPr>
          <w:noProof/>
        </w:rPr>
        <w:t>93</w:t>
      </w:r>
      <w:r>
        <w:rPr>
          <w:noProof/>
        </w:rPr>
        <w:fldChar w:fldCharType="end"/>
      </w:r>
    </w:p>
    <w:p w14:paraId="023A71C6"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7.4.1.7.</w:t>
      </w:r>
      <w:r>
        <w:rPr>
          <w:rFonts w:eastAsiaTheme="minorEastAsia" w:cstheme="minorBidi"/>
          <w:noProof/>
          <w:sz w:val="24"/>
          <w:szCs w:val="24"/>
          <w:lang w:eastAsia="ja-JP"/>
        </w:rPr>
        <w:tab/>
      </w:r>
      <w:r>
        <w:rPr>
          <w:noProof/>
        </w:rPr>
        <w:t>&lt;DataType&gt; RenderingURI</w:t>
      </w:r>
      <w:r>
        <w:rPr>
          <w:noProof/>
        </w:rPr>
        <w:tab/>
      </w:r>
      <w:r>
        <w:rPr>
          <w:noProof/>
        </w:rPr>
        <w:fldChar w:fldCharType="begin"/>
      </w:r>
      <w:r>
        <w:rPr>
          <w:noProof/>
        </w:rPr>
        <w:instrText xml:space="preserve"> PAGEREF _Toc277237985 \h </w:instrText>
      </w:r>
      <w:r>
        <w:rPr>
          <w:noProof/>
        </w:rPr>
      </w:r>
      <w:r>
        <w:rPr>
          <w:noProof/>
        </w:rPr>
        <w:fldChar w:fldCharType="separate"/>
      </w:r>
      <w:r>
        <w:rPr>
          <w:noProof/>
        </w:rPr>
        <w:t>93</w:t>
      </w:r>
      <w:r>
        <w:rPr>
          <w:noProof/>
        </w:rPr>
        <w:fldChar w:fldCharType="end"/>
      </w:r>
    </w:p>
    <w:p w14:paraId="172B5C13"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7.4.1.8.</w:t>
      </w:r>
      <w:r>
        <w:rPr>
          <w:rFonts w:eastAsiaTheme="minorEastAsia" w:cstheme="minorBidi"/>
          <w:noProof/>
          <w:sz w:val="24"/>
          <w:szCs w:val="24"/>
          <w:lang w:eastAsia="ja-JP"/>
        </w:rPr>
        <w:tab/>
      </w:r>
      <w:r>
        <w:rPr>
          <w:noProof/>
        </w:rPr>
        <w:t>&lt;DataType&gt; URI</w:t>
      </w:r>
      <w:r>
        <w:rPr>
          <w:noProof/>
        </w:rPr>
        <w:tab/>
      </w:r>
      <w:r>
        <w:rPr>
          <w:noProof/>
        </w:rPr>
        <w:fldChar w:fldCharType="begin"/>
      </w:r>
      <w:r>
        <w:rPr>
          <w:noProof/>
        </w:rPr>
        <w:instrText xml:space="preserve"> PAGEREF _Toc277237986 \h </w:instrText>
      </w:r>
      <w:r>
        <w:rPr>
          <w:noProof/>
        </w:rPr>
      </w:r>
      <w:r>
        <w:rPr>
          <w:noProof/>
        </w:rPr>
        <w:fldChar w:fldCharType="separate"/>
      </w:r>
      <w:r>
        <w:rPr>
          <w:noProof/>
        </w:rPr>
        <w:t>93</w:t>
      </w:r>
      <w:r>
        <w:rPr>
          <w:noProof/>
        </w:rPr>
        <w:fldChar w:fldCharType="end"/>
      </w:r>
    </w:p>
    <w:p w14:paraId="7577FFA5"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7.4.1.9.</w:t>
      </w:r>
      <w:r>
        <w:rPr>
          <w:rFonts w:eastAsiaTheme="minorEastAsia" w:cstheme="minorBidi"/>
          <w:noProof/>
          <w:sz w:val="24"/>
          <w:szCs w:val="24"/>
          <w:lang w:eastAsia="ja-JP"/>
        </w:rPr>
        <w:tab/>
      </w:r>
      <w:r>
        <w:rPr>
          <w:noProof/>
        </w:rPr>
        <w:t>&lt;DataType&gt; ValueSetDefinitionReference</w:t>
      </w:r>
      <w:r>
        <w:rPr>
          <w:noProof/>
        </w:rPr>
        <w:tab/>
      </w:r>
      <w:r>
        <w:rPr>
          <w:noProof/>
        </w:rPr>
        <w:fldChar w:fldCharType="begin"/>
      </w:r>
      <w:r>
        <w:rPr>
          <w:noProof/>
        </w:rPr>
        <w:instrText xml:space="preserve"> PAGEREF _Toc277237987 \h </w:instrText>
      </w:r>
      <w:r>
        <w:rPr>
          <w:noProof/>
        </w:rPr>
      </w:r>
      <w:r>
        <w:rPr>
          <w:noProof/>
        </w:rPr>
        <w:fldChar w:fldCharType="separate"/>
      </w:r>
      <w:r>
        <w:rPr>
          <w:noProof/>
        </w:rPr>
        <w:t>94</w:t>
      </w:r>
      <w:r>
        <w:rPr>
          <w:noProof/>
        </w:rPr>
        <w:fldChar w:fldCharType="end"/>
      </w:r>
    </w:p>
    <w:p w14:paraId="17975D5F" w14:textId="77777777" w:rsidR="00CF20F6" w:rsidRDefault="00CF20F6">
      <w:pPr>
        <w:pStyle w:val="TOC4"/>
        <w:tabs>
          <w:tab w:val="left" w:pos="1558"/>
          <w:tab w:val="right" w:leader="dot" w:pos="9350"/>
        </w:tabs>
        <w:rPr>
          <w:rFonts w:eastAsiaTheme="minorEastAsia" w:cstheme="minorBidi"/>
          <w:noProof/>
          <w:sz w:val="24"/>
          <w:szCs w:val="24"/>
          <w:lang w:eastAsia="ja-JP"/>
        </w:rPr>
      </w:pPr>
      <w:r>
        <w:rPr>
          <w:noProof/>
        </w:rPr>
        <w:t>7.4.1.10.</w:t>
      </w:r>
      <w:r>
        <w:rPr>
          <w:rFonts w:eastAsiaTheme="minorEastAsia" w:cstheme="minorBidi"/>
          <w:noProof/>
          <w:sz w:val="24"/>
          <w:szCs w:val="24"/>
          <w:lang w:eastAsia="ja-JP"/>
        </w:rPr>
        <w:tab/>
      </w:r>
      <w:r>
        <w:rPr>
          <w:noProof/>
        </w:rPr>
        <w:t>&lt;DataType&gt; ValueSetReference</w:t>
      </w:r>
      <w:r>
        <w:rPr>
          <w:noProof/>
        </w:rPr>
        <w:tab/>
      </w:r>
      <w:r>
        <w:rPr>
          <w:noProof/>
        </w:rPr>
        <w:fldChar w:fldCharType="begin"/>
      </w:r>
      <w:r>
        <w:rPr>
          <w:noProof/>
        </w:rPr>
        <w:instrText xml:space="preserve"> PAGEREF _Toc277237988 \h </w:instrText>
      </w:r>
      <w:r>
        <w:rPr>
          <w:noProof/>
        </w:rPr>
      </w:r>
      <w:r>
        <w:rPr>
          <w:noProof/>
        </w:rPr>
        <w:fldChar w:fldCharType="separate"/>
      </w:r>
      <w:r>
        <w:rPr>
          <w:noProof/>
        </w:rPr>
        <w:t>94</w:t>
      </w:r>
      <w:r>
        <w:rPr>
          <w:noProof/>
        </w:rPr>
        <w:fldChar w:fldCharType="end"/>
      </w:r>
    </w:p>
    <w:p w14:paraId="24E5C5E1" w14:textId="77777777" w:rsidR="00CF20F6" w:rsidRDefault="00CF20F6">
      <w:pPr>
        <w:pStyle w:val="TOC4"/>
        <w:tabs>
          <w:tab w:val="left" w:pos="1558"/>
          <w:tab w:val="right" w:leader="dot" w:pos="9350"/>
        </w:tabs>
        <w:rPr>
          <w:rFonts w:eastAsiaTheme="minorEastAsia" w:cstheme="minorBidi"/>
          <w:noProof/>
          <w:sz w:val="24"/>
          <w:szCs w:val="24"/>
          <w:lang w:eastAsia="ja-JP"/>
        </w:rPr>
      </w:pPr>
      <w:r>
        <w:rPr>
          <w:noProof/>
        </w:rPr>
        <w:t>7.4.1.11.</w:t>
      </w:r>
      <w:r>
        <w:rPr>
          <w:rFonts w:eastAsiaTheme="minorEastAsia" w:cstheme="minorBidi"/>
          <w:noProof/>
          <w:sz w:val="24"/>
          <w:szCs w:val="24"/>
          <w:lang w:eastAsia="ja-JP"/>
        </w:rPr>
        <w:tab/>
      </w:r>
      <w:r>
        <w:rPr>
          <w:noProof/>
        </w:rPr>
        <w:t>&lt;Class&gt; ScopedEntityName</w:t>
      </w:r>
      <w:r>
        <w:rPr>
          <w:noProof/>
        </w:rPr>
        <w:tab/>
      </w:r>
      <w:r>
        <w:rPr>
          <w:noProof/>
        </w:rPr>
        <w:fldChar w:fldCharType="begin"/>
      </w:r>
      <w:r>
        <w:rPr>
          <w:noProof/>
        </w:rPr>
        <w:instrText xml:space="preserve"> PAGEREF _Toc277237989 \h </w:instrText>
      </w:r>
      <w:r>
        <w:rPr>
          <w:noProof/>
        </w:rPr>
      </w:r>
      <w:r>
        <w:rPr>
          <w:noProof/>
        </w:rPr>
        <w:fldChar w:fldCharType="separate"/>
      </w:r>
      <w:r>
        <w:rPr>
          <w:noProof/>
        </w:rPr>
        <w:t>94</w:t>
      </w:r>
      <w:r>
        <w:rPr>
          <w:noProof/>
        </w:rPr>
        <w:fldChar w:fldCharType="end"/>
      </w:r>
    </w:p>
    <w:p w14:paraId="1DE4FD57" w14:textId="77777777" w:rsidR="00CF20F6" w:rsidRDefault="00CF20F6">
      <w:pPr>
        <w:pStyle w:val="TOC4"/>
        <w:tabs>
          <w:tab w:val="left" w:pos="1558"/>
          <w:tab w:val="right" w:leader="dot" w:pos="9350"/>
        </w:tabs>
        <w:rPr>
          <w:rFonts w:eastAsiaTheme="minorEastAsia" w:cstheme="minorBidi"/>
          <w:noProof/>
          <w:sz w:val="24"/>
          <w:szCs w:val="24"/>
          <w:lang w:eastAsia="ja-JP"/>
        </w:rPr>
      </w:pPr>
      <w:r>
        <w:rPr>
          <w:noProof/>
        </w:rPr>
        <w:t>7.4.1.12.</w:t>
      </w:r>
      <w:r>
        <w:rPr>
          <w:rFonts w:eastAsiaTheme="minorEastAsia" w:cstheme="minorBidi"/>
          <w:noProof/>
          <w:sz w:val="24"/>
          <w:szCs w:val="24"/>
          <w:lang w:eastAsia="ja-JP"/>
        </w:rPr>
        <w:tab/>
      </w:r>
      <w:r>
        <w:rPr>
          <w:noProof/>
        </w:rPr>
        <w:t>&lt;Class&gt; URIAndEntityName</w:t>
      </w:r>
      <w:r>
        <w:rPr>
          <w:noProof/>
        </w:rPr>
        <w:tab/>
      </w:r>
      <w:r>
        <w:rPr>
          <w:noProof/>
        </w:rPr>
        <w:fldChar w:fldCharType="begin"/>
      </w:r>
      <w:r>
        <w:rPr>
          <w:noProof/>
        </w:rPr>
        <w:instrText xml:space="preserve"> PAGEREF _Toc277237990 \h </w:instrText>
      </w:r>
      <w:r>
        <w:rPr>
          <w:noProof/>
        </w:rPr>
      </w:r>
      <w:r>
        <w:rPr>
          <w:noProof/>
        </w:rPr>
        <w:fldChar w:fldCharType="separate"/>
      </w:r>
      <w:r>
        <w:rPr>
          <w:noProof/>
        </w:rPr>
        <w:t>95</w:t>
      </w:r>
      <w:r>
        <w:rPr>
          <w:noProof/>
        </w:rPr>
        <w:fldChar w:fldCharType="end"/>
      </w:r>
    </w:p>
    <w:p w14:paraId="74D7B9B6" w14:textId="77777777" w:rsidR="00CF20F6" w:rsidRDefault="00CF20F6">
      <w:pPr>
        <w:pStyle w:val="TOC4"/>
        <w:tabs>
          <w:tab w:val="left" w:pos="1558"/>
          <w:tab w:val="right" w:leader="dot" w:pos="9350"/>
        </w:tabs>
        <w:rPr>
          <w:rFonts w:eastAsiaTheme="minorEastAsia" w:cstheme="minorBidi"/>
          <w:noProof/>
          <w:sz w:val="24"/>
          <w:szCs w:val="24"/>
          <w:lang w:eastAsia="ja-JP"/>
        </w:rPr>
      </w:pPr>
      <w:r>
        <w:rPr>
          <w:noProof/>
        </w:rPr>
        <w:t>7.4.1.13.</w:t>
      </w:r>
      <w:r>
        <w:rPr>
          <w:rFonts w:eastAsiaTheme="minorEastAsia" w:cstheme="minorBidi"/>
          <w:noProof/>
          <w:sz w:val="24"/>
          <w:szCs w:val="24"/>
          <w:lang w:eastAsia="ja-JP"/>
        </w:rPr>
        <w:tab/>
      </w:r>
      <w:r>
        <w:rPr>
          <w:noProof/>
        </w:rPr>
        <w:t>&lt;Enumeration&gt; ReferenceType</w:t>
      </w:r>
      <w:r>
        <w:rPr>
          <w:noProof/>
        </w:rPr>
        <w:tab/>
      </w:r>
      <w:r>
        <w:rPr>
          <w:noProof/>
        </w:rPr>
        <w:fldChar w:fldCharType="begin"/>
      </w:r>
      <w:r>
        <w:rPr>
          <w:noProof/>
        </w:rPr>
        <w:instrText xml:space="preserve"> PAGEREF _Toc277237991 \h </w:instrText>
      </w:r>
      <w:r>
        <w:rPr>
          <w:noProof/>
        </w:rPr>
      </w:r>
      <w:r>
        <w:rPr>
          <w:noProof/>
        </w:rPr>
        <w:fldChar w:fldCharType="separate"/>
      </w:r>
      <w:r>
        <w:rPr>
          <w:noProof/>
        </w:rPr>
        <w:t>96</w:t>
      </w:r>
      <w:r>
        <w:rPr>
          <w:noProof/>
        </w:rPr>
        <w:fldChar w:fldCharType="end"/>
      </w:r>
    </w:p>
    <w:p w14:paraId="12FC636C" w14:textId="77777777" w:rsidR="00CF20F6" w:rsidRDefault="00CF20F6">
      <w:pPr>
        <w:pStyle w:val="TOC3"/>
        <w:tabs>
          <w:tab w:val="left" w:pos="741"/>
        </w:tabs>
        <w:rPr>
          <w:rFonts w:eastAsiaTheme="minorEastAsia" w:cstheme="minorBidi"/>
          <w:noProof/>
          <w:sz w:val="24"/>
          <w:szCs w:val="24"/>
          <w:lang w:eastAsia="ja-JP"/>
        </w:rPr>
      </w:pPr>
      <w:r>
        <w:rPr>
          <w:noProof/>
        </w:rPr>
        <w:t>7.4.2.</w:t>
      </w:r>
      <w:r>
        <w:rPr>
          <w:rFonts w:eastAsiaTheme="minorEastAsia" w:cstheme="minorBidi"/>
          <w:noProof/>
          <w:sz w:val="24"/>
          <w:szCs w:val="24"/>
          <w:lang w:eastAsia="ja-JP"/>
        </w:rPr>
        <w:tab/>
      </w:r>
      <w:r>
        <w:rPr>
          <w:noProof/>
        </w:rPr>
        <w:t>&lt;Package&gt; ISO Model Components</w:t>
      </w:r>
      <w:r>
        <w:rPr>
          <w:noProof/>
        </w:rPr>
        <w:tab/>
      </w:r>
      <w:r>
        <w:rPr>
          <w:noProof/>
        </w:rPr>
        <w:fldChar w:fldCharType="begin"/>
      </w:r>
      <w:r>
        <w:rPr>
          <w:noProof/>
        </w:rPr>
        <w:instrText xml:space="preserve"> PAGEREF _Toc277237992 \h </w:instrText>
      </w:r>
      <w:r>
        <w:rPr>
          <w:noProof/>
        </w:rPr>
      </w:r>
      <w:r>
        <w:rPr>
          <w:noProof/>
        </w:rPr>
        <w:fldChar w:fldCharType="separate"/>
      </w:r>
      <w:r>
        <w:rPr>
          <w:noProof/>
        </w:rPr>
        <w:t>96</w:t>
      </w:r>
      <w:r>
        <w:rPr>
          <w:noProof/>
        </w:rPr>
        <w:fldChar w:fldCharType="end"/>
      </w:r>
    </w:p>
    <w:p w14:paraId="777ED3B6"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7.4.2.1.</w:t>
      </w:r>
      <w:r>
        <w:rPr>
          <w:rFonts w:eastAsiaTheme="minorEastAsia" w:cstheme="minorBidi"/>
          <w:noProof/>
          <w:sz w:val="24"/>
          <w:szCs w:val="24"/>
          <w:lang w:eastAsia="ja-JP"/>
        </w:rPr>
        <w:tab/>
      </w:r>
      <w:r>
        <w:rPr>
          <w:noProof/>
        </w:rPr>
        <w:t>&lt;Package&gt; Designation, Definition and Identification</w:t>
      </w:r>
      <w:r>
        <w:rPr>
          <w:noProof/>
        </w:rPr>
        <w:tab/>
      </w:r>
      <w:r>
        <w:rPr>
          <w:noProof/>
        </w:rPr>
        <w:fldChar w:fldCharType="begin"/>
      </w:r>
      <w:r>
        <w:rPr>
          <w:noProof/>
        </w:rPr>
        <w:instrText xml:space="preserve"> PAGEREF _Toc277237993 \h </w:instrText>
      </w:r>
      <w:r>
        <w:rPr>
          <w:noProof/>
        </w:rPr>
      </w:r>
      <w:r>
        <w:rPr>
          <w:noProof/>
        </w:rPr>
        <w:fldChar w:fldCharType="separate"/>
      </w:r>
      <w:r>
        <w:rPr>
          <w:noProof/>
        </w:rPr>
        <w:t>96</w:t>
      </w:r>
      <w:r>
        <w:rPr>
          <w:noProof/>
        </w:rPr>
        <w:fldChar w:fldCharType="end"/>
      </w:r>
    </w:p>
    <w:p w14:paraId="578CF722"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7.4.2.2.</w:t>
      </w:r>
      <w:r>
        <w:rPr>
          <w:rFonts w:eastAsiaTheme="minorEastAsia" w:cstheme="minorBidi"/>
          <w:noProof/>
          <w:sz w:val="24"/>
          <w:szCs w:val="24"/>
          <w:lang w:eastAsia="ja-JP"/>
        </w:rPr>
        <w:tab/>
      </w:r>
      <w:r>
        <w:rPr>
          <w:noProof/>
        </w:rPr>
        <w:t>&lt;Package&gt; Describable Items in AML</w:t>
      </w:r>
      <w:r>
        <w:rPr>
          <w:noProof/>
        </w:rPr>
        <w:tab/>
      </w:r>
      <w:r>
        <w:rPr>
          <w:noProof/>
        </w:rPr>
        <w:fldChar w:fldCharType="begin"/>
      </w:r>
      <w:r>
        <w:rPr>
          <w:noProof/>
        </w:rPr>
        <w:instrText xml:space="preserve"> PAGEREF _Toc277237994 \h </w:instrText>
      </w:r>
      <w:r>
        <w:rPr>
          <w:noProof/>
        </w:rPr>
      </w:r>
      <w:r>
        <w:rPr>
          <w:noProof/>
        </w:rPr>
        <w:fldChar w:fldCharType="separate"/>
      </w:r>
      <w:r>
        <w:rPr>
          <w:noProof/>
        </w:rPr>
        <w:t>104</w:t>
      </w:r>
      <w:r>
        <w:rPr>
          <w:noProof/>
        </w:rPr>
        <w:fldChar w:fldCharType="end"/>
      </w:r>
    </w:p>
    <w:p w14:paraId="55F1C3AB" w14:textId="77777777" w:rsidR="00CF20F6" w:rsidRDefault="00CF20F6">
      <w:pPr>
        <w:pStyle w:val="TOC3"/>
        <w:tabs>
          <w:tab w:val="left" w:pos="741"/>
        </w:tabs>
        <w:rPr>
          <w:rFonts w:eastAsiaTheme="minorEastAsia" w:cstheme="minorBidi"/>
          <w:noProof/>
          <w:sz w:val="24"/>
          <w:szCs w:val="24"/>
          <w:lang w:eastAsia="ja-JP"/>
        </w:rPr>
      </w:pPr>
      <w:r>
        <w:rPr>
          <w:noProof/>
        </w:rPr>
        <w:t>7.4.3.</w:t>
      </w:r>
      <w:r>
        <w:rPr>
          <w:rFonts w:eastAsiaTheme="minorEastAsia" w:cstheme="minorBidi"/>
          <w:noProof/>
          <w:sz w:val="24"/>
          <w:szCs w:val="24"/>
          <w:lang w:eastAsia="ja-JP"/>
        </w:rPr>
        <w:tab/>
      </w:r>
      <w:r>
        <w:rPr>
          <w:noProof/>
        </w:rPr>
        <w:t>&lt;Package&gt; AML Described Items</w:t>
      </w:r>
      <w:r>
        <w:rPr>
          <w:noProof/>
        </w:rPr>
        <w:tab/>
      </w:r>
      <w:r>
        <w:rPr>
          <w:noProof/>
        </w:rPr>
        <w:fldChar w:fldCharType="begin"/>
      </w:r>
      <w:r>
        <w:rPr>
          <w:noProof/>
        </w:rPr>
        <w:instrText xml:space="preserve"> PAGEREF _Toc277237995 \h </w:instrText>
      </w:r>
      <w:r>
        <w:rPr>
          <w:noProof/>
        </w:rPr>
      </w:r>
      <w:r>
        <w:rPr>
          <w:noProof/>
        </w:rPr>
        <w:fldChar w:fldCharType="separate"/>
      </w:r>
      <w:r>
        <w:rPr>
          <w:noProof/>
        </w:rPr>
        <w:t>110</w:t>
      </w:r>
      <w:r>
        <w:rPr>
          <w:noProof/>
        </w:rPr>
        <w:fldChar w:fldCharType="end"/>
      </w:r>
    </w:p>
    <w:p w14:paraId="36EC5BAD" w14:textId="77777777" w:rsidR="00CF20F6" w:rsidRDefault="00CF20F6">
      <w:pPr>
        <w:pStyle w:val="TOC1"/>
        <w:tabs>
          <w:tab w:val="left" w:pos="438"/>
          <w:tab w:val="right" w:leader="dot" w:pos="9350"/>
        </w:tabs>
        <w:rPr>
          <w:rFonts w:eastAsiaTheme="minorEastAsia" w:cstheme="minorBidi"/>
          <w:b w:val="0"/>
          <w:noProof/>
          <w:lang w:eastAsia="ja-JP"/>
        </w:rPr>
      </w:pPr>
      <w:r>
        <w:rPr>
          <w:noProof/>
        </w:rPr>
        <w:t>8.</w:t>
      </w:r>
      <w:r>
        <w:rPr>
          <w:rFonts w:eastAsiaTheme="minorEastAsia" w:cstheme="minorBidi"/>
          <w:b w:val="0"/>
          <w:noProof/>
          <w:lang w:eastAsia="ja-JP"/>
        </w:rPr>
        <w:tab/>
      </w:r>
      <w:r>
        <w:rPr>
          <w:noProof/>
        </w:rPr>
        <w:t>AML Profiles</w:t>
      </w:r>
      <w:r>
        <w:rPr>
          <w:noProof/>
        </w:rPr>
        <w:tab/>
      </w:r>
      <w:r>
        <w:rPr>
          <w:noProof/>
        </w:rPr>
        <w:fldChar w:fldCharType="begin"/>
      </w:r>
      <w:r>
        <w:rPr>
          <w:noProof/>
        </w:rPr>
        <w:instrText xml:space="preserve"> PAGEREF _Toc277237996 \h </w:instrText>
      </w:r>
      <w:r>
        <w:rPr>
          <w:noProof/>
        </w:rPr>
      </w:r>
      <w:r>
        <w:rPr>
          <w:noProof/>
        </w:rPr>
        <w:fldChar w:fldCharType="separate"/>
      </w:r>
      <w:r>
        <w:rPr>
          <w:noProof/>
        </w:rPr>
        <w:t>111</w:t>
      </w:r>
      <w:r>
        <w:rPr>
          <w:noProof/>
        </w:rPr>
        <w:fldChar w:fldCharType="end"/>
      </w:r>
    </w:p>
    <w:p w14:paraId="2485CC8C" w14:textId="77777777" w:rsidR="00CF20F6" w:rsidRDefault="00CF20F6">
      <w:pPr>
        <w:pStyle w:val="TOC2"/>
        <w:tabs>
          <w:tab w:val="left" w:pos="603"/>
        </w:tabs>
        <w:rPr>
          <w:rFonts w:eastAsiaTheme="minorEastAsia" w:cstheme="minorBidi"/>
          <w:b w:val="0"/>
          <w:noProof/>
          <w:sz w:val="24"/>
          <w:szCs w:val="24"/>
          <w:lang w:eastAsia="ja-JP"/>
        </w:rPr>
      </w:pPr>
      <w:r>
        <w:rPr>
          <w:noProof/>
        </w:rPr>
        <w:t>8.1.</w:t>
      </w:r>
      <w:r>
        <w:rPr>
          <w:rFonts w:eastAsiaTheme="minorEastAsia" w:cstheme="minorBidi"/>
          <w:b w:val="0"/>
          <w:noProof/>
          <w:sz w:val="24"/>
          <w:szCs w:val="24"/>
          <w:lang w:eastAsia="ja-JP"/>
        </w:rPr>
        <w:tab/>
      </w:r>
      <w:r>
        <w:rPr>
          <w:noProof/>
        </w:rPr>
        <w:t>&lt;Package&gt; Reference Model Profile</w:t>
      </w:r>
      <w:r>
        <w:rPr>
          <w:noProof/>
        </w:rPr>
        <w:tab/>
      </w:r>
      <w:r>
        <w:rPr>
          <w:noProof/>
        </w:rPr>
        <w:fldChar w:fldCharType="begin"/>
      </w:r>
      <w:r>
        <w:rPr>
          <w:noProof/>
        </w:rPr>
        <w:instrText xml:space="preserve"> PAGEREF _Toc277237997 \h </w:instrText>
      </w:r>
      <w:r>
        <w:rPr>
          <w:noProof/>
        </w:rPr>
      </w:r>
      <w:r>
        <w:rPr>
          <w:noProof/>
        </w:rPr>
        <w:fldChar w:fldCharType="separate"/>
      </w:r>
      <w:r>
        <w:rPr>
          <w:noProof/>
        </w:rPr>
        <w:t>114</w:t>
      </w:r>
      <w:r>
        <w:rPr>
          <w:noProof/>
        </w:rPr>
        <w:fldChar w:fldCharType="end"/>
      </w:r>
    </w:p>
    <w:p w14:paraId="3C04E263" w14:textId="77777777" w:rsidR="00CF20F6" w:rsidRDefault="00CF20F6">
      <w:pPr>
        <w:pStyle w:val="TOC3"/>
        <w:tabs>
          <w:tab w:val="left" w:pos="741"/>
        </w:tabs>
        <w:rPr>
          <w:rFonts w:eastAsiaTheme="minorEastAsia" w:cstheme="minorBidi"/>
          <w:noProof/>
          <w:sz w:val="24"/>
          <w:szCs w:val="24"/>
          <w:lang w:eastAsia="ja-JP"/>
        </w:rPr>
      </w:pPr>
      <w:r>
        <w:rPr>
          <w:noProof/>
        </w:rPr>
        <w:t>8.1.1.</w:t>
      </w:r>
      <w:r>
        <w:rPr>
          <w:rFonts w:eastAsiaTheme="minorEastAsia" w:cstheme="minorBidi"/>
          <w:noProof/>
          <w:sz w:val="24"/>
          <w:szCs w:val="24"/>
          <w:lang w:eastAsia="ja-JP"/>
        </w:rPr>
        <w:tab/>
      </w:r>
      <w:r>
        <w:rPr>
          <w:noProof/>
        </w:rPr>
        <w:t>&lt;Package&gt; Assumed Data Types</w:t>
      </w:r>
      <w:r>
        <w:rPr>
          <w:noProof/>
        </w:rPr>
        <w:tab/>
      </w:r>
      <w:r>
        <w:rPr>
          <w:noProof/>
        </w:rPr>
        <w:fldChar w:fldCharType="begin"/>
      </w:r>
      <w:r>
        <w:rPr>
          <w:noProof/>
        </w:rPr>
        <w:instrText xml:space="preserve"> PAGEREF _Toc277237998 \h </w:instrText>
      </w:r>
      <w:r>
        <w:rPr>
          <w:noProof/>
        </w:rPr>
      </w:r>
      <w:r>
        <w:rPr>
          <w:noProof/>
        </w:rPr>
        <w:fldChar w:fldCharType="separate"/>
      </w:r>
      <w:r>
        <w:rPr>
          <w:noProof/>
        </w:rPr>
        <w:t>114</w:t>
      </w:r>
      <w:r>
        <w:rPr>
          <w:noProof/>
        </w:rPr>
        <w:fldChar w:fldCharType="end"/>
      </w:r>
    </w:p>
    <w:p w14:paraId="226DCD67"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8.1.1.1.</w:t>
      </w:r>
      <w:r>
        <w:rPr>
          <w:rFonts w:eastAsiaTheme="minorEastAsia" w:cstheme="minorBidi"/>
          <w:noProof/>
          <w:sz w:val="24"/>
          <w:szCs w:val="24"/>
          <w:lang w:eastAsia="ja-JP"/>
        </w:rPr>
        <w:tab/>
      </w:r>
      <w:r>
        <w:rPr>
          <w:noProof/>
        </w:rPr>
        <w:t>&lt;Class&gt; Date</w:t>
      </w:r>
      <w:r>
        <w:rPr>
          <w:noProof/>
        </w:rPr>
        <w:tab/>
      </w:r>
      <w:r>
        <w:rPr>
          <w:noProof/>
        </w:rPr>
        <w:fldChar w:fldCharType="begin"/>
      </w:r>
      <w:r>
        <w:rPr>
          <w:noProof/>
        </w:rPr>
        <w:instrText xml:space="preserve"> PAGEREF _Toc277237999 \h </w:instrText>
      </w:r>
      <w:r>
        <w:rPr>
          <w:noProof/>
        </w:rPr>
      </w:r>
      <w:r>
        <w:rPr>
          <w:noProof/>
        </w:rPr>
        <w:fldChar w:fldCharType="separate"/>
      </w:r>
      <w:r>
        <w:rPr>
          <w:noProof/>
        </w:rPr>
        <w:t>115</w:t>
      </w:r>
      <w:r>
        <w:rPr>
          <w:noProof/>
        </w:rPr>
        <w:fldChar w:fldCharType="end"/>
      </w:r>
    </w:p>
    <w:p w14:paraId="696DAF4C"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8.1.1.2.</w:t>
      </w:r>
      <w:r>
        <w:rPr>
          <w:rFonts w:eastAsiaTheme="minorEastAsia" w:cstheme="minorBidi"/>
          <w:noProof/>
          <w:sz w:val="24"/>
          <w:szCs w:val="24"/>
          <w:lang w:eastAsia="ja-JP"/>
        </w:rPr>
        <w:tab/>
      </w:r>
      <w:r>
        <w:rPr>
          <w:noProof/>
        </w:rPr>
        <w:t>&lt;Class&gt; DateTime</w:t>
      </w:r>
      <w:r>
        <w:rPr>
          <w:noProof/>
        </w:rPr>
        <w:tab/>
      </w:r>
      <w:r>
        <w:rPr>
          <w:noProof/>
        </w:rPr>
        <w:fldChar w:fldCharType="begin"/>
      </w:r>
      <w:r>
        <w:rPr>
          <w:noProof/>
        </w:rPr>
        <w:instrText xml:space="preserve"> PAGEREF _Toc277238000 \h </w:instrText>
      </w:r>
      <w:r>
        <w:rPr>
          <w:noProof/>
        </w:rPr>
      </w:r>
      <w:r>
        <w:rPr>
          <w:noProof/>
        </w:rPr>
        <w:fldChar w:fldCharType="separate"/>
      </w:r>
      <w:r>
        <w:rPr>
          <w:noProof/>
        </w:rPr>
        <w:t>115</w:t>
      </w:r>
      <w:r>
        <w:rPr>
          <w:noProof/>
        </w:rPr>
        <w:fldChar w:fldCharType="end"/>
      </w:r>
    </w:p>
    <w:p w14:paraId="2FEAF05F"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8.1.1.3.</w:t>
      </w:r>
      <w:r>
        <w:rPr>
          <w:rFonts w:eastAsiaTheme="minorEastAsia" w:cstheme="minorBidi"/>
          <w:noProof/>
          <w:sz w:val="24"/>
          <w:szCs w:val="24"/>
          <w:lang w:eastAsia="ja-JP"/>
        </w:rPr>
        <w:tab/>
      </w:r>
      <w:r>
        <w:rPr>
          <w:noProof/>
        </w:rPr>
        <w:t>&lt;Class&gt; Duration</w:t>
      </w:r>
      <w:r>
        <w:rPr>
          <w:noProof/>
        </w:rPr>
        <w:tab/>
      </w:r>
      <w:r>
        <w:rPr>
          <w:noProof/>
        </w:rPr>
        <w:fldChar w:fldCharType="begin"/>
      </w:r>
      <w:r>
        <w:rPr>
          <w:noProof/>
        </w:rPr>
        <w:instrText xml:space="preserve"> PAGEREF _Toc277238001 \h </w:instrText>
      </w:r>
      <w:r>
        <w:rPr>
          <w:noProof/>
        </w:rPr>
      </w:r>
      <w:r>
        <w:rPr>
          <w:noProof/>
        </w:rPr>
        <w:fldChar w:fldCharType="separate"/>
      </w:r>
      <w:r>
        <w:rPr>
          <w:noProof/>
        </w:rPr>
        <w:t>115</w:t>
      </w:r>
      <w:r>
        <w:rPr>
          <w:noProof/>
        </w:rPr>
        <w:fldChar w:fldCharType="end"/>
      </w:r>
    </w:p>
    <w:p w14:paraId="6314265B"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8.1.1.4.</w:t>
      </w:r>
      <w:r>
        <w:rPr>
          <w:rFonts w:eastAsiaTheme="minorEastAsia" w:cstheme="minorBidi"/>
          <w:noProof/>
          <w:sz w:val="24"/>
          <w:szCs w:val="24"/>
          <w:lang w:eastAsia="ja-JP"/>
        </w:rPr>
        <w:tab/>
      </w:r>
      <w:r>
        <w:rPr>
          <w:noProof/>
        </w:rPr>
        <w:t>&lt;Class&gt; TerminologyCode</w:t>
      </w:r>
      <w:r>
        <w:rPr>
          <w:noProof/>
        </w:rPr>
        <w:tab/>
      </w:r>
      <w:r>
        <w:rPr>
          <w:noProof/>
        </w:rPr>
        <w:fldChar w:fldCharType="begin"/>
      </w:r>
      <w:r>
        <w:rPr>
          <w:noProof/>
        </w:rPr>
        <w:instrText xml:space="preserve"> PAGEREF _Toc277238002 \h </w:instrText>
      </w:r>
      <w:r>
        <w:rPr>
          <w:noProof/>
        </w:rPr>
      </w:r>
      <w:r>
        <w:rPr>
          <w:noProof/>
        </w:rPr>
        <w:fldChar w:fldCharType="separate"/>
      </w:r>
      <w:r>
        <w:rPr>
          <w:noProof/>
        </w:rPr>
        <w:t>116</w:t>
      </w:r>
      <w:r>
        <w:rPr>
          <w:noProof/>
        </w:rPr>
        <w:fldChar w:fldCharType="end"/>
      </w:r>
    </w:p>
    <w:p w14:paraId="17105398"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8.1.1.5.</w:t>
      </w:r>
      <w:r>
        <w:rPr>
          <w:rFonts w:eastAsiaTheme="minorEastAsia" w:cstheme="minorBidi"/>
          <w:noProof/>
          <w:sz w:val="24"/>
          <w:szCs w:val="24"/>
          <w:lang w:eastAsia="ja-JP"/>
        </w:rPr>
        <w:tab/>
      </w:r>
      <w:r>
        <w:rPr>
          <w:noProof/>
        </w:rPr>
        <w:t>&lt;Class&gt; Time</w:t>
      </w:r>
      <w:r>
        <w:rPr>
          <w:noProof/>
        </w:rPr>
        <w:tab/>
      </w:r>
      <w:r>
        <w:rPr>
          <w:noProof/>
        </w:rPr>
        <w:fldChar w:fldCharType="begin"/>
      </w:r>
      <w:r>
        <w:rPr>
          <w:noProof/>
        </w:rPr>
        <w:instrText xml:space="preserve"> PAGEREF _Toc277238003 \h </w:instrText>
      </w:r>
      <w:r>
        <w:rPr>
          <w:noProof/>
        </w:rPr>
      </w:r>
      <w:r>
        <w:rPr>
          <w:noProof/>
        </w:rPr>
        <w:fldChar w:fldCharType="separate"/>
      </w:r>
      <w:r>
        <w:rPr>
          <w:noProof/>
        </w:rPr>
        <w:t>117</w:t>
      </w:r>
      <w:r>
        <w:rPr>
          <w:noProof/>
        </w:rPr>
        <w:fldChar w:fldCharType="end"/>
      </w:r>
    </w:p>
    <w:p w14:paraId="68639C39"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8.1.1.6.</w:t>
      </w:r>
      <w:r>
        <w:rPr>
          <w:rFonts w:eastAsiaTheme="minorEastAsia" w:cstheme="minorBidi"/>
          <w:noProof/>
          <w:sz w:val="24"/>
          <w:szCs w:val="24"/>
          <w:lang w:eastAsia="ja-JP"/>
        </w:rPr>
        <w:tab/>
      </w:r>
      <w:r>
        <w:rPr>
          <w:noProof/>
        </w:rPr>
        <w:t>&lt;Stereotype&gt; AMLDataType</w:t>
      </w:r>
      <w:r>
        <w:rPr>
          <w:noProof/>
        </w:rPr>
        <w:tab/>
      </w:r>
      <w:r>
        <w:rPr>
          <w:noProof/>
        </w:rPr>
        <w:fldChar w:fldCharType="begin"/>
      </w:r>
      <w:r>
        <w:rPr>
          <w:noProof/>
        </w:rPr>
        <w:instrText xml:space="preserve"> PAGEREF _Toc277238004 \h </w:instrText>
      </w:r>
      <w:r>
        <w:rPr>
          <w:noProof/>
        </w:rPr>
      </w:r>
      <w:r>
        <w:rPr>
          <w:noProof/>
        </w:rPr>
        <w:fldChar w:fldCharType="separate"/>
      </w:r>
      <w:r>
        <w:rPr>
          <w:noProof/>
        </w:rPr>
        <w:t>117</w:t>
      </w:r>
      <w:r>
        <w:rPr>
          <w:noProof/>
        </w:rPr>
        <w:fldChar w:fldCharType="end"/>
      </w:r>
    </w:p>
    <w:p w14:paraId="506D24C7"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8.1.1.7.</w:t>
      </w:r>
      <w:r>
        <w:rPr>
          <w:rFonts w:eastAsiaTheme="minorEastAsia" w:cstheme="minorBidi"/>
          <w:noProof/>
          <w:sz w:val="24"/>
          <w:szCs w:val="24"/>
          <w:lang w:eastAsia="ja-JP"/>
        </w:rPr>
        <w:tab/>
      </w:r>
      <w:r>
        <w:rPr>
          <w:noProof/>
        </w:rPr>
        <w:t>&lt;Primitive Type&gt; AMLBoolean</w:t>
      </w:r>
      <w:r>
        <w:rPr>
          <w:noProof/>
        </w:rPr>
        <w:tab/>
      </w:r>
      <w:r>
        <w:rPr>
          <w:noProof/>
        </w:rPr>
        <w:fldChar w:fldCharType="begin"/>
      </w:r>
      <w:r>
        <w:rPr>
          <w:noProof/>
        </w:rPr>
        <w:instrText xml:space="preserve"> PAGEREF _Toc277238005 \h </w:instrText>
      </w:r>
      <w:r>
        <w:rPr>
          <w:noProof/>
        </w:rPr>
      </w:r>
      <w:r>
        <w:rPr>
          <w:noProof/>
        </w:rPr>
        <w:fldChar w:fldCharType="separate"/>
      </w:r>
      <w:r>
        <w:rPr>
          <w:noProof/>
        </w:rPr>
        <w:t>118</w:t>
      </w:r>
      <w:r>
        <w:rPr>
          <w:noProof/>
        </w:rPr>
        <w:fldChar w:fldCharType="end"/>
      </w:r>
    </w:p>
    <w:p w14:paraId="0628B99E"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8.1.1.8.</w:t>
      </w:r>
      <w:r>
        <w:rPr>
          <w:rFonts w:eastAsiaTheme="minorEastAsia" w:cstheme="minorBidi"/>
          <w:noProof/>
          <w:sz w:val="24"/>
          <w:szCs w:val="24"/>
          <w:lang w:eastAsia="ja-JP"/>
        </w:rPr>
        <w:tab/>
      </w:r>
      <w:r>
        <w:rPr>
          <w:noProof/>
        </w:rPr>
        <w:t>&lt;Primitive Type&gt; AMLInteger</w:t>
      </w:r>
      <w:r>
        <w:rPr>
          <w:noProof/>
        </w:rPr>
        <w:tab/>
      </w:r>
      <w:r>
        <w:rPr>
          <w:noProof/>
        </w:rPr>
        <w:fldChar w:fldCharType="begin"/>
      </w:r>
      <w:r>
        <w:rPr>
          <w:noProof/>
        </w:rPr>
        <w:instrText xml:space="preserve"> PAGEREF _Toc277238006 \h </w:instrText>
      </w:r>
      <w:r>
        <w:rPr>
          <w:noProof/>
        </w:rPr>
      </w:r>
      <w:r>
        <w:rPr>
          <w:noProof/>
        </w:rPr>
        <w:fldChar w:fldCharType="separate"/>
      </w:r>
      <w:r>
        <w:rPr>
          <w:noProof/>
        </w:rPr>
        <w:t>118</w:t>
      </w:r>
      <w:r>
        <w:rPr>
          <w:noProof/>
        </w:rPr>
        <w:fldChar w:fldCharType="end"/>
      </w:r>
    </w:p>
    <w:p w14:paraId="63659546"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8.1.1.9.</w:t>
      </w:r>
      <w:r>
        <w:rPr>
          <w:rFonts w:eastAsiaTheme="minorEastAsia" w:cstheme="minorBidi"/>
          <w:noProof/>
          <w:sz w:val="24"/>
          <w:szCs w:val="24"/>
          <w:lang w:eastAsia="ja-JP"/>
        </w:rPr>
        <w:tab/>
      </w:r>
      <w:r>
        <w:rPr>
          <w:noProof/>
        </w:rPr>
        <w:t>&lt;Primitive Type&gt; AMLReal</w:t>
      </w:r>
      <w:r>
        <w:rPr>
          <w:noProof/>
        </w:rPr>
        <w:tab/>
      </w:r>
      <w:r>
        <w:rPr>
          <w:noProof/>
        </w:rPr>
        <w:fldChar w:fldCharType="begin"/>
      </w:r>
      <w:r>
        <w:rPr>
          <w:noProof/>
        </w:rPr>
        <w:instrText xml:space="preserve"> PAGEREF _Toc277238007 \h </w:instrText>
      </w:r>
      <w:r>
        <w:rPr>
          <w:noProof/>
        </w:rPr>
      </w:r>
      <w:r>
        <w:rPr>
          <w:noProof/>
        </w:rPr>
        <w:fldChar w:fldCharType="separate"/>
      </w:r>
      <w:r>
        <w:rPr>
          <w:noProof/>
        </w:rPr>
        <w:t>118</w:t>
      </w:r>
      <w:r>
        <w:rPr>
          <w:noProof/>
        </w:rPr>
        <w:fldChar w:fldCharType="end"/>
      </w:r>
    </w:p>
    <w:p w14:paraId="4B1C8515" w14:textId="77777777" w:rsidR="00CF20F6" w:rsidRDefault="00CF20F6">
      <w:pPr>
        <w:pStyle w:val="TOC4"/>
        <w:tabs>
          <w:tab w:val="left" w:pos="1558"/>
          <w:tab w:val="right" w:leader="dot" w:pos="9350"/>
        </w:tabs>
        <w:rPr>
          <w:rFonts w:eastAsiaTheme="minorEastAsia" w:cstheme="minorBidi"/>
          <w:noProof/>
          <w:sz w:val="24"/>
          <w:szCs w:val="24"/>
          <w:lang w:eastAsia="ja-JP"/>
        </w:rPr>
      </w:pPr>
      <w:r>
        <w:rPr>
          <w:noProof/>
        </w:rPr>
        <w:t>8.1.1.10.</w:t>
      </w:r>
      <w:r>
        <w:rPr>
          <w:rFonts w:eastAsiaTheme="minorEastAsia" w:cstheme="minorBidi"/>
          <w:noProof/>
          <w:sz w:val="24"/>
          <w:szCs w:val="24"/>
          <w:lang w:eastAsia="ja-JP"/>
        </w:rPr>
        <w:tab/>
      </w:r>
      <w:r>
        <w:rPr>
          <w:noProof/>
        </w:rPr>
        <w:t>&lt;Primitive Type&gt; AMLString</w:t>
      </w:r>
      <w:r>
        <w:rPr>
          <w:noProof/>
        </w:rPr>
        <w:tab/>
      </w:r>
      <w:r>
        <w:rPr>
          <w:noProof/>
        </w:rPr>
        <w:fldChar w:fldCharType="begin"/>
      </w:r>
      <w:r>
        <w:rPr>
          <w:noProof/>
        </w:rPr>
        <w:instrText xml:space="preserve"> PAGEREF _Toc277238008 \h </w:instrText>
      </w:r>
      <w:r>
        <w:rPr>
          <w:noProof/>
        </w:rPr>
      </w:r>
      <w:r>
        <w:rPr>
          <w:noProof/>
        </w:rPr>
        <w:fldChar w:fldCharType="separate"/>
      </w:r>
      <w:r>
        <w:rPr>
          <w:noProof/>
        </w:rPr>
        <w:t>119</w:t>
      </w:r>
      <w:r>
        <w:rPr>
          <w:noProof/>
        </w:rPr>
        <w:fldChar w:fldCharType="end"/>
      </w:r>
    </w:p>
    <w:p w14:paraId="202A4AA0" w14:textId="77777777" w:rsidR="00CF20F6" w:rsidRDefault="00CF20F6">
      <w:pPr>
        <w:pStyle w:val="TOC3"/>
        <w:tabs>
          <w:tab w:val="left" w:pos="741"/>
        </w:tabs>
        <w:rPr>
          <w:rFonts w:eastAsiaTheme="minorEastAsia" w:cstheme="minorBidi"/>
          <w:noProof/>
          <w:sz w:val="24"/>
          <w:szCs w:val="24"/>
          <w:lang w:eastAsia="ja-JP"/>
        </w:rPr>
      </w:pPr>
      <w:r>
        <w:rPr>
          <w:noProof/>
        </w:rPr>
        <w:t>8.1.2.</w:t>
      </w:r>
      <w:r>
        <w:rPr>
          <w:rFonts w:eastAsiaTheme="minorEastAsia" w:cstheme="minorBidi"/>
          <w:noProof/>
          <w:sz w:val="24"/>
          <w:szCs w:val="24"/>
          <w:lang w:eastAsia="ja-JP"/>
        </w:rPr>
        <w:tab/>
      </w:r>
      <w:r>
        <w:rPr>
          <w:noProof/>
        </w:rPr>
        <w:t>&lt;Package&gt; Reference Model Decorators</w:t>
      </w:r>
      <w:r>
        <w:rPr>
          <w:noProof/>
        </w:rPr>
        <w:tab/>
      </w:r>
      <w:r>
        <w:rPr>
          <w:noProof/>
        </w:rPr>
        <w:fldChar w:fldCharType="begin"/>
      </w:r>
      <w:r>
        <w:rPr>
          <w:noProof/>
        </w:rPr>
        <w:instrText xml:space="preserve"> PAGEREF _Toc277238009 \h </w:instrText>
      </w:r>
      <w:r>
        <w:rPr>
          <w:noProof/>
        </w:rPr>
      </w:r>
      <w:r>
        <w:rPr>
          <w:noProof/>
        </w:rPr>
        <w:fldChar w:fldCharType="separate"/>
      </w:r>
      <w:r>
        <w:rPr>
          <w:noProof/>
        </w:rPr>
        <w:t>119</w:t>
      </w:r>
      <w:r>
        <w:rPr>
          <w:noProof/>
        </w:rPr>
        <w:fldChar w:fldCharType="end"/>
      </w:r>
    </w:p>
    <w:p w14:paraId="117DA75B"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8.1.2.1.</w:t>
      </w:r>
      <w:r>
        <w:rPr>
          <w:rFonts w:eastAsiaTheme="minorEastAsia" w:cstheme="minorBidi"/>
          <w:noProof/>
          <w:sz w:val="24"/>
          <w:szCs w:val="24"/>
          <w:lang w:eastAsia="ja-JP"/>
        </w:rPr>
        <w:tab/>
      </w:r>
      <w:r>
        <w:rPr>
          <w:noProof/>
        </w:rPr>
        <w:t>&lt;Stereotype&gt; DataBinding</w:t>
      </w:r>
      <w:r>
        <w:rPr>
          <w:noProof/>
        </w:rPr>
        <w:tab/>
      </w:r>
      <w:r>
        <w:rPr>
          <w:noProof/>
        </w:rPr>
        <w:fldChar w:fldCharType="begin"/>
      </w:r>
      <w:r>
        <w:rPr>
          <w:noProof/>
        </w:rPr>
        <w:instrText xml:space="preserve"> PAGEREF _Toc277238010 \h </w:instrText>
      </w:r>
      <w:r>
        <w:rPr>
          <w:noProof/>
        </w:rPr>
      </w:r>
      <w:r>
        <w:rPr>
          <w:noProof/>
        </w:rPr>
        <w:fldChar w:fldCharType="separate"/>
      </w:r>
      <w:r>
        <w:rPr>
          <w:noProof/>
        </w:rPr>
        <w:t>119</w:t>
      </w:r>
      <w:r>
        <w:rPr>
          <w:noProof/>
        </w:rPr>
        <w:fldChar w:fldCharType="end"/>
      </w:r>
    </w:p>
    <w:p w14:paraId="1C8A0FA0"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8.1.2.2.</w:t>
      </w:r>
      <w:r>
        <w:rPr>
          <w:rFonts w:eastAsiaTheme="minorEastAsia" w:cstheme="minorBidi"/>
          <w:noProof/>
          <w:sz w:val="24"/>
          <w:szCs w:val="24"/>
          <w:lang w:eastAsia="ja-JP"/>
        </w:rPr>
        <w:tab/>
      </w:r>
      <w:r>
        <w:rPr>
          <w:noProof/>
        </w:rPr>
        <w:t>&lt;Stereotype&gt; Infrastructure</w:t>
      </w:r>
      <w:r>
        <w:rPr>
          <w:noProof/>
        </w:rPr>
        <w:tab/>
      </w:r>
      <w:r>
        <w:rPr>
          <w:noProof/>
        </w:rPr>
        <w:fldChar w:fldCharType="begin"/>
      </w:r>
      <w:r>
        <w:rPr>
          <w:noProof/>
        </w:rPr>
        <w:instrText xml:space="preserve"> PAGEREF _Toc277238011 \h </w:instrText>
      </w:r>
      <w:r>
        <w:rPr>
          <w:noProof/>
        </w:rPr>
      </w:r>
      <w:r>
        <w:rPr>
          <w:noProof/>
        </w:rPr>
        <w:fldChar w:fldCharType="separate"/>
      </w:r>
      <w:r>
        <w:rPr>
          <w:noProof/>
        </w:rPr>
        <w:t>120</w:t>
      </w:r>
      <w:r>
        <w:rPr>
          <w:noProof/>
        </w:rPr>
        <w:fldChar w:fldCharType="end"/>
      </w:r>
    </w:p>
    <w:p w14:paraId="77861E20"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8.1.2.3.</w:t>
      </w:r>
      <w:r>
        <w:rPr>
          <w:rFonts w:eastAsiaTheme="minorEastAsia" w:cstheme="minorBidi"/>
          <w:noProof/>
          <w:sz w:val="24"/>
          <w:szCs w:val="24"/>
          <w:lang w:eastAsia="ja-JP"/>
        </w:rPr>
        <w:tab/>
      </w:r>
      <w:r>
        <w:rPr>
          <w:noProof/>
        </w:rPr>
        <w:t>&lt;Stereotype&gt; MappedDataType</w:t>
      </w:r>
      <w:r>
        <w:rPr>
          <w:noProof/>
        </w:rPr>
        <w:tab/>
      </w:r>
      <w:r>
        <w:rPr>
          <w:noProof/>
        </w:rPr>
        <w:fldChar w:fldCharType="begin"/>
      </w:r>
      <w:r>
        <w:rPr>
          <w:noProof/>
        </w:rPr>
        <w:instrText xml:space="preserve"> PAGEREF _Toc277238012 \h </w:instrText>
      </w:r>
      <w:r>
        <w:rPr>
          <w:noProof/>
        </w:rPr>
      </w:r>
      <w:r>
        <w:rPr>
          <w:noProof/>
        </w:rPr>
        <w:fldChar w:fldCharType="separate"/>
      </w:r>
      <w:r>
        <w:rPr>
          <w:noProof/>
        </w:rPr>
        <w:t>121</w:t>
      </w:r>
      <w:r>
        <w:rPr>
          <w:noProof/>
        </w:rPr>
        <w:fldChar w:fldCharType="end"/>
      </w:r>
    </w:p>
    <w:p w14:paraId="6F3EA9E2"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8.1.2.4.</w:t>
      </w:r>
      <w:r>
        <w:rPr>
          <w:rFonts w:eastAsiaTheme="minorEastAsia" w:cstheme="minorBidi"/>
          <w:noProof/>
          <w:sz w:val="24"/>
          <w:szCs w:val="24"/>
          <w:lang w:eastAsia="ja-JP"/>
        </w:rPr>
        <w:tab/>
      </w:r>
      <w:r>
        <w:rPr>
          <w:noProof/>
        </w:rPr>
        <w:t>&lt;Stereotype&gt; ReferenceModel</w:t>
      </w:r>
      <w:r>
        <w:rPr>
          <w:noProof/>
        </w:rPr>
        <w:tab/>
      </w:r>
      <w:r>
        <w:rPr>
          <w:noProof/>
        </w:rPr>
        <w:fldChar w:fldCharType="begin"/>
      </w:r>
      <w:r>
        <w:rPr>
          <w:noProof/>
        </w:rPr>
        <w:instrText xml:space="preserve"> PAGEREF _Toc277238013 \h </w:instrText>
      </w:r>
      <w:r>
        <w:rPr>
          <w:noProof/>
        </w:rPr>
      </w:r>
      <w:r>
        <w:rPr>
          <w:noProof/>
        </w:rPr>
        <w:fldChar w:fldCharType="separate"/>
      </w:r>
      <w:r>
        <w:rPr>
          <w:noProof/>
        </w:rPr>
        <w:t>121</w:t>
      </w:r>
      <w:r>
        <w:rPr>
          <w:noProof/>
        </w:rPr>
        <w:fldChar w:fldCharType="end"/>
      </w:r>
    </w:p>
    <w:p w14:paraId="52083178"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8.1.2.5.</w:t>
      </w:r>
      <w:r>
        <w:rPr>
          <w:rFonts w:eastAsiaTheme="minorEastAsia" w:cstheme="minorBidi"/>
          <w:noProof/>
          <w:sz w:val="24"/>
          <w:szCs w:val="24"/>
          <w:lang w:eastAsia="ja-JP"/>
        </w:rPr>
        <w:tab/>
      </w:r>
      <w:r>
        <w:rPr>
          <w:noProof/>
        </w:rPr>
        <w:t>&lt;Stereotype&gt; Runtime</w:t>
      </w:r>
      <w:r>
        <w:rPr>
          <w:noProof/>
        </w:rPr>
        <w:tab/>
      </w:r>
      <w:r>
        <w:rPr>
          <w:noProof/>
        </w:rPr>
        <w:fldChar w:fldCharType="begin"/>
      </w:r>
      <w:r>
        <w:rPr>
          <w:noProof/>
        </w:rPr>
        <w:instrText xml:space="preserve"> PAGEREF _Toc277238014 \h </w:instrText>
      </w:r>
      <w:r>
        <w:rPr>
          <w:noProof/>
        </w:rPr>
      </w:r>
      <w:r>
        <w:rPr>
          <w:noProof/>
        </w:rPr>
        <w:fldChar w:fldCharType="separate"/>
      </w:r>
      <w:r>
        <w:rPr>
          <w:noProof/>
        </w:rPr>
        <w:t>122</w:t>
      </w:r>
      <w:r>
        <w:rPr>
          <w:noProof/>
        </w:rPr>
        <w:fldChar w:fldCharType="end"/>
      </w:r>
    </w:p>
    <w:p w14:paraId="1F5EB7DD"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8.1.2.6.</w:t>
      </w:r>
      <w:r>
        <w:rPr>
          <w:rFonts w:eastAsiaTheme="minorEastAsia" w:cstheme="minorBidi"/>
          <w:noProof/>
          <w:sz w:val="24"/>
          <w:szCs w:val="24"/>
          <w:lang w:eastAsia="ja-JP"/>
        </w:rPr>
        <w:tab/>
      </w:r>
      <w:r>
        <w:rPr>
          <w:noProof/>
        </w:rPr>
        <w:t>&lt;Package&gt; DataBinding Example</w:t>
      </w:r>
      <w:r>
        <w:rPr>
          <w:noProof/>
        </w:rPr>
        <w:tab/>
      </w:r>
      <w:r>
        <w:rPr>
          <w:noProof/>
        </w:rPr>
        <w:fldChar w:fldCharType="begin"/>
      </w:r>
      <w:r>
        <w:rPr>
          <w:noProof/>
        </w:rPr>
        <w:instrText xml:space="preserve"> PAGEREF _Toc277238015 \h </w:instrText>
      </w:r>
      <w:r>
        <w:rPr>
          <w:noProof/>
        </w:rPr>
      </w:r>
      <w:r>
        <w:rPr>
          <w:noProof/>
        </w:rPr>
        <w:fldChar w:fldCharType="separate"/>
      </w:r>
      <w:r>
        <w:rPr>
          <w:noProof/>
        </w:rPr>
        <w:t>122</w:t>
      </w:r>
      <w:r>
        <w:rPr>
          <w:noProof/>
        </w:rPr>
        <w:fldChar w:fldCharType="end"/>
      </w:r>
    </w:p>
    <w:p w14:paraId="0FC06903" w14:textId="77777777" w:rsidR="00CF20F6" w:rsidRDefault="00CF20F6">
      <w:pPr>
        <w:pStyle w:val="TOC2"/>
        <w:tabs>
          <w:tab w:val="left" w:pos="603"/>
        </w:tabs>
        <w:rPr>
          <w:rFonts w:eastAsiaTheme="minorEastAsia" w:cstheme="minorBidi"/>
          <w:b w:val="0"/>
          <w:noProof/>
          <w:sz w:val="24"/>
          <w:szCs w:val="24"/>
          <w:lang w:eastAsia="ja-JP"/>
        </w:rPr>
      </w:pPr>
      <w:r>
        <w:rPr>
          <w:noProof/>
        </w:rPr>
        <w:t>8.2.</w:t>
      </w:r>
      <w:r>
        <w:rPr>
          <w:rFonts w:eastAsiaTheme="minorEastAsia" w:cstheme="minorBidi"/>
          <w:b w:val="0"/>
          <w:noProof/>
          <w:sz w:val="24"/>
          <w:szCs w:val="24"/>
          <w:lang w:eastAsia="ja-JP"/>
        </w:rPr>
        <w:tab/>
      </w:r>
      <w:r>
        <w:rPr>
          <w:noProof/>
        </w:rPr>
        <w:t>&lt;Package&gt; Terminology Profile</w:t>
      </w:r>
      <w:r>
        <w:rPr>
          <w:noProof/>
        </w:rPr>
        <w:tab/>
      </w:r>
      <w:r>
        <w:rPr>
          <w:noProof/>
        </w:rPr>
        <w:fldChar w:fldCharType="begin"/>
      </w:r>
      <w:r>
        <w:rPr>
          <w:noProof/>
        </w:rPr>
        <w:instrText xml:space="preserve"> PAGEREF _Toc277238016 \h </w:instrText>
      </w:r>
      <w:r>
        <w:rPr>
          <w:noProof/>
        </w:rPr>
      </w:r>
      <w:r>
        <w:rPr>
          <w:noProof/>
        </w:rPr>
        <w:fldChar w:fldCharType="separate"/>
      </w:r>
      <w:r>
        <w:rPr>
          <w:noProof/>
        </w:rPr>
        <w:t>128</w:t>
      </w:r>
      <w:r>
        <w:rPr>
          <w:noProof/>
        </w:rPr>
        <w:fldChar w:fldCharType="end"/>
      </w:r>
    </w:p>
    <w:p w14:paraId="638955C1" w14:textId="77777777" w:rsidR="00CF20F6" w:rsidRDefault="00CF20F6">
      <w:pPr>
        <w:pStyle w:val="TOC3"/>
        <w:tabs>
          <w:tab w:val="left" w:pos="741"/>
        </w:tabs>
        <w:rPr>
          <w:rFonts w:eastAsiaTheme="minorEastAsia" w:cstheme="minorBidi"/>
          <w:noProof/>
          <w:sz w:val="24"/>
          <w:szCs w:val="24"/>
          <w:lang w:eastAsia="ja-JP"/>
        </w:rPr>
      </w:pPr>
      <w:r>
        <w:rPr>
          <w:noProof/>
        </w:rPr>
        <w:t>8.2.1.</w:t>
      </w:r>
      <w:r>
        <w:rPr>
          <w:rFonts w:eastAsiaTheme="minorEastAsia" w:cstheme="minorBidi"/>
          <w:noProof/>
          <w:sz w:val="24"/>
          <w:szCs w:val="24"/>
          <w:lang w:eastAsia="ja-JP"/>
        </w:rPr>
        <w:tab/>
      </w:r>
      <w:r>
        <w:rPr>
          <w:noProof/>
        </w:rPr>
        <w:t>&lt;Package&gt; Identification and Designation</w:t>
      </w:r>
      <w:r>
        <w:rPr>
          <w:noProof/>
        </w:rPr>
        <w:tab/>
      </w:r>
      <w:r>
        <w:rPr>
          <w:noProof/>
        </w:rPr>
        <w:fldChar w:fldCharType="begin"/>
      </w:r>
      <w:r>
        <w:rPr>
          <w:noProof/>
        </w:rPr>
        <w:instrText xml:space="preserve"> PAGEREF _Toc277238017 \h </w:instrText>
      </w:r>
      <w:r>
        <w:rPr>
          <w:noProof/>
        </w:rPr>
      </w:r>
      <w:r>
        <w:rPr>
          <w:noProof/>
        </w:rPr>
        <w:fldChar w:fldCharType="separate"/>
      </w:r>
      <w:r>
        <w:rPr>
          <w:noProof/>
        </w:rPr>
        <w:t>128</w:t>
      </w:r>
      <w:r>
        <w:rPr>
          <w:noProof/>
        </w:rPr>
        <w:fldChar w:fldCharType="end"/>
      </w:r>
    </w:p>
    <w:p w14:paraId="26ABB9C3"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8.2.1.1.</w:t>
      </w:r>
      <w:r>
        <w:rPr>
          <w:rFonts w:eastAsiaTheme="minorEastAsia" w:cstheme="minorBidi"/>
          <w:noProof/>
          <w:sz w:val="24"/>
          <w:szCs w:val="24"/>
          <w:lang w:eastAsia="ja-JP"/>
        </w:rPr>
        <w:tab/>
      </w:r>
      <w:r>
        <w:rPr>
          <w:noProof/>
        </w:rPr>
        <w:t>&lt;Stereotype&gt; ArchetypeType</w:t>
      </w:r>
      <w:r>
        <w:rPr>
          <w:noProof/>
        </w:rPr>
        <w:tab/>
      </w:r>
      <w:r>
        <w:rPr>
          <w:noProof/>
        </w:rPr>
        <w:fldChar w:fldCharType="begin"/>
      </w:r>
      <w:r>
        <w:rPr>
          <w:noProof/>
        </w:rPr>
        <w:instrText xml:space="preserve"> PAGEREF _Toc277238018 \h </w:instrText>
      </w:r>
      <w:r>
        <w:rPr>
          <w:noProof/>
        </w:rPr>
      </w:r>
      <w:r>
        <w:rPr>
          <w:noProof/>
        </w:rPr>
        <w:fldChar w:fldCharType="separate"/>
      </w:r>
      <w:r>
        <w:rPr>
          <w:noProof/>
        </w:rPr>
        <w:t>129</w:t>
      </w:r>
      <w:r>
        <w:rPr>
          <w:noProof/>
        </w:rPr>
        <w:fldChar w:fldCharType="end"/>
      </w:r>
    </w:p>
    <w:p w14:paraId="25022FDB"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8.2.1.2.</w:t>
      </w:r>
      <w:r>
        <w:rPr>
          <w:rFonts w:eastAsiaTheme="minorEastAsia" w:cstheme="minorBidi"/>
          <w:noProof/>
          <w:sz w:val="24"/>
          <w:szCs w:val="24"/>
          <w:lang w:eastAsia="ja-JP"/>
        </w:rPr>
        <w:tab/>
      </w:r>
      <w:r>
        <w:rPr>
          <w:noProof/>
        </w:rPr>
        <w:t>&lt;Stereotype&gt; DescribedItem</w:t>
      </w:r>
      <w:r>
        <w:rPr>
          <w:noProof/>
        </w:rPr>
        <w:tab/>
      </w:r>
      <w:r>
        <w:rPr>
          <w:noProof/>
        </w:rPr>
        <w:fldChar w:fldCharType="begin"/>
      </w:r>
      <w:r>
        <w:rPr>
          <w:noProof/>
        </w:rPr>
        <w:instrText xml:space="preserve"> PAGEREF _Toc277238019 \h </w:instrText>
      </w:r>
      <w:r>
        <w:rPr>
          <w:noProof/>
        </w:rPr>
      </w:r>
      <w:r>
        <w:rPr>
          <w:noProof/>
        </w:rPr>
        <w:fldChar w:fldCharType="separate"/>
      </w:r>
      <w:r>
        <w:rPr>
          <w:noProof/>
        </w:rPr>
        <w:t>129</w:t>
      </w:r>
      <w:r>
        <w:rPr>
          <w:noProof/>
        </w:rPr>
        <w:fldChar w:fldCharType="end"/>
      </w:r>
    </w:p>
    <w:p w14:paraId="5FF29902"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8.2.1.3.</w:t>
      </w:r>
      <w:r>
        <w:rPr>
          <w:rFonts w:eastAsiaTheme="minorEastAsia" w:cstheme="minorBidi"/>
          <w:noProof/>
          <w:sz w:val="24"/>
          <w:szCs w:val="24"/>
          <w:lang w:eastAsia="ja-JP"/>
        </w:rPr>
        <w:tab/>
      </w:r>
      <w:r>
        <w:rPr>
          <w:noProof/>
        </w:rPr>
        <w:t>&lt;Stereotype&gt; DesignatableItem</w:t>
      </w:r>
      <w:r>
        <w:rPr>
          <w:noProof/>
        </w:rPr>
        <w:tab/>
      </w:r>
      <w:r>
        <w:rPr>
          <w:noProof/>
        </w:rPr>
        <w:fldChar w:fldCharType="begin"/>
      </w:r>
      <w:r>
        <w:rPr>
          <w:noProof/>
        </w:rPr>
        <w:instrText xml:space="preserve"> PAGEREF _Toc277238020 \h </w:instrText>
      </w:r>
      <w:r>
        <w:rPr>
          <w:noProof/>
        </w:rPr>
      </w:r>
      <w:r>
        <w:rPr>
          <w:noProof/>
        </w:rPr>
        <w:fldChar w:fldCharType="separate"/>
      </w:r>
      <w:r>
        <w:rPr>
          <w:noProof/>
        </w:rPr>
        <w:t>130</w:t>
      </w:r>
      <w:r>
        <w:rPr>
          <w:noProof/>
        </w:rPr>
        <w:fldChar w:fldCharType="end"/>
      </w:r>
    </w:p>
    <w:p w14:paraId="78E4C142"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8.2.1.4.</w:t>
      </w:r>
      <w:r>
        <w:rPr>
          <w:rFonts w:eastAsiaTheme="minorEastAsia" w:cstheme="minorBidi"/>
          <w:noProof/>
          <w:sz w:val="24"/>
          <w:szCs w:val="24"/>
          <w:lang w:eastAsia="ja-JP"/>
        </w:rPr>
        <w:tab/>
      </w:r>
      <w:r>
        <w:rPr>
          <w:noProof/>
        </w:rPr>
        <w:t>&lt;Stereotype&gt; IdentifiedItem</w:t>
      </w:r>
      <w:r>
        <w:rPr>
          <w:noProof/>
        </w:rPr>
        <w:tab/>
      </w:r>
      <w:r>
        <w:rPr>
          <w:noProof/>
        </w:rPr>
        <w:fldChar w:fldCharType="begin"/>
      </w:r>
      <w:r>
        <w:rPr>
          <w:noProof/>
        </w:rPr>
        <w:instrText xml:space="preserve"> PAGEREF _Toc277238021 \h </w:instrText>
      </w:r>
      <w:r>
        <w:rPr>
          <w:noProof/>
        </w:rPr>
      </w:r>
      <w:r>
        <w:rPr>
          <w:noProof/>
        </w:rPr>
        <w:fldChar w:fldCharType="separate"/>
      </w:r>
      <w:r>
        <w:rPr>
          <w:noProof/>
        </w:rPr>
        <w:t>131</w:t>
      </w:r>
      <w:r>
        <w:rPr>
          <w:noProof/>
        </w:rPr>
        <w:fldChar w:fldCharType="end"/>
      </w:r>
    </w:p>
    <w:p w14:paraId="7AD6F184"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8.2.1.5.</w:t>
      </w:r>
      <w:r>
        <w:rPr>
          <w:rFonts w:eastAsiaTheme="minorEastAsia" w:cstheme="minorBidi"/>
          <w:noProof/>
          <w:sz w:val="24"/>
          <w:szCs w:val="24"/>
          <w:lang w:eastAsia="ja-JP"/>
        </w:rPr>
        <w:tab/>
      </w:r>
      <w:r>
        <w:rPr>
          <w:noProof/>
        </w:rPr>
        <w:t>&lt;Stereotype&gt; KnownNamespace</w:t>
      </w:r>
      <w:r>
        <w:rPr>
          <w:noProof/>
        </w:rPr>
        <w:tab/>
      </w:r>
      <w:r>
        <w:rPr>
          <w:noProof/>
        </w:rPr>
        <w:fldChar w:fldCharType="begin"/>
      </w:r>
      <w:r>
        <w:rPr>
          <w:noProof/>
        </w:rPr>
        <w:instrText xml:space="preserve"> PAGEREF _Toc277238022 \h </w:instrText>
      </w:r>
      <w:r>
        <w:rPr>
          <w:noProof/>
        </w:rPr>
      </w:r>
      <w:r>
        <w:rPr>
          <w:noProof/>
        </w:rPr>
        <w:fldChar w:fldCharType="separate"/>
      </w:r>
      <w:r>
        <w:rPr>
          <w:noProof/>
        </w:rPr>
        <w:t>132</w:t>
      </w:r>
      <w:r>
        <w:rPr>
          <w:noProof/>
        </w:rPr>
        <w:fldChar w:fldCharType="end"/>
      </w:r>
    </w:p>
    <w:p w14:paraId="22FC4E90"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8.2.1.6.</w:t>
      </w:r>
      <w:r>
        <w:rPr>
          <w:rFonts w:eastAsiaTheme="minorEastAsia" w:cstheme="minorBidi"/>
          <w:noProof/>
          <w:sz w:val="24"/>
          <w:szCs w:val="24"/>
          <w:lang w:eastAsia="ja-JP"/>
        </w:rPr>
        <w:tab/>
      </w:r>
      <w:r>
        <w:rPr>
          <w:noProof/>
        </w:rPr>
        <w:t>&lt;Stereotype&gt; Language</w:t>
      </w:r>
      <w:r>
        <w:rPr>
          <w:noProof/>
        </w:rPr>
        <w:tab/>
      </w:r>
      <w:r>
        <w:rPr>
          <w:noProof/>
        </w:rPr>
        <w:fldChar w:fldCharType="begin"/>
      </w:r>
      <w:r>
        <w:rPr>
          <w:noProof/>
        </w:rPr>
        <w:instrText xml:space="preserve"> PAGEREF _Toc277238023 \h </w:instrText>
      </w:r>
      <w:r>
        <w:rPr>
          <w:noProof/>
        </w:rPr>
      </w:r>
      <w:r>
        <w:rPr>
          <w:noProof/>
        </w:rPr>
        <w:fldChar w:fldCharType="separate"/>
      </w:r>
      <w:r>
        <w:rPr>
          <w:noProof/>
        </w:rPr>
        <w:t>132</w:t>
      </w:r>
      <w:r>
        <w:rPr>
          <w:noProof/>
        </w:rPr>
        <w:fldChar w:fldCharType="end"/>
      </w:r>
    </w:p>
    <w:p w14:paraId="445EBCA9"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8.2.1.7.</w:t>
      </w:r>
      <w:r>
        <w:rPr>
          <w:rFonts w:eastAsiaTheme="minorEastAsia" w:cstheme="minorBidi"/>
          <w:noProof/>
          <w:sz w:val="24"/>
          <w:szCs w:val="24"/>
          <w:lang w:eastAsia="ja-JP"/>
        </w:rPr>
        <w:tab/>
      </w:r>
      <w:r>
        <w:rPr>
          <w:noProof/>
        </w:rPr>
        <w:t>&lt;Stereotype&gt; NamespaceInstance</w:t>
      </w:r>
      <w:r>
        <w:rPr>
          <w:noProof/>
        </w:rPr>
        <w:tab/>
      </w:r>
      <w:r>
        <w:rPr>
          <w:noProof/>
        </w:rPr>
        <w:fldChar w:fldCharType="begin"/>
      </w:r>
      <w:r>
        <w:rPr>
          <w:noProof/>
        </w:rPr>
        <w:instrText xml:space="preserve"> PAGEREF _Toc277238024 \h </w:instrText>
      </w:r>
      <w:r>
        <w:rPr>
          <w:noProof/>
        </w:rPr>
      </w:r>
      <w:r>
        <w:rPr>
          <w:noProof/>
        </w:rPr>
        <w:fldChar w:fldCharType="separate"/>
      </w:r>
      <w:r>
        <w:rPr>
          <w:noProof/>
        </w:rPr>
        <w:t>133</w:t>
      </w:r>
      <w:r>
        <w:rPr>
          <w:noProof/>
        </w:rPr>
        <w:fldChar w:fldCharType="end"/>
      </w:r>
    </w:p>
    <w:p w14:paraId="01786AC7"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8.2.1.8.</w:t>
      </w:r>
      <w:r>
        <w:rPr>
          <w:rFonts w:eastAsiaTheme="minorEastAsia" w:cstheme="minorBidi"/>
          <w:noProof/>
          <w:sz w:val="24"/>
          <w:szCs w:val="24"/>
          <w:lang w:eastAsia="ja-JP"/>
        </w:rPr>
        <w:tab/>
      </w:r>
      <w:r>
        <w:rPr>
          <w:noProof/>
        </w:rPr>
        <w:t>&lt;Stereotype&gt; ScopedIdentifier</w:t>
      </w:r>
      <w:r>
        <w:rPr>
          <w:noProof/>
        </w:rPr>
        <w:tab/>
      </w:r>
      <w:r>
        <w:rPr>
          <w:noProof/>
        </w:rPr>
        <w:fldChar w:fldCharType="begin"/>
      </w:r>
      <w:r>
        <w:rPr>
          <w:noProof/>
        </w:rPr>
        <w:instrText xml:space="preserve"> PAGEREF _Toc277238025 \h </w:instrText>
      </w:r>
      <w:r>
        <w:rPr>
          <w:noProof/>
        </w:rPr>
      </w:r>
      <w:r>
        <w:rPr>
          <w:noProof/>
        </w:rPr>
        <w:fldChar w:fldCharType="separate"/>
      </w:r>
      <w:r>
        <w:rPr>
          <w:noProof/>
        </w:rPr>
        <w:t>133</w:t>
      </w:r>
      <w:r>
        <w:rPr>
          <w:noProof/>
        </w:rPr>
        <w:fldChar w:fldCharType="end"/>
      </w:r>
    </w:p>
    <w:p w14:paraId="03A4FD6F" w14:textId="77777777" w:rsidR="00CF20F6" w:rsidRDefault="00CF20F6">
      <w:pPr>
        <w:pStyle w:val="TOC3"/>
        <w:tabs>
          <w:tab w:val="left" w:pos="741"/>
        </w:tabs>
        <w:rPr>
          <w:rFonts w:eastAsiaTheme="minorEastAsia" w:cstheme="minorBidi"/>
          <w:noProof/>
          <w:sz w:val="24"/>
          <w:szCs w:val="24"/>
          <w:lang w:eastAsia="ja-JP"/>
        </w:rPr>
      </w:pPr>
      <w:r>
        <w:rPr>
          <w:noProof/>
        </w:rPr>
        <w:t>8.2.2.</w:t>
      </w:r>
      <w:r>
        <w:rPr>
          <w:rFonts w:eastAsiaTheme="minorEastAsia" w:cstheme="minorBidi"/>
          <w:noProof/>
          <w:sz w:val="24"/>
          <w:szCs w:val="24"/>
          <w:lang w:eastAsia="ja-JP"/>
        </w:rPr>
        <w:tab/>
      </w:r>
      <w:r>
        <w:rPr>
          <w:noProof/>
        </w:rPr>
        <w:t>&lt;Package&gt; Resource References</w:t>
      </w:r>
      <w:r>
        <w:rPr>
          <w:noProof/>
        </w:rPr>
        <w:tab/>
      </w:r>
      <w:r>
        <w:rPr>
          <w:noProof/>
        </w:rPr>
        <w:fldChar w:fldCharType="begin"/>
      </w:r>
      <w:r>
        <w:rPr>
          <w:noProof/>
        </w:rPr>
        <w:instrText xml:space="preserve"> PAGEREF _Toc277238026 \h </w:instrText>
      </w:r>
      <w:r>
        <w:rPr>
          <w:noProof/>
        </w:rPr>
      </w:r>
      <w:r>
        <w:rPr>
          <w:noProof/>
        </w:rPr>
        <w:fldChar w:fldCharType="separate"/>
      </w:r>
      <w:r>
        <w:rPr>
          <w:noProof/>
        </w:rPr>
        <w:t>134</w:t>
      </w:r>
      <w:r>
        <w:rPr>
          <w:noProof/>
        </w:rPr>
        <w:fldChar w:fldCharType="end"/>
      </w:r>
    </w:p>
    <w:p w14:paraId="6B9B3416"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8.2.2.1.</w:t>
      </w:r>
      <w:r>
        <w:rPr>
          <w:rFonts w:eastAsiaTheme="minorEastAsia" w:cstheme="minorBidi"/>
          <w:noProof/>
          <w:sz w:val="24"/>
          <w:szCs w:val="24"/>
          <w:lang w:eastAsia="ja-JP"/>
        </w:rPr>
        <w:tab/>
      </w:r>
      <w:r>
        <w:rPr>
          <w:noProof/>
        </w:rPr>
        <w:t>&lt;Package&gt; Resource References</w:t>
      </w:r>
      <w:r>
        <w:rPr>
          <w:noProof/>
        </w:rPr>
        <w:tab/>
      </w:r>
      <w:r>
        <w:rPr>
          <w:noProof/>
        </w:rPr>
        <w:fldChar w:fldCharType="begin"/>
      </w:r>
      <w:r>
        <w:rPr>
          <w:noProof/>
        </w:rPr>
        <w:instrText xml:space="preserve"> PAGEREF _Toc277238027 \h </w:instrText>
      </w:r>
      <w:r>
        <w:rPr>
          <w:noProof/>
        </w:rPr>
      </w:r>
      <w:r>
        <w:rPr>
          <w:noProof/>
        </w:rPr>
        <w:fldChar w:fldCharType="separate"/>
      </w:r>
      <w:r>
        <w:rPr>
          <w:noProof/>
        </w:rPr>
        <w:t>134</w:t>
      </w:r>
      <w:r>
        <w:rPr>
          <w:noProof/>
        </w:rPr>
        <w:fldChar w:fldCharType="end"/>
      </w:r>
    </w:p>
    <w:p w14:paraId="3C2A0E23"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8.2.2.2.</w:t>
      </w:r>
      <w:r>
        <w:rPr>
          <w:rFonts w:eastAsiaTheme="minorEastAsia" w:cstheme="minorBidi"/>
          <w:noProof/>
          <w:sz w:val="24"/>
          <w:szCs w:val="24"/>
          <w:lang w:eastAsia="ja-JP"/>
        </w:rPr>
        <w:tab/>
      </w:r>
      <w:r>
        <w:rPr>
          <w:noProof/>
        </w:rPr>
        <w:t>&lt;Package&gt; Resource Reference Relationships</w:t>
      </w:r>
      <w:r>
        <w:rPr>
          <w:noProof/>
        </w:rPr>
        <w:tab/>
      </w:r>
      <w:r>
        <w:rPr>
          <w:noProof/>
        </w:rPr>
        <w:fldChar w:fldCharType="begin"/>
      </w:r>
      <w:r>
        <w:rPr>
          <w:noProof/>
        </w:rPr>
        <w:instrText xml:space="preserve"> PAGEREF _Toc277238028 \h </w:instrText>
      </w:r>
      <w:r>
        <w:rPr>
          <w:noProof/>
        </w:rPr>
      </w:r>
      <w:r>
        <w:rPr>
          <w:noProof/>
        </w:rPr>
        <w:fldChar w:fldCharType="separate"/>
      </w:r>
      <w:r>
        <w:rPr>
          <w:noProof/>
        </w:rPr>
        <w:t>138</w:t>
      </w:r>
      <w:r>
        <w:rPr>
          <w:noProof/>
        </w:rPr>
        <w:fldChar w:fldCharType="end"/>
      </w:r>
    </w:p>
    <w:p w14:paraId="346D1CB9" w14:textId="77777777" w:rsidR="00CF20F6" w:rsidRDefault="00CF20F6">
      <w:pPr>
        <w:pStyle w:val="TOC3"/>
        <w:tabs>
          <w:tab w:val="left" w:pos="741"/>
        </w:tabs>
        <w:rPr>
          <w:rFonts w:eastAsiaTheme="minorEastAsia" w:cstheme="minorBidi"/>
          <w:noProof/>
          <w:sz w:val="24"/>
          <w:szCs w:val="24"/>
          <w:lang w:eastAsia="ja-JP"/>
        </w:rPr>
      </w:pPr>
      <w:r>
        <w:rPr>
          <w:noProof/>
        </w:rPr>
        <w:t>8.2.3.</w:t>
      </w:r>
      <w:r>
        <w:rPr>
          <w:rFonts w:eastAsiaTheme="minorEastAsia" w:cstheme="minorBidi"/>
          <w:noProof/>
          <w:sz w:val="24"/>
          <w:szCs w:val="24"/>
          <w:lang w:eastAsia="ja-JP"/>
        </w:rPr>
        <w:tab/>
      </w:r>
      <w:r>
        <w:rPr>
          <w:noProof/>
        </w:rPr>
        <w:t>&lt;Package&gt; Enumerated Value Domains</w:t>
      </w:r>
      <w:r>
        <w:rPr>
          <w:noProof/>
        </w:rPr>
        <w:tab/>
      </w:r>
      <w:r>
        <w:rPr>
          <w:noProof/>
        </w:rPr>
        <w:fldChar w:fldCharType="begin"/>
      </w:r>
      <w:r>
        <w:rPr>
          <w:noProof/>
        </w:rPr>
        <w:instrText xml:space="preserve"> PAGEREF _Toc277238029 \h </w:instrText>
      </w:r>
      <w:r>
        <w:rPr>
          <w:noProof/>
        </w:rPr>
      </w:r>
      <w:r>
        <w:rPr>
          <w:noProof/>
        </w:rPr>
        <w:fldChar w:fldCharType="separate"/>
      </w:r>
      <w:r>
        <w:rPr>
          <w:noProof/>
        </w:rPr>
        <w:t>142</w:t>
      </w:r>
      <w:r>
        <w:rPr>
          <w:noProof/>
        </w:rPr>
        <w:fldChar w:fldCharType="end"/>
      </w:r>
    </w:p>
    <w:p w14:paraId="58F3AE09"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8.2.3.1.</w:t>
      </w:r>
      <w:r>
        <w:rPr>
          <w:rFonts w:eastAsiaTheme="minorEastAsia" w:cstheme="minorBidi"/>
          <w:noProof/>
          <w:sz w:val="24"/>
          <w:szCs w:val="24"/>
          <w:lang w:eastAsia="ja-JP"/>
        </w:rPr>
        <w:tab/>
      </w:r>
      <w:r>
        <w:rPr>
          <w:noProof/>
        </w:rPr>
        <w:t>&lt;Stereotype&gt; EnumeratedValueDomain</w:t>
      </w:r>
      <w:r>
        <w:rPr>
          <w:noProof/>
        </w:rPr>
        <w:tab/>
      </w:r>
      <w:r>
        <w:rPr>
          <w:noProof/>
        </w:rPr>
        <w:fldChar w:fldCharType="begin"/>
      </w:r>
      <w:r>
        <w:rPr>
          <w:noProof/>
        </w:rPr>
        <w:instrText xml:space="preserve"> PAGEREF _Toc277238030 \h </w:instrText>
      </w:r>
      <w:r>
        <w:rPr>
          <w:noProof/>
        </w:rPr>
      </w:r>
      <w:r>
        <w:rPr>
          <w:noProof/>
        </w:rPr>
        <w:fldChar w:fldCharType="separate"/>
      </w:r>
      <w:r>
        <w:rPr>
          <w:noProof/>
        </w:rPr>
        <w:t>143</w:t>
      </w:r>
      <w:r>
        <w:rPr>
          <w:noProof/>
        </w:rPr>
        <w:fldChar w:fldCharType="end"/>
      </w:r>
    </w:p>
    <w:p w14:paraId="17687E64"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8.2.3.2.</w:t>
      </w:r>
      <w:r>
        <w:rPr>
          <w:rFonts w:eastAsiaTheme="minorEastAsia" w:cstheme="minorBidi"/>
          <w:noProof/>
          <w:sz w:val="24"/>
          <w:szCs w:val="24"/>
          <w:lang w:eastAsia="ja-JP"/>
        </w:rPr>
        <w:tab/>
      </w:r>
      <w:r>
        <w:rPr>
          <w:noProof/>
        </w:rPr>
        <w:t>&lt;Stereotype&gt; PermissibleValue</w:t>
      </w:r>
      <w:r>
        <w:rPr>
          <w:noProof/>
        </w:rPr>
        <w:tab/>
      </w:r>
      <w:r>
        <w:rPr>
          <w:noProof/>
        </w:rPr>
        <w:fldChar w:fldCharType="begin"/>
      </w:r>
      <w:r>
        <w:rPr>
          <w:noProof/>
        </w:rPr>
        <w:instrText xml:space="preserve"> PAGEREF _Toc277238031 \h </w:instrText>
      </w:r>
      <w:r>
        <w:rPr>
          <w:noProof/>
        </w:rPr>
      </w:r>
      <w:r>
        <w:rPr>
          <w:noProof/>
        </w:rPr>
        <w:fldChar w:fldCharType="separate"/>
      </w:r>
      <w:r>
        <w:rPr>
          <w:noProof/>
        </w:rPr>
        <w:t>143</w:t>
      </w:r>
      <w:r>
        <w:rPr>
          <w:noProof/>
        </w:rPr>
        <w:fldChar w:fldCharType="end"/>
      </w:r>
    </w:p>
    <w:p w14:paraId="1EC5841E" w14:textId="77777777" w:rsidR="00CF20F6" w:rsidRDefault="00CF20F6">
      <w:pPr>
        <w:pStyle w:val="TOC2"/>
        <w:tabs>
          <w:tab w:val="left" w:pos="603"/>
        </w:tabs>
        <w:rPr>
          <w:rFonts w:eastAsiaTheme="minorEastAsia" w:cstheme="minorBidi"/>
          <w:b w:val="0"/>
          <w:noProof/>
          <w:sz w:val="24"/>
          <w:szCs w:val="24"/>
          <w:lang w:eastAsia="ja-JP"/>
        </w:rPr>
      </w:pPr>
      <w:r>
        <w:rPr>
          <w:noProof/>
        </w:rPr>
        <w:t>8.3.</w:t>
      </w:r>
      <w:r>
        <w:rPr>
          <w:rFonts w:eastAsiaTheme="minorEastAsia" w:cstheme="minorBidi"/>
          <w:b w:val="0"/>
          <w:noProof/>
          <w:sz w:val="24"/>
          <w:szCs w:val="24"/>
          <w:lang w:eastAsia="ja-JP"/>
        </w:rPr>
        <w:tab/>
      </w:r>
      <w:r>
        <w:rPr>
          <w:noProof/>
        </w:rPr>
        <w:t>&lt;Package&gt; Constraint Profile</w:t>
      </w:r>
      <w:r>
        <w:rPr>
          <w:noProof/>
        </w:rPr>
        <w:tab/>
      </w:r>
      <w:r>
        <w:rPr>
          <w:noProof/>
        </w:rPr>
        <w:fldChar w:fldCharType="begin"/>
      </w:r>
      <w:r>
        <w:rPr>
          <w:noProof/>
        </w:rPr>
        <w:instrText xml:space="preserve"> PAGEREF _Toc277238032 \h </w:instrText>
      </w:r>
      <w:r>
        <w:rPr>
          <w:noProof/>
        </w:rPr>
      </w:r>
      <w:r>
        <w:rPr>
          <w:noProof/>
        </w:rPr>
        <w:fldChar w:fldCharType="separate"/>
      </w:r>
      <w:r>
        <w:rPr>
          <w:noProof/>
        </w:rPr>
        <w:t>144</w:t>
      </w:r>
      <w:r>
        <w:rPr>
          <w:noProof/>
        </w:rPr>
        <w:fldChar w:fldCharType="end"/>
      </w:r>
    </w:p>
    <w:p w14:paraId="1A6A38CF" w14:textId="77777777" w:rsidR="00CF20F6" w:rsidRDefault="00CF20F6">
      <w:pPr>
        <w:pStyle w:val="TOC3"/>
        <w:tabs>
          <w:tab w:val="left" w:pos="741"/>
        </w:tabs>
        <w:rPr>
          <w:rFonts w:eastAsiaTheme="minorEastAsia" w:cstheme="minorBidi"/>
          <w:noProof/>
          <w:sz w:val="24"/>
          <w:szCs w:val="24"/>
          <w:lang w:eastAsia="ja-JP"/>
        </w:rPr>
      </w:pPr>
      <w:r>
        <w:rPr>
          <w:noProof/>
        </w:rPr>
        <w:t>8.3.1.</w:t>
      </w:r>
      <w:r>
        <w:rPr>
          <w:rFonts w:eastAsiaTheme="minorEastAsia" w:cstheme="minorBidi"/>
          <w:noProof/>
          <w:sz w:val="24"/>
          <w:szCs w:val="24"/>
          <w:lang w:eastAsia="ja-JP"/>
        </w:rPr>
        <w:tab/>
      </w:r>
      <w:r>
        <w:rPr>
          <w:noProof/>
        </w:rPr>
        <w:t>&lt;Package&gt; Archetypes</w:t>
      </w:r>
      <w:r>
        <w:rPr>
          <w:noProof/>
        </w:rPr>
        <w:tab/>
      </w:r>
      <w:r>
        <w:rPr>
          <w:noProof/>
        </w:rPr>
        <w:fldChar w:fldCharType="begin"/>
      </w:r>
      <w:r>
        <w:rPr>
          <w:noProof/>
        </w:rPr>
        <w:instrText xml:space="preserve"> PAGEREF _Toc277238033 \h </w:instrText>
      </w:r>
      <w:r>
        <w:rPr>
          <w:noProof/>
        </w:rPr>
      </w:r>
      <w:r>
        <w:rPr>
          <w:noProof/>
        </w:rPr>
        <w:fldChar w:fldCharType="separate"/>
      </w:r>
      <w:r>
        <w:rPr>
          <w:noProof/>
        </w:rPr>
        <w:t>144</w:t>
      </w:r>
      <w:r>
        <w:rPr>
          <w:noProof/>
        </w:rPr>
        <w:fldChar w:fldCharType="end"/>
      </w:r>
    </w:p>
    <w:p w14:paraId="781222BB"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8.3.1.1.</w:t>
      </w:r>
      <w:r>
        <w:rPr>
          <w:rFonts w:eastAsiaTheme="minorEastAsia" w:cstheme="minorBidi"/>
          <w:noProof/>
          <w:sz w:val="24"/>
          <w:szCs w:val="24"/>
          <w:lang w:eastAsia="ja-JP"/>
        </w:rPr>
        <w:tab/>
      </w:r>
      <w:r>
        <w:rPr>
          <w:noProof/>
        </w:rPr>
        <w:t>&lt;Package&gt; Archetype Libraries</w:t>
      </w:r>
      <w:r>
        <w:rPr>
          <w:noProof/>
        </w:rPr>
        <w:tab/>
      </w:r>
      <w:r>
        <w:rPr>
          <w:noProof/>
        </w:rPr>
        <w:fldChar w:fldCharType="begin"/>
      </w:r>
      <w:r>
        <w:rPr>
          <w:noProof/>
        </w:rPr>
        <w:instrText xml:space="preserve"> PAGEREF _Toc277238034 \h </w:instrText>
      </w:r>
      <w:r>
        <w:rPr>
          <w:noProof/>
        </w:rPr>
      </w:r>
      <w:r>
        <w:rPr>
          <w:noProof/>
        </w:rPr>
        <w:fldChar w:fldCharType="separate"/>
      </w:r>
      <w:r>
        <w:rPr>
          <w:noProof/>
        </w:rPr>
        <w:t>144</w:t>
      </w:r>
      <w:r>
        <w:rPr>
          <w:noProof/>
        </w:rPr>
        <w:fldChar w:fldCharType="end"/>
      </w:r>
    </w:p>
    <w:p w14:paraId="6ACB4F5A"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8.3.1.2.</w:t>
      </w:r>
      <w:r>
        <w:rPr>
          <w:rFonts w:eastAsiaTheme="minorEastAsia" w:cstheme="minorBidi"/>
          <w:noProof/>
          <w:sz w:val="24"/>
          <w:szCs w:val="24"/>
          <w:lang w:eastAsia="ja-JP"/>
        </w:rPr>
        <w:tab/>
      </w:r>
      <w:r>
        <w:rPr>
          <w:noProof/>
        </w:rPr>
        <w:t>&lt;Package&gt; Archetype Metadata</w:t>
      </w:r>
      <w:r>
        <w:rPr>
          <w:noProof/>
        </w:rPr>
        <w:tab/>
      </w:r>
      <w:r>
        <w:rPr>
          <w:noProof/>
        </w:rPr>
        <w:fldChar w:fldCharType="begin"/>
      </w:r>
      <w:r>
        <w:rPr>
          <w:noProof/>
        </w:rPr>
        <w:instrText xml:space="preserve"> PAGEREF _Toc277238035 \h </w:instrText>
      </w:r>
      <w:r>
        <w:rPr>
          <w:noProof/>
        </w:rPr>
      </w:r>
      <w:r>
        <w:rPr>
          <w:noProof/>
        </w:rPr>
        <w:fldChar w:fldCharType="separate"/>
      </w:r>
      <w:r>
        <w:rPr>
          <w:noProof/>
        </w:rPr>
        <w:t>151</w:t>
      </w:r>
      <w:r>
        <w:rPr>
          <w:noProof/>
        </w:rPr>
        <w:fldChar w:fldCharType="end"/>
      </w:r>
    </w:p>
    <w:p w14:paraId="14B00D6F" w14:textId="77777777" w:rsidR="00CF20F6" w:rsidRDefault="00CF20F6">
      <w:pPr>
        <w:pStyle w:val="TOC3"/>
        <w:tabs>
          <w:tab w:val="left" w:pos="741"/>
        </w:tabs>
        <w:rPr>
          <w:rFonts w:eastAsiaTheme="minorEastAsia" w:cstheme="minorBidi"/>
          <w:noProof/>
          <w:sz w:val="24"/>
          <w:szCs w:val="24"/>
          <w:lang w:eastAsia="ja-JP"/>
        </w:rPr>
      </w:pPr>
      <w:r>
        <w:rPr>
          <w:noProof/>
        </w:rPr>
        <w:t>8.3.2.</w:t>
      </w:r>
      <w:r>
        <w:rPr>
          <w:rFonts w:eastAsiaTheme="minorEastAsia" w:cstheme="minorBidi"/>
          <w:noProof/>
          <w:sz w:val="24"/>
          <w:szCs w:val="24"/>
          <w:lang w:eastAsia="ja-JP"/>
        </w:rPr>
        <w:tab/>
      </w:r>
      <w:r>
        <w:rPr>
          <w:noProof/>
        </w:rPr>
        <w:t>&lt;Package&gt; Data Type Constraints</w:t>
      </w:r>
      <w:r>
        <w:rPr>
          <w:noProof/>
        </w:rPr>
        <w:tab/>
      </w:r>
      <w:r>
        <w:rPr>
          <w:noProof/>
        </w:rPr>
        <w:fldChar w:fldCharType="begin"/>
      </w:r>
      <w:r>
        <w:rPr>
          <w:noProof/>
        </w:rPr>
        <w:instrText xml:space="preserve"> PAGEREF _Toc277238036 \h </w:instrText>
      </w:r>
      <w:r>
        <w:rPr>
          <w:noProof/>
        </w:rPr>
      </w:r>
      <w:r>
        <w:rPr>
          <w:noProof/>
        </w:rPr>
        <w:fldChar w:fldCharType="separate"/>
      </w:r>
      <w:r>
        <w:rPr>
          <w:noProof/>
        </w:rPr>
        <w:t>154</w:t>
      </w:r>
      <w:r>
        <w:rPr>
          <w:noProof/>
        </w:rPr>
        <w:fldChar w:fldCharType="end"/>
      </w:r>
    </w:p>
    <w:p w14:paraId="410017CB"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8.3.2.1.</w:t>
      </w:r>
      <w:r>
        <w:rPr>
          <w:rFonts w:eastAsiaTheme="minorEastAsia" w:cstheme="minorBidi"/>
          <w:noProof/>
          <w:sz w:val="24"/>
          <w:szCs w:val="24"/>
          <w:lang w:eastAsia="ja-JP"/>
        </w:rPr>
        <w:tab/>
      </w:r>
      <w:r>
        <w:rPr>
          <w:noProof/>
        </w:rPr>
        <w:t>&lt;Package&gt; Primitive Type Constraints</w:t>
      </w:r>
      <w:r>
        <w:rPr>
          <w:noProof/>
        </w:rPr>
        <w:tab/>
      </w:r>
      <w:r>
        <w:rPr>
          <w:noProof/>
        </w:rPr>
        <w:fldChar w:fldCharType="begin"/>
      </w:r>
      <w:r>
        <w:rPr>
          <w:noProof/>
        </w:rPr>
        <w:instrText xml:space="preserve"> PAGEREF _Toc277238037 \h </w:instrText>
      </w:r>
      <w:r>
        <w:rPr>
          <w:noProof/>
        </w:rPr>
      </w:r>
      <w:r>
        <w:rPr>
          <w:noProof/>
        </w:rPr>
        <w:fldChar w:fldCharType="separate"/>
      </w:r>
      <w:r>
        <w:rPr>
          <w:noProof/>
        </w:rPr>
        <w:t>154</w:t>
      </w:r>
      <w:r>
        <w:rPr>
          <w:noProof/>
        </w:rPr>
        <w:fldChar w:fldCharType="end"/>
      </w:r>
    </w:p>
    <w:p w14:paraId="3B9D90A0"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8.3.2.2.</w:t>
      </w:r>
      <w:r>
        <w:rPr>
          <w:rFonts w:eastAsiaTheme="minorEastAsia" w:cstheme="minorBidi"/>
          <w:noProof/>
          <w:sz w:val="24"/>
          <w:szCs w:val="24"/>
          <w:lang w:eastAsia="ja-JP"/>
        </w:rPr>
        <w:tab/>
      </w:r>
      <w:r>
        <w:rPr>
          <w:noProof/>
        </w:rPr>
        <w:t>&lt;Package&gt; Date and Time Match Types</w:t>
      </w:r>
      <w:r>
        <w:rPr>
          <w:noProof/>
        </w:rPr>
        <w:tab/>
      </w:r>
      <w:r>
        <w:rPr>
          <w:noProof/>
        </w:rPr>
        <w:fldChar w:fldCharType="begin"/>
      </w:r>
      <w:r>
        <w:rPr>
          <w:noProof/>
        </w:rPr>
        <w:instrText xml:space="preserve"> PAGEREF _Toc277238038 \h </w:instrText>
      </w:r>
      <w:r>
        <w:rPr>
          <w:noProof/>
        </w:rPr>
      </w:r>
      <w:r>
        <w:rPr>
          <w:noProof/>
        </w:rPr>
        <w:fldChar w:fldCharType="separate"/>
      </w:r>
      <w:r>
        <w:rPr>
          <w:noProof/>
        </w:rPr>
        <w:t>163</w:t>
      </w:r>
      <w:r>
        <w:rPr>
          <w:noProof/>
        </w:rPr>
        <w:fldChar w:fldCharType="end"/>
      </w:r>
    </w:p>
    <w:p w14:paraId="26C227B6"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8.3.2.3.</w:t>
      </w:r>
      <w:r>
        <w:rPr>
          <w:rFonts w:eastAsiaTheme="minorEastAsia" w:cstheme="minorBidi"/>
          <w:noProof/>
          <w:sz w:val="24"/>
          <w:szCs w:val="24"/>
          <w:lang w:eastAsia="ja-JP"/>
        </w:rPr>
        <w:tab/>
      </w:r>
      <w:r>
        <w:rPr>
          <w:noProof/>
        </w:rPr>
        <w:t>&lt;Package&gt; Intervals</w:t>
      </w:r>
      <w:r>
        <w:rPr>
          <w:noProof/>
        </w:rPr>
        <w:tab/>
      </w:r>
      <w:r>
        <w:rPr>
          <w:noProof/>
        </w:rPr>
        <w:fldChar w:fldCharType="begin"/>
      </w:r>
      <w:r>
        <w:rPr>
          <w:noProof/>
        </w:rPr>
        <w:instrText xml:space="preserve"> PAGEREF _Toc277238039 \h </w:instrText>
      </w:r>
      <w:r>
        <w:rPr>
          <w:noProof/>
        </w:rPr>
      </w:r>
      <w:r>
        <w:rPr>
          <w:noProof/>
        </w:rPr>
        <w:fldChar w:fldCharType="separate"/>
      </w:r>
      <w:r>
        <w:rPr>
          <w:noProof/>
        </w:rPr>
        <w:t>163</w:t>
      </w:r>
      <w:r>
        <w:rPr>
          <w:noProof/>
        </w:rPr>
        <w:fldChar w:fldCharType="end"/>
      </w:r>
    </w:p>
    <w:p w14:paraId="017A45F1" w14:textId="77777777" w:rsidR="00CF20F6" w:rsidRDefault="00CF20F6">
      <w:pPr>
        <w:pStyle w:val="TOC3"/>
        <w:tabs>
          <w:tab w:val="left" w:pos="741"/>
        </w:tabs>
        <w:rPr>
          <w:rFonts w:eastAsiaTheme="minorEastAsia" w:cstheme="minorBidi"/>
          <w:noProof/>
          <w:sz w:val="24"/>
          <w:szCs w:val="24"/>
          <w:lang w:eastAsia="ja-JP"/>
        </w:rPr>
      </w:pPr>
      <w:r>
        <w:rPr>
          <w:noProof/>
        </w:rPr>
        <w:t>8.3.3.</w:t>
      </w:r>
      <w:r>
        <w:rPr>
          <w:rFonts w:eastAsiaTheme="minorEastAsia" w:cstheme="minorBidi"/>
          <w:noProof/>
          <w:sz w:val="24"/>
          <w:szCs w:val="24"/>
          <w:lang w:eastAsia="ja-JP"/>
        </w:rPr>
        <w:tab/>
      </w:r>
      <w:r>
        <w:rPr>
          <w:noProof/>
        </w:rPr>
        <w:t>&lt;Package&gt; Object and Property Constraints</w:t>
      </w:r>
      <w:r>
        <w:rPr>
          <w:noProof/>
        </w:rPr>
        <w:tab/>
      </w:r>
      <w:r>
        <w:rPr>
          <w:noProof/>
        </w:rPr>
        <w:fldChar w:fldCharType="begin"/>
      </w:r>
      <w:r>
        <w:rPr>
          <w:noProof/>
        </w:rPr>
        <w:instrText xml:space="preserve"> PAGEREF _Toc277238040 \h </w:instrText>
      </w:r>
      <w:r>
        <w:rPr>
          <w:noProof/>
        </w:rPr>
      </w:r>
      <w:r>
        <w:rPr>
          <w:noProof/>
        </w:rPr>
        <w:fldChar w:fldCharType="separate"/>
      </w:r>
      <w:r>
        <w:rPr>
          <w:noProof/>
        </w:rPr>
        <w:t>167</w:t>
      </w:r>
      <w:r>
        <w:rPr>
          <w:noProof/>
        </w:rPr>
        <w:fldChar w:fldCharType="end"/>
      </w:r>
    </w:p>
    <w:p w14:paraId="4AD9D357"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8.3.3.1.</w:t>
      </w:r>
      <w:r>
        <w:rPr>
          <w:rFonts w:eastAsiaTheme="minorEastAsia" w:cstheme="minorBidi"/>
          <w:noProof/>
          <w:sz w:val="24"/>
          <w:szCs w:val="24"/>
          <w:lang w:eastAsia="ja-JP"/>
        </w:rPr>
        <w:tab/>
      </w:r>
      <w:r>
        <w:rPr>
          <w:noProof/>
        </w:rPr>
        <w:t>&lt;Package&gt; Object Constraints</w:t>
      </w:r>
      <w:r>
        <w:rPr>
          <w:noProof/>
        </w:rPr>
        <w:tab/>
      </w:r>
      <w:r>
        <w:rPr>
          <w:noProof/>
        </w:rPr>
        <w:fldChar w:fldCharType="begin"/>
      </w:r>
      <w:r>
        <w:rPr>
          <w:noProof/>
        </w:rPr>
        <w:instrText xml:space="preserve"> PAGEREF _Toc277238041 \h </w:instrText>
      </w:r>
      <w:r>
        <w:rPr>
          <w:noProof/>
        </w:rPr>
      </w:r>
      <w:r>
        <w:rPr>
          <w:noProof/>
        </w:rPr>
        <w:fldChar w:fldCharType="separate"/>
      </w:r>
      <w:r>
        <w:rPr>
          <w:noProof/>
        </w:rPr>
        <w:t>167</w:t>
      </w:r>
      <w:r>
        <w:rPr>
          <w:noProof/>
        </w:rPr>
        <w:fldChar w:fldCharType="end"/>
      </w:r>
    </w:p>
    <w:p w14:paraId="218D9191"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8.3.3.2.</w:t>
      </w:r>
      <w:r>
        <w:rPr>
          <w:rFonts w:eastAsiaTheme="minorEastAsia" w:cstheme="minorBidi"/>
          <w:noProof/>
          <w:sz w:val="24"/>
          <w:szCs w:val="24"/>
          <w:lang w:eastAsia="ja-JP"/>
        </w:rPr>
        <w:tab/>
      </w:r>
      <w:r>
        <w:rPr>
          <w:noProof/>
        </w:rPr>
        <w:t>&lt;Package&gt; Attribute Constraints</w:t>
      </w:r>
      <w:r>
        <w:rPr>
          <w:noProof/>
        </w:rPr>
        <w:tab/>
      </w:r>
      <w:r>
        <w:rPr>
          <w:noProof/>
        </w:rPr>
        <w:fldChar w:fldCharType="begin"/>
      </w:r>
      <w:r>
        <w:rPr>
          <w:noProof/>
        </w:rPr>
        <w:instrText xml:space="preserve"> PAGEREF _Toc277238042 \h </w:instrText>
      </w:r>
      <w:r>
        <w:rPr>
          <w:noProof/>
        </w:rPr>
      </w:r>
      <w:r>
        <w:rPr>
          <w:noProof/>
        </w:rPr>
        <w:fldChar w:fldCharType="separate"/>
      </w:r>
      <w:r>
        <w:rPr>
          <w:noProof/>
        </w:rPr>
        <w:t>172</w:t>
      </w:r>
      <w:r>
        <w:rPr>
          <w:noProof/>
        </w:rPr>
        <w:fldChar w:fldCharType="end"/>
      </w:r>
    </w:p>
    <w:p w14:paraId="4F162843"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8.3.3.3.</w:t>
      </w:r>
      <w:r>
        <w:rPr>
          <w:rFonts w:eastAsiaTheme="minorEastAsia" w:cstheme="minorBidi"/>
          <w:noProof/>
          <w:sz w:val="24"/>
          <w:szCs w:val="24"/>
          <w:lang w:eastAsia="ja-JP"/>
        </w:rPr>
        <w:tab/>
      </w:r>
      <w:r>
        <w:rPr>
          <w:noProof/>
        </w:rPr>
        <w:t>&lt;Package&gt; Enumeration Constraints</w:t>
      </w:r>
      <w:r>
        <w:rPr>
          <w:noProof/>
        </w:rPr>
        <w:tab/>
      </w:r>
      <w:r>
        <w:rPr>
          <w:noProof/>
        </w:rPr>
        <w:fldChar w:fldCharType="begin"/>
      </w:r>
      <w:r>
        <w:rPr>
          <w:noProof/>
        </w:rPr>
        <w:instrText xml:space="preserve"> PAGEREF _Toc277238043 \h </w:instrText>
      </w:r>
      <w:r>
        <w:rPr>
          <w:noProof/>
        </w:rPr>
      </w:r>
      <w:r>
        <w:rPr>
          <w:noProof/>
        </w:rPr>
        <w:fldChar w:fldCharType="separate"/>
      </w:r>
      <w:r>
        <w:rPr>
          <w:noProof/>
        </w:rPr>
        <w:t>174</w:t>
      </w:r>
      <w:r>
        <w:rPr>
          <w:noProof/>
        </w:rPr>
        <w:fldChar w:fldCharType="end"/>
      </w:r>
    </w:p>
    <w:p w14:paraId="20138236"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8.3.3.4.</w:t>
      </w:r>
      <w:r>
        <w:rPr>
          <w:rFonts w:eastAsiaTheme="minorEastAsia" w:cstheme="minorBidi"/>
          <w:noProof/>
          <w:sz w:val="24"/>
          <w:szCs w:val="24"/>
          <w:lang w:eastAsia="ja-JP"/>
        </w:rPr>
        <w:tab/>
      </w:r>
      <w:r>
        <w:rPr>
          <w:noProof/>
        </w:rPr>
        <w:t>&lt;Package&gt; Constraint Proxies</w:t>
      </w:r>
      <w:r>
        <w:rPr>
          <w:noProof/>
        </w:rPr>
        <w:tab/>
      </w:r>
      <w:r>
        <w:rPr>
          <w:noProof/>
        </w:rPr>
        <w:fldChar w:fldCharType="begin"/>
      </w:r>
      <w:r>
        <w:rPr>
          <w:noProof/>
        </w:rPr>
        <w:instrText xml:space="preserve"> PAGEREF _Toc277238044 \h </w:instrText>
      </w:r>
      <w:r>
        <w:rPr>
          <w:noProof/>
        </w:rPr>
      </w:r>
      <w:r>
        <w:rPr>
          <w:noProof/>
        </w:rPr>
        <w:fldChar w:fldCharType="separate"/>
      </w:r>
      <w:r>
        <w:rPr>
          <w:noProof/>
        </w:rPr>
        <w:t>175</w:t>
      </w:r>
      <w:r>
        <w:rPr>
          <w:noProof/>
        </w:rPr>
        <w:fldChar w:fldCharType="end"/>
      </w:r>
    </w:p>
    <w:p w14:paraId="27770C5D" w14:textId="77777777" w:rsidR="00CF20F6" w:rsidRDefault="00CF20F6">
      <w:pPr>
        <w:pStyle w:val="TOC3"/>
        <w:tabs>
          <w:tab w:val="left" w:pos="741"/>
        </w:tabs>
        <w:rPr>
          <w:rFonts w:eastAsiaTheme="minorEastAsia" w:cstheme="minorBidi"/>
          <w:noProof/>
          <w:sz w:val="24"/>
          <w:szCs w:val="24"/>
          <w:lang w:eastAsia="ja-JP"/>
        </w:rPr>
      </w:pPr>
      <w:r>
        <w:rPr>
          <w:noProof/>
        </w:rPr>
        <w:t>8.3.4.</w:t>
      </w:r>
      <w:r>
        <w:rPr>
          <w:rFonts w:eastAsiaTheme="minorEastAsia" w:cstheme="minorBidi"/>
          <w:noProof/>
          <w:sz w:val="24"/>
          <w:szCs w:val="24"/>
          <w:lang w:eastAsia="ja-JP"/>
        </w:rPr>
        <w:tab/>
      </w:r>
      <w:r>
        <w:rPr>
          <w:noProof/>
        </w:rPr>
        <w:t>&lt;Package&gt; Terminology Constraints</w:t>
      </w:r>
      <w:r>
        <w:rPr>
          <w:noProof/>
        </w:rPr>
        <w:tab/>
      </w:r>
      <w:r>
        <w:rPr>
          <w:noProof/>
        </w:rPr>
        <w:fldChar w:fldCharType="begin"/>
      </w:r>
      <w:r>
        <w:rPr>
          <w:noProof/>
        </w:rPr>
        <w:instrText xml:space="preserve"> PAGEREF _Toc277238045 \h </w:instrText>
      </w:r>
      <w:r>
        <w:rPr>
          <w:noProof/>
        </w:rPr>
      </w:r>
      <w:r>
        <w:rPr>
          <w:noProof/>
        </w:rPr>
        <w:fldChar w:fldCharType="separate"/>
      </w:r>
      <w:r>
        <w:rPr>
          <w:noProof/>
        </w:rPr>
        <w:t>177</w:t>
      </w:r>
      <w:r>
        <w:rPr>
          <w:noProof/>
        </w:rPr>
        <w:fldChar w:fldCharType="end"/>
      </w:r>
    </w:p>
    <w:p w14:paraId="1D220ED9" w14:textId="77777777" w:rsidR="007322DF" w:rsidRPr="006563BC" w:rsidRDefault="006B093A" w:rsidP="003A3988">
      <w:pPr>
        <w:ind w:left="720" w:right="-288"/>
        <w:rPr>
          <w:rFonts w:ascii="Arial" w:hAnsi="Arial" w:cs="Arial"/>
        </w:rPr>
      </w:pPr>
      <w:r w:rsidRPr="00475CF2">
        <w:fldChar w:fldCharType="end"/>
      </w:r>
    </w:p>
    <w:p w14:paraId="3EA0641D" w14:textId="77777777" w:rsidR="00383698" w:rsidRDefault="00383698" w:rsidP="00383698">
      <w:pPr>
        <w:ind w:firstLine="720"/>
        <w:rPr>
          <w:rFonts w:ascii="Arial" w:hAnsi="Arial" w:cs="Arial"/>
          <w:b/>
          <w:sz w:val="32"/>
          <w:szCs w:val="32"/>
        </w:rPr>
      </w:pPr>
    </w:p>
    <w:p w14:paraId="2A2D78BD" w14:textId="77777777" w:rsidR="007322DF" w:rsidRPr="00383698" w:rsidRDefault="007322DF" w:rsidP="00DE1F93">
      <w:pPr>
        <w:rPr>
          <w:rFonts w:ascii="Arial" w:hAnsi="Arial" w:cs="Arial"/>
          <w:b/>
          <w:sz w:val="32"/>
          <w:szCs w:val="32"/>
        </w:rPr>
      </w:pPr>
      <w:bookmarkStart w:id="1" w:name="_Toc264288139"/>
      <w:bookmarkStart w:id="2" w:name="_Toc264287960"/>
      <w:r w:rsidRPr="00383698">
        <w:rPr>
          <w:rFonts w:ascii="Arial" w:hAnsi="Arial" w:cs="Arial"/>
          <w:b/>
          <w:sz w:val="32"/>
          <w:szCs w:val="32"/>
        </w:rPr>
        <w:t>Preface</w:t>
      </w:r>
      <w:bookmarkEnd w:id="1"/>
      <w:bookmarkEnd w:id="2"/>
    </w:p>
    <w:p w14:paraId="2D7DBA16" w14:textId="77777777" w:rsidR="007322DF" w:rsidRPr="006563BC" w:rsidRDefault="007322DF" w:rsidP="003A3988">
      <w:pPr>
        <w:ind w:left="720" w:right="-288"/>
        <w:rPr>
          <w:rFonts w:ascii="Arial" w:hAnsi="Arial" w:cs="Arial"/>
        </w:rPr>
      </w:pPr>
    </w:p>
    <w:p w14:paraId="4B58A626" w14:textId="77777777" w:rsidR="007322DF" w:rsidRPr="006563BC" w:rsidRDefault="007322DF" w:rsidP="00DE1F93">
      <w:pPr>
        <w:rPr>
          <w:rFonts w:ascii="Arial" w:hAnsi="Arial" w:cs="Arial"/>
          <w:b/>
          <w:bCs/>
          <w:color w:val="000000"/>
          <w:sz w:val="30"/>
          <w:szCs w:val="30"/>
        </w:rPr>
      </w:pPr>
      <w:r w:rsidRPr="006563BC">
        <w:rPr>
          <w:rFonts w:ascii="Arial" w:hAnsi="Arial" w:cs="Arial"/>
          <w:b/>
          <w:bCs/>
          <w:color w:val="000000"/>
          <w:sz w:val="30"/>
          <w:szCs w:val="30"/>
        </w:rPr>
        <w:t>OMG</w:t>
      </w:r>
      <w:r w:rsidRPr="006563BC">
        <w:rPr>
          <w:rFonts w:ascii="Arial" w:hAnsi="Arial" w:cs="Arial"/>
          <w:b/>
          <w:bCs/>
          <w:color w:val="000000"/>
          <w:sz w:val="30"/>
          <w:szCs w:val="30"/>
        </w:rPr>
        <w:br/>
      </w:r>
    </w:p>
    <w:p w14:paraId="22EAD693" w14:textId="77777777" w:rsidR="007322DF" w:rsidRPr="006563BC" w:rsidRDefault="008E566E" w:rsidP="00DE1F93">
      <w:pPr>
        <w:rPr>
          <w:rFonts w:ascii="Arial" w:hAnsi="Arial" w:cs="Arial"/>
          <w:color w:val="000000"/>
          <w:sz w:val="24"/>
          <w:szCs w:val="24"/>
        </w:rPr>
      </w:pPr>
      <w:r>
        <w:rPr>
          <w:rFonts w:ascii="Arial" w:hAnsi="Arial" w:cs="Arial"/>
          <w:color w:val="000000"/>
          <w:sz w:val="24"/>
          <w:szCs w:val="24"/>
        </w:rPr>
        <w:t xml:space="preserve">Founded in 1989, the </w:t>
      </w:r>
      <w:r w:rsidR="007322DF" w:rsidRPr="006563BC">
        <w:rPr>
          <w:rFonts w:ascii="Arial" w:hAnsi="Arial" w:cs="Arial"/>
          <w:color w:val="000000"/>
          <w:sz w:val="24"/>
          <w:szCs w:val="24"/>
        </w:rPr>
        <w:t>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w:t>
      </w:r>
      <w:r w:rsidR="007322DF" w:rsidRPr="006563BC">
        <w:rPr>
          <w:rFonts w:ascii="Arial" w:hAnsi="Arial" w:cs="Arial"/>
          <w:color w:val="000000"/>
          <w:sz w:val="24"/>
          <w:szCs w:val="24"/>
        </w:rPr>
        <w:br/>
      </w:r>
      <w:r w:rsidR="007322DF" w:rsidRPr="006563BC">
        <w:rPr>
          <w:rFonts w:ascii="Arial" w:hAnsi="Arial" w:cs="Arial"/>
          <w:color w:val="000000"/>
          <w:sz w:val="24"/>
          <w:szCs w:val="24"/>
        </w:rPr>
        <w:b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r w:rsidR="007322DF" w:rsidRPr="006563BC">
        <w:rPr>
          <w:rFonts w:ascii="Arial" w:hAnsi="Arial" w:cs="Arial"/>
          <w:color w:val="000000"/>
          <w:sz w:val="24"/>
          <w:szCs w:val="24"/>
        </w:rPr>
        <w:br/>
      </w:r>
      <w:r w:rsidR="007322DF" w:rsidRPr="006563BC">
        <w:rPr>
          <w:rFonts w:ascii="Arial" w:hAnsi="Arial" w:cs="Arial"/>
          <w:color w:val="000000"/>
          <w:sz w:val="24"/>
          <w:szCs w:val="24"/>
        </w:rPr>
        <w:br/>
        <w:t>More information on the OMG is available at http://www.omg.org/.</w:t>
      </w:r>
      <w:r w:rsidR="007322DF" w:rsidRPr="006563BC">
        <w:rPr>
          <w:rFonts w:ascii="Arial" w:hAnsi="Arial" w:cs="Arial"/>
          <w:color w:val="000000"/>
          <w:sz w:val="24"/>
          <w:szCs w:val="24"/>
        </w:rPr>
        <w:br/>
      </w:r>
    </w:p>
    <w:p w14:paraId="263685EB"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OMG Specifications</w:t>
      </w:r>
    </w:p>
    <w:p w14:paraId="14BC4AE9"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As noted,  OMG specifications address middleware, modeling and vertical domain frameworks. A Specifications Catalog is available from the OMG website at:</w:t>
      </w:r>
    </w:p>
    <w:p w14:paraId="16928B83" w14:textId="77777777" w:rsidR="009B2A0C" w:rsidRPr="006563BC" w:rsidRDefault="009B2A0C" w:rsidP="00D01286">
      <w:pPr>
        <w:tabs>
          <w:tab w:val="left" w:pos="90"/>
        </w:tabs>
        <w:rPr>
          <w:rFonts w:ascii="Arial" w:hAnsi="Arial" w:cs="Arial"/>
          <w:color w:val="000000"/>
          <w:sz w:val="24"/>
          <w:szCs w:val="24"/>
        </w:rPr>
      </w:pPr>
    </w:p>
    <w:p w14:paraId="0EFEE348" w14:textId="77777777" w:rsidR="007322DF" w:rsidRPr="006563BC" w:rsidRDefault="007322DF" w:rsidP="00D01286">
      <w:pPr>
        <w:tabs>
          <w:tab w:val="left" w:pos="90"/>
        </w:tabs>
        <w:rPr>
          <w:rFonts w:ascii="Arial" w:hAnsi="Arial" w:cs="Arial"/>
          <w:i/>
          <w:iCs/>
          <w:color w:val="000000"/>
          <w:u w:val="single"/>
        </w:rPr>
      </w:pPr>
      <w:r w:rsidRPr="006563BC">
        <w:rPr>
          <w:rFonts w:ascii="Arial" w:hAnsi="Arial" w:cs="Arial"/>
          <w:i/>
          <w:iCs/>
          <w:color w:val="000000"/>
          <w:u w:val="single"/>
        </w:rPr>
        <w:t>http://www.omg.org/technology/documents/spec_catalog.htm</w:t>
      </w:r>
    </w:p>
    <w:p w14:paraId="6361E798" w14:textId="77777777" w:rsidR="009B2A0C" w:rsidRDefault="009B2A0C" w:rsidP="00D01286">
      <w:pPr>
        <w:tabs>
          <w:tab w:val="left" w:pos="90"/>
        </w:tabs>
        <w:rPr>
          <w:rFonts w:ascii="Arial" w:hAnsi="Arial" w:cs="Arial"/>
          <w:color w:val="000000"/>
          <w:sz w:val="24"/>
          <w:szCs w:val="24"/>
        </w:rPr>
      </w:pPr>
    </w:p>
    <w:p w14:paraId="3DFE9307"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Specifications within the Catalog are organized by the following categories:</w:t>
      </w:r>
      <w:r w:rsidRPr="006563BC">
        <w:rPr>
          <w:rFonts w:ascii="Arial" w:hAnsi="Arial" w:cs="Arial"/>
          <w:color w:val="000000"/>
          <w:sz w:val="24"/>
          <w:szCs w:val="24"/>
        </w:rPr>
        <w:br/>
      </w:r>
    </w:p>
    <w:p w14:paraId="6A5B4117"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Modeling Specifications</w:t>
      </w:r>
    </w:p>
    <w:p w14:paraId="49DD0F7C"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UML</w:t>
      </w:r>
      <w:r w:rsidRPr="006563BC">
        <w:rPr>
          <w:rFonts w:ascii="Arial" w:hAnsi="Arial" w:cs="Arial"/>
          <w:color w:val="000000"/>
          <w:sz w:val="24"/>
          <w:szCs w:val="24"/>
        </w:rPr>
        <w:br/>
        <w:t>•</w:t>
      </w:r>
      <w:r>
        <w:tab/>
      </w:r>
      <w:r w:rsidRPr="006563BC">
        <w:rPr>
          <w:rFonts w:ascii="Arial" w:hAnsi="Arial" w:cs="Arial"/>
          <w:color w:val="000000"/>
          <w:sz w:val="24"/>
          <w:szCs w:val="24"/>
        </w:rPr>
        <w:t>MOF</w:t>
      </w:r>
      <w:r w:rsidRPr="006563BC">
        <w:rPr>
          <w:rFonts w:ascii="Arial" w:hAnsi="Arial" w:cs="Arial"/>
          <w:color w:val="000000"/>
          <w:sz w:val="24"/>
          <w:szCs w:val="24"/>
        </w:rPr>
        <w:br/>
        <w:t>•</w:t>
      </w:r>
      <w:r>
        <w:tab/>
      </w:r>
      <w:r w:rsidRPr="006563BC">
        <w:rPr>
          <w:rFonts w:ascii="Arial" w:hAnsi="Arial" w:cs="Arial"/>
          <w:color w:val="000000"/>
          <w:sz w:val="24"/>
          <w:szCs w:val="24"/>
        </w:rPr>
        <w:t>XMI</w:t>
      </w:r>
      <w:r w:rsidRPr="006563BC">
        <w:rPr>
          <w:rFonts w:ascii="Arial" w:hAnsi="Arial" w:cs="Arial"/>
          <w:color w:val="000000"/>
          <w:sz w:val="24"/>
          <w:szCs w:val="24"/>
        </w:rPr>
        <w:br/>
        <w:t>•</w:t>
      </w:r>
      <w:r>
        <w:tab/>
      </w:r>
      <w:r w:rsidRPr="006563BC">
        <w:rPr>
          <w:rFonts w:ascii="Arial" w:hAnsi="Arial" w:cs="Arial"/>
          <w:color w:val="000000"/>
          <w:sz w:val="24"/>
          <w:szCs w:val="24"/>
        </w:rPr>
        <w:t>CWM</w:t>
      </w:r>
      <w:r w:rsidRPr="006563BC">
        <w:rPr>
          <w:rFonts w:ascii="Arial" w:hAnsi="Arial" w:cs="Arial"/>
          <w:color w:val="000000"/>
          <w:sz w:val="24"/>
          <w:szCs w:val="24"/>
        </w:rPr>
        <w:br/>
        <w:t>•</w:t>
      </w:r>
      <w:r>
        <w:tab/>
      </w:r>
      <w:r w:rsidRPr="006563BC">
        <w:rPr>
          <w:rFonts w:ascii="Arial" w:hAnsi="Arial" w:cs="Arial"/>
          <w:color w:val="000000"/>
          <w:sz w:val="24"/>
          <w:szCs w:val="24"/>
        </w:rPr>
        <w:t>Profile specifications</w:t>
      </w:r>
      <w:r w:rsidRPr="006563BC">
        <w:rPr>
          <w:rFonts w:ascii="Arial" w:hAnsi="Arial" w:cs="Arial"/>
          <w:color w:val="000000"/>
          <w:sz w:val="24"/>
          <w:szCs w:val="24"/>
        </w:rPr>
        <w:br/>
      </w:r>
    </w:p>
    <w:p w14:paraId="40A7D2C0"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Middleware Specifications</w:t>
      </w:r>
    </w:p>
    <w:p w14:paraId="014CED44"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CORBA/IIOP</w:t>
      </w:r>
      <w:r w:rsidRPr="006563BC">
        <w:rPr>
          <w:rFonts w:ascii="Arial" w:hAnsi="Arial" w:cs="Arial"/>
          <w:color w:val="000000"/>
          <w:sz w:val="24"/>
          <w:szCs w:val="24"/>
        </w:rPr>
        <w:br/>
        <w:t>•</w:t>
      </w:r>
      <w:r>
        <w:tab/>
      </w:r>
      <w:r w:rsidRPr="006563BC">
        <w:rPr>
          <w:rFonts w:ascii="Arial" w:hAnsi="Arial" w:cs="Arial"/>
          <w:color w:val="000000"/>
          <w:sz w:val="24"/>
          <w:szCs w:val="24"/>
        </w:rPr>
        <w:t>IDL/Language Mappings</w:t>
      </w:r>
      <w:r w:rsidRPr="006563BC">
        <w:rPr>
          <w:rFonts w:ascii="Arial" w:hAnsi="Arial" w:cs="Arial"/>
          <w:color w:val="000000"/>
          <w:sz w:val="24"/>
          <w:szCs w:val="24"/>
        </w:rPr>
        <w:br/>
        <w:t>•</w:t>
      </w:r>
      <w:r>
        <w:tab/>
      </w:r>
      <w:r w:rsidRPr="006563BC">
        <w:rPr>
          <w:rFonts w:ascii="Arial" w:hAnsi="Arial" w:cs="Arial"/>
          <w:color w:val="000000"/>
          <w:sz w:val="24"/>
          <w:szCs w:val="24"/>
        </w:rPr>
        <w:t>Specialized CORBA specifications</w:t>
      </w:r>
      <w:r w:rsidRPr="006563BC">
        <w:rPr>
          <w:rFonts w:ascii="Arial" w:hAnsi="Arial" w:cs="Arial"/>
          <w:color w:val="000000"/>
          <w:sz w:val="24"/>
          <w:szCs w:val="24"/>
        </w:rPr>
        <w:br/>
        <w:t>•</w:t>
      </w:r>
      <w:r>
        <w:tab/>
      </w:r>
      <w:r w:rsidRPr="006563BC">
        <w:rPr>
          <w:rFonts w:ascii="Arial" w:hAnsi="Arial" w:cs="Arial"/>
          <w:color w:val="000000"/>
          <w:sz w:val="24"/>
          <w:szCs w:val="24"/>
        </w:rPr>
        <w:t>CORBA Component Model (CCM)</w:t>
      </w:r>
      <w:r w:rsidRPr="006563BC">
        <w:rPr>
          <w:rFonts w:ascii="Arial" w:hAnsi="Arial" w:cs="Arial"/>
          <w:color w:val="000000"/>
          <w:sz w:val="24"/>
          <w:szCs w:val="24"/>
        </w:rPr>
        <w:br/>
      </w:r>
    </w:p>
    <w:p w14:paraId="7F36F130"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Platform Specific Model and Interface Specifications</w:t>
      </w:r>
    </w:p>
    <w:p w14:paraId="79CFB413"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CORBAservices</w:t>
      </w:r>
      <w:r w:rsidRPr="006563BC">
        <w:rPr>
          <w:rFonts w:ascii="Arial" w:hAnsi="Arial" w:cs="Arial"/>
          <w:color w:val="000000"/>
          <w:sz w:val="24"/>
          <w:szCs w:val="24"/>
        </w:rPr>
        <w:br/>
        <w:t>•</w:t>
      </w:r>
      <w:r>
        <w:tab/>
      </w:r>
      <w:r w:rsidRPr="006563BC">
        <w:rPr>
          <w:rFonts w:ascii="Arial" w:hAnsi="Arial" w:cs="Arial"/>
          <w:color w:val="000000"/>
          <w:sz w:val="24"/>
          <w:szCs w:val="24"/>
        </w:rPr>
        <w:t>CORBAfacilities</w:t>
      </w:r>
      <w:r w:rsidRPr="006563BC">
        <w:rPr>
          <w:rFonts w:ascii="Arial" w:hAnsi="Arial" w:cs="Arial"/>
          <w:color w:val="000000"/>
          <w:sz w:val="24"/>
          <w:szCs w:val="24"/>
        </w:rPr>
        <w:br/>
        <w:t>•</w:t>
      </w:r>
      <w:r>
        <w:tab/>
      </w:r>
      <w:r w:rsidRPr="006563BC">
        <w:rPr>
          <w:rFonts w:ascii="Arial" w:hAnsi="Arial" w:cs="Arial"/>
          <w:color w:val="000000"/>
          <w:sz w:val="24"/>
          <w:szCs w:val="24"/>
        </w:rPr>
        <w:t>OMG Domain specifications</w:t>
      </w:r>
      <w:r w:rsidRPr="006563BC">
        <w:rPr>
          <w:rFonts w:ascii="Arial" w:hAnsi="Arial" w:cs="Arial"/>
          <w:color w:val="000000"/>
          <w:sz w:val="24"/>
          <w:szCs w:val="24"/>
        </w:rPr>
        <w:br/>
        <w:t>•</w:t>
      </w:r>
      <w:r>
        <w:tab/>
      </w:r>
      <w:r w:rsidRPr="006563BC">
        <w:rPr>
          <w:rFonts w:ascii="Arial" w:hAnsi="Arial" w:cs="Arial"/>
          <w:color w:val="000000"/>
          <w:sz w:val="24"/>
          <w:szCs w:val="24"/>
        </w:rPr>
        <w:t>OMG Embedded Intelligence specifications</w:t>
      </w:r>
      <w:r w:rsidRPr="006563BC">
        <w:rPr>
          <w:rFonts w:ascii="Arial" w:hAnsi="Arial" w:cs="Arial"/>
          <w:color w:val="000000"/>
          <w:sz w:val="24"/>
          <w:szCs w:val="24"/>
        </w:rPr>
        <w:br/>
        <w:t>•</w:t>
      </w:r>
      <w:r>
        <w:tab/>
      </w:r>
      <w:r w:rsidRPr="006563BC">
        <w:rPr>
          <w:rFonts w:ascii="Arial" w:hAnsi="Arial" w:cs="Arial"/>
          <w:color w:val="000000"/>
          <w:sz w:val="24"/>
          <w:szCs w:val="24"/>
        </w:rPr>
        <w:t>OMG Security specifications</w:t>
      </w:r>
      <w:r w:rsidRPr="006563BC">
        <w:rPr>
          <w:rFonts w:ascii="Arial" w:hAnsi="Arial" w:cs="Arial"/>
          <w:color w:val="000000"/>
          <w:sz w:val="24"/>
          <w:szCs w:val="24"/>
        </w:rPr>
        <w:br/>
      </w:r>
    </w:p>
    <w:p w14:paraId="303C2906" w14:textId="77777777" w:rsidR="007322DF" w:rsidRPr="006563BC" w:rsidRDefault="007322DF" w:rsidP="00D01286">
      <w:pPr>
        <w:tabs>
          <w:tab w:val="left" w:pos="90"/>
        </w:tabs>
        <w:rPr>
          <w:rFonts w:ascii="Arial" w:hAnsi="Arial" w:cs="Arial"/>
          <w:color w:val="000000"/>
        </w:rPr>
      </w:pPr>
      <w:r w:rsidRPr="006563BC">
        <w:rPr>
          <w:rFonts w:ascii="Arial" w:hAnsi="Arial" w:cs="Arial"/>
          <w:color w:val="000000"/>
        </w:rPr>
        <w:t xml:space="preserve">OMG Headquarters </w:t>
      </w:r>
      <w:r w:rsidRPr="006563BC">
        <w:rPr>
          <w:rFonts w:ascii="Arial" w:hAnsi="Arial" w:cs="Arial"/>
          <w:color w:val="000000"/>
        </w:rPr>
        <w:br/>
        <w:t xml:space="preserve"> 109 Highland Ave, </w:t>
      </w:r>
      <w:r w:rsidRPr="006563BC">
        <w:rPr>
          <w:rFonts w:ascii="Arial" w:hAnsi="Arial" w:cs="Arial"/>
          <w:color w:val="000000"/>
        </w:rPr>
        <w:br/>
        <w:t xml:space="preserve"> Needham, MA 02494 USA</w:t>
      </w:r>
      <w:r w:rsidRPr="006563BC">
        <w:rPr>
          <w:rFonts w:ascii="Arial" w:hAnsi="Arial" w:cs="Arial"/>
          <w:color w:val="000000"/>
        </w:rPr>
        <w:br/>
        <w:t xml:space="preserve"> USA </w:t>
      </w:r>
      <w:r w:rsidRPr="006563BC">
        <w:rPr>
          <w:rFonts w:ascii="Arial" w:hAnsi="Arial" w:cs="Arial"/>
          <w:color w:val="000000"/>
        </w:rPr>
        <w:br/>
        <w:t xml:space="preserve"> </w:t>
      </w:r>
      <w:r w:rsidRPr="006563BC">
        <w:rPr>
          <w:rFonts w:ascii="Arial" w:hAnsi="Arial" w:cs="Arial"/>
          <w:color w:val="000000"/>
        </w:rPr>
        <w:br/>
        <w:t xml:space="preserve"> Tel: +1-781-444-0404 </w:t>
      </w:r>
      <w:r w:rsidRPr="006563BC">
        <w:rPr>
          <w:rFonts w:ascii="Arial" w:hAnsi="Arial" w:cs="Arial"/>
          <w:color w:val="000000"/>
        </w:rPr>
        <w:br/>
        <w:t xml:space="preserve"> Fax: +1-781-444-0320 </w:t>
      </w:r>
      <w:r w:rsidRPr="006563BC">
        <w:rPr>
          <w:rFonts w:ascii="Arial" w:hAnsi="Arial" w:cs="Arial"/>
          <w:color w:val="000000"/>
        </w:rPr>
        <w:br/>
        <w:t xml:space="preserve"> Email: pubs@omg.org</w:t>
      </w:r>
      <w:r w:rsidRPr="006563BC">
        <w:rPr>
          <w:rFonts w:ascii="Arial" w:hAnsi="Arial" w:cs="Arial"/>
          <w:color w:val="000000"/>
        </w:rPr>
        <w:br/>
        <w:t xml:space="preserve"> </w:t>
      </w:r>
      <w:r w:rsidRPr="006563BC">
        <w:rPr>
          <w:rFonts w:ascii="Arial" w:hAnsi="Arial" w:cs="Arial"/>
          <w:color w:val="000000"/>
        </w:rPr>
        <w:br/>
        <w:t xml:space="preserve">Certain OMG specifications are also available as ISO standards. Please consult http://www.iso.org </w:t>
      </w:r>
      <w:r w:rsidRPr="006563BC">
        <w:rPr>
          <w:rFonts w:ascii="Arial" w:hAnsi="Arial" w:cs="Arial"/>
          <w:color w:val="000000"/>
        </w:rPr>
        <w:br/>
      </w:r>
    </w:p>
    <w:p w14:paraId="0EFEA938"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Typographical Conventions</w:t>
      </w:r>
      <w:r w:rsidRPr="006563BC">
        <w:rPr>
          <w:rFonts w:ascii="Arial" w:hAnsi="Arial" w:cs="Arial"/>
          <w:b/>
          <w:bCs/>
          <w:color w:val="000000"/>
          <w:sz w:val="30"/>
          <w:szCs w:val="30"/>
        </w:rPr>
        <w:br/>
      </w:r>
    </w:p>
    <w:p w14:paraId="5AAE7B3F"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The type styles shown below are used in this document to distinguish programming statements from or</w:t>
      </w:r>
      <w:r w:rsidR="00E100D6">
        <w:rPr>
          <w:rFonts w:ascii="Arial" w:hAnsi="Arial" w:cs="Arial"/>
          <w:color w:val="000000"/>
          <w:sz w:val="24"/>
          <w:szCs w:val="24"/>
        </w:rPr>
        <w:t xml:space="preserve">dinary English. However, these </w:t>
      </w:r>
      <w:r w:rsidRPr="006563BC">
        <w:rPr>
          <w:rFonts w:ascii="Arial" w:hAnsi="Arial" w:cs="Arial"/>
          <w:color w:val="000000"/>
          <w:sz w:val="24"/>
          <w:szCs w:val="24"/>
        </w:rPr>
        <w:t>conventions are not used in tables or section headings where no distinction is necessary.</w:t>
      </w:r>
    </w:p>
    <w:p w14:paraId="72BAF8AD" w14:textId="77777777" w:rsidR="00E100D6" w:rsidRPr="006563BC" w:rsidRDefault="00E100D6" w:rsidP="00D01286">
      <w:pPr>
        <w:tabs>
          <w:tab w:val="left" w:pos="90"/>
        </w:tabs>
        <w:rPr>
          <w:rFonts w:ascii="Arial" w:hAnsi="Arial" w:cs="Arial"/>
          <w:color w:val="000000"/>
          <w:sz w:val="24"/>
          <w:szCs w:val="24"/>
        </w:rPr>
      </w:pPr>
    </w:p>
    <w:p w14:paraId="09E2E80E" w14:textId="77777777" w:rsidR="007322DF" w:rsidRPr="006563BC" w:rsidRDefault="007322DF" w:rsidP="00D01286">
      <w:pPr>
        <w:tabs>
          <w:tab w:val="left" w:pos="90"/>
        </w:tabs>
        <w:rPr>
          <w:rFonts w:ascii="Arial" w:hAnsi="Arial" w:cs="Arial"/>
          <w:color w:val="000000"/>
        </w:rPr>
      </w:pPr>
      <w:r w:rsidRPr="00E100D6">
        <w:rPr>
          <w:color w:val="000000"/>
        </w:rPr>
        <w:t>Ti</w:t>
      </w:r>
      <w:r w:rsidR="00E100D6" w:rsidRPr="00E100D6">
        <w:rPr>
          <w:color w:val="000000"/>
        </w:rPr>
        <w:t>mes/Times New Roman</w:t>
      </w:r>
      <w:r w:rsidR="00E100D6">
        <w:rPr>
          <w:rFonts w:ascii="Arial" w:hAnsi="Arial" w:cs="Arial"/>
          <w:color w:val="000000"/>
        </w:rPr>
        <w:t xml:space="preserve"> - 10 pt.:  </w:t>
      </w:r>
      <w:r w:rsidRPr="006563BC">
        <w:rPr>
          <w:rFonts w:ascii="Arial" w:hAnsi="Arial" w:cs="Arial"/>
          <w:color w:val="000000"/>
        </w:rPr>
        <w:t>Standard body text</w:t>
      </w:r>
      <w:r w:rsidRPr="006563BC">
        <w:rPr>
          <w:rFonts w:ascii="Arial" w:hAnsi="Arial" w:cs="Arial"/>
          <w:color w:val="000000"/>
        </w:rPr>
        <w:br/>
      </w:r>
    </w:p>
    <w:p w14:paraId="60ED2771" w14:textId="77777777" w:rsidR="007322DF" w:rsidRPr="006563BC" w:rsidRDefault="007322DF" w:rsidP="00D01286">
      <w:pPr>
        <w:tabs>
          <w:tab w:val="left" w:pos="90"/>
        </w:tabs>
        <w:rPr>
          <w:rFonts w:ascii="Arial" w:eastAsia="Arial" w:hAnsi="Arial" w:cs="Arial"/>
          <w:b/>
          <w:bCs/>
          <w:color w:val="000000"/>
        </w:rPr>
      </w:pPr>
      <w:r w:rsidRPr="00E100D6">
        <w:rPr>
          <w:rFonts w:ascii="Helvetica" w:eastAsia="Arial" w:hAnsi="Helvetica" w:cs="Arial"/>
          <w:b/>
          <w:bCs/>
          <w:color w:val="000000"/>
        </w:rPr>
        <w:t>Helvetica/</w:t>
      </w:r>
      <w:r w:rsidRPr="00E100D6">
        <w:rPr>
          <w:rFonts w:ascii="Arial" w:eastAsia="Arial" w:hAnsi="Arial" w:cs="Arial"/>
          <w:b/>
          <w:bCs/>
          <w:color w:val="000000"/>
        </w:rPr>
        <w:t>Arial</w:t>
      </w:r>
      <w:r w:rsidRPr="006563BC">
        <w:rPr>
          <w:rFonts w:ascii="Arial" w:eastAsia="Arial" w:hAnsi="Arial" w:cs="Arial"/>
          <w:b/>
          <w:bCs/>
          <w:color w:val="000000"/>
        </w:rPr>
        <w:t xml:space="preserve"> - 10 pt. Bold: OMG Interface Definition Language (OMG IDL) and syntax elements.</w:t>
      </w:r>
      <w:r w:rsidRPr="006563BC">
        <w:rPr>
          <w:rFonts w:ascii="Arial" w:eastAsia="Arial" w:hAnsi="Arial" w:cs="Arial"/>
          <w:b/>
          <w:bCs/>
          <w:color w:val="000000"/>
        </w:rPr>
        <w:br/>
      </w:r>
    </w:p>
    <w:p w14:paraId="050F0966" w14:textId="77777777" w:rsidR="007322DF" w:rsidRPr="006563BC" w:rsidRDefault="007322DF" w:rsidP="00D01286">
      <w:pPr>
        <w:tabs>
          <w:tab w:val="left" w:pos="90"/>
        </w:tabs>
        <w:rPr>
          <w:rFonts w:ascii="Arial" w:eastAsia="Courier" w:hAnsi="Arial" w:cs="Arial"/>
          <w:color w:val="000000"/>
        </w:rPr>
      </w:pPr>
      <w:r w:rsidRPr="00E100D6">
        <w:rPr>
          <w:rFonts w:ascii="Courier" w:eastAsia="Courier" w:hAnsi="Courier" w:cs="Arial"/>
          <w:color w:val="000000"/>
        </w:rPr>
        <w:t>Courier</w:t>
      </w:r>
      <w:r w:rsidR="00E100D6">
        <w:rPr>
          <w:rFonts w:ascii="Arial" w:eastAsia="Courier" w:hAnsi="Arial" w:cs="Arial"/>
          <w:color w:val="000000"/>
        </w:rPr>
        <w:t xml:space="preserve"> - 10 pt. Bold:  </w:t>
      </w:r>
      <w:r w:rsidRPr="006563BC">
        <w:rPr>
          <w:rFonts w:ascii="Arial" w:eastAsia="Courier" w:hAnsi="Arial" w:cs="Arial"/>
          <w:color w:val="000000"/>
        </w:rPr>
        <w:t>Programming language elements.</w:t>
      </w:r>
      <w:r w:rsidRPr="006563BC">
        <w:rPr>
          <w:rFonts w:ascii="Arial" w:eastAsia="Courier" w:hAnsi="Arial" w:cs="Arial"/>
          <w:color w:val="000000"/>
        </w:rPr>
        <w:br/>
      </w:r>
    </w:p>
    <w:p w14:paraId="2CE83E63" w14:textId="77777777" w:rsidR="007322DF" w:rsidRPr="00E100D6" w:rsidRDefault="007322DF" w:rsidP="00D01286">
      <w:pPr>
        <w:tabs>
          <w:tab w:val="left" w:pos="90"/>
        </w:tabs>
        <w:rPr>
          <w:rFonts w:ascii="Arial" w:eastAsia="Arial" w:hAnsi="Arial" w:cs="Arial"/>
          <w:color w:val="000000"/>
        </w:rPr>
      </w:pPr>
      <w:r w:rsidRPr="00E100D6">
        <w:rPr>
          <w:rFonts w:ascii="Helvetica" w:eastAsia="Arial" w:hAnsi="Helvetica" w:cs="Arial"/>
          <w:color w:val="000000"/>
        </w:rPr>
        <w:t>Helvetica</w:t>
      </w:r>
      <w:r w:rsidRPr="00E100D6">
        <w:rPr>
          <w:rFonts w:ascii="Arial" w:eastAsia="Arial" w:hAnsi="Arial" w:cs="Arial"/>
          <w:color w:val="000000"/>
        </w:rPr>
        <w:t>/Arial - 10 pt : Exceptions</w:t>
      </w:r>
      <w:r w:rsidRPr="00E100D6">
        <w:rPr>
          <w:rFonts w:ascii="Arial" w:eastAsia="Arial" w:hAnsi="Arial" w:cs="Arial"/>
          <w:color w:val="000000"/>
        </w:rPr>
        <w:br/>
      </w:r>
    </w:p>
    <w:p w14:paraId="64AE1582" w14:textId="77777777" w:rsidR="00F12583"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NOTE:    Terms that appear in italics are defined in the glossary. Italic text also represents the name of a document, specification, or other publication.</w:t>
      </w:r>
    </w:p>
    <w:p w14:paraId="057C0940" w14:textId="77777777" w:rsidR="002F1445" w:rsidRPr="00860763" w:rsidRDefault="002F1445" w:rsidP="00860763">
      <w:pPr>
        <w:pStyle w:val="Heading1"/>
      </w:pPr>
      <w:bookmarkStart w:id="3" w:name="_Toc321988967"/>
      <w:bookmarkStart w:id="4" w:name="_Toc277237846"/>
      <w:r w:rsidRPr="00860763">
        <w:t>Scope</w:t>
      </w:r>
      <w:bookmarkEnd w:id="3"/>
      <w:bookmarkEnd w:id="4"/>
    </w:p>
    <w:p w14:paraId="027B9ABF" w14:textId="77777777" w:rsidR="002F1445" w:rsidRPr="00860763" w:rsidRDefault="002F1445" w:rsidP="00860763">
      <w:pPr>
        <w:pStyle w:val="Heading2"/>
        <w:rPr>
          <w:szCs w:val="28"/>
        </w:rPr>
      </w:pPr>
      <w:bookmarkStart w:id="5" w:name="_Toc277237847"/>
      <w:r w:rsidRPr="00860763">
        <w:rPr>
          <w:szCs w:val="28"/>
        </w:rPr>
        <w:t>Archetype Modeling Language (AML) Background</w:t>
      </w:r>
      <w:bookmarkEnd w:id="5"/>
    </w:p>
    <w:p w14:paraId="5AEC313B" w14:textId="77777777" w:rsidR="002F1445" w:rsidRDefault="002F1445" w:rsidP="002F1445">
      <w:pPr>
        <w:spacing w:line="276" w:lineRule="auto"/>
        <w:ind w:right="-291"/>
      </w:pPr>
      <w:r>
        <w:t>T</w:t>
      </w:r>
      <w:r w:rsidRPr="00863FE1">
        <w:t xml:space="preserve">his </w:t>
      </w:r>
      <w:r>
        <w:t>specification defines the Archetype Modeling Language (AML). The AML</w:t>
      </w:r>
      <w:r w:rsidRPr="00863FE1">
        <w:t xml:space="preserve"> </w:t>
      </w:r>
      <w:r>
        <w:t xml:space="preserve">defines a standard means for modeling Archetype Models (AMs) to support the representation of </w:t>
      </w:r>
      <w:r w:rsidRPr="00863FE1">
        <w:t>Clinical Information Modeling Initiative (CIMI) artifacts</w:t>
      </w:r>
      <w:r>
        <w:t xml:space="preserve"> using modeling profiles as defined in the UML. </w:t>
      </w:r>
      <w:r w:rsidRPr="00863FE1">
        <w:t>Archetype</w:t>
      </w:r>
      <w:r>
        <w:t xml:space="preserve"> Model</w:t>
      </w:r>
      <w:r w:rsidRPr="00863FE1">
        <w:t>s are Pla</w:t>
      </w:r>
      <w:r>
        <w:t>tform Independent Models (PIMs)</w:t>
      </w:r>
      <w:r w:rsidRPr="00863FE1">
        <w:t xml:space="preserve"> </w:t>
      </w:r>
      <w:r>
        <w:t>and</w:t>
      </w:r>
      <w:r w:rsidRPr="00863FE1">
        <w:t xml:space="preserve"> are developed as a set of constraints on a specific Reference Model (RM).</w:t>
      </w:r>
    </w:p>
    <w:p w14:paraId="322985D8" w14:textId="77777777" w:rsidR="002F1445" w:rsidRPr="00EF783B" w:rsidRDefault="002F1445" w:rsidP="002F1445">
      <w:pPr>
        <w:spacing w:before="158" w:line="276" w:lineRule="auto"/>
      </w:pPr>
      <w:r w:rsidRPr="00EF783B">
        <w:t xml:space="preserve">The CIMI </w:t>
      </w:r>
      <w:r>
        <w:t>RM</w:t>
      </w:r>
      <w:r w:rsidRPr="00EF783B">
        <w:t xml:space="preserve"> is the underlying </w:t>
      </w:r>
      <w:r>
        <w:t>RM</w:t>
      </w:r>
      <w:r w:rsidRPr="00EF783B">
        <w:t xml:space="preserve"> on which CIMI’s clinical information models are defined.  The reference model defines a rigorous and stable set of modeling patterns</w:t>
      </w:r>
      <w:r>
        <w:t xml:space="preserve"> that</w:t>
      </w:r>
      <w:r w:rsidRPr="00EF783B">
        <w:t xml:space="preserve"> includ</w:t>
      </w:r>
      <w:r>
        <w:t>e</w:t>
      </w:r>
      <w:r w:rsidRPr="00EF783B">
        <w:t xml:space="preserve"> a set of structural patterns, complex data types</w:t>
      </w:r>
      <w:r>
        <w:t>,</w:t>
      </w:r>
      <w:r w:rsidRPr="00EF783B">
        <w:t xml:space="preserve"> and demographic classes. All CIMI clinical models will be defined by constraining the CIMI reference model. Each instance of a CIMI Clinical Model will be a constrained insta</w:t>
      </w:r>
      <w:r>
        <w:t>nce of the CIMI reference model conforming</w:t>
      </w:r>
      <w:r w:rsidRPr="00EF783B">
        <w:t xml:space="preserve"> to the constraints defined by the associated clinical model.  </w:t>
      </w:r>
    </w:p>
    <w:p w14:paraId="7E007F0A" w14:textId="77777777" w:rsidR="002F1445" w:rsidRDefault="002F1445" w:rsidP="002F1445">
      <w:pPr>
        <w:spacing w:before="158" w:line="276" w:lineRule="auto"/>
      </w:pPr>
      <w:r w:rsidRPr="00EF783B">
        <w:t xml:space="preserve">The motivation for including a reference model in the CIMI clinical modeling architecture is to provide a consistent computational framework upon which model authoring and translation tools can be based. The reference model is the ‘common language’ used to describe all clinical models. It provides a single information model </w:t>
      </w:r>
      <w:r>
        <w:t>that</w:t>
      </w:r>
      <w:r w:rsidRPr="00EF783B">
        <w:t xml:space="preserve"> can be used to represent instances of all clinical models and upon which further constraints can be applied to represent the specific information requirements of all clinical model. This information model represents the core artifact implemented in software</w:t>
      </w:r>
      <w:r>
        <w:t>;</w:t>
      </w:r>
      <w:r w:rsidRPr="00EF783B">
        <w:t xml:space="preserve"> it provides the physical structure of the clinical models and its example instances. Existing implementation experience has shown this increases the computational capabilities of the resulting modeling and translation tools.</w:t>
      </w:r>
    </w:p>
    <w:p w14:paraId="74169F16" w14:textId="77777777" w:rsidR="002F1445" w:rsidRDefault="002F1445" w:rsidP="002F1445">
      <w:pPr>
        <w:pStyle w:val="Body"/>
      </w:pPr>
      <w:r>
        <w:t>Development of the AML specification was guided by:</w:t>
      </w:r>
    </w:p>
    <w:p w14:paraId="22E203F5" w14:textId="77777777" w:rsidR="002F1445" w:rsidRDefault="002F1445" w:rsidP="00057587">
      <w:pPr>
        <w:pStyle w:val="Body"/>
        <w:numPr>
          <w:ilvl w:val="0"/>
          <w:numId w:val="8"/>
        </w:numPr>
      </w:pPr>
      <w:r>
        <w:t>The need for a means to accurately and usefully represent AMs in accordance with the openEHR Foundation’s Archetype Definition Language (ADL) and Archetype Object Model (AOM) version 2.0 specifications;</w:t>
      </w:r>
    </w:p>
    <w:p w14:paraId="53BE964F" w14:textId="77777777" w:rsidR="002F1445" w:rsidRDefault="002F1445" w:rsidP="00057587">
      <w:pPr>
        <w:pStyle w:val="Body"/>
        <w:numPr>
          <w:ilvl w:val="0"/>
          <w:numId w:val="8"/>
        </w:numPr>
      </w:pPr>
      <w:r>
        <w:t xml:space="preserve">Compatibility with the Object Management Group (OMG) </w:t>
      </w:r>
      <w:r w:rsidRPr="00BA2C2F">
        <w:rPr>
          <w:i/>
        </w:rPr>
        <w:t>Common Terminology Service 2 (CTS2)</w:t>
      </w:r>
      <w:r>
        <w:t xml:space="preserve"> specification; and</w:t>
      </w:r>
    </w:p>
    <w:p w14:paraId="51993967" w14:textId="77777777" w:rsidR="002F1445" w:rsidRDefault="002F1445" w:rsidP="00057587">
      <w:pPr>
        <w:pStyle w:val="Body"/>
        <w:numPr>
          <w:ilvl w:val="0"/>
          <w:numId w:val="8"/>
        </w:numPr>
      </w:pPr>
      <w:r>
        <w:t xml:space="preserve">Where possible, being informed by and faithful to the </w:t>
      </w:r>
      <w:r w:rsidRPr="00E745D4">
        <w:rPr>
          <w:i/>
        </w:rPr>
        <w:t>ISO/IEC 11179, Information Technology, -- Metadata registries</w:t>
      </w:r>
      <w:r w:rsidRPr="008A5964">
        <w:t>, specification</w:t>
      </w:r>
      <w:r>
        <w:t>.</w:t>
      </w:r>
    </w:p>
    <w:p w14:paraId="7E3C030D" w14:textId="77777777" w:rsidR="002F1445" w:rsidRDefault="002F1445" w:rsidP="002F1445">
      <w:pPr>
        <w:pStyle w:val="Body"/>
      </w:pPr>
      <w:r>
        <w:t xml:space="preserve">In the AML RFP, the version of the openEHR Foundation’s ADL and AOM specifications cited for coverage by the OMG AML specification was version 1.5. In the process of producing the AML specification, however, a number of inconsistencies were discovered in the openEHR specifications, as well as opportunities for improvements. These were reported to the openEHR Foundation. In response, the openEHR Foundation revised the specifications. This resulted in a set of changes to the specifications that were not backward compatible with version 1.5. As a consequence, the revised specifications were released as version 2.0, subsuming the requirements found in version 1.5, now made consistent in version 2.0, and forming the updated requirements basis for AML coverage. </w:t>
      </w:r>
    </w:p>
    <w:p w14:paraId="5F4DF35F" w14:textId="77777777" w:rsidR="002F1445" w:rsidRDefault="002F1445" w:rsidP="00860763">
      <w:pPr>
        <w:pStyle w:val="Heading2"/>
      </w:pPr>
      <w:bookmarkStart w:id="6" w:name="_Toc277237848"/>
      <w:r>
        <w:t>AML Intended Users</w:t>
      </w:r>
      <w:bookmarkEnd w:id="6"/>
    </w:p>
    <w:p w14:paraId="4C7E61D9" w14:textId="77777777" w:rsidR="002F1445" w:rsidRDefault="005B19DD" w:rsidP="002F1445">
      <w:pPr>
        <w:pStyle w:val="BodyText"/>
      </w:pPr>
      <w:r>
        <w:t xml:space="preserve">The AML is primarily </w:t>
      </w:r>
      <w:r w:rsidR="002F1445">
        <w:t>intended to support two clinical modeling communities of users:</w:t>
      </w:r>
    </w:p>
    <w:p w14:paraId="277C8F9C" w14:textId="77777777" w:rsidR="002F1445" w:rsidRDefault="002F1445" w:rsidP="00057587">
      <w:pPr>
        <w:pStyle w:val="BodyText"/>
        <w:numPr>
          <w:ilvl w:val="0"/>
          <w:numId w:val="10"/>
        </w:numPr>
      </w:pPr>
      <w:r>
        <w:t>Those having subject matter expertise regarding clinical model domains and currently using ADL-based tools to develop such models, and</w:t>
      </w:r>
    </w:p>
    <w:p w14:paraId="709E1BFA" w14:textId="77777777" w:rsidR="002F1445" w:rsidRDefault="002F1445" w:rsidP="00057587">
      <w:pPr>
        <w:pStyle w:val="BodyText"/>
        <w:numPr>
          <w:ilvl w:val="0"/>
          <w:numId w:val="10"/>
        </w:numPr>
      </w:pPr>
      <w:r>
        <w:t>Those familiar with modeling using the UML, though not necessarily familiar with clinical modeling domains or current methods employed to represent them.</w:t>
      </w:r>
    </w:p>
    <w:p w14:paraId="7CA42A85" w14:textId="77777777" w:rsidR="002F1445" w:rsidRDefault="002F1445" w:rsidP="002F1445">
      <w:pPr>
        <w:pStyle w:val="BodyText"/>
      </w:pPr>
      <w:r>
        <w:t xml:space="preserve">Clause 7 of this specification, </w:t>
      </w:r>
      <w:r w:rsidRPr="005F05A1">
        <w:rPr>
          <w:i/>
        </w:rPr>
        <w:t>AML Meta Model</w:t>
      </w:r>
      <w:r>
        <w:t>, provides an informational meta model of the openEHR AOM as an aid to bridging between these communities.</w:t>
      </w:r>
    </w:p>
    <w:p w14:paraId="41003550" w14:textId="77777777" w:rsidR="002F1445" w:rsidRDefault="002F1445" w:rsidP="002F1445">
      <w:pPr>
        <w:pStyle w:val="BodyText"/>
      </w:pPr>
      <w:r>
        <w:t>While the AML specification targets CIMI clinical modeling practitioners, the</w:t>
      </w:r>
      <w:r w:rsidRPr="00EF783B">
        <w:t xml:space="preserve"> modeling approach</w:t>
      </w:r>
      <w:r>
        <w:t xml:space="preserve"> defined in the profiles</w:t>
      </w:r>
      <w:r w:rsidRPr="00EF783B">
        <w:t xml:space="preserve"> </w:t>
      </w:r>
      <w:r>
        <w:t>is intended to be</w:t>
      </w:r>
      <w:r w:rsidRPr="00EF783B">
        <w:t xml:space="preserve"> generalizable for use with other reference models and </w:t>
      </w:r>
      <w:r>
        <w:t xml:space="preserve">application </w:t>
      </w:r>
      <w:r w:rsidRPr="00EF783B">
        <w:t>in other domain areas.</w:t>
      </w:r>
    </w:p>
    <w:p w14:paraId="400A27C9" w14:textId="77777777" w:rsidR="002F1445" w:rsidRPr="00C66C03" w:rsidRDefault="002F1445" w:rsidP="00860763">
      <w:pPr>
        <w:pStyle w:val="Heading2"/>
      </w:pPr>
      <w:bookmarkStart w:id="7" w:name="_Toc277237849"/>
      <w:r>
        <w:t>AML Profiles</w:t>
      </w:r>
      <w:bookmarkEnd w:id="7"/>
    </w:p>
    <w:p w14:paraId="60A52F2C" w14:textId="77777777" w:rsidR="002F1445" w:rsidRDefault="002F1445" w:rsidP="002F1445">
      <w:pPr>
        <w:pStyle w:val="Body"/>
      </w:pPr>
      <w:r>
        <w:t xml:space="preserve">The AML is specified </w:t>
      </w:r>
      <w:r w:rsidRPr="005F3909">
        <w:t>by three UML profiles</w:t>
      </w:r>
      <w:r w:rsidRPr="000F5496">
        <w:rPr>
          <w:b/>
          <w:color w:val="E36C0A" w:themeColor="accent6" w:themeShade="BF"/>
        </w:rPr>
        <w:t xml:space="preserve"> </w:t>
      </w:r>
      <w:r>
        <w:t>collectively meeting the requirements of archetype modeling. These are the:</w:t>
      </w:r>
    </w:p>
    <w:p w14:paraId="3C0F8D11" w14:textId="77777777" w:rsidR="002F1445" w:rsidRPr="00863FE1" w:rsidRDefault="002F1445" w:rsidP="00057587">
      <w:pPr>
        <w:pStyle w:val="Body"/>
        <w:numPr>
          <w:ilvl w:val="0"/>
          <w:numId w:val="7"/>
        </w:numPr>
      </w:pPr>
      <w:r w:rsidRPr="00863FE1">
        <w:rPr>
          <w:i/>
        </w:rPr>
        <w:t>Reference Model Profile (RMP)</w:t>
      </w:r>
      <w:r w:rsidRPr="00863FE1">
        <w:t xml:space="preserve">: </w:t>
      </w:r>
      <w:r>
        <w:t>E</w:t>
      </w:r>
      <w:r w:rsidRPr="00863FE1">
        <w:t>nable</w:t>
      </w:r>
      <w:r>
        <w:t>s</w:t>
      </w:r>
      <w:r w:rsidRPr="00863FE1">
        <w:t xml:space="preserve"> the sp</w:t>
      </w:r>
      <w:r>
        <w:t>ecification of reference models</w:t>
      </w:r>
      <w:r w:rsidRPr="00863FE1">
        <w:t xml:space="preserve"> upo</w:t>
      </w:r>
      <w:r>
        <w:t>n which archetypes can be based;</w:t>
      </w:r>
    </w:p>
    <w:p w14:paraId="3BA39619" w14:textId="77777777" w:rsidR="002F1445" w:rsidRPr="00863FE1" w:rsidRDefault="002F1445" w:rsidP="00057587">
      <w:pPr>
        <w:pStyle w:val="Body"/>
        <w:numPr>
          <w:ilvl w:val="0"/>
          <w:numId w:val="7"/>
        </w:numPr>
      </w:pPr>
      <w:r w:rsidRPr="00863FE1">
        <w:rPr>
          <w:i/>
        </w:rPr>
        <w:t>Constraint Model Profile (CMP)</w:t>
      </w:r>
      <w:r w:rsidRPr="00863FE1">
        <w:t xml:space="preserve">: </w:t>
      </w:r>
      <w:r>
        <w:t>S</w:t>
      </w:r>
      <w:r w:rsidRPr="00863FE1">
        <w:t>upport</w:t>
      </w:r>
      <w:r>
        <w:t>s</w:t>
      </w:r>
      <w:r w:rsidRPr="00863FE1">
        <w:t xml:space="preserve"> the specification of constraints on a given reference model to enable the development of archetypes including Cli</w:t>
      </w:r>
      <w:r>
        <w:t>nical Information Models (CIMs); and</w:t>
      </w:r>
    </w:p>
    <w:p w14:paraId="0DC21D85" w14:textId="77777777" w:rsidR="002F1445" w:rsidRPr="00863FE1" w:rsidRDefault="002F1445" w:rsidP="00057587">
      <w:pPr>
        <w:pStyle w:val="Body"/>
        <w:numPr>
          <w:ilvl w:val="0"/>
          <w:numId w:val="7"/>
        </w:numPr>
      </w:pPr>
      <w:r w:rsidRPr="00863FE1">
        <w:rPr>
          <w:i/>
        </w:rPr>
        <w:t>Terminology Binding Profile (TBP)</w:t>
      </w:r>
      <w:r w:rsidRPr="00863FE1">
        <w:t xml:space="preserve">: </w:t>
      </w:r>
      <w:r>
        <w:t>S</w:t>
      </w:r>
      <w:r w:rsidRPr="00863FE1">
        <w:t>upport</w:t>
      </w:r>
      <w:r>
        <w:t>s</w:t>
      </w:r>
      <w:r w:rsidRPr="00863FE1">
        <w:t xml:space="preserve"> the binding of in</w:t>
      </w:r>
      <w:r>
        <w:t>formation models to terminology</w:t>
      </w:r>
      <w:r w:rsidRPr="00863FE1">
        <w:t>. Terminology bindings include:</w:t>
      </w:r>
    </w:p>
    <w:p w14:paraId="6AF32206" w14:textId="77777777" w:rsidR="002F1445" w:rsidRPr="00863FE1" w:rsidRDefault="002F1445" w:rsidP="00057587">
      <w:pPr>
        <w:pStyle w:val="Body"/>
        <w:numPr>
          <w:ilvl w:val="1"/>
          <w:numId w:val="7"/>
        </w:numPr>
      </w:pPr>
      <w:r w:rsidRPr="00863FE1">
        <w:rPr>
          <w:i/>
        </w:rPr>
        <w:t>Value Bindings</w:t>
      </w:r>
      <w:r w:rsidRPr="00863FE1">
        <w:t xml:space="preserve">: </w:t>
      </w:r>
      <w:r>
        <w:t>Support linking</w:t>
      </w:r>
      <w:r w:rsidRPr="00863FE1">
        <w:t xml:space="preserve"> the data model to value domains </w:t>
      </w:r>
      <w:r>
        <w:t>that</w:t>
      </w:r>
      <w:r w:rsidRPr="00863FE1">
        <w:t xml:space="preserve"> restrict the valid value of an attribute to a set of values correspond</w:t>
      </w:r>
      <w:r>
        <w:t>ing</w:t>
      </w:r>
      <w:r w:rsidRPr="00863FE1">
        <w:t xml:space="preserve"> to a set of meanings recorded in an external terminology;</w:t>
      </w:r>
    </w:p>
    <w:p w14:paraId="0C6D2E8D" w14:textId="77777777" w:rsidR="002F1445" w:rsidRPr="00863FE1" w:rsidRDefault="002F1445" w:rsidP="00057587">
      <w:pPr>
        <w:pStyle w:val="Body"/>
        <w:numPr>
          <w:ilvl w:val="1"/>
          <w:numId w:val="7"/>
        </w:numPr>
      </w:pPr>
      <w:r w:rsidRPr="00863FE1">
        <w:rPr>
          <w:i/>
        </w:rPr>
        <w:t>Semantic Bindings:</w:t>
      </w:r>
      <w:r>
        <w:t xml:space="preserve"> Define</w:t>
      </w:r>
      <w:r w:rsidRPr="00863FE1">
        <w:t xml:space="preserve"> the meaning of model elements using concepts in an external terminology; and</w:t>
      </w:r>
    </w:p>
    <w:p w14:paraId="539FA021" w14:textId="77777777" w:rsidR="002F1445" w:rsidRPr="00863FE1" w:rsidRDefault="002F1445" w:rsidP="00057587">
      <w:pPr>
        <w:pStyle w:val="Body"/>
        <w:numPr>
          <w:ilvl w:val="1"/>
          <w:numId w:val="7"/>
        </w:numPr>
      </w:pPr>
      <w:r w:rsidRPr="00863FE1">
        <w:rPr>
          <w:i/>
        </w:rPr>
        <w:t>Constraint Bindings:</w:t>
      </w:r>
      <w:r>
        <w:t xml:space="preserve"> Specify</w:t>
      </w:r>
      <w:r w:rsidRPr="00863FE1">
        <w:t xml:space="preserve"> constraints on the information model using concepts and relationships defined in an external terminology.</w:t>
      </w:r>
    </w:p>
    <w:p w14:paraId="2DCEE1B7" w14:textId="77777777" w:rsidR="002F1445" w:rsidRPr="00A2031C" w:rsidRDefault="002F1445" w:rsidP="002F1445">
      <w:pPr>
        <w:pStyle w:val="Body"/>
      </w:pPr>
      <w:r>
        <w:t xml:space="preserve">This set of </w:t>
      </w:r>
      <w:r w:rsidRPr="00863FE1">
        <w:t>UML profiles enable</w:t>
      </w:r>
      <w:r>
        <w:t>s</w:t>
      </w:r>
      <w:r w:rsidRPr="00863FE1">
        <w:t xml:space="preserve"> the specification of CIMI clinical model content (</w:t>
      </w:r>
      <w:r>
        <w:t>using the CIMI Reference Model)</w:t>
      </w:r>
      <w:r w:rsidRPr="00863FE1">
        <w:t xml:space="preserve"> and the genera</w:t>
      </w:r>
      <w:r>
        <w:t>tion of CIMI clinical model arti</w:t>
      </w:r>
      <w:r w:rsidRPr="00863FE1">
        <w:t xml:space="preserve">facts, such as </w:t>
      </w:r>
      <w:r>
        <w:t xml:space="preserve">ones represented by </w:t>
      </w:r>
      <w:r w:rsidRPr="00863FE1">
        <w:t xml:space="preserve">the </w:t>
      </w:r>
      <w:r>
        <w:t xml:space="preserve">openEHR Foundation’s </w:t>
      </w:r>
      <w:r w:rsidRPr="00863FE1">
        <w:t xml:space="preserve">ADL. </w:t>
      </w:r>
      <w:r>
        <w:t>(</w:t>
      </w:r>
      <w:r w:rsidRPr="00863FE1">
        <w:t xml:space="preserve">The </w:t>
      </w:r>
      <w:r>
        <w:t>ADL</w:t>
      </w:r>
      <w:r w:rsidRPr="00863FE1">
        <w:t xml:space="preserve"> is a serialization of the </w:t>
      </w:r>
      <w:r>
        <w:t>openEHR Foundation’s</w:t>
      </w:r>
      <w:r w:rsidRPr="00863FE1">
        <w:t xml:space="preserve"> </w:t>
      </w:r>
      <w:r>
        <w:t xml:space="preserve">AOM.) </w:t>
      </w:r>
      <w:r w:rsidRPr="00A2031C">
        <w:t xml:space="preserve">While the transformation of AML models to an instance of the </w:t>
      </w:r>
      <w:r>
        <w:t>AOM</w:t>
      </w:r>
      <w:r w:rsidRPr="00A2031C">
        <w:t xml:space="preserve"> was an optional requirement for the AML specification, the AML profile supports the representation of sufficient information in an AM to enable such a transformation. </w:t>
      </w:r>
    </w:p>
    <w:p w14:paraId="74B5E725" w14:textId="77777777" w:rsidR="002F1445" w:rsidRDefault="002F1445" w:rsidP="00860763">
      <w:pPr>
        <w:pStyle w:val="Heading1"/>
      </w:pPr>
      <w:bookmarkStart w:id="8" w:name="_Toc321988968"/>
      <w:bookmarkStart w:id="9" w:name="_Toc277237850"/>
      <w:r>
        <w:t>Conformance</w:t>
      </w:r>
      <w:bookmarkEnd w:id="8"/>
      <w:bookmarkEnd w:id="9"/>
    </w:p>
    <w:p w14:paraId="01716317" w14:textId="77777777" w:rsidR="002F1445" w:rsidRDefault="002F1445" w:rsidP="00860763">
      <w:pPr>
        <w:pStyle w:val="Heading2"/>
      </w:pPr>
      <w:bookmarkStart w:id="10" w:name="_Toc277237851"/>
      <w:r w:rsidRPr="003C0EF0">
        <w:t>Conforma</w:t>
      </w:r>
      <w:r>
        <w:t>nce Points</w:t>
      </w:r>
      <w:bookmarkEnd w:id="10"/>
    </w:p>
    <w:p w14:paraId="75F32B84" w14:textId="77777777" w:rsidR="002F1445" w:rsidRDefault="002F1445" w:rsidP="002F1445">
      <w:pPr>
        <w:pStyle w:val="BodyText"/>
      </w:pPr>
      <w:r>
        <w:t>This specification defines the following conformance points (also referred to as conformance targets):</w:t>
      </w:r>
    </w:p>
    <w:p w14:paraId="0CD94FB5" w14:textId="77777777" w:rsidR="002F1445" w:rsidRDefault="002F1445" w:rsidP="00057587">
      <w:pPr>
        <w:pStyle w:val="BodyText"/>
        <w:numPr>
          <w:ilvl w:val="0"/>
          <w:numId w:val="9"/>
        </w:numPr>
      </w:pPr>
      <w:r>
        <w:t>AML Reference Model Profile</w:t>
      </w:r>
    </w:p>
    <w:p w14:paraId="07D38F3A" w14:textId="77777777" w:rsidR="002F1445" w:rsidRDefault="002F1445" w:rsidP="00057587">
      <w:pPr>
        <w:pStyle w:val="BodyText"/>
        <w:numPr>
          <w:ilvl w:val="0"/>
          <w:numId w:val="9"/>
        </w:numPr>
      </w:pPr>
      <w:r>
        <w:t>AML Terminology Binding Profile</w:t>
      </w:r>
    </w:p>
    <w:p w14:paraId="5A2A4796" w14:textId="77777777" w:rsidR="002F1445" w:rsidRDefault="002F1445" w:rsidP="00057587">
      <w:pPr>
        <w:pStyle w:val="BodyText"/>
        <w:numPr>
          <w:ilvl w:val="0"/>
          <w:numId w:val="9"/>
        </w:numPr>
      </w:pPr>
      <w:r>
        <w:t>AML Constraint Model Profile</w:t>
      </w:r>
    </w:p>
    <w:p w14:paraId="23092314" w14:textId="77777777" w:rsidR="002F1445" w:rsidRDefault="002F1445" w:rsidP="00860763">
      <w:pPr>
        <w:pStyle w:val="Heading2"/>
      </w:pPr>
      <w:bookmarkStart w:id="11" w:name="_Toc277237852"/>
      <w:r>
        <w:t>AML Reference Model Profile</w:t>
      </w:r>
      <w:bookmarkEnd w:id="11"/>
    </w:p>
    <w:p w14:paraId="30938B16" w14:textId="77777777" w:rsidR="002F1445" w:rsidRDefault="002F1445" w:rsidP="002F1445">
      <w:pPr>
        <w:pStyle w:val="BodyText"/>
      </w:pPr>
      <w:r>
        <w:t>Sub clause 8.1 of this specification defines the AML Reference Model Profile.</w:t>
      </w:r>
    </w:p>
    <w:p w14:paraId="274B9626" w14:textId="77777777" w:rsidR="002F1445" w:rsidRDefault="002F1445" w:rsidP="00860763">
      <w:pPr>
        <w:pStyle w:val="Heading2"/>
      </w:pPr>
      <w:bookmarkStart w:id="12" w:name="_Toc277237853"/>
      <w:r>
        <w:t>AML Terminology Binding Profile</w:t>
      </w:r>
      <w:bookmarkEnd w:id="12"/>
    </w:p>
    <w:p w14:paraId="19CBEA67" w14:textId="77777777" w:rsidR="002F1445" w:rsidRDefault="002F1445" w:rsidP="002F1445">
      <w:pPr>
        <w:pStyle w:val="BodyText"/>
      </w:pPr>
      <w:r>
        <w:t>Sub clause 8.2 of this specification defines the AML Terminology Binding Profile. The Terminology Binding Profile imports the Reference Model Profile.</w:t>
      </w:r>
    </w:p>
    <w:p w14:paraId="3EEC268B" w14:textId="77777777" w:rsidR="002F1445" w:rsidRPr="00FD6101" w:rsidRDefault="002F1445" w:rsidP="00860763">
      <w:pPr>
        <w:pStyle w:val="Heading2"/>
      </w:pPr>
      <w:bookmarkStart w:id="13" w:name="_Toc277237854"/>
      <w:r>
        <w:t>AML Constraint Model Profile</w:t>
      </w:r>
      <w:bookmarkEnd w:id="13"/>
    </w:p>
    <w:p w14:paraId="048F7406" w14:textId="77777777" w:rsidR="002F1445" w:rsidRDefault="002F1445" w:rsidP="002F1445">
      <w:pPr>
        <w:pStyle w:val="Body"/>
      </w:pPr>
      <w:r>
        <w:t>Sub clause 8.3 of this specification defines the AML Constraint Model Profile. The Constraint Model Profile imports both the Reference Model Profile and Terminology Binding Profile.</w:t>
      </w:r>
    </w:p>
    <w:p w14:paraId="0E62AF46" w14:textId="77777777" w:rsidR="002F1445" w:rsidRDefault="002F1445" w:rsidP="00860763">
      <w:pPr>
        <w:pStyle w:val="Heading1"/>
      </w:pPr>
      <w:bookmarkStart w:id="14" w:name="_Toc321988969"/>
      <w:bookmarkStart w:id="15" w:name="_Toc277237855"/>
      <w:r>
        <w:t>Normative References</w:t>
      </w:r>
      <w:bookmarkEnd w:id="14"/>
      <w:bookmarkEnd w:id="15"/>
    </w:p>
    <w:p w14:paraId="7AEAC088" w14:textId="77777777" w:rsidR="002F1445" w:rsidRDefault="002F1445" w:rsidP="002F1445">
      <w:pPr>
        <w:pStyle w:val="Body"/>
        <w:spacing w:after="120"/>
      </w:pPr>
      <w:r>
        <w:t xml:space="preserve">The following normative documents contain provisions that, through reference in this text, constitute provisions of this </w:t>
      </w:r>
      <w:r>
        <w:rPr>
          <w:color w:val="000000"/>
        </w:rPr>
        <w:t>specification.</w:t>
      </w:r>
      <w:r>
        <w:t xml:space="preserve"> For dated references, subsequent amendments to, or revisions of, any of these publications do not apply. </w:t>
      </w:r>
    </w:p>
    <w:p w14:paraId="1AE912C6" w14:textId="77777777" w:rsidR="002F1445" w:rsidRDefault="002F1445" w:rsidP="002F1445">
      <w:pPr>
        <w:pStyle w:val="Body"/>
        <w:ind w:left="2880" w:hanging="2880"/>
      </w:pPr>
      <w:r>
        <w:t xml:space="preserve"> [ADL]</w:t>
      </w:r>
      <w:r>
        <w:tab/>
      </w:r>
      <w:r w:rsidRPr="005E09A8">
        <w:t xml:space="preserve">openEHR </w:t>
      </w:r>
      <w:r w:rsidRPr="00415BFC">
        <w:rPr>
          <w:i/>
        </w:rPr>
        <w:t>Archetype Definition Language</w:t>
      </w:r>
      <w:r>
        <w:rPr>
          <w:i/>
        </w:rPr>
        <w:t>: ADL2</w:t>
      </w:r>
      <w:r>
        <w:t xml:space="preserve">, </w:t>
      </w:r>
      <w:hyperlink r:id="rId13" w:history="1">
        <w:r w:rsidRPr="00875B34">
          <w:rPr>
            <w:rStyle w:val="Hyperlink"/>
          </w:rPr>
          <w:t>http://www.openehr.org/releases/trunk/architecture/am/adl2.pdf</w:t>
        </w:r>
      </w:hyperlink>
      <w:r>
        <w:t xml:space="preserve"> </w:t>
      </w:r>
    </w:p>
    <w:p w14:paraId="7A820906" w14:textId="77777777" w:rsidR="002F1445" w:rsidRDefault="002F1445" w:rsidP="002F1445">
      <w:pPr>
        <w:pStyle w:val="Body"/>
        <w:ind w:left="2880" w:hanging="2880"/>
      </w:pPr>
      <w:r>
        <w:t>[AOM]</w:t>
      </w:r>
      <w:r>
        <w:tab/>
      </w:r>
      <w:r w:rsidRPr="00C00EF4">
        <w:rPr>
          <w:i/>
        </w:rPr>
        <w:t xml:space="preserve">openEHR </w:t>
      </w:r>
      <w:r w:rsidRPr="00415BFC">
        <w:rPr>
          <w:i/>
        </w:rPr>
        <w:t>Archetype Object Model</w:t>
      </w:r>
      <w:r>
        <w:t xml:space="preserve"> (AOM), </w:t>
      </w:r>
      <w:hyperlink r:id="rId14" w:history="1">
        <w:r w:rsidRPr="00875B34">
          <w:rPr>
            <w:rStyle w:val="Hyperlink"/>
          </w:rPr>
          <w:t>http://www.openehr.org/releases/trunk/architecture/am/aom2.pdf</w:t>
        </w:r>
      </w:hyperlink>
    </w:p>
    <w:p w14:paraId="69A115E0" w14:textId="77777777" w:rsidR="002F1445" w:rsidRDefault="002F1445" w:rsidP="002F1445">
      <w:pPr>
        <w:pStyle w:val="Body"/>
        <w:ind w:left="2880" w:hanging="2880"/>
      </w:pPr>
      <w:r>
        <w:t>[AOMT]</w:t>
      </w:r>
      <w:r>
        <w:tab/>
      </w:r>
      <w:r w:rsidRPr="00946751">
        <w:t>openEHR</w:t>
      </w:r>
      <w:r w:rsidRPr="00C00EF4">
        <w:rPr>
          <w:i/>
        </w:rPr>
        <w:t xml:space="preserve"> openEHR Templates</w:t>
      </w:r>
      <w:r>
        <w:t xml:space="preserve"> (supersedes </w:t>
      </w:r>
      <w:r w:rsidRPr="00C00EF4">
        <w:rPr>
          <w:i/>
        </w:rPr>
        <w:t>openEHR Archetype</w:t>
      </w:r>
      <w:r>
        <w:rPr>
          <w:i/>
        </w:rPr>
        <w:t xml:space="preserve"> </w:t>
      </w:r>
      <w:r w:rsidRPr="00C00EF4">
        <w:rPr>
          <w:i/>
        </w:rPr>
        <w:t>Templates</w:t>
      </w:r>
      <w:r>
        <w:t xml:space="preserve">), </w:t>
      </w:r>
      <w:hyperlink r:id="rId15" w:history="1">
        <w:r w:rsidRPr="00C00EF4">
          <w:rPr>
            <w:rStyle w:val="Hyperlink"/>
          </w:rPr>
          <w:t>http://www.openehr.org/releases/trunk/architecture/am/tom.pdf</w:t>
        </w:r>
      </w:hyperlink>
    </w:p>
    <w:p w14:paraId="63D12563" w14:textId="77777777" w:rsidR="002F1445" w:rsidRDefault="002F1445" w:rsidP="002F1445">
      <w:pPr>
        <w:pStyle w:val="Body"/>
        <w:ind w:left="2880" w:hanging="2880"/>
      </w:pPr>
      <w:r>
        <w:t>[ARCH]</w:t>
      </w:r>
      <w:r>
        <w:tab/>
      </w:r>
      <w:r w:rsidRPr="00C00EF4">
        <w:rPr>
          <w:i/>
        </w:rPr>
        <w:t xml:space="preserve">openEHR </w:t>
      </w:r>
      <w:r w:rsidRPr="00415BFC">
        <w:rPr>
          <w:i/>
        </w:rPr>
        <w:t>Archetypes: Constraint-based Domain Models for Future-proof Information Systems</w:t>
      </w:r>
      <w:r>
        <w:t xml:space="preserve">, </w:t>
      </w:r>
      <w:hyperlink r:id="rId16" w:history="1">
        <w:r w:rsidRPr="00810C77">
          <w:rPr>
            <w:rStyle w:val="Hyperlink"/>
          </w:rPr>
          <w:t>http://www.openehr.org/publications/archetypes/archetypes_beale_oopsla_2002.pdf</w:t>
        </w:r>
      </w:hyperlink>
    </w:p>
    <w:p w14:paraId="69944032" w14:textId="77777777" w:rsidR="002F1445" w:rsidRDefault="002F1445" w:rsidP="002F1445">
      <w:pPr>
        <w:pStyle w:val="Body"/>
        <w:ind w:left="2880" w:hanging="2880"/>
      </w:pPr>
      <w:r w:rsidRPr="00E555AB">
        <w:t xml:space="preserve">[CIMI] </w:t>
      </w:r>
      <w:r>
        <w:tab/>
      </w:r>
      <w:r w:rsidRPr="00E555AB">
        <w:t>CIMI Reference Model Requirements</w:t>
      </w:r>
      <w:r>
        <w:t xml:space="preserve">, </w:t>
      </w:r>
      <w:hyperlink r:id="rId17" w:history="1">
        <w:r w:rsidRPr="00E555AB">
          <w:rPr>
            <w:rStyle w:val="Hyperlink"/>
          </w:rPr>
          <w:t>http://informatics.mayo.edu/CIMI/index.php/CIMI_Reference_Model_Requirements</w:t>
        </w:r>
      </w:hyperlink>
    </w:p>
    <w:p w14:paraId="776FBA51" w14:textId="77777777" w:rsidR="002F1445" w:rsidRDefault="002F1445" w:rsidP="002F1445">
      <w:pPr>
        <w:pStyle w:val="Body"/>
        <w:ind w:left="2880" w:hanging="2880"/>
      </w:pPr>
      <w:r>
        <w:t>[CTS2]</w:t>
      </w:r>
      <w:r>
        <w:tab/>
        <w:t xml:space="preserve">OMG </w:t>
      </w:r>
      <w:r w:rsidRPr="00415BFC">
        <w:rPr>
          <w:i/>
        </w:rPr>
        <w:t>Common Terminology Service 2 (CTS2)</w:t>
      </w:r>
      <w:r>
        <w:t xml:space="preserve">,     </w:t>
      </w:r>
      <w:hyperlink r:id="rId18" w:tooltip="http://www.omg.org/spec/CTS2/1.1/" w:history="1">
        <w:r>
          <w:rPr>
            <w:rStyle w:val="Hyperlink"/>
          </w:rPr>
          <w:t>http://www.omg.org/spec/CTS2/1.1/</w:t>
        </w:r>
      </w:hyperlink>
    </w:p>
    <w:p w14:paraId="144BB4CF" w14:textId="77777777" w:rsidR="002F1445" w:rsidRDefault="002F1445" w:rsidP="002F1445">
      <w:pPr>
        <w:pStyle w:val="Body"/>
        <w:ind w:left="2880" w:hanging="2880"/>
      </w:pPr>
      <w:r>
        <w:t>[HLV7v3]</w:t>
      </w:r>
      <w:r>
        <w:tab/>
      </w:r>
      <w:r w:rsidRPr="00CC4444">
        <w:rPr>
          <w:i/>
        </w:rPr>
        <w:t>HL7 Version 3 Standard: Core Principles and Properties of Version 3 Models</w:t>
      </w:r>
      <w:r>
        <w:t xml:space="preserve">, </w:t>
      </w:r>
      <w:hyperlink r:id="rId19" w:tooltip="Core Principles and Properties of Version 3 Models" w:history="1">
        <w:r w:rsidRPr="00CC4444">
          <w:rPr>
            <w:rStyle w:val="Hyperlink"/>
          </w:rPr>
          <w:t>http://www.hl7.org/implement/standards/product_brief.cfm?product_id=58</w:t>
        </w:r>
      </w:hyperlink>
    </w:p>
    <w:p w14:paraId="37641495" w14:textId="77777777" w:rsidR="002F1445" w:rsidRDefault="002F1445" w:rsidP="002F1445">
      <w:pPr>
        <w:pStyle w:val="Body"/>
        <w:ind w:left="2880" w:hanging="2880"/>
      </w:pPr>
      <w:r>
        <w:t>[MDMI]</w:t>
      </w:r>
      <w:r>
        <w:tab/>
        <w:t xml:space="preserve">OMG </w:t>
      </w:r>
      <w:r w:rsidRPr="00C94979">
        <w:rPr>
          <w:i/>
        </w:rPr>
        <w:t>Model Driven Message Interoperability (MDMI), Version 1.0</w:t>
      </w:r>
      <w:r>
        <w:t xml:space="preserve">, </w:t>
      </w:r>
      <w:hyperlink r:id="rId20" w:history="1">
        <w:r w:rsidRPr="00C94979">
          <w:rPr>
            <w:rStyle w:val="Hyperlink"/>
          </w:rPr>
          <w:t>http://www.omg.org/spec/MDMI/1.0/</w:t>
        </w:r>
      </w:hyperlink>
      <w:r>
        <w:t xml:space="preserve">  </w:t>
      </w:r>
    </w:p>
    <w:p w14:paraId="1576787D" w14:textId="77777777" w:rsidR="002F1445" w:rsidRDefault="002F1445" w:rsidP="002F1445">
      <w:pPr>
        <w:pStyle w:val="Body"/>
        <w:ind w:left="2880" w:hanging="2880"/>
      </w:pPr>
      <w:r>
        <w:t>[MDR]</w:t>
      </w:r>
      <w:r>
        <w:tab/>
      </w:r>
      <w:r w:rsidRPr="00E745D4">
        <w:rPr>
          <w:i/>
        </w:rPr>
        <w:t>ISO/IEC 11179, Information Technology, -- Metadata registries</w:t>
      </w:r>
      <w:r>
        <w:t xml:space="preserve">,          </w:t>
      </w:r>
      <w:hyperlink r:id="rId21" w:tooltip="http://metadata-standards.org/11179/" w:history="1">
        <w:r w:rsidRPr="00D30D07">
          <w:rPr>
            <w:rStyle w:val="Hyperlink"/>
          </w:rPr>
          <w:t>http://metadata-standards.org/11179/</w:t>
        </w:r>
      </w:hyperlink>
    </w:p>
    <w:p w14:paraId="7CF91D83" w14:textId="77777777" w:rsidR="002F1445" w:rsidRDefault="002F1445" w:rsidP="002F1445">
      <w:pPr>
        <w:pStyle w:val="Body"/>
        <w:ind w:left="2880" w:hanging="2880"/>
      </w:pPr>
      <w:r>
        <w:t>[NIEM]</w:t>
      </w:r>
      <w:r>
        <w:tab/>
        <w:t xml:space="preserve">OMG </w:t>
      </w:r>
      <w:r w:rsidRPr="007B4AFD">
        <w:rPr>
          <w:i/>
        </w:rPr>
        <w:t>UML Profile for NIEM Version 1.0</w:t>
      </w:r>
      <w:r>
        <w:t xml:space="preserve">,                 </w:t>
      </w:r>
      <w:hyperlink r:id="rId22" w:tooltip="http://www.omg.org/spec/NIEM-UML/1.0/" w:history="1">
        <w:r w:rsidRPr="004D7159">
          <w:rPr>
            <w:rStyle w:val="Hyperlink"/>
          </w:rPr>
          <w:t>http://www.omg.org/spec/NIEM-UML/1.0/</w:t>
        </w:r>
      </w:hyperlink>
      <w:r>
        <w:t xml:space="preserve"> </w:t>
      </w:r>
    </w:p>
    <w:p w14:paraId="7BEE1D14" w14:textId="77777777" w:rsidR="002F1445" w:rsidRDefault="002F1445" w:rsidP="002F1445">
      <w:pPr>
        <w:pStyle w:val="Body"/>
        <w:ind w:left="2880" w:hanging="2880"/>
      </w:pPr>
      <w:r>
        <w:t>[OCL]</w:t>
      </w:r>
      <w:r>
        <w:tab/>
        <w:t xml:space="preserve">OMG </w:t>
      </w:r>
      <w:r w:rsidRPr="004D7159">
        <w:rPr>
          <w:i/>
        </w:rPr>
        <w:t>Object Constraint Language (OCL), Version 2.4</w:t>
      </w:r>
      <w:r>
        <w:t xml:space="preserve">, </w:t>
      </w:r>
      <w:hyperlink r:id="rId23" w:history="1">
        <w:r w:rsidRPr="00162656">
          <w:rPr>
            <w:rStyle w:val="Hyperlink"/>
          </w:rPr>
          <w:t>http://www.omg.org/spec/OCL/2.4/</w:t>
        </w:r>
      </w:hyperlink>
      <w:r>
        <w:t xml:space="preserve"> </w:t>
      </w:r>
    </w:p>
    <w:p w14:paraId="78DE7715" w14:textId="77777777" w:rsidR="002F1445" w:rsidRDefault="002F1445" w:rsidP="002F1445">
      <w:pPr>
        <w:pStyle w:val="Body"/>
        <w:ind w:left="2880" w:hanging="2880"/>
      </w:pPr>
      <w:r>
        <w:t>[ODM]</w:t>
      </w:r>
      <w:r>
        <w:tab/>
        <w:t xml:space="preserve">OMG </w:t>
      </w:r>
      <w:r w:rsidRPr="00902CB5">
        <w:rPr>
          <w:i/>
        </w:rPr>
        <w:t>Ontology Definition Metamodel (ODM) Version 1.1</w:t>
      </w:r>
      <w:r>
        <w:t xml:space="preserve">, </w:t>
      </w:r>
      <w:hyperlink r:id="rId24" w:history="1">
        <w:r w:rsidRPr="00162656">
          <w:rPr>
            <w:rStyle w:val="Hyperlink"/>
          </w:rPr>
          <w:t>http://www.omg.org/spec/ODM/1.1/</w:t>
        </w:r>
      </w:hyperlink>
      <w:r>
        <w:t xml:space="preserve"> </w:t>
      </w:r>
    </w:p>
    <w:p w14:paraId="098B5359" w14:textId="77777777" w:rsidR="002F1445" w:rsidRDefault="002F1445" w:rsidP="002F1445">
      <w:pPr>
        <w:pStyle w:val="Body"/>
        <w:ind w:left="2880" w:hanging="2880"/>
      </w:pPr>
      <w:r>
        <w:t>[QVT]</w:t>
      </w:r>
      <w:r>
        <w:tab/>
        <w:t xml:space="preserve">OMG </w:t>
      </w:r>
      <w:r w:rsidRPr="00C219B7">
        <w:rPr>
          <w:i/>
        </w:rPr>
        <w:t>Meta Object Facility (MOF) 2.0 Query/View/Transformation, V1.2 (Beta)</w:t>
      </w:r>
      <w:r>
        <w:t xml:space="preserve">, </w:t>
      </w:r>
      <w:hyperlink r:id="rId25" w:history="1">
        <w:r w:rsidRPr="00162656">
          <w:rPr>
            <w:rStyle w:val="Hyperlink"/>
          </w:rPr>
          <w:t>http://www.omg.org/spec/QVT/1.2/Beta/</w:t>
        </w:r>
      </w:hyperlink>
      <w:r>
        <w:t xml:space="preserve"> </w:t>
      </w:r>
    </w:p>
    <w:p w14:paraId="41093468" w14:textId="77777777" w:rsidR="002F1445" w:rsidRDefault="002F1445" w:rsidP="002F1445">
      <w:pPr>
        <w:pStyle w:val="Body"/>
        <w:ind w:left="2880" w:hanging="2880"/>
      </w:pPr>
      <w:r>
        <w:t>[UML]</w:t>
      </w:r>
      <w:r>
        <w:tab/>
        <w:t xml:space="preserve">OMG </w:t>
      </w:r>
      <w:r w:rsidRPr="0016679B">
        <w:rPr>
          <w:i/>
        </w:rPr>
        <w:t>Unified Modeling Language (UML) Version 2.5 – Beta 2</w:t>
      </w:r>
      <w:r>
        <w:t xml:space="preserve">, </w:t>
      </w:r>
      <w:hyperlink r:id="rId26" w:history="1">
        <w:r w:rsidRPr="00162656">
          <w:rPr>
            <w:rStyle w:val="Hyperlink"/>
          </w:rPr>
          <w:t>http://www.omg.org/spec/UML/2.5/Beta2/</w:t>
        </w:r>
      </w:hyperlink>
      <w:r>
        <w:t xml:space="preserve"> </w:t>
      </w:r>
    </w:p>
    <w:p w14:paraId="192C40AB" w14:textId="77777777" w:rsidR="002F1445" w:rsidRDefault="002F1445" w:rsidP="002F1445">
      <w:pPr>
        <w:pStyle w:val="BodyText"/>
        <w:spacing w:after="283"/>
      </w:pPr>
    </w:p>
    <w:p w14:paraId="51B98D27" w14:textId="77777777" w:rsidR="002F1445" w:rsidRDefault="002F1445" w:rsidP="00860763">
      <w:pPr>
        <w:pStyle w:val="Heading1"/>
      </w:pPr>
      <w:bookmarkStart w:id="16" w:name="_Toc321988970"/>
      <w:bookmarkStart w:id="17" w:name="_Toc277237856"/>
      <w:r>
        <w:t>Terms and Definitions</w:t>
      </w:r>
      <w:bookmarkEnd w:id="16"/>
      <w:bookmarkEnd w:id="17"/>
    </w:p>
    <w:p w14:paraId="5668F160" w14:textId="77777777" w:rsidR="002F1445" w:rsidRDefault="002F1445" w:rsidP="002F1445">
      <w:pPr>
        <w:pStyle w:val="Body"/>
      </w:pPr>
      <w:r>
        <w:t xml:space="preserve">For the purposes of this specification, the following terms and definitions apply. </w:t>
      </w:r>
    </w:p>
    <w:p w14:paraId="1300D269" w14:textId="77777777" w:rsidR="002F1445" w:rsidRDefault="002F1445" w:rsidP="002F1445">
      <w:pPr>
        <w:pStyle w:val="class-itemdescription"/>
      </w:pPr>
      <w:r>
        <w:t>Archetype</w:t>
      </w:r>
    </w:p>
    <w:p w14:paraId="2194B427" w14:textId="77777777" w:rsidR="002F1445" w:rsidRDefault="002F1445" w:rsidP="002F1445">
      <w:pPr>
        <w:pStyle w:val="class-itemdescription"/>
        <w:rPr>
          <w:rFonts w:ascii="Times New Roman" w:hAnsi="Times New Roman"/>
          <w:b w:val="0"/>
        </w:rPr>
      </w:pPr>
      <w:r w:rsidRPr="006B41F6">
        <w:rPr>
          <w:rFonts w:ascii="Times New Roman" w:hAnsi="Times New Roman"/>
          <w:b w:val="0"/>
        </w:rPr>
        <w:t>An archetype is a re-usable formal definition of domain level information defined in terms of constraints on an information model. The key feature of the archetype approach to computing is a complete separation of information models (such as object models of software</w:t>
      </w:r>
      <w:r>
        <w:rPr>
          <w:rFonts w:ascii="Times New Roman" w:hAnsi="Times New Roman"/>
          <w:b w:val="0"/>
        </w:rPr>
        <w:t xml:space="preserve"> or</w:t>
      </w:r>
      <w:r w:rsidRPr="006B41F6">
        <w:rPr>
          <w:rFonts w:ascii="Times New Roman" w:hAnsi="Times New Roman"/>
          <w:b w:val="0"/>
        </w:rPr>
        <w:t xml:space="preserve"> models of database schemas) from domain models.</w:t>
      </w:r>
      <w:r>
        <w:rPr>
          <w:rFonts w:ascii="Times New Roman" w:hAnsi="Times New Roman"/>
          <w:b w:val="0"/>
        </w:rPr>
        <w:t xml:space="preserve"> </w:t>
      </w:r>
    </w:p>
    <w:p w14:paraId="60D003DF" w14:textId="77777777" w:rsidR="002F1445" w:rsidRDefault="002F1445" w:rsidP="002F1445">
      <w:pPr>
        <w:pStyle w:val="class-itemdescription"/>
      </w:pPr>
      <w:r>
        <w:t>Archetype Definition Language (ADL)</w:t>
      </w:r>
    </w:p>
    <w:p w14:paraId="27317BB2" w14:textId="77777777" w:rsidR="002F1445" w:rsidRDefault="002F1445" w:rsidP="002F1445">
      <w:pPr>
        <w:pStyle w:val="Body"/>
      </w:pPr>
      <w:r>
        <w:t>ADL is a</w:t>
      </w:r>
      <w:r w:rsidRPr="002B6258">
        <w:t xml:space="preserve"> formal language for expressing archetypes. It provides a formal, textual syntax for describing constraints on any </w:t>
      </w:r>
      <w:r w:rsidRPr="00CC40C0">
        <w:t>domain</w:t>
      </w:r>
      <w:r w:rsidRPr="002B6258">
        <w:t xml:space="preserve"> entity whose data is described by an information model (also known as the 'underlying reference model'). The ADL syntax is semantically equivalent to the AOM and represents one possible serialization of the AOM. The current version of ADL is known as 'ADL </w:t>
      </w:r>
      <w:r>
        <w:t>2</w:t>
      </w:r>
      <w:r w:rsidRPr="002B6258">
        <w:t>'.</w:t>
      </w:r>
      <w:r>
        <w:t xml:space="preserve"> </w:t>
      </w:r>
    </w:p>
    <w:p w14:paraId="306334E8" w14:textId="77777777" w:rsidR="002F1445" w:rsidRDefault="002F1445" w:rsidP="002F1445">
      <w:pPr>
        <w:pStyle w:val="class-itemdescription"/>
      </w:pPr>
      <w:r>
        <w:t>Archetype Instance</w:t>
      </w:r>
    </w:p>
    <w:p w14:paraId="68F16891" w14:textId="77777777" w:rsidR="002F1445" w:rsidRDefault="002F1445" w:rsidP="002F1445">
      <w:pPr>
        <w:pStyle w:val="Body"/>
      </w:pPr>
      <w:r w:rsidRPr="0026441C">
        <w:t>A</w:t>
      </w:r>
      <w:r>
        <w:t>n archetype instance is a</w:t>
      </w:r>
      <w:r w:rsidRPr="0026441C">
        <w:t xml:space="preserve"> single instantiation of data conforming to a specific archetype. In the context of CIMI this data will typically be clinical.</w:t>
      </w:r>
      <w:r>
        <w:t xml:space="preserve"> </w:t>
      </w:r>
    </w:p>
    <w:p w14:paraId="10457D09" w14:textId="77777777" w:rsidR="002F1445" w:rsidRDefault="002F1445" w:rsidP="002F1445">
      <w:pPr>
        <w:pStyle w:val="class-itemdescription"/>
      </w:pPr>
      <w:r>
        <w:t>Archetype Model (AM)</w:t>
      </w:r>
    </w:p>
    <w:p w14:paraId="54DA8D7F" w14:textId="77777777" w:rsidR="002F1445" w:rsidRPr="002E6057" w:rsidRDefault="002F1445" w:rsidP="002F1445">
      <w:pPr>
        <w:pStyle w:val="Body"/>
      </w:pPr>
      <w:r w:rsidRPr="002E6057">
        <w:t>A</w:t>
      </w:r>
      <w:r>
        <w:t>n AM is a</w:t>
      </w:r>
      <w:r w:rsidRPr="002E6057">
        <w:t xml:space="preserve"> re-usable, formal model of a</w:t>
      </w:r>
      <w:r>
        <w:t>n archetype</w:t>
      </w:r>
      <w:r w:rsidRPr="002E6057">
        <w:t xml:space="preserve"> expressed as a computab</w:t>
      </w:r>
      <w:r>
        <w:t>le set of constraint statements</w:t>
      </w:r>
      <w:r w:rsidRPr="002E6057">
        <w:t xml:space="preserve"> on an underlying reference model (URM). Concepts that can be modeled using archetypes include weight measurement, blood pressure, microbiology results, discharge referral, prescription,</w:t>
      </w:r>
      <w:r>
        <w:t xml:space="preserve"> or</w:t>
      </w:r>
      <w:r w:rsidRPr="002E6057">
        <w:t xml:space="preserve"> diagnosis. CIMI archetypes will be represented as an instance of the ‘Archetype Object Model’. </w:t>
      </w:r>
    </w:p>
    <w:p w14:paraId="5F732910" w14:textId="77777777" w:rsidR="002F1445" w:rsidRDefault="002F1445" w:rsidP="002F1445">
      <w:pPr>
        <w:pStyle w:val="class-itemdescription"/>
      </w:pPr>
      <w:r>
        <w:t>Archetype Object Model (AOM)</w:t>
      </w:r>
    </w:p>
    <w:p w14:paraId="5FFB222D" w14:textId="77777777" w:rsidR="002F1445" w:rsidRDefault="002F1445" w:rsidP="002F1445">
      <w:pPr>
        <w:pStyle w:val="Body"/>
      </w:pPr>
      <w:r>
        <w:t>T</w:t>
      </w:r>
      <w:r w:rsidRPr="001633AA">
        <w:t xml:space="preserve">he </w:t>
      </w:r>
      <w:r>
        <w:t xml:space="preserve">AOM is the </w:t>
      </w:r>
      <w:r w:rsidRPr="001633AA">
        <w:t xml:space="preserve">definitive expression of archetype semantics and is independent of any particular syntax. </w:t>
      </w:r>
      <w:r>
        <w:t>It</w:t>
      </w:r>
      <w:r w:rsidRPr="001633AA">
        <w:t xml:space="preserve"> is defined as an object model using a UML class diagram. It is a generic model, meaning it can be used to express archetypes for any reference model in a standard way. Version 1.4 of the AOM was standardized in ISO-13606:2. The current version is known as 'AOM </w:t>
      </w:r>
      <w:r>
        <w:t>2</w:t>
      </w:r>
      <w:r w:rsidRPr="001633AA">
        <w:t>'.</w:t>
      </w:r>
      <w:r>
        <w:t xml:space="preserve"> </w:t>
      </w:r>
    </w:p>
    <w:p w14:paraId="405B109C" w14:textId="77777777" w:rsidR="002F1445" w:rsidRDefault="002F1445" w:rsidP="002F1445">
      <w:pPr>
        <w:pStyle w:val="class-itemdescription"/>
      </w:pPr>
      <w:r>
        <w:t>Archetype Query Language (AQL)</w:t>
      </w:r>
    </w:p>
    <w:p w14:paraId="0098F89B" w14:textId="77777777" w:rsidR="002F1445" w:rsidRDefault="002F1445" w:rsidP="002F1445">
      <w:pPr>
        <w:pStyle w:val="Body"/>
      </w:pPr>
      <w:r>
        <w:t>The AQL is a</w:t>
      </w:r>
      <w:r w:rsidRPr="00EE0BDC">
        <w:t xml:space="preserve"> declarative query language developed specifically for expressing queries used for searching and retrieving the clinical data found in archetype-based EHRs. AQL expresses queries at the archetype level, i.e. semantic level, </w:t>
      </w:r>
      <w:r>
        <w:t>and not</w:t>
      </w:r>
      <w:r w:rsidRPr="00EE0BDC">
        <w:t xml:space="preserve"> at the data instance level. This is key </w:t>
      </w:r>
      <w:r>
        <w:t>to</w:t>
      </w:r>
      <w:r w:rsidRPr="00EE0BDC">
        <w:t xml:space="preserve"> achieving shar</w:t>
      </w:r>
      <w:r>
        <w:t>ed</w:t>
      </w:r>
      <w:r w:rsidRPr="00EE0BDC">
        <w:t xml:space="preserve"> queries across system or enterprise boundaries.</w:t>
      </w:r>
      <w:r>
        <w:t xml:space="preserve"> </w:t>
      </w:r>
    </w:p>
    <w:p w14:paraId="0786142D" w14:textId="77777777" w:rsidR="002F1445" w:rsidRDefault="002F1445" w:rsidP="002F1445">
      <w:pPr>
        <w:pStyle w:val="class-itemdescription"/>
      </w:pPr>
      <w:r>
        <w:t>Clinical Data Repository (CDR)</w:t>
      </w:r>
    </w:p>
    <w:p w14:paraId="3DC0A8DD" w14:textId="77777777" w:rsidR="002F1445" w:rsidRDefault="002F1445" w:rsidP="002F1445">
      <w:pPr>
        <w:pStyle w:val="Body"/>
      </w:pPr>
      <w:r w:rsidRPr="00537D9A">
        <w:t>A</w:t>
      </w:r>
      <w:r>
        <w:t xml:space="preserve"> CDR is a</w:t>
      </w:r>
      <w:r w:rsidRPr="00537D9A">
        <w:t xml:space="preserve"> data store hold</w:t>
      </w:r>
      <w:r>
        <w:t>ing</w:t>
      </w:r>
      <w:r w:rsidRPr="00537D9A">
        <w:t xml:space="preserve"> and manag</w:t>
      </w:r>
      <w:r>
        <w:t>ing</w:t>
      </w:r>
      <w:r w:rsidRPr="00537D9A">
        <w:t xml:space="preserve"> clinical data collected from service encounters at the point-of-service locations</w:t>
      </w:r>
      <w:r>
        <w:t xml:space="preserve"> such as</w:t>
      </w:r>
      <w:r w:rsidRPr="00537D9A">
        <w:t xml:space="preserve"> hospitals, clinics, etc.</w:t>
      </w:r>
    </w:p>
    <w:p w14:paraId="231AF333" w14:textId="77777777" w:rsidR="002F1445" w:rsidRDefault="002F1445" w:rsidP="002F1445">
      <w:pPr>
        <w:pStyle w:val="class-itemdescription"/>
      </w:pPr>
      <w:r>
        <w:t>Clinical Document Architecture (CDA)</w:t>
      </w:r>
    </w:p>
    <w:p w14:paraId="5BF0C3A4" w14:textId="77777777" w:rsidR="002F1445" w:rsidRDefault="002F1445" w:rsidP="002F1445">
      <w:pPr>
        <w:pStyle w:val="Body"/>
      </w:pPr>
      <w:r>
        <w:t>A CDA is a</w:t>
      </w:r>
      <w:r w:rsidRPr="00537D9A">
        <w:t xml:space="preserve">n </w:t>
      </w:r>
      <w:r>
        <w:t xml:space="preserve">HL7 </w:t>
      </w:r>
      <w:r w:rsidRPr="00537D9A">
        <w:t>XML-based markup standard intended to specify the encoding, structure</w:t>
      </w:r>
      <w:r>
        <w:t>,</w:t>
      </w:r>
      <w:r w:rsidRPr="00537D9A">
        <w:t xml:space="preserve"> and semantics of clinical documents for exchange.</w:t>
      </w:r>
    </w:p>
    <w:p w14:paraId="3E8E5BCC" w14:textId="77777777" w:rsidR="002F1445" w:rsidRDefault="002F1445" w:rsidP="002F1445">
      <w:pPr>
        <w:pStyle w:val="class-itemdescription"/>
      </w:pPr>
      <w:r>
        <w:t>Clinical Information Model (CIM)</w:t>
      </w:r>
    </w:p>
    <w:p w14:paraId="76646631" w14:textId="77777777" w:rsidR="002F1445" w:rsidRDefault="002F1445" w:rsidP="002F1445">
      <w:pPr>
        <w:pStyle w:val="Body"/>
      </w:pPr>
      <w:r w:rsidRPr="00537D9A">
        <w:t xml:space="preserve">A </w:t>
      </w:r>
      <w:r>
        <w:t xml:space="preserve">CIM is a </w:t>
      </w:r>
      <w:r w:rsidRPr="00537D9A">
        <w:t>representation of the structured clinical information (including relationships, constraints and terminology) describ</w:t>
      </w:r>
      <w:r>
        <w:t>ing</w:t>
      </w:r>
      <w:r w:rsidRPr="00537D9A">
        <w:t xml:space="preserve"> a specific clinical concept - e.g. a blood pressure observation, a Discharge Summary, or a Medication Order.</w:t>
      </w:r>
      <w:r>
        <w:t xml:space="preserve"> </w:t>
      </w:r>
    </w:p>
    <w:p w14:paraId="04B151C7" w14:textId="77777777" w:rsidR="002F1445" w:rsidRDefault="002F1445" w:rsidP="002F1445">
      <w:pPr>
        <w:pStyle w:val="class-itemdescription"/>
      </w:pPr>
      <w:r>
        <w:t>Clinical Information Modeling Initiative (CIMI)</w:t>
      </w:r>
    </w:p>
    <w:p w14:paraId="219AE908" w14:textId="77777777" w:rsidR="002F1445" w:rsidRDefault="002F1445" w:rsidP="002F1445">
      <w:pPr>
        <w:pStyle w:val="Body"/>
      </w:pPr>
      <w:r>
        <w:t>CIMI is a</w:t>
      </w:r>
      <w:r w:rsidRPr="006A2164">
        <w:t xml:space="preserve">n initiative established to </w:t>
      </w:r>
      <w:r>
        <w:t>“</w:t>
      </w:r>
      <w:r w:rsidRPr="006A2164">
        <w:t>improve the interoperability of healthcare information systems through shared implementab</w:t>
      </w:r>
      <w:r>
        <w:t xml:space="preserve">le clinical information models.” </w:t>
      </w:r>
    </w:p>
    <w:p w14:paraId="4EEA920D" w14:textId="77777777" w:rsidR="002F1445" w:rsidRDefault="002F1445" w:rsidP="002F1445">
      <w:pPr>
        <w:pStyle w:val="class-itemdescription"/>
      </w:pPr>
      <w:r>
        <w:t>Clinical Information Modeling Initiative (CIMI) Reference Model (RM)</w:t>
      </w:r>
    </w:p>
    <w:p w14:paraId="17F1D4C4" w14:textId="77777777" w:rsidR="002F1445" w:rsidRDefault="002F1445" w:rsidP="002F1445">
      <w:pPr>
        <w:pStyle w:val="Body"/>
      </w:pPr>
      <w:r>
        <w:t>T</w:t>
      </w:r>
      <w:r w:rsidRPr="00C65884">
        <w:t>he</w:t>
      </w:r>
      <w:r>
        <w:t xml:space="preserve"> CIMI RM</w:t>
      </w:r>
      <w:r w:rsidRPr="00C65884">
        <w:t xml:space="preserve"> </w:t>
      </w:r>
      <w:r>
        <w:t>is the u</w:t>
      </w:r>
      <w:r w:rsidRPr="00C65884">
        <w:t>nderlying Reference Model on which CIMI's clinical models (i.e. archetypes) are defined. This reference model defines a rigorous and stable set of modeling patterns, including a set of complex data</w:t>
      </w:r>
      <w:r>
        <w:t xml:space="preserve"> </w:t>
      </w:r>
      <w:r w:rsidRPr="00C65884">
        <w:t xml:space="preserve">types, information patterns (e.g. data, qualifier, state), and structural patterns (e.g. composition, entry, tree). All CIMI clinical models (i.e. archetypes) will be defined by constraining the CIMI </w:t>
      </w:r>
      <w:r>
        <w:t>RM</w:t>
      </w:r>
      <w:r w:rsidRPr="00C65884">
        <w:t xml:space="preserve">. The </w:t>
      </w:r>
      <w:r>
        <w:t>RM</w:t>
      </w:r>
      <w:r w:rsidRPr="00C65884">
        <w:t xml:space="preserve"> is intended to be instantiated with patient data which conforms to the constraints defined by the associated clinical model.</w:t>
      </w:r>
      <w:r>
        <w:t xml:space="preserve"> </w:t>
      </w:r>
    </w:p>
    <w:p w14:paraId="337C2717" w14:textId="77777777" w:rsidR="002F1445" w:rsidRDefault="002F1445" w:rsidP="002F1445">
      <w:pPr>
        <w:pStyle w:val="class-itemdescription"/>
      </w:pPr>
      <w:r>
        <w:t>Clinical Model Governance</w:t>
      </w:r>
    </w:p>
    <w:p w14:paraId="3CF46690" w14:textId="77777777" w:rsidR="002F1445" w:rsidRDefault="002F1445" w:rsidP="002F1445">
      <w:pPr>
        <w:pStyle w:val="Body"/>
      </w:pPr>
      <w:r>
        <w:t>Clinical Model Governance is a</w:t>
      </w:r>
      <w:r w:rsidRPr="006A2164">
        <w:t xml:space="preserve"> set of policies and processes through which the high clinical quality of all clinical artifacts</w:t>
      </w:r>
      <w:r>
        <w:t xml:space="preserve"> (including clinical models and-or archetypes) is maintained</w:t>
      </w:r>
      <w:r w:rsidRPr="006A2164">
        <w:t xml:space="preserve"> during creation, storage, verification, maintenance, and distribution, by, for</w:t>
      </w:r>
      <w:r>
        <w:t>,</w:t>
      </w:r>
      <w:r w:rsidRPr="006A2164">
        <w:t xml:space="preserve"> and on behalf of CIMI.</w:t>
      </w:r>
    </w:p>
    <w:p w14:paraId="070F678D" w14:textId="77777777" w:rsidR="002F1445" w:rsidRDefault="002F1445" w:rsidP="002F1445">
      <w:pPr>
        <w:pStyle w:val="class-itemdescription"/>
      </w:pPr>
      <w:r>
        <w:t>Clinical Model Repository</w:t>
      </w:r>
    </w:p>
    <w:p w14:paraId="75043967" w14:textId="77777777" w:rsidR="002F1445" w:rsidRDefault="002F1445" w:rsidP="002F1445">
      <w:pPr>
        <w:pStyle w:val="Body"/>
      </w:pPr>
      <w:r>
        <w:t xml:space="preserve">The Clinical Model Repository is a </w:t>
      </w:r>
      <w:r w:rsidRPr="003806B1">
        <w:t>data store ho</w:t>
      </w:r>
      <w:r>
        <w:t>lding clinical information models and associated artifacts</w:t>
      </w:r>
      <w:r w:rsidRPr="003806B1">
        <w:t xml:space="preserve"> in an agreed sharable format.</w:t>
      </w:r>
      <w:r>
        <w:t xml:space="preserve"> </w:t>
      </w:r>
    </w:p>
    <w:p w14:paraId="3E1B1290" w14:textId="77777777" w:rsidR="002F1445" w:rsidRDefault="002F1445" w:rsidP="002F1445">
      <w:pPr>
        <w:pStyle w:val="class-itemdescription"/>
      </w:pPr>
      <w:r>
        <w:t>Clinical Model Verification</w:t>
      </w:r>
    </w:p>
    <w:p w14:paraId="2FA3F8C1" w14:textId="77777777" w:rsidR="002F1445" w:rsidRPr="00D21BBA" w:rsidRDefault="002F1445" w:rsidP="002F1445">
      <w:pPr>
        <w:pStyle w:val="class-itemdescription"/>
        <w:rPr>
          <w:rFonts w:ascii="Times New Roman" w:hAnsi="Times New Roman"/>
          <w:b w:val="0"/>
        </w:rPr>
      </w:pPr>
      <w:r>
        <w:rPr>
          <w:rFonts w:ascii="Times New Roman" w:hAnsi="Times New Roman"/>
          <w:b w:val="0"/>
        </w:rPr>
        <w:t>Clinical Model Verification is t</w:t>
      </w:r>
      <w:r w:rsidRPr="00D21BBA">
        <w:rPr>
          <w:rFonts w:ascii="Times New Roman" w:hAnsi="Times New Roman"/>
          <w:b w:val="0"/>
        </w:rPr>
        <w:t>he act of reviewing, inspecting</w:t>
      </w:r>
      <w:r>
        <w:rPr>
          <w:rFonts w:ascii="Times New Roman" w:hAnsi="Times New Roman"/>
          <w:b w:val="0"/>
        </w:rPr>
        <w:t>,</w:t>
      </w:r>
      <w:r w:rsidRPr="00D21BBA">
        <w:rPr>
          <w:rFonts w:ascii="Times New Roman" w:hAnsi="Times New Roman"/>
          <w:b w:val="0"/>
        </w:rPr>
        <w:t xml:space="preserve"> or testing in order to establish a </w:t>
      </w:r>
      <w:r>
        <w:rPr>
          <w:rFonts w:ascii="Times New Roman" w:hAnsi="Times New Roman"/>
          <w:b w:val="0"/>
        </w:rPr>
        <w:t xml:space="preserve">clinical model </w:t>
      </w:r>
      <w:r w:rsidRPr="00D21BBA">
        <w:rPr>
          <w:rFonts w:ascii="Times New Roman" w:hAnsi="Times New Roman"/>
          <w:b w:val="0"/>
        </w:rPr>
        <w:t xml:space="preserve">specification meets appropriate clinical safety and quality standards. </w:t>
      </w:r>
    </w:p>
    <w:p w14:paraId="408AC0CE" w14:textId="77777777" w:rsidR="002F1445" w:rsidRDefault="002F1445" w:rsidP="002F1445">
      <w:pPr>
        <w:pStyle w:val="class-itemdescription"/>
      </w:pPr>
      <w:r>
        <w:t>Clinical Modeling Language</w:t>
      </w:r>
    </w:p>
    <w:p w14:paraId="26137D9F" w14:textId="77777777" w:rsidR="002F1445" w:rsidRDefault="002F1445" w:rsidP="002F1445">
      <w:pPr>
        <w:pStyle w:val="Body"/>
      </w:pPr>
      <w:r w:rsidRPr="003806B1">
        <w:t>A</w:t>
      </w:r>
      <w:r>
        <w:t xml:space="preserve"> Clinical Modeling Language is a</w:t>
      </w:r>
      <w:r w:rsidRPr="003806B1">
        <w:t xml:space="preserve"> </w:t>
      </w:r>
      <w:r>
        <w:t xml:space="preserve">modeling </w:t>
      </w:r>
      <w:r w:rsidRPr="003806B1">
        <w:t xml:space="preserve">language </w:t>
      </w:r>
      <w:r>
        <w:t>defining</w:t>
      </w:r>
      <w:r w:rsidRPr="003806B1">
        <w:t xml:space="preserve"> clinical information models.</w:t>
      </w:r>
    </w:p>
    <w:p w14:paraId="54C70DFC" w14:textId="77777777" w:rsidR="002F1445" w:rsidRDefault="002F1445" w:rsidP="002F1445">
      <w:pPr>
        <w:pStyle w:val="class-itemdescription"/>
      </w:pPr>
      <w:r>
        <w:t>Clinical Requirement</w:t>
      </w:r>
    </w:p>
    <w:p w14:paraId="7370527D" w14:textId="77777777" w:rsidR="002F1445" w:rsidRDefault="002F1445" w:rsidP="002F1445">
      <w:pPr>
        <w:pStyle w:val="Body"/>
      </w:pPr>
      <w:r>
        <w:t xml:space="preserve">Clinical Requirements are requirements articulating clinical needs including </w:t>
      </w:r>
      <w:r w:rsidRPr="007D4BA0">
        <w:t>clinical practices, standards, guidelines, principles</w:t>
      </w:r>
      <w:r>
        <w:t>,</w:t>
      </w:r>
      <w:r w:rsidRPr="007D4BA0">
        <w:t xml:space="preserve"> </w:t>
      </w:r>
      <w:r>
        <w:t>and</w:t>
      </w:r>
      <w:r w:rsidRPr="007D4BA0">
        <w:t xml:space="preserve"> other clinical concepts.</w:t>
      </w:r>
      <w:r>
        <w:t xml:space="preserve"> </w:t>
      </w:r>
    </w:p>
    <w:p w14:paraId="37196C5D" w14:textId="77777777" w:rsidR="002F1445" w:rsidRDefault="002F1445" w:rsidP="002F1445">
      <w:pPr>
        <w:pStyle w:val="class-itemdescription"/>
      </w:pPr>
      <w:r>
        <w:t>Code System</w:t>
      </w:r>
    </w:p>
    <w:p w14:paraId="655EF570" w14:textId="77777777" w:rsidR="002F1445" w:rsidRDefault="002F1445" w:rsidP="002F1445">
      <w:pPr>
        <w:pStyle w:val="Body"/>
      </w:pPr>
      <w:r w:rsidRPr="007D4BA0">
        <w:t>A</w:t>
      </w:r>
      <w:r>
        <w:t xml:space="preserve"> Code System is a</w:t>
      </w:r>
      <w:r w:rsidRPr="007D4BA0">
        <w:t xml:space="preserve"> managed collection of uniquely identifiable concepts with associated representations</w:t>
      </w:r>
      <w:r>
        <w:t>. A code system may also form an</w:t>
      </w:r>
      <w:r w:rsidRPr="007D4BA0">
        <w:t xml:space="preserve"> ontological system for representing a set of concepts, e.g. SNOMED-CT, LOINC, ICD-10, etc</w:t>
      </w:r>
      <w:r>
        <w:t xml:space="preserve">. </w:t>
      </w:r>
    </w:p>
    <w:p w14:paraId="06FAB8BC" w14:textId="77777777" w:rsidR="002F1445" w:rsidRDefault="002F1445" w:rsidP="002F1445">
      <w:pPr>
        <w:pStyle w:val="class-itemdescription"/>
      </w:pPr>
      <w:r>
        <w:t>Common Terminology Services 2 (CTS2)</w:t>
      </w:r>
    </w:p>
    <w:p w14:paraId="5B8DBF1D" w14:textId="77777777" w:rsidR="002F1445" w:rsidRDefault="002F1445" w:rsidP="002F1445">
      <w:pPr>
        <w:pStyle w:val="Body"/>
      </w:pPr>
      <w:r>
        <w:t>CTS2 is an OMG</w:t>
      </w:r>
      <w:r w:rsidRPr="006C62AA">
        <w:t xml:space="preserve"> specification provid</w:t>
      </w:r>
      <w:r>
        <w:t>ing</w:t>
      </w:r>
      <w:r w:rsidRPr="006C62AA">
        <w:t xml:space="preserve"> a standard interface to disparate terminology sources. The Information Model specifies the structural definition, attributes</w:t>
      </w:r>
      <w:r>
        <w:t>,</w:t>
      </w:r>
      <w:r w:rsidRPr="006C62AA">
        <w:t xml:space="preserve"> and associations of </w:t>
      </w:r>
      <w:r>
        <w:t>r</w:t>
      </w:r>
      <w:r w:rsidRPr="006C62AA">
        <w:t>esources common to structured terminologies such as Code Systems, Binding Domains</w:t>
      </w:r>
      <w:r>
        <w:t>,</w:t>
      </w:r>
      <w:r w:rsidRPr="006C62AA">
        <w:t xml:space="preserve"> and Value Sets. The Computational Model specifies the service descriptions and interfaces needed to access and maintain structured terminologies.</w:t>
      </w:r>
      <w:r>
        <w:t xml:space="preserve"> </w:t>
      </w:r>
    </w:p>
    <w:p w14:paraId="67E9ABED" w14:textId="77777777" w:rsidR="002F1445" w:rsidRDefault="002F1445" w:rsidP="002F1445">
      <w:pPr>
        <w:pStyle w:val="class-itemdescription"/>
      </w:pPr>
      <w:r>
        <w:t>Concept</w:t>
      </w:r>
    </w:p>
    <w:p w14:paraId="0A758EA0" w14:textId="77777777" w:rsidR="002F1445" w:rsidRDefault="002F1445" w:rsidP="002F1445">
      <w:pPr>
        <w:pStyle w:val="Body"/>
      </w:pPr>
      <w:r w:rsidRPr="00243557">
        <w:t xml:space="preserve">In information modeling, a concept </w:t>
      </w:r>
      <w:r>
        <w:t>represents an “idea”</w:t>
      </w:r>
      <w:r w:rsidRPr="00243557">
        <w:t xml:space="preserve"> as a word or phrase in order to support human understanding, but may also be represented with a concept identifier in order to bind it to a controlled terminology or ontology.</w:t>
      </w:r>
      <w:r>
        <w:t xml:space="preserve"> </w:t>
      </w:r>
    </w:p>
    <w:p w14:paraId="5AED3656" w14:textId="77777777" w:rsidR="002F1445" w:rsidRDefault="002F1445" w:rsidP="002F1445">
      <w:pPr>
        <w:pStyle w:val="class-itemdescription"/>
      </w:pPr>
      <w:r>
        <w:t>Concept Domain</w:t>
      </w:r>
    </w:p>
    <w:p w14:paraId="594A7382" w14:textId="77777777" w:rsidR="002F1445" w:rsidRDefault="002F1445" w:rsidP="002F1445">
      <w:pPr>
        <w:pStyle w:val="Body"/>
      </w:pPr>
      <w:r w:rsidRPr="007A6DF6">
        <w:t xml:space="preserve">A </w:t>
      </w:r>
      <w:r>
        <w:t xml:space="preserve">Concept Domain is a </w:t>
      </w:r>
      <w:r w:rsidRPr="007A6DF6">
        <w:t>named category of like concepts bound to one or more coded elements in an information model. Concept Domains exist to constrain the intent of the coded element and are independent of any specific vocabulary, code system, or Realm. A Concept Domain provides a high level grouping for all things possible in a given domain from which value sets will be constructed</w:t>
      </w:r>
      <w:r>
        <w:t xml:space="preserve">.  </w:t>
      </w:r>
    </w:p>
    <w:p w14:paraId="183E1C25" w14:textId="77777777" w:rsidR="002F1445" w:rsidRDefault="002F1445" w:rsidP="002F1445">
      <w:pPr>
        <w:pStyle w:val="class-itemdescription"/>
      </w:pPr>
      <w:r>
        <w:t>Concept Domain Binding</w:t>
      </w:r>
    </w:p>
    <w:p w14:paraId="21CA69B8" w14:textId="77777777" w:rsidR="002F1445" w:rsidRPr="00EB65E0" w:rsidRDefault="002F1445" w:rsidP="002F1445">
      <w:pPr>
        <w:pStyle w:val="class-itemdescription"/>
        <w:rPr>
          <w:rFonts w:ascii="Times New Roman" w:hAnsi="Times New Roman"/>
          <w:b w:val="0"/>
        </w:rPr>
      </w:pPr>
      <w:r>
        <w:rPr>
          <w:rFonts w:ascii="Times New Roman" w:hAnsi="Times New Roman"/>
          <w:b w:val="0"/>
        </w:rPr>
        <w:t>A Concept Domain Binding is t</w:t>
      </w:r>
      <w:r w:rsidRPr="008A7FC5" w:rsidDel="00AC0020">
        <w:rPr>
          <w:rFonts w:ascii="Times New Roman" w:hAnsi="Times New Roman"/>
          <w:b w:val="0"/>
        </w:rPr>
        <w:t>he association of a value set with a concept domain in a given context.</w:t>
      </w:r>
      <w:r w:rsidRPr="008A7FC5">
        <w:rPr>
          <w:rFonts w:ascii="Times New Roman" w:hAnsi="Times New Roman"/>
          <w:b w:val="0"/>
        </w:rPr>
        <w:t xml:space="preserve"> </w:t>
      </w:r>
    </w:p>
    <w:p w14:paraId="6D468D1C" w14:textId="77777777" w:rsidR="002F1445" w:rsidRDefault="002F1445" w:rsidP="002F1445">
      <w:pPr>
        <w:pStyle w:val="class-itemdescription"/>
      </w:pPr>
      <w:r>
        <w:t>Conceptual Information Model</w:t>
      </w:r>
    </w:p>
    <w:p w14:paraId="46A06023" w14:textId="77777777" w:rsidR="002F1445" w:rsidRDefault="002F1445" w:rsidP="002F1445">
      <w:pPr>
        <w:pStyle w:val="Body"/>
      </w:pPr>
      <w:r w:rsidRPr="007A6DF6" w:rsidDel="00AC0020">
        <w:t>A</w:t>
      </w:r>
      <w:r>
        <w:t xml:space="preserve"> Conceptual Information Model is a</w:t>
      </w:r>
      <w:r w:rsidRPr="007A6DF6" w:rsidDel="00AC0020">
        <w:t xml:space="preserve"> representation of real-world objects and their relationships and constraints as understood by domain experts. A conceptual model should include no implementation-specific details.</w:t>
      </w:r>
      <w:r>
        <w:t xml:space="preserve"> </w:t>
      </w:r>
    </w:p>
    <w:p w14:paraId="1194E706" w14:textId="77777777" w:rsidR="002F1445" w:rsidRDefault="002F1445" w:rsidP="002F1445">
      <w:pPr>
        <w:pStyle w:val="class-itemdescription"/>
      </w:pPr>
      <w:r>
        <w:t>Conformance</w:t>
      </w:r>
    </w:p>
    <w:p w14:paraId="186F8F86" w14:textId="77777777" w:rsidR="002F1445" w:rsidRDefault="002F1445" w:rsidP="002F1445">
      <w:pPr>
        <w:pStyle w:val="Body"/>
      </w:pPr>
      <w:r>
        <w:t>Conformance is t</w:t>
      </w:r>
      <w:r w:rsidRPr="007279E9">
        <w:t>he requirement that those who participate in CIMI by contributing data components or creating and sharing ADL artifacts are following the agreed-upon procedures for doing so and that all documentation meets minimum criteria and the CIMI Naming and Design Rules where applicable.</w:t>
      </w:r>
    </w:p>
    <w:p w14:paraId="0AE1BFF4" w14:textId="77777777" w:rsidR="002F1445" w:rsidRDefault="002F1445" w:rsidP="002F1445">
      <w:pPr>
        <w:pStyle w:val="class-itemdescription"/>
      </w:pPr>
      <w:r>
        <w:t>Constraint Model</w:t>
      </w:r>
    </w:p>
    <w:p w14:paraId="118DB6EE" w14:textId="77777777" w:rsidR="002F1445" w:rsidRDefault="002F1445" w:rsidP="002F1445">
      <w:pPr>
        <w:pStyle w:val="Body"/>
      </w:pPr>
      <w:r w:rsidRPr="007279E9">
        <w:t>A</w:t>
      </w:r>
      <w:r>
        <w:t xml:space="preserve"> Constraint Model is a</w:t>
      </w:r>
      <w:r w:rsidRPr="007279E9">
        <w:t xml:space="preserve"> formal specification used for describing constraints on an Underlying Reference Model. The Constraint Model is used to express clinical information models (i.e. archetypes)</w:t>
      </w:r>
      <w:r>
        <w:t>, n</w:t>
      </w:r>
      <w:r w:rsidRPr="007279E9">
        <w:t>ot to be confused with the clinical information models that are instances of the constraint model.</w:t>
      </w:r>
      <w:r>
        <w:t xml:space="preserve"> </w:t>
      </w:r>
    </w:p>
    <w:p w14:paraId="04AF8049" w14:textId="77777777" w:rsidR="002F1445" w:rsidRDefault="002F1445" w:rsidP="002F1445">
      <w:pPr>
        <w:pStyle w:val="class-itemdescription"/>
      </w:pPr>
      <w:r>
        <w:t>Detailed Clinical Model</w:t>
      </w:r>
    </w:p>
    <w:p w14:paraId="5BD9305B" w14:textId="77777777" w:rsidR="002F1445" w:rsidRDefault="002F1445" w:rsidP="002F1445">
      <w:pPr>
        <w:pStyle w:val="Body"/>
      </w:pPr>
      <w:r w:rsidRPr="009524EA">
        <w:t>A</w:t>
      </w:r>
      <w:r>
        <w:t xml:space="preserve"> Detailed Clinical Model is a</w:t>
      </w:r>
      <w:r w:rsidRPr="009524EA">
        <w:t xml:space="preserve"> relatively small standalone information model designed to express a precise clinical concept in a standardized and reusable manner</w:t>
      </w:r>
      <w:r>
        <w:t xml:space="preserve">. </w:t>
      </w:r>
    </w:p>
    <w:p w14:paraId="362109F9" w14:textId="77777777" w:rsidR="002F1445" w:rsidRDefault="002F1445" w:rsidP="002F1445">
      <w:pPr>
        <w:pStyle w:val="class-itemdescription"/>
      </w:pPr>
      <w:r>
        <w:t>Fully Defined Concept</w:t>
      </w:r>
    </w:p>
    <w:p w14:paraId="2C88530D" w14:textId="77777777" w:rsidR="002F1445" w:rsidRDefault="002F1445" w:rsidP="002F1445">
      <w:pPr>
        <w:pStyle w:val="Body"/>
      </w:pPr>
      <w:r w:rsidRPr="00260320">
        <w:t>A</w:t>
      </w:r>
      <w:r>
        <w:t xml:space="preserve"> Fully Defined Concept is a</w:t>
      </w:r>
      <w:r w:rsidRPr="00260320">
        <w:t xml:space="preserve"> concept uniquely defined by a set of defining relationships.</w:t>
      </w:r>
    </w:p>
    <w:p w14:paraId="04E6D90A" w14:textId="77777777" w:rsidR="002F1445" w:rsidRDefault="002F1445" w:rsidP="002F1445">
      <w:pPr>
        <w:pStyle w:val="class-itemdescription"/>
      </w:pPr>
      <w:r>
        <w:t>Information Model</w:t>
      </w:r>
    </w:p>
    <w:p w14:paraId="27211AC4" w14:textId="77777777" w:rsidR="002F1445" w:rsidRDefault="002F1445" w:rsidP="002F1445">
      <w:pPr>
        <w:pStyle w:val="Body"/>
      </w:pPr>
      <w:r w:rsidRPr="0097735F">
        <w:t>A</w:t>
      </w:r>
      <w:r>
        <w:t>n Information Model is a</w:t>
      </w:r>
      <w:r w:rsidRPr="0097735F">
        <w:t xml:space="preserve"> structured representation of the information requirements of a domain including the classes of information required and their attributes, relationships</w:t>
      </w:r>
      <w:r>
        <w:t>,</w:t>
      </w:r>
      <w:r w:rsidRPr="0097735F">
        <w:t xml:space="preserve"> and constraints.</w:t>
      </w:r>
      <w:r>
        <w:t xml:space="preserve"> </w:t>
      </w:r>
    </w:p>
    <w:p w14:paraId="3C0CABA4" w14:textId="77777777" w:rsidR="002F1445" w:rsidRDefault="002F1445" w:rsidP="002F1445">
      <w:pPr>
        <w:pStyle w:val="class-itemdescription"/>
      </w:pPr>
      <w:r>
        <w:t>Node</w:t>
      </w:r>
    </w:p>
    <w:p w14:paraId="4D2195A2" w14:textId="77777777" w:rsidR="002F1445" w:rsidRDefault="002F1445" w:rsidP="002F1445">
      <w:pPr>
        <w:pStyle w:val="Body"/>
      </w:pPr>
      <w:r w:rsidRPr="00871B5D">
        <w:t>A</w:t>
      </w:r>
      <w:r>
        <w:t xml:space="preserve"> Node is a</w:t>
      </w:r>
      <w:r w:rsidRPr="00871B5D">
        <w:t xml:space="preserve"> named part of an information model.</w:t>
      </w:r>
      <w:r>
        <w:t xml:space="preserve"> </w:t>
      </w:r>
    </w:p>
    <w:p w14:paraId="1C7646A3" w14:textId="77777777" w:rsidR="002F1445" w:rsidRDefault="002F1445" w:rsidP="002F1445">
      <w:pPr>
        <w:pStyle w:val="class-itemdescription"/>
      </w:pPr>
      <w:r>
        <w:t>Ontology</w:t>
      </w:r>
    </w:p>
    <w:p w14:paraId="0080AC71" w14:textId="77777777" w:rsidR="002F1445" w:rsidRDefault="002F1445" w:rsidP="002F1445">
      <w:pPr>
        <w:pStyle w:val="Body"/>
      </w:pPr>
      <w:r w:rsidRPr="001C5AB4">
        <w:t>A</w:t>
      </w:r>
      <w:r>
        <w:t>n Ontology is a</w:t>
      </w:r>
      <w:r w:rsidRPr="001C5AB4">
        <w:t xml:space="preserve"> formal representation of knowledge as a set of concept identifiers, terms describing the concepts so identified, and the relationships among them</w:t>
      </w:r>
      <w:r>
        <w:t xml:space="preserve">. </w:t>
      </w:r>
    </w:p>
    <w:p w14:paraId="63641AA1" w14:textId="77777777" w:rsidR="002F1445" w:rsidRDefault="002F1445" w:rsidP="002F1445">
      <w:pPr>
        <w:pStyle w:val="class-itemdescription"/>
      </w:pPr>
      <w:r>
        <w:t>Reference Model</w:t>
      </w:r>
    </w:p>
    <w:p w14:paraId="125E7972" w14:textId="77777777" w:rsidR="002F1445" w:rsidRDefault="002F1445" w:rsidP="002F1445">
      <w:pPr>
        <w:pStyle w:val="Body"/>
      </w:pPr>
      <w:r>
        <w:t xml:space="preserve">A Reference Model is an information model </w:t>
      </w:r>
      <w:r w:rsidRPr="001C5AB4">
        <w:t>defin</w:t>
      </w:r>
      <w:r>
        <w:t>ing</w:t>
      </w:r>
      <w:r w:rsidRPr="001C5AB4">
        <w:t xml:space="preserve"> a set of modeling patterns upon which clinical models are defined.</w:t>
      </w:r>
      <w:r>
        <w:t xml:space="preserve"> </w:t>
      </w:r>
    </w:p>
    <w:p w14:paraId="4D65B905" w14:textId="77777777" w:rsidR="002F1445" w:rsidRDefault="002F1445" w:rsidP="002F1445">
      <w:pPr>
        <w:pStyle w:val="class-itemdescription"/>
      </w:pPr>
      <w:r>
        <w:t>Reference Terminology</w:t>
      </w:r>
    </w:p>
    <w:p w14:paraId="5277CDE8" w14:textId="77777777" w:rsidR="002F1445" w:rsidRDefault="002F1445" w:rsidP="002F1445">
      <w:pPr>
        <w:pStyle w:val="Body"/>
      </w:pPr>
      <w:r w:rsidRPr="00D0550C">
        <w:t>A</w:t>
      </w:r>
      <w:r>
        <w:t xml:space="preserve"> Reference Terminology is a</w:t>
      </w:r>
      <w:r w:rsidRPr="00D0550C">
        <w:t xml:space="preserve"> terminology designed to provide common semantics for diverse implementations.</w:t>
      </w:r>
      <w:r>
        <w:t xml:space="preserve"> </w:t>
      </w:r>
    </w:p>
    <w:p w14:paraId="592315FF" w14:textId="77777777" w:rsidR="002F1445" w:rsidRDefault="002F1445" w:rsidP="002F1445">
      <w:pPr>
        <w:pStyle w:val="class-itemdescription"/>
      </w:pPr>
      <w:r>
        <w:t>Semantic Binding</w:t>
      </w:r>
    </w:p>
    <w:p w14:paraId="320FB3E0" w14:textId="77777777" w:rsidR="002F1445" w:rsidRDefault="002F1445" w:rsidP="002F1445">
      <w:pPr>
        <w:pStyle w:val="Body"/>
      </w:pPr>
      <w:r>
        <w:t>Semantic Binding is t</w:t>
      </w:r>
      <w:r w:rsidRPr="00D0550C">
        <w:t>he association of a node in an information model with a concept from a controlled terminology represent</w:t>
      </w:r>
      <w:r>
        <w:t>ing</w:t>
      </w:r>
      <w:r w:rsidRPr="00D0550C">
        <w:t xml:space="preserve"> its meaning.</w:t>
      </w:r>
      <w:r>
        <w:t xml:space="preserve"> </w:t>
      </w:r>
    </w:p>
    <w:p w14:paraId="1F7462DB" w14:textId="77777777" w:rsidR="002F1445" w:rsidRDefault="002F1445" w:rsidP="002F1445">
      <w:pPr>
        <w:pStyle w:val="class-itemdescription"/>
      </w:pPr>
      <w:r>
        <w:t>Terminology</w:t>
      </w:r>
    </w:p>
    <w:p w14:paraId="4F01342A" w14:textId="77777777" w:rsidR="002F1445" w:rsidRDefault="002F1445" w:rsidP="002F1445">
      <w:pPr>
        <w:pStyle w:val="Body"/>
      </w:pPr>
      <w:r w:rsidRPr="00633D0F">
        <w:t>A</w:t>
      </w:r>
      <w:r>
        <w:t xml:space="preserve"> Terminology is a</w:t>
      </w:r>
      <w:r w:rsidRPr="00633D0F">
        <w:t xml:space="preserve"> vocabulary of technical terms used in a particular field, subject, science, or art.</w:t>
      </w:r>
    </w:p>
    <w:p w14:paraId="7C3B0978" w14:textId="77777777" w:rsidR="002F1445" w:rsidRDefault="002F1445" w:rsidP="002F1445">
      <w:pPr>
        <w:pStyle w:val="class-itemdescription"/>
      </w:pPr>
      <w:r>
        <w:t>Terminology Binding</w:t>
      </w:r>
    </w:p>
    <w:p w14:paraId="7FE7351B" w14:textId="77777777" w:rsidR="002F1445" w:rsidRDefault="002F1445" w:rsidP="002F1445">
      <w:pPr>
        <w:pStyle w:val="Body"/>
      </w:pPr>
      <w:r w:rsidRPr="00C35436">
        <w:t>T</w:t>
      </w:r>
      <w:r>
        <w:t>erminology Binding is t</w:t>
      </w:r>
      <w:r w:rsidRPr="00C35436">
        <w:t>he assertion of a relationship between an information model and a terminology.</w:t>
      </w:r>
      <w:r>
        <w:t xml:space="preserve"> </w:t>
      </w:r>
    </w:p>
    <w:p w14:paraId="63ED3807" w14:textId="77777777" w:rsidR="002F1445" w:rsidRDefault="002F1445" w:rsidP="002F1445">
      <w:pPr>
        <w:pStyle w:val="class-itemdescription"/>
      </w:pPr>
      <w:r>
        <w:t>Value Binding</w:t>
      </w:r>
    </w:p>
    <w:p w14:paraId="1E8B620D" w14:textId="77777777" w:rsidR="002F1445" w:rsidRDefault="002F1445" w:rsidP="002F1445">
      <w:pPr>
        <w:pStyle w:val="Body"/>
      </w:pPr>
      <w:r>
        <w:t>Value Binding is t</w:t>
      </w:r>
      <w:r w:rsidRPr="00260320">
        <w:t>he association of a given node in a clinical model with the set of valid concepts that may populate it</w:t>
      </w:r>
      <w:r>
        <w:t xml:space="preserve">. </w:t>
      </w:r>
    </w:p>
    <w:p w14:paraId="643D49B6" w14:textId="77777777" w:rsidR="002F1445" w:rsidRDefault="002F1445" w:rsidP="002F1445">
      <w:pPr>
        <w:pStyle w:val="class-itemdescription"/>
      </w:pPr>
      <w:r>
        <w:t>Value Set</w:t>
      </w:r>
    </w:p>
    <w:p w14:paraId="1E41C5C7" w14:textId="77777777" w:rsidR="002F1445" w:rsidRDefault="002F1445" w:rsidP="002F1445">
      <w:pPr>
        <w:pStyle w:val="Body"/>
      </w:pPr>
      <w:r w:rsidRPr="004D4BFA">
        <w:t>A</w:t>
      </w:r>
      <w:r>
        <w:t xml:space="preserve"> Value Set is a</w:t>
      </w:r>
      <w:r w:rsidRPr="004D4BFA">
        <w:t xml:space="preserve"> set of concept identifiers deemed valid for use in a specific context, especially to define the domain of a data element</w:t>
      </w:r>
      <w:r>
        <w:t xml:space="preserve">. </w:t>
      </w:r>
    </w:p>
    <w:p w14:paraId="5C4D2408" w14:textId="77777777" w:rsidR="002F1445" w:rsidRDefault="002F1445" w:rsidP="00860763">
      <w:pPr>
        <w:pStyle w:val="Heading1"/>
      </w:pPr>
      <w:bookmarkStart w:id="18" w:name="_Toc321988971"/>
      <w:bookmarkStart w:id="19" w:name="_Toc277237857"/>
      <w:r>
        <w:t>Symbols</w:t>
      </w:r>
      <w:bookmarkEnd w:id="18"/>
      <w:bookmarkEnd w:id="19"/>
    </w:p>
    <w:p w14:paraId="166C1E5A" w14:textId="77777777" w:rsidR="002F1445" w:rsidRDefault="002F1445" w:rsidP="00860763">
      <w:pPr>
        <w:pStyle w:val="Heading2"/>
      </w:pPr>
      <w:bookmarkStart w:id="20" w:name="_Toc277237858"/>
      <w:r>
        <w:t>Graphical Symbols</w:t>
      </w:r>
      <w:bookmarkEnd w:id="20"/>
    </w:p>
    <w:p w14:paraId="4CD51532" w14:textId="77777777" w:rsidR="002F1445" w:rsidRPr="0075389C" w:rsidRDefault="002F1445" w:rsidP="002F1445">
      <w:pPr>
        <w:pStyle w:val="BodyText"/>
      </w:pPr>
      <w:r w:rsidRPr="0075389C">
        <w:t>No AML-specific graphical symbols are defined in this specification.</w:t>
      </w:r>
    </w:p>
    <w:p w14:paraId="259B0957" w14:textId="77777777" w:rsidR="002F1445" w:rsidRDefault="002F1445" w:rsidP="00860763">
      <w:pPr>
        <w:pStyle w:val="Heading2"/>
      </w:pPr>
      <w:bookmarkStart w:id="21" w:name="_Toc277237859"/>
      <w:r>
        <w:t>Abbreviations</w:t>
      </w:r>
      <w:bookmarkEnd w:id="21"/>
    </w:p>
    <w:p w14:paraId="47C210D8" w14:textId="77777777" w:rsidR="002F1445" w:rsidRDefault="002F1445" w:rsidP="00BE4A19">
      <w:pPr>
        <w:pStyle w:val="BodyText"/>
        <w:spacing w:before="120"/>
        <w:ind w:left="1440" w:hanging="1440"/>
      </w:pPr>
      <w:r>
        <w:t>ADL</w:t>
      </w:r>
      <w:r>
        <w:tab/>
        <w:t>Archetype Definition Language</w:t>
      </w:r>
    </w:p>
    <w:p w14:paraId="7B0CF7D2" w14:textId="77777777" w:rsidR="002F1445" w:rsidRDefault="002F1445" w:rsidP="00BE4A19">
      <w:pPr>
        <w:pStyle w:val="BodyText"/>
        <w:spacing w:before="120"/>
        <w:ind w:left="1440" w:hanging="1440"/>
      </w:pPr>
      <w:r>
        <w:t>AM</w:t>
      </w:r>
      <w:r>
        <w:tab/>
        <w:t>Archetype Model</w:t>
      </w:r>
    </w:p>
    <w:p w14:paraId="3B8C2CD3" w14:textId="77777777" w:rsidR="002F1445" w:rsidRDefault="002F1445" w:rsidP="00BE4A19">
      <w:pPr>
        <w:pStyle w:val="BodyText"/>
        <w:spacing w:before="120"/>
        <w:ind w:left="1440" w:hanging="1440"/>
      </w:pPr>
      <w:r>
        <w:t>AML</w:t>
      </w:r>
      <w:r>
        <w:tab/>
        <w:t>Archetype Modeling Language</w:t>
      </w:r>
    </w:p>
    <w:p w14:paraId="0BA0661C" w14:textId="77777777" w:rsidR="002F1445" w:rsidRDefault="002F1445" w:rsidP="00BE4A19">
      <w:pPr>
        <w:pStyle w:val="BodyText"/>
        <w:spacing w:before="120"/>
        <w:ind w:left="1440" w:hanging="1440"/>
      </w:pPr>
      <w:r>
        <w:t>AOM</w:t>
      </w:r>
      <w:r>
        <w:tab/>
        <w:t>Archetype Object Model</w:t>
      </w:r>
    </w:p>
    <w:p w14:paraId="2379F047" w14:textId="77777777" w:rsidR="002F1445" w:rsidRDefault="002F1445" w:rsidP="00BE4A19">
      <w:pPr>
        <w:pStyle w:val="BodyText"/>
        <w:spacing w:before="120"/>
        <w:ind w:left="1440" w:hanging="1440"/>
      </w:pPr>
      <w:r>
        <w:t>AQL</w:t>
      </w:r>
      <w:r>
        <w:tab/>
        <w:t>Archetype Query Language</w:t>
      </w:r>
    </w:p>
    <w:p w14:paraId="18039ECD" w14:textId="77777777" w:rsidR="002F1445" w:rsidRDefault="002F1445" w:rsidP="00BE4A19">
      <w:pPr>
        <w:pStyle w:val="BodyText"/>
        <w:spacing w:before="120"/>
        <w:ind w:left="1440" w:hanging="1440"/>
      </w:pPr>
      <w:r>
        <w:t>CDA</w:t>
      </w:r>
      <w:r>
        <w:tab/>
        <w:t>Clinical Document Architecture</w:t>
      </w:r>
    </w:p>
    <w:p w14:paraId="5DEFCB21" w14:textId="77777777" w:rsidR="002F1445" w:rsidRDefault="002F1445" w:rsidP="00BE4A19">
      <w:pPr>
        <w:pStyle w:val="BodyText"/>
        <w:spacing w:before="120"/>
        <w:ind w:left="1440" w:hanging="1440"/>
      </w:pPr>
      <w:r>
        <w:t>CDL</w:t>
      </w:r>
      <w:r>
        <w:tab/>
        <w:t>Clinical Document Language</w:t>
      </w:r>
    </w:p>
    <w:p w14:paraId="535094B8" w14:textId="77777777" w:rsidR="002F1445" w:rsidRDefault="002F1445" w:rsidP="00BE4A19">
      <w:pPr>
        <w:pStyle w:val="BodyText"/>
        <w:spacing w:before="120"/>
        <w:ind w:left="1440" w:hanging="1440"/>
      </w:pPr>
      <w:r>
        <w:t>CDR</w:t>
      </w:r>
      <w:r>
        <w:tab/>
        <w:t>Clinical Data Repository</w:t>
      </w:r>
    </w:p>
    <w:p w14:paraId="5566279E" w14:textId="77777777" w:rsidR="002F1445" w:rsidRDefault="002F1445" w:rsidP="00BE4A19">
      <w:pPr>
        <w:pStyle w:val="BodyText"/>
        <w:spacing w:before="120"/>
        <w:ind w:left="1440" w:hanging="1440"/>
      </w:pPr>
      <w:r>
        <w:t>CIM</w:t>
      </w:r>
      <w:r>
        <w:tab/>
        <w:t>Clinical Information Model</w:t>
      </w:r>
    </w:p>
    <w:p w14:paraId="4B0AAAE5" w14:textId="77777777" w:rsidR="002F1445" w:rsidRDefault="002F1445" w:rsidP="00BE4A19">
      <w:pPr>
        <w:pStyle w:val="BodyText"/>
        <w:spacing w:before="120"/>
        <w:ind w:left="1440" w:hanging="1440"/>
      </w:pPr>
      <w:r>
        <w:t>CIMI</w:t>
      </w:r>
      <w:r>
        <w:tab/>
      </w:r>
      <w:r w:rsidRPr="00863FE1">
        <w:t>Clinical Information Modeling Initiative</w:t>
      </w:r>
    </w:p>
    <w:p w14:paraId="734AEC81" w14:textId="77777777" w:rsidR="002F1445" w:rsidRDefault="002F1445" w:rsidP="00BE4A19">
      <w:pPr>
        <w:pStyle w:val="BodyText"/>
        <w:spacing w:before="120"/>
        <w:ind w:left="1440" w:hanging="1440"/>
      </w:pPr>
      <w:r>
        <w:t>CMP</w:t>
      </w:r>
      <w:r>
        <w:tab/>
        <w:t>Constraint Model Profile</w:t>
      </w:r>
    </w:p>
    <w:p w14:paraId="1C5FFE7C" w14:textId="77777777" w:rsidR="002F1445" w:rsidRDefault="002F1445" w:rsidP="00BE4A19">
      <w:pPr>
        <w:pStyle w:val="BodyText"/>
        <w:spacing w:before="120"/>
        <w:ind w:left="1440" w:hanging="1440"/>
      </w:pPr>
      <w:r>
        <w:t>CRM</w:t>
      </w:r>
      <w:r>
        <w:tab/>
        <w:t>Clinical Reference Model</w:t>
      </w:r>
    </w:p>
    <w:p w14:paraId="29B2AAFF" w14:textId="77777777" w:rsidR="002F1445" w:rsidRDefault="002F1445" w:rsidP="00BE4A19">
      <w:pPr>
        <w:pStyle w:val="BodyText"/>
        <w:spacing w:before="120"/>
        <w:ind w:left="1440" w:hanging="1440"/>
      </w:pPr>
      <w:r>
        <w:t>CTS2</w:t>
      </w:r>
      <w:r>
        <w:tab/>
        <w:t>Common Terminology Services 2</w:t>
      </w:r>
    </w:p>
    <w:p w14:paraId="4656CB35" w14:textId="77777777" w:rsidR="002F1445" w:rsidRDefault="002F1445" w:rsidP="00BE4A19">
      <w:pPr>
        <w:pStyle w:val="BodyText"/>
        <w:spacing w:before="120"/>
        <w:ind w:left="1440" w:hanging="1440"/>
      </w:pPr>
      <w:r>
        <w:t>EHR</w:t>
      </w:r>
      <w:r>
        <w:tab/>
        <w:t>Electronic Health Record</w:t>
      </w:r>
    </w:p>
    <w:p w14:paraId="0ABE908A" w14:textId="77777777" w:rsidR="002F1445" w:rsidRDefault="002F1445" w:rsidP="00BE4A19">
      <w:pPr>
        <w:pStyle w:val="BodyText"/>
        <w:spacing w:before="120"/>
        <w:ind w:left="1440" w:hanging="1440"/>
      </w:pPr>
      <w:r>
        <w:t>HL7</w:t>
      </w:r>
      <w:r>
        <w:tab/>
        <w:t>Health Level Seven</w:t>
      </w:r>
    </w:p>
    <w:p w14:paraId="4BBBC145" w14:textId="77777777" w:rsidR="002F1445" w:rsidRDefault="002F1445" w:rsidP="00BE4A19">
      <w:pPr>
        <w:pStyle w:val="BodyText"/>
        <w:spacing w:before="120"/>
        <w:ind w:left="1440" w:hanging="1440"/>
      </w:pPr>
      <w:r>
        <w:t>ICD-10</w:t>
      </w:r>
      <w:r>
        <w:tab/>
        <w:t xml:space="preserve">International </w:t>
      </w:r>
      <w:r w:rsidRPr="009D3E6C">
        <w:t>Statistical Classification of Diseases and Related Health Problems</w:t>
      </w:r>
      <w:r>
        <w:t>, 10</w:t>
      </w:r>
      <w:r w:rsidRPr="009D3E6C">
        <w:rPr>
          <w:vertAlign w:val="superscript"/>
        </w:rPr>
        <w:t>th</w:t>
      </w:r>
      <w:r>
        <w:t xml:space="preserve"> Edition</w:t>
      </w:r>
    </w:p>
    <w:p w14:paraId="7CF24450" w14:textId="77777777" w:rsidR="002F1445" w:rsidRDefault="002F1445" w:rsidP="00BE4A19">
      <w:pPr>
        <w:pStyle w:val="BodyText"/>
        <w:spacing w:before="120"/>
        <w:ind w:left="1440" w:hanging="1440"/>
      </w:pPr>
      <w:r>
        <w:t>LOINC</w:t>
      </w:r>
      <w:r>
        <w:tab/>
        <w:t>Logical Observation Identifiers Names and Codes</w:t>
      </w:r>
    </w:p>
    <w:p w14:paraId="75339F81" w14:textId="77777777" w:rsidR="002F1445" w:rsidRDefault="002F1445" w:rsidP="00BE4A19">
      <w:pPr>
        <w:pStyle w:val="BodyText"/>
        <w:spacing w:before="120"/>
        <w:ind w:left="1440" w:hanging="1440"/>
      </w:pPr>
      <w:r>
        <w:t>MDA</w:t>
      </w:r>
      <w:r>
        <w:tab/>
        <w:t>Model Driven Architecture</w:t>
      </w:r>
    </w:p>
    <w:p w14:paraId="587B0E2D" w14:textId="77777777" w:rsidR="002F1445" w:rsidRDefault="002F1445" w:rsidP="00BE4A19">
      <w:pPr>
        <w:pStyle w:val="BodyText"/>
        <w:spacing w:before="120"/>
        <w:ind w:left="1440" w:hanging="1440"/>
      </w:pPr>
      <w:r>
        <w:t>OCL</w:t>
      </w:r>
      <w:r>
        <w:tab/>
        <w:t>Object Constraint Language</w:t>
      </w:r>
    </w:p>
    <w:p w14:paraId="03DBA6FF" w14:textId="77777777" w:rsidR="002F1445" w:rsidRDefault="002F1445" w:rsidP="00BE4A19">
      <w:pPr>
        <w:pStyle w:val="BodyText"/>
        <w:spacing w:before="120"/>
        <w:ind w:left="1440" w:hanging="1440"/>
      </w:pPr>
      <w:r>
        <w:t>OMG</w:t>
      </w:r>
      <w:r>
        <w:tab/>
        <w:t>Object Management Group</w:t>
      </w:r>
    </w:p>
    <w:p w14:paraId="1CA24587" w14:textId="77777777" w:rsidR="002F1445" w:rsidRDefault="002F1445" w:rsidP="00BE4A19">
      <w:pPr>
        <w:pStyle w:val="BodyText"/>
        <w:spacing w:before="120"/>
        <w:ind w:left="1440" w:hanging="1440"/>
      </w:pPr>
      <w:r>
        <w:t>OpenEHR</w:t>
      </w:r>
      <w:r>
        <w:tab/>
        <w:t>Open Electronic Health Record</w:t>
      </w:r>
    </w:p>
    <w:p w14:paraId="18520B0F" w14:textId="77777777" w:rsidR="002F1445" w:rsidRDefault="002F1445" w:rsidP="00BE4A19">
      <w:pPr>
        <w:pStyle w:val="BodyText"/>
        <w:spacing w:before="120"/>
        <w:ind w:left="1440" w:hanging="1440"/>
      </w:pPr>
      <w:r>
        <w:t>PIM</w:t>
      </w:r>
      <w:r>
        <w:tab/>
        <w:t>Platform Independent Model</w:t>
      </w:r>
    </w:p>
    <w:p w14:paraId="1E7F0F13" w14:textId="77777777" w:rsidR="002F1445" w:rsidRDefault="002F1445" w:rsidP="00BE4A19">
      <w:pPr>
        <w:pStyle w:val="BodyText"/>
        <w:spacing w:before="120"/>
        <w:ind w:left="1440" w:hanging="1440"/>
      </w:pPr>
      <w:r>
        <w:t>PSM</w:t>
      </w:r>
      <w:r>
        <w:tab/>
        <w:t>Platform Specific Model</w:t>
      </w:r>
    </w:p>
    <w:p w14:paraId="0B721077" w14:textId="77777777" w:rsidR="002F1445" w:rsidRDefault="002F1445" w:rsidP="00BE4A19">
      <w:pPr>
        <w:pStyle w:val="BodyText"/>
        <w:spacing w:before="120"/>
        <w:ind w:left="1440" w:hanging="1440"/>
      </w:pPr>
      <w:r>
        <w:t>RM</w:t>
      </w:r>
      <w:r>
        <w:tab/>
        <w:t>Reference Model</w:t>
      </w:r>
    </w:p>
    <w:p w14:paraId="31EE606D" w14:textId="77777777" w:rsidR="002F1445" w:rsidRDefault="002F1445" w:rsidP="00BE4A19">
      <w:pPr>
        <w:pStyle w:val="BodyText"/>
        <w:spacing w:before="120"/>
        <w:ind w:left="1440" w:hanging="1440"/>
      </w:pPr>
      <w:r>
        <w:t>RMP</w:t>
      </w:r>
      <w:r>
        <w:tab/>
        <w:t>Reference Model Profile</w:t>
      </w:r>
    </w:p>
    <w:p w14:paraId="20F5FC1B" w14:textId="77777777" w:rsidR="002F1445" w:rsidRDefault="002F1445" w:rsidP="00BE4A19">
      <w:pPr>
        <w:pStyle w:val="BodyText"/>
        <w:spacing w:before="120"/>
        <w:ind w:left="1440" w:hanging="1440"/>
      </w:pPr>
      <w:r>
        <w:t>SNOMED CT</w:t>
      </w:r>
      <w:r>
        <w:tab/>
        <w:t>Systematized Nomenclature of Medicine – Clinical Terms</w:t>
      </w:r>
    </w:p>
    <w:p w14:paraId="17D56EBA" w14:textId="77777777" w:rsidR="002F1445" w:rsidRDefault="002F1445" w:rsidP="00BE4A19">
      <w:pPr>
        <w:pStyle w:val="BodyText"/>
        <w:spacing w:before="120"/>
        <w:ind w:left="1440" w:hanging="1440"/>
      </w:pPr>
      <w:r>
        <w:t>TBP</w:t>
      </w:r>
      <w:r>
        <w:tab/>
        <w:t>Terminology Binding Profile</w:t>
      </w:r>
    </w:p>
    <w:p w14:paraId="7205A404" w14:textId="77777777" w:rsidR="002F1445" w:rsidRDefault="002F1445" w:rsidP="00BE4A19">
      <w:pPr>
        <w:pStyle w:val="BodyText"/>
        <w:spacing w:before="120"/>
        <w:ind w:left="1440" w:hanging="1440"/>
      </w:pPr>
      <w:r>
        <w:t>UML</w:t>
      </w:r>
      <w:r>
        <w:tab/>
        <w:t>Unified Modeling Language</w:t>
      </w:r>
    </w:p>
    <w:p w14:paraId="5D723479" w14:textId="77777777" w:rsidR="002F1445" w:rsidRDefault="002F1445" w:rsidP="00BE4A19">
      <w:pPr>
        <w:pStyle w:val="BodyText"/>
        <w:spacing w:before="120"/>
        <w:ind w:left="1440" w:hanging="1440"/>
      </w:pPr>
      <w:r>
        <w:t>URI</w:t>
      </w:r>
      <w:r>
        <w:tab/>
        <w:t>Uniform Resource Identifier</w:t>
      </w:r>
    </w:p>
    <w:p w14:paraId="0153EC17" w14:textId="77777777" w:rsidR="002F1445" w:rsidRDefault="002F1445" w:rsidP="00BE4A19">
      <w:pPr>
        <w:pStyle w:val="BodyText"/>
        <w:spacing w:before="120"/>
        <w:ind w:left="1440" w:hanging="1440"/>
      </w:pPr>
      <w:r>
        <w:t>URM</w:t>
      </w:r>
      <w:r>
        <w:tab/>
        <w:t>Underlying Reference Model</w:t>
      </w:r>
    </w:p>
    <w:p w14:paraId="0B94D193" w14:textId="77777777" w:rsidR="002F1445" w:rsidRDefault="002F1445" w:rsidP="00860763">
      <w:pPr>
        <w:pStyle w:val="Heading1"/>
      </w:pPr>
      <w:bookmarkStart w:id="22" w:name="_Toc321988972"/>
      <w:bookmarkStart w:id="23" w:name="_Toc277237860"/>
      <w:r>
        <w:t>Additional Information</w:t>
      </w:r>
      <w:bookmarkEnd w:id="22"/>
      <w:bookmarkEnd w:id="23"/>
      <w:r>
        <w:t xml:space="preserve"> </w:t>
      </w:r>
    </w:p>
    <w:p w14:paraId="6738B61D" w14:textId="77777777" w:rsidR="002F1445" w:rsidRDefault="002F1445" w:rsidP="00860763">
      <w:pPr>
        <w:pStyle w:val="Heading2"/>
      </w:pPr>
      <w:bookmarkStart w:id="24" w:name="_Toc321988973"/>
      <w:bookmarkStart w:id="25" w:name="_Toc277237861"/>
      <w:r>
        <w:t>Changes to Adopted OMG Specifications</w:t>
      </w:r>
      <w:bookmarkEnd w:id="24"/>
      <w:bookmarkEnd w:id="25"/>
    </w:p>
    <w:p w14:paraId="05AF6758" w14:textId="77777777" w:rsidR="002F1445" w:rsidRDefault="002F1445" w:rsidP="002F1445">
      <w:pPr>
        <w:pStyle w:val="Body"/>
      </w:pPr>
      <w:r>
        <w:t>No changes to adopted OMG specifications are required to adopt this specification.</w:t>
      </w:r>
    </w:p>
    <w:p w14:paraId="351C4CDF" w14:textId="77777777" w:rsidR="002F1445" w:rsidRDefault="002F1445" w:rsidP="00860763">
      <w:pPr>
        <w:pStyle w:val="Heading2"/>
      </w:pPr>
      <w:bookmarkStart w:id="26" w:name="_Toc321988974"/>
      <w:bookmarkStart w:id="27" w:name="_Toc277237862"/>
      <w:r>
        <w:t>Acknowledgements</w:t>
      </w:r>
      <w:bookmarkEnd w:id="26"/>
      <w:bookmarkEnd w:id="27"/>
    </w:p>
    <w:p w14:paraId="19BDDFCE" w14:textId="77777777" w:rsidR="002F1445" w:rsidRDefault="002F1445" w:rsidP="002F1445">
      <w:pPr>
        <w:pStyle w:val="Body"/>
      </w:pPr>
      <w:r>
        <w:t>The following companies submitted this specification:</w:t>
      </w:r>
      <w:r>
        <w:br/>
      </w:r>
    </w:p>
    <w:p w14:paraId="243F9EAE" w14:textId="77777777" w:rsidR="002F1445" w:rsidRDefault="002F1445" w:rsidP="00057587">
      <w:pPr>
        <w:pStyle w:val="Bullet1"/>
        <w:numPr>
          <w:ilvl w:val="0"/>
          <w:numId w:val="6"/>
        </w:numPr>
        <w:tabs>
          <w:tab w:val="left" w:pos="504"/>
        </w:tabs>
      </w:pPr>
      <w:r>
        <w:t>Mayo Clinic</w:t>
      </w:r>
    </w:p>
    <w:p w14:paraId="37B73F92" w14:textId="77777777" w:rsidR="002F1445" w:rsidRDefault="002F1445" w:rsidP="00057587">
      <w:pPr>
        <w:pStyle w:val="Bullet1"/>
        <w:numPr>
          <w:ilvl w:val="0"/>
          <w:numId w:val="6"/>
        </w:numPr>
        <w:tabs>
          <w:tab w:val="left" w:pos="504"/>
        </w:tabs>
      </w:pPr>
      <w:r>
        <w:t>Visumpoint, LLC</w:t>
      </w:r>
    </w:p>
    <w:p w14:paraId="0C0E8D06" w14:textId="77777777" w:rsidR="002F1445" w:rsidRDefault="002F1445" w:rsidP="002F1445">
      <w:pPr>
        <w:pStyle w:val="Body"/>
      </w:pPr>
      <w:r>
        <w:t>The following companies supported this specification:</w:t>
      </w:r>
      <w:r>
        <w:br/>
      </w:r>
    </w:p>
    <w:p w14:paraId="2544CF83" w14:textId="77777777" w:rsidR="002F1445" w:rsidRDefault="002F1445" w:rsidP="00057587">
      <w:pPr>
        <w:pStyle w:val="Bullet1"/>
        <w:numPr>
          <w:ilvl w:val="0"/>
          <w:numId w:val="6"/>
        </w:numPr>
        <w:tabs>
          <w:tab w:val="left" w:pos="504"/>
        </w:tabs>
      </w:pPr>
      <w:r>
        <w:t>Escape Velocity, LLC</w:t>
      </w:r>
    </w:p>
    <w:p w14:paraId="5BD98E22" w14:textId="77777777" w:rsidR="002F1445" w:rsidRDefault="002F1445" w:rsidP="002F1445">
      <w:pPr>
        <w:pStyle w:val="Bullet1"/>
        <w:tabs>
          <w:tab w:val="left" w:pos="504"/>
        </w:tabs>
      </w:pPr>
    </w:p>
    <w:p w14:paraId="442E9B5F" w14:textId="77777777" w:rsidR="002F1445" w:rsidRDefault="002F1445" w:rsidP="002F1445">
      <w:pPr>
        <w:pStyle w:val="Bullet1"/>
        <w:tabs>
          <w:tab w:val="left" w:pos="504"/>
        </w:tabs>
        <w:spacing w:after="120"/>
        <w:ind w:left="0"/>
      </w:pPr>
      <w:r>
        <w:t>The following individuals aided the development of this specification:</w:t>
      </w:r>
    </w:p>
    <w:tbl>
      <w:tblPr>
        <w:tblStyle w:val="TableGrid"/>
        <w:tblW w:w="685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3707"/>
      </w:tblGrid>
      <w:tr w:rsidR="002F1445" w:rsidRPr="000F19B3" w14:paraId="5E2F6077" w14:textId="77777777" w:rsidTr="00E8415C">
        <w:tc>
          <w:tcPr>
            <w:tcW w:w="3150" w:type="dxa"/>
          </w:tcPr>
          <w:p w14:paraId="4B0B705D"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Thomas Beale</w:t>
            </w:r>
          </w:p>
        </w:tc>
        <w:tc>
          <w:tcPr>
            <w:tcW w:w="3707" w:type="dxa"/>
          </w:tcPr>
          <w:p w14:paraId="10E28C5C" w14:textId="77777777" w:rsidR="002F1445" w:rsidRPr="000F19B3" w:rsidRDefault="002F1445" w:rsidP="00E8415C">
            <w:pPr>
              <w:ind w:left="144" w:hanging="162"/>
            </w:pPr>
            <w:r w:rsidRPr="000F19B3">
              <w:t>Ocean Informatics</w:t>
            </w:r>
          </w:p>
        </w:tc>
      </w:tr>
      <w:tr w:rsidR="002F1445" w:rsidRPr="000F19B3" w14:paraId="053B4C93" w14:textId="77777777" w:rsidTr="00E8415C">
        <w:tc>
          <w:tcPr>
            <w:tcW w:w="3150" w:type="dxa"/>
          </w:tcPr>
          <w:p w14:paraId="5A94942A"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Dave Carlson</w:t>
            </w:r>
          </w:p>
        </w:tc>
        <w:tc>
          <w:tcPr>
            <w:tcW w:w="3707" w:type="dxa"/>
          </w:tcPr>
          <w:p w14:paraId="1104EE6C" w14:textId="77777777" w:rsidR="002F1445" w:rsidRPr="000F19B3" w:rsidRDefault="002F1445" w:rsidP="00E8415C">
            <w:pPr>
              <w:ind w:left="144" w:hanging="162"/>
            </w:pPr>
            <w:r w:rsidRPr="000F19B3">
              <w:t>Intermountain Healthcare (Consultant)</w:t>
            </w:r>
          </w:p>
        </w:tc>
      </w:tr>
      <w:tr w:rsidR="002F1445" w:rsidRPr="000F19B3" w14:paraId="5D5B664E" w14:textId="77777777" w:rsidTr="00E8415C">
        <w:tc>
          <w:tcPr>
            <w:tcW w:w="3150" w:type="dxa"/>
          </w:tcPr>
          <w:p w14:paraId="4EF564BD"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Angelique Cortez</w:t>
            </w:r>
          </w:p>
        </w:tc>
        <w:tc>
          <w:tcPr>
            <w:tcW w:w="3707" w:type="dxa"/>
          </w:tcPr>
          <w:p w14:paraId="37268F7C" w14:textId="77777777" w:rsidR="002F1445" w:rsidRPr="000F19B3" w:rsidRDefault="002F1445" w:rsidP="00E8415C">
            <w:pPr>
              <w:ind w:left="144" w:hanging="162"/>
            </w:pPr>
            <w:r w:rsidRPr="000F19B3">
              <w:t>Accenture</w:t>
            </w:r>
          </w:p>
        </w:tc>
      </w:tr>
      <w:tr w:rsidR="002F1445" w:rsidRPr="000F19B3" w14:paraId="221EF900" w14:textId="77777777" w:rsidTr="00E8415C">
        <w:tc>
          <w:tcPr>
            <w:tcW w:w="3150" w:type="dxa"/>
          </w:tcPr>
          <w:p w14:paraId="1670AB82"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Bob Daniel</w:t>
            </w:r>
          </w:p>
        </w:tc>
        <w:tc>
          <w:tcPr>
            <w:tcW w:w="3707" w:type="dxa"/>
          </w:tcPr>
          <w:p w14:paraId="7B7066A6" w14:textId="77777777" w:rsidR="002F1445" w:rsidRPr="000F19B3" w:rsidRDefault="002F1445" w:rsidP="00E8415C">
            <w:pPr>
              <w:ind w:left="144" w:hanging="162"/>
            </w:pPr>
            <w:r w:rsidRPr="000F19B3">
              <w:t>Escape Velocity LLC</w:t>
            </w:r>
          </w:p>
        </w:tc>
      </w:tr>
      <w:tr w:rsidR="002F1445" w:rsidRPr="000F19B3" w14:paraId="1445BA6C" w14:textId="77777777" w:rsidTr="00E8415C">
        <w:tc>
          <w:tcPr>
            <w:tcW w:w="3150" w:type="dxa"/>
          </w:tcPr>
          <w:p w14:paraId="194330DF"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Tom Digre</w:t>
            </w:r>
          </w:p>
        </w:tc>
        <w:tc>
          <w:tcPr>
            <w:tcW w:w="3707" w:type="dxa"/>
          </w:tcPr>
          <w:p w14:paraId="41B69382" w14:textId="77777777" w:rsidR="002F1445" w:rsidRPr="000F19B3" w:rsidRDefault="002F1445" w:rsidP="00E8415C">
            <w:pPr>
              <w:ind w:left="144" w:hanging="162"/>
            </w:pPr>
            <w:r w:rsidRPr="000F19B3">
              <w:t>Visumpoint LLC</w:t>
            </w:r>
          </w:p>
        </w:tc>
      </w:tr>
      <w:tr w:rsidR="002F1445" w:rsidRPr="000F19B3" w14:paraId="3BEB4B79" w14:textId="77777777" w:rsidTr="00E8415C">
        <w:tc>
          <w:tcPr>
            <w:tcW w:w="3150" w:type="dxa"/>
          </w:tcPr>
          <w:p w14:paraId="520D6CB1"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Stanley M. Huff, MD</w:t>
            </w:r>
          </w:p>
        </w:tc>
        <w:tc>
          <w:tcPr>
            <w:tcW w:w="3707" w:type="dxa"/>
          </w:tcPr>
          <w:p w14:paraId="680FA9A0" w14:textId="77777777" w:rsidR="002F1445" w:rsidRPr="000F19B3" w:rsidRDefault="002F1445" w:rsidP="00E8415C">
            <w:pPr>
              <w:ind w:left="144" w:hanging="162"/>
            </w:pPr>
            <w:r w:rsidRPr="000F19B3">
              <w:t>Intermountain Healthcare</w:t>
            </w:r>
          </w:p>
        </w:tc>
      </w:tr>
      <w:tr w:rsidR="002F1445" w:rsidRPr="000F19B3" w14:paraId="7C7CB281" w14:textId="77777777" w:rsidTr="00E8415C">
        <w:tc>
          <w:tcPr>
            <w:tcW w:w="3150" w:type="dxa"/>
          </w:tcPr>
          <w:p w14:paraId="4CBB2D75"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Patrick Langford</w:t>
            </w:r>
          </w:p>
        </w:tc>
        <w:tc>
          <w:tcPr>
            <w:tcW w:w="3707" w:type="dxa"/>
          </w:tcPr>
          <w:p w14:paraId="43CBCCCD" w14:textId="77777777" w:rsidR="002F1445" w:rsidRPr="000F19B3" w:rsidRDefault="002F1445" w:rsidP="00E8415C">
            <w:pPr>
              <w:ind w:left="144" w:hanging="162"/>
            </w:pPr>
            <w:r w:rsidRPr="000F19B3">
              <w:t>Intermountain Healthcare (Consultant)</w:t>
            </w:r>
          </w:p>
        </w:tc>
      </w:tr>
      <w:tr w:rsidR="002F1445" w:rsidRPr="000F19B3" w14:paraId="51726E42" w14:textId="77777777" w:rsidTr="00E8415C">
        <w:tc>
          <w:tcPr>
            <w:tcW w:w="3150" w:type="dxa"/>
          </w:tcPr>
          <w:p w14:paraId="56D8FD7E"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Robert Lario</w:t>
            </w:r>
          </w:p>
        </w:tc>
        <w:tc>
          <w:tcPr>
            <w:tcW w:w="3707" w:type="dxa"/>
          </w:tcPr>
          <w:p w14:paraId="5D81A3B6" w14:textId="77777777" w:rsidR="002F1445" w:rsidRPr="000F19B3" w:rsidRDefault="002F1445" w:rsidP="00E8415C">
            <w:pPr>
              <w:ind w:left="144" w:hanging="162"/>
            </w:pPr>
            <w:r w:rsidRPr="000F19B3">
              <w:t>Visumpoint LLC</w:t>
            </w:r>
          </w:p>
        </w:tc>
      </w:tr>
      <w:tr w:rsidR="002F1445" w:rsidRPr="000F19B3" w14:paraId="6AFCC571" w14:textId="77777777" w:rsidTr="00E8415C">
        <w:tc>
          <w:tcPr>
            <w:tcW w:w="3150" w:type="dxa"/>
          </w:tcPr>
          <w:p w14:paraId="2DFCBE75"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Jay Lyle</w:t>
            </w:r>
          </w:p>
        </w:tc>
        <w:tc>
          <w:tcPr>
            <w:tcW w:w="3707" w:type="dxa"/>
          </w:tcPr>
          <w:p w14:paraId="5423583C" w14:textId="77777777" w:rsidR="002F1445" w:rsidRPr="000F19B3" w:rsidRDefault="002F1445" w:rsidP="00E8415C">
            <w:pPr>
              <w:ind w:left="144" w:hanging="162"/>
            </w:pPr>
            <w:r w:rsidRPr="000F19B3">
              <w:t>Ockham Information Services LLC</w:t>
            </w:r>
          </w:p>
        </w:tc>
      </w:tr>
      <w:tr w:rsidR="002F1445" w:rsidRPr="000F19B3" w14:paraId="7628C605" w14:textId="77777777" w:rsidTr="00E8415C">
        <w:tc>
          <w:tcPr>
            <w:tcW w:w="3150" w:type="dxa"/>
          </w:tcPr>
          <w:p w14:paraId="7E2F8379"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Virginia Riehl</w:t>
            </w:r>
          </w:p>
        </w:tc>
        <w:tc>
          <w:tcPr>
            <w:tcW w:w="3707" w:type="dxa"/>
          </w:tcPr>
          <w:p w14:paraId="7FD3A9DF" w14:textId="77777777" w:rsidR="002F1445" w:rsidRPr="000F19B3" w:rsidRDefault="002F1445" w:rsidP="00E8415C">
            <w:pPr>
              <w:ind w:left="144" w:hanging="162"/>
            </w:pPr>
            <w:r w:rsidRPr="000F19B3">
              <w:t>Independent Consultant</w:t>
            </w:r>
          </w:p>
        </w:tc>
      </w:tr>
      <w:tr w:rsidR="002F1445" w:rsidRPr="000F19B3" w14:paraId="66B7F2DC" w14:textId="77777777" w:rsidTr="00E8415C">
        <w:tc>
          <w:tcPr>
            <w:tcW w:w="3150" w:type="dxa"/>
          </w:tcPr>
          <w:p w14:paraId="1541B152"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Deepak Kumar Sharma, M.S.</w:t>
            </w:r>
          </w:p>
        </w:tc>
        <w:tc>
          <w:tcPr>
            <w:tcW w:w="3707" w:type="dxa"/>
          </w:tcPr>
          <w:p w14:paraId="143C41E0" w14:textId="77777777" w:rsidR="002F1445" w:rsidRPr="000F19B3" w:rsidRDefault="002F1445" w:rsidP="00E8415C">
            <w:pPr>
              <w:ind w:left="144" w:hanging="162"/>
            </w:pPr>
            <w:r w:rsidRPr="000F19B3">
              <w:t>Mayo Clinic</w:t>
            </w:r>
          </w:p>
        </w:tc>
      </w:tr>
      <w:tr w:rsidR="002F1445" w:rsidRPr="000F19B3" w14:paraId="4B9012E3" w14:textId="77777777" w:rsidTr="00E8415C">
        <w:tc>
          <w:tcPr>
            <w:tcW w:w="3150" w:type="dxa"/>
          </w:tcPr>
          <w:p w14:paraId="39ECBC83"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Harold Solbrig</w:t>
            </w:r>
          </w:p>
        </w:tc>
        <w:tc>
          <w:tcPr>
            <w:tcW w:w="3707" w:type="dxa"/>
          </w:tcPr>
          <w:p w14:paraId="4A08B838" w14:textId="77777777" w:rsidR="002F1445" w:rsidRPr="000F19B3" w:rsidRDefault="002F1445" w:rsidP="00E8415C">
            <w:pPr>
              <w:ind w:left="144" w:hanging="162"/>
            </w:pPr>
            <w:r w:rsidRPr="000F19B3">
              <w:t>Mayo Clinic</w:t>
            </w:r>
          </w:p>
        </w:tc>
      </w:tr>
      <w:tr w:rsidR="002F1445" w:rsidRPr="00575485" w14:paraId="4CF199AC" w14:textId="77777777" w:rsidTr="00E8415C">
        <w:tc>
          <w:tcPr>
            <w:tcW w:w="3150" w:type="dxa"/>
          </w:tcPr>
          <w:p w14:paraId="7131606F" w14:textId="77777777" w:rsidR="002F1445" w:rsidRPr="00575485" w:rsidRDefault="002F1445" w:rsidP="00057587">
            <w:pPr>
              <w:pStyle w:val="ListParagraph"/>
              <w:numPr>
                <w:ilvl w:val="0"/>
                <w:numId w:val="6"/>
              </w:numPr>
              <w:suppressAutoHyphens/>
              <w:overflowPunct w:val="0"/>
              <w:autoSpaceDE w:val="0"/>
              <w:autoSpaceDN w:val="0"/>
              <w:adjustRightInd w:val="0"/>
              <w:textAlignment w:val="baseline"/>
            </w:pPr>
            <w:r w:rsidRPr="00575485">
              <w:t>Mason Tran</w:t>
            </w:r>
          </w:p>
        </w:tc>
        <w:tc>
          <w:tcPr>
            <w:tcW w:w="3707" w:type="dxa"/>
          </w:tcPr>
          <w:p w14:paraId="0E4D7797" w14:textId="77777777" w:rsidR="002F1445" w:rsidRPr="00575485" w:rsidRDefault="002F1445" w:rsidP="00E8415C">
            <w:pPr>
              <w:ind w:left="144" w:hanging="162"/>
            </w:pPr>
            <w:r w:rsidRPr="00575485">
              <w:t>Visumpoint LLC</w:t>
            </w:r>
          </w:p>
        </w:tc>
      </w:tr>
      <w:tr w:rsidR="002F1445" w:rsidRPr="00575485" w14:paraId="420C7EE2" w14:textId="77777777" w:rsidTr="00E8415C">
        <w:tc>
          <w:tcPr>
            <w:tcW w:w="3150" w:type="dxa"/>
          </w:tcPr>
          <w:p w14:paraId="6BA12FB4" w14:textId="77777777" w:rsidR="002F1445" w:rsidRPr="00575485" w:rsidRDefault="002F1445" w:rsidP="00057587">
            <w:pPr>
              <w:pStyle w:val="ListParagraph"/>
              <w:numPr>
                <w:ilvl w:val="0"/>
                <w:numId w:val="6"/>
              </w:numPr>
              <w:suppressAutoHyphens/>
              <w:overflowPunct w:val="0"/>
              <w:autoSpaceDE w:val="0"/>
              <w:autoSpaceDN w:val="0"/>
              <w:adjustRightInd w:val="0"/>
              <w:textAlignment w:val="baseline"/>
            </w:pPr>
            <w:r w:rsidRPr="00575485">
              <w:t>Michael van der Zel</w:t>
            </w:r>
          </w:p>
        </w:tc>
        <w:tc>
          <w:tcPr>
            <w:tcW w:w="3707" w:type="dxa"/>
          </w:tcPr>
          <w:p w14:paraId="21AFEC87" w14:textId="77777777" w:rsidR="002F1445" w:rsidRPr="00575485" w:rsidRDefault="002F1445" w:rsidP="00E8415C">
            <w:pPr>
              <w:ind w:left="160" w:hanging="162"/>
            </w:pPr>
            <w:r w:rsidRPr="00575485">
              <w:t>University Medical Center Groningen</w:t>
            </w:r>
          </w:p>
          <w:p w14:paraId="7511AC50" w14:textId="77777777" w:rsidR="002F1445" w:rsidRPr="00575485" w:rsidRDefault="002F1445" w:rsidP="00E8415C">
            <w:pPr>
              <w:ind w:left="144" w:hanging="162"/>
            </w:pPr>
            <w:r w:rsidRPr="00575485">
              <w:t>Results4Care</w:t>
            </w:r>
          </w:p>
        </w:tc>
      </w:tr>
    </w:tbl>
    <w:p w14:paraId="746C8DD3" w14:textId="77777777" w:rsidR="003623FE" w:rsidRPr="00C97525" w:rsidRDefault="003623FE" w:rsidP="00D01286">
      <w:pPr>
        <w:tabs>
          <w:tab w:val="left" w:pos="90"/>
        </w:tabs>
        <w:rPr>
          <w:rFonts w:ascii="Arial" w:hAnsi="Arial" w:cs="Arial"/>
          <w:color w:val="000000"/>
          <w:sz w:val="24"/>
          <w:szCs w:val="24"/>
        </w:rPr>
      </w:pPr>
    </w:p>
    <w:p w14:paraId="0389BCCF" w14:textId="77777777" w:rsidR="001973EB" w:rsidRDefault="007B402A" w:rsidP="0051087E">
      <w:r>
        <w:t xml:space="preserve"> </w:t>
      </w:r>
    </w:p>
    <w:p w14:paraId="561D0D11" w14:textId="77777777" w:rsidR="00D91281" w:rsidRDefault="00CD42A9" w:rsidP="0039400D">
      <w:r w:rsidRPr="00CD42A9">
        <w:t xml:space="preserve"> </w:t>
      </w:r>
    </w:p>
    <w:p w14:paraId="338B2409" w14:textId="77777777" w:rsidR="002C0F83" w:rsidRDefault="00A4049A" w:rsidP="00860763">
      <w:pPr>
        <w:pStyle w:val="Heading1"/>
      </w:pPr>
      <w:bookmarkStart w:id="28" w:name="_Toc277237863"/>
      <w:r>
        <w:t>AML Meta Model</w:t>
      </w:r>
      <w:bookmarkEnd w:id="28"/>
      <w:r w:rsidR="003C6850">
        <w:t xml:space="preserve"> </w:t>
      </w:r>
    </w:p>
    <w:p w14:paraId="7BF24575" w14:textId="77777777" w:rsidR="00D91281" w:rsidRDefault="005C6CB8" w:rsidP="0039400D">
      <w:r>
        <w:t xml:space="preserve"> </w:t>
      </w:r>
    </w:p>
    <w:p w14:paraId="185F91B1" w14:textId="77777777" w:rsidR="00240264" w:rsidRDefault="00CF20F6">
      <w:r>
        <w:t xml:space="preserve">The AML Object Model package describes how the Archetype Definition Language (ADL) and Archetype Object Model (AOM) requirements relate to the corresponding entities the UML 2.5 Specification, ISO 11179-3 and the OMG Common Terminology Services (CTS2) 1.1 </w:t>
      </w:r>
      <w:r>
        <w:t>specification.   It models the required features as UML classes and describes their relationship to the classes and properties in the UML specification itself.</w:t>
      </w:r>
    </w:p>
    <w:p w14:paraId="2564F444" w14:textId="77777777" w:rsidR="00240264" w:rsidRDefault="00CF20F6">
      <w:r>
        <w:t xml:space="preserve"> </w:t>
      </w:r>
    </w:p>
    <w:p w14:paraId="2CFB9AB0" w14:textId="77777777" w:rsidR="00D91281" w:rsidRDefault="00CD42A9" w:rsidP="0039400D">
      <w:r w:rsidRPr="00CD42A9">
        <w:t xml:space="preserve"> </w:t>
      </w:r>
    </w:p>
    <w:p w14:paraId="4B6A1E70" w14:textId="77777777" w:rsidR="00D91281" w:rsidRDefault="00E51B2D" w:rsidP="0039400D">
      <w:r>
        <w:t xml:space="preserve"> </w:t>
      </w:r>
    </w:p>
    <w:p w14:paraId="411E99FC" w14:textId="77777777" w:rsidR="002C0F83" w:rsidRDefault="001F24CC" w:rsidP="00860763">
      <w:pPr>
        <w:pStyle w:val="Heading2"/>
      </w:pPr>
      <w:bookmarkStart w:id="29" w:name="_Toc277237864"/>
      <w:r w:rsidRPr="001F24CC">
        <w:t>&lt;Package&gt; Archetype Meta Model</w:t>
      </w:r>
      <w:bookmarkEnd w:id="29"/>
      <w:r w:rsidR="003C6850">
        <w:t xml:space="preserve"> </w:t>
      </w:r>
    </w:p>
    <w:p w14:paraId="4E063695" w14:textId="77777777" w:rsidR="00D91281" w:rsidRDefault="005C6CB8" w:rsidP="0039400D">
      <w:r>
        <w:t xml:space="preserve"> </w:t>
      </w:r>
    </w:p>
    <w:p w14:paraId="5F68CA65" w14:textId="77777777" w:rsidR="00240264" w:rsidRDefault="00CF20F6">
      <w:r>
        <w:t>This section shows the relationship between archetype li</w:t>
      </w:r>
      <w:r>
        <w:t xml:space="preserve">braries, archetypes and archetype versions.  It also describes the ADL/AOM specific metadata that accompanies a given version of an archetype. </w:t>
      </w:r>
    </w:p>
    <w:p w14:paraId="52295D7B" w14:textId="77777777" w:rsidR="00240264" w:rsidRDefault="00CF20F6">
      <w:r>
        <w:t xml:space="preserve"> </w:t>
      </w:r>
    </w:p>
    <w:p w14:paraId="17F41AE4" w14:textId="77777777" w:rsidR="00D91281" w:rsidRDefault="00CD42A9" w:rsidP="0039400D">
      <w:r w:rsidRPr="00CD42A9">
        <w:t xml:space="preserve"> </w:t>
      </w:r>
    </w:p>
    <w:p w14:paraId="0AB86330" w14:textId="77777777" w:rsidR="005F31BE" w:rsidRDefault="001F24CC" w:rsidP="005F31BE">
      <w:pPr>
        <w:pStyle w:val="Heading3"/>
      </w:pPr>
      <w:bookmarkStart w:id="30" w:name="_Toc277237865"/>
      <w:r>
        <w:t>&lt;Package&gt; Archetype Libraries</w:t>
      </w:r>
      <w:bookmarkEnd w:id="30"/>
    </w:p>
    <w:p w14:paraId="5EC1F16B" w14:textId="77777777" w:rsidR="00D91281" w:rsidRDefault="005C6CB8" w:rsidP="0039400D">
      <w:r>
        <w:t xml:space="preserve"> </w:t>
      </w:r>
    </w:p>
    <w:p w14:paraId="51576C90" w14:textId="77777777" w:rsidR="00240264" w:rsidRDefault="00CF20F6">
      <w:r>
        <w:t>This section describes Archetype Libraries, Archetypes and Archetype version</w:t>
      </w:r>
      <w:r>
        <w:t xml:space="preserve">s and their relationships. </w:t>
      </w:r>
    </w:p>
    <w:p w14:paraId="21ECB039" w14:textId="77777777" w:rsidR="003E4BE1" w:rsidRDefault="0001444D" w:rsidP="00595F8A">
      <w:r>
        <w:tab/>
      </w:r>
      <w:r>
        <w:tab/>
      </w:r>
      <w:r>
        <w:tab/>
      </w:r>
      <w:r>
        <w:tab/>
      </w:r>
      <w:r>
        <w:rPr>
          <w:noProof/>
        </w:rPr>
        <w:drawing>
          <wp:inline distT="0" distB="0" distL="0" distR="0" wp14:anchorId="3FF9F1E1" wp14:editId="72C11A14">
            <wp:extent cx="5934075" cy="3571875"/>
            <wp:effectExtent l="0" t="0" r="0" b="0"/>
            <wp:docPr id="2" name="Picture 922638172.png" descr="922638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22638172.png"/>
                    <pic:cNvPicPr/>
                  </pic:nvPicPr>
                  <pic:blipFill>
                    <a:blip r:embed="rId27" cstate="print"/>
                    <a:stretch>
                      <a:fillRect/>
                    </a:stretch>
                  </pic:blipFill>
                  <pic:spPr>
                    <a:xfrm>
                      <a:off x="0" y="0"/>
                      <a:ext cx="5934075" cy="3571875"/>
                    </a:xfrm>
                    <a:prstGeom prst="rect">
                      <a:avLst/>
                    </a:prstGeom>
                  </pic:spPr>
                </pic:pic>
              </a:graphicData>
            </a:graphic>
          </wp:inline>
        </w:drawing>
      </w:r>
    </w:p>
    <w:p w14:paraId="1031415E"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1" w:name="_7412d314307bc61dfa0287deae4ee4ce"/>
      <w:r w:rsidRPr="007B5B34">
        <w:rPr>
          <w:b/>
          <w:sz w:val="24"/>
          <w:szCs w:val="24"/>
        </w:rPr>
        <w:t>Archetype Libraries</w:t>
      </w:r>
      <w:bookmarkEnd w:id="31"/>
    </w:p>
    <w:p w14:paraId="4CA571A3" w14:textId="77777777" w:rsidR="003E4BE1" w:rsidRDefault="005C6CB8" w:rsidP="00AB09F3">
      <w:r>
        <w:t xml:space="preserve"> </w:t>
      </w:r>
    </w:p>
    <w:p w14:paraId="020566CA" w14:textId="77777777" w:rsidR="00240264" w:rsidRDefault="00CF20F6">
      <w:r>
        <w:t>This diagram shows the relationships between the archetype library, its member archetypes and their versions and to the corresponding UML classes.  It also shows the links between archetypes and their associated metadata.</w:t>
      </w:r>
    </w:p>
    <w:p w14:paraId="24450E6E" w14:textId="77777777" w:rsidR="003E4BE1" w:rsidRDefault="00CB577B" w:rsidP="00AB09F3">
      <w:r>
        <w:t xml:space="preserve">      </w:t>
      </w:r>
    </w:p>
    <w:p w14:paraId="08474A8A" w14:textId="77777777" w:rsidR="00DB049B" w:rsidRDefault="00022C8A" w:rsidP="006977BE">
      <w:r w:rsidRPr="00022C8A">
        <w:t xml:space="preserve"> </w:t>
      </w:r>
    </w:p>
    <w:p w14:paraId="32033992" w14:textId="77777777" w:rsidR="002C0F83" w:rsidRPr="005F31BE" w:rsidRDefault="00F851FF" w:rsidP="005F31BE">
      <w:pPr>
        <w:pStyle w:val="Heading4"/>
      </w:pPr>
      <w:bookmarkStart w:id="32" w:name="_abe68de6d7b599f5e4ea361caee12c81"/>
      <w:bookmarkStart w:id="33" w:name="_Toc277237866"/>
      <w:r w:rsidRPr="005F31BE">
        <w:t>&lt;DataType&gt; ArchetypeId</w:t>
      </w:r>
      <w:bookmarkEnd w:id="32"/>
      <w:bookmarkEnd w:id="33"/>
    </w:p>
    <w:p w14:paraId="40C45AAC" w14:textId="77777777" w:rsidR="0063570E" w:rsidRDefault="0063570E" w:rsidP="00383490"/>
    <w:p w14:paraId="47D76102" w14:textId="77777777" w:rsidR="00A855E6" w:rsidRDefault="00383490" w:rsidP="00263593">
      <w:r w:rsidRPr="00875584">
        <w:rPr>
          <w:rFonts w:ascii="Arial" w:hAnsi="Arial"/>
          <w:b/>
          <w:sz w:val="24"/>
          <w:szCs w:val="24"/>
        </w:rPr>
        <w:t>Description</w:t>
      </w:r>
    </w:p>
    <w:p w14:paraId="2CB1727A" w14:textId="77777777" w:rsidR="00DB049B" w:rsidRDefault="005C6CB8" w:rsidP="006977BE">
      <w:r>
        <w:t xml:space="preserve"> </w:t>
      </w:r>
    </w:p>
    <w:p w14:paraId="2E81899D" w14:textId="77777777" w:rsidR="00240264" w:rsidRDefault="00CF20F6">
      <w:r>
        <w:t xml:space="preserve">An </w:t>
      </w:r>
      <w:r>
        <w:rPr>
          <w:b/>
          <w:bCs/>
        </w:rPr>
        <w:t>Archetype</w:t>
      </w:r>
      <w:r>
        <w:t xml:space="preserve"> identifier.  </w:t>
      </w:r>
      <w:r>
        <w:rPr>
          <w:b/>
          <w:bCs/>
        </w:rPr>
        <w:t xml:space="preserve">ArchetypeId </w:t>
      </w:r>
      <w:r>
        <w:t xml:space="preserve">must uniquely identify an </w:t>
      </w:r>
      <w:r>
        <w:rPr>
          <w:b/>
          <w:bCs/>
        </w:rPr>
        <w:t>Archetype</w:t>
      </w:r>
      <w:r>
        <w:t xml:space="preserve"> within the context of the containing </w:t>
      </w:r>
      <w:r>
        <w:rPr>
          <w:b/>
          <w:bCs/>
        </w:rPr>
        <w:t>ArchetypeLibrary</w:t>
      </w:r>
      <w:r>
        <w:t xml:space="preserve">. </w:t>
      </w:r>
      <w:r>
        <w:rPr>
          <w:b/>
          <w:bCs/>
        </w:rPr>
        <w:t>ArchetypId</w:t>
      </w:r>
      <w:r>
        <w:t xml:space="preserve"> may be extended to support specific workflows and community needs, but all implementations must suppor</w:t>
      </w:r>
      <w:r>
        <w:t xml:space="preserve">t a </w:t>
      </w:r>
      <w:r>
        <w:rPr>
          <w:i/>
          <w:iCs/>
        </w:rPr>
        <w:t>string</w:t>
      </w:r>
      <w:r>
        <w:t xml:space="preserve"> representation.</w:t>
      </w:r>
    </w:p>
    <w:p w14:paraId="3A8916F7" w14:textId="77777777" w:rsidR="00DB049B" w:rsidRDefault="00C51B43" w:rsidP="006977BE">
      <w:r>
        <w:t xml:space="preserve"> </w:t>
      </w:r>
      <w:r w:rsidR="009F2598">
        <w:t xml:space="preserve">  </w:t>
      </w:r>
    </w:p>
    <w:p w14:paraId="3842CDC9" w14:textId="77777777" w:rsidR="0063570E" w:rsidRDefault="0063570E" w:rsidP="00383490"/>
    <w:p w14:paraId="75DD5981" w14:textId="77777777" w:rsidR="00A855E6" w:rsidRDefault="00383490" w:rsidP="00263593">
      <w:r w:rsidRPr="00875584">
        <w:rPr>
          <w:rFonts w:ascii="Arial" w:hAnsi="Arial"/>
          <w:b/>
          <w:sz w:val="24"/>
          <w:szCs w:val="24"/>
        </w:rPr>
        <w:t>Diagrams</w:t>
      </w:r>
    </w:p>
    <w:p w14:paraId="47BFA0A0" w14:textId="77777777" w:rsidR="00DB049B" w:rsidRDefault="00CF20F6" w:rsidP="006977BE">
      <w:hyperlink w:anchor="_7412d314307bc61dfa0287deae4ee4ce" w:history="1">
        <w:r w:rsidR="003E7695">
          <w:rPr>
            <w:rStyle w:val="Hyperlink"/>
          </w:rPr>
          <w:t>Archetype Libraries</w:t>
        </w:r>
      </w:hyperlink>
      <w:r w:rsidR="00F37E3B">
        <w:t xml:space="preserve"> </w:t>
      </w:r>
      <w:r w:rsidR="006977BE">
        <w:t xml:space="preserve">  </w:t>
      </w:r>
    </w:p>
    <w:p w14:paraId="1D81F038" w14:textId="77777777" w:rsidR="0063570E" w:rsidRDefault="0063570E" w:rsidP="00383490"/>
    <w:p w14:paraId="1CE962DF" w14:textId="77777777" w:rsidR="00A855E6" w:rsidRDefault="00383490" w:rsidP="00263593">
      <w:r w:rsidRPr="00875584">
        <w:rPr>
          <w:rFonts w:ascii="Arial" w:hAnsi="Arial"/>
          <w:b/>
          <w:sz w:val="24"/>
          <w:szCs w:val="24"/>
        </w:rPr>
        <w:t>Attributes</w:t>
      </w:r>
    </w:p>
    <w:p w14:paraId="4082C646" w14:textId="77777777" w:rsidR="00B603FB" w:rsidRDefault="00B603FB" w:rsidP="008B78EB"/>
    <w:p w14:paraId="73FD4D48" w14:textId="77777777" w:rsidR="00A755AA" w:rsidRDefault="008B78EB" w:rsidP="008B78EB">
      <w:pPr>
        <w:rPr>
          <w:b/>
        </w:rPr>
      </w:pPr>
      <w:r w:rsidRPr="006A54F6">
        <w:rPr>
          <w:b/>
        </w:rPr>
        <w:t>•   public string : String  [1]</w:t>
      </w:r>
    </w:p>
    <w:p w14:paraId="578ACBE6" w14:textId="77777777" w:rsidR="008B78EB" w:rsidRPr="006A54F6" w:rsidRDefault="005C6CB8" w:rsidP="008B78EB">
      <w:pPr>
        <w:rPr>
          <w:b/>
        </w:rPr>
      </w:pPr>
      <w:r>
        <w:t xml:space="preserve"> </w:t>
      </w:r>
    </w:p>
    <w:p w14:paraId="02BD236E" w14:textId="77777777" w:rsidR="00240264" w:rsidRDefault="00CF20F6">
      <w:r>
        <w:t xml:space="preserve">The string representation of the archetype identifier.  </w:t>
      </w:r>
    </w:p>
    <w:p w14:paraId="2D04E384" w14:textId="77777777" w:rsidR="00DB049B" w:rsidRDefault="00022C8A" w:rsidP="006977BE">
      <w:r w:rsidRPr="00022C8A">
        <w:t xml:space="preserve"> </w:t>
      </w:r>
    </w:p>
    <w:p w14:paraId="2F990D68" w14:textId="77777777" w:rsidR="002C0F83" w:rsidRPr="005F31BE" w:rsidRDefault="00F851FF" w:rsidP="005F31BE">
      <w:pPr>
        <w:pStyle w:val="Heading4"/>
      </w:pPr>
      <w:bookmarkStart w:id="34" w:name="_561a78931042144a362602066e152651"/>
      <w:bookmarkStart w:id="35" w:name="_Toc277237867"/>
      <w:r w:rsidRPr="005F31BE">
        <w:t>&lt;DataType&gt; ArchetypeVersionId</w:t>
      </w:r>
      <w:bookmarkEnd w:id="34"/>
      <w:bookmarkEnd w:id="35"/>
    </w:p>
    <w:p w14:paraId="1DA42015" w14:textId="77777777" w:rsidR="0063570E" w:rsidRDefault="0063570E" w:rsidP="00383490"/>
    <w:p w14:paraId="3C6F7C2D" w14:textId="77777777" w:rsidR="00A855E6" w:rsidRDefault="00383490" w:rsidP="00263593">
      <w:r w:rsidRPr="00875584">
        <w:rPr>
          <w:rFonts w:ascii="Arial" w:hAnsi="Arial"/>
          <w:b/>
          <w:sz w:val="24"/>
          <w:szCs w:val="24"/>
        </w:rPr>
        <w:t>Description</w:t>
      </w:r>
    </w:p>
    <w:p w14:paraId="1BFBAD2E" w14:textId="77777777" w:rsidR="00DB049B" w:rsidRDefault="005C6CB8" w:rsidP="006977BE">
      <w:r>
        <w:t xml:space="preserve"> </w:t>
      </w:r>
    </w:p>
    <w:p w14:paraId="212F8798" w14:textId="77777777" w:rsidR="00240264" w:rsidRDefault="00CF20F6">
      <w:r>
        <w:t xml:space="preserve">An </w:t>
      </w:r>
      <w:r>
        <w:rPr>
          <w:b/>
          <w:bCs/>
        </w:rPr>
        <w:t>ArchetypeVersion</w:t>
      </w:r>
      <w:r>
        <w:t xml:space="preserve"> identifier.  </w:t>
      </w:r>
      <w:r>
        <w:rPr>
          <w:b/>
          <w:bCs/>
        </w:rPr>
        <w:t xml:space="preserve">ArchetypeVersionId </w:t>
      </w:r>
      <w:r>
        <w:t xml:space="preserve">must uniquely identify an </w:t>
      </w:r>
      <w:r>
        <w:rPr>
          <w:b/>
          <w:bCs/>
        </w:rPr>
        <w:t>ArchetypeVersion</w:t>
      </w:r>
      <w:r>
        <w:t xml:space="preserve"> within the context of the containing </w:t>
      </w:r>
      <w:r>
        <w:rPr>
          <w:b/>
          <w:bCs/>
        </w:rPr>
        <w:t>Archetype</w:t>
      </w:r>
      <w:r>
        <w:t xml:space="preserve">. </w:t>
      </w:r>
      <w:r>
        <w:rPr>
          <w:b/>
          <w:bCs/>
        </w:rPr>
        <w:t>ArchetypVersionId</w:t>
      </w:r>
      <w:r>
        <w:t xml:space="preserve"> may be extended to support specific workflows and community needs, but all implem</w:t>
      </w:r>
      <w:r>
        <w:t xml:space="preserve">entations must support a </w:t>
      </w:r>
      <w:r>
        <w:rPr>
          <w:i/>
          <w:iCs/>
        </w:rPr>
        <w:t>string</w:t>
      </w:r>
      <w:r>
        <w:t xml:space="preserve"> representation.</w:t>
      </w:r>
    </w:p>
    <w:p w14:paraId="37718971" w14:textId="77777777" w:rsidR="00DB049B" w:rsidRDefault="00C51B43" w:rsidP="006977BE">
      <w:r>
        <w:t xml:space="preserve"> </w:t>
      </w:r>
      <w:r w:rsidR="009F2598">
        <w:t xml:space="preserve">  </w:t>
      </w:r>
    </w:p>
    <w:p w14:paraId="19B288DF" w14:textId="77777777" w:rsidR="0063570E" w:rsidRDefault="0063570E" w:rsidP="00383490"/>
    <w:p w14:paraId="71399E2A" w14:textId="77777777" w:rsidR="00A855E6" w:rsidRDefault="00383490" w:rsidP="00263593">
      <w:r w:rsidRPr="00875584">
        <w:rPr>
          <w:rFonts w:ascii="Arial" w:hAnsi="Arial"/>
          <w:b/>
          <w:sz w:val="24"/>
          <w:szCs w:val="24"/>
        </w:rPr>
        <w:t>Diagrams</w:t>
      </w:r>
    </w:p>
    <w:p w14:paraId="4A759237" w14:textId="77777777" w:rsidR="00DB049B" w:rsidRDefault="00CF20F6" w:rsidP="006977BE">
      <w:hyperlink w:anchor="_7412d314307bc61dfa0287deae4ee4ce" w:history="1">
        <w:r w:rsidR="003E7695">
          <w:rPr>
            <w:rStyle w:val="Hyperlink"/>
          </w:rPr>
          <w:t>Archetype Libraries</w:t>
        </w:r>
      </w:hyperlink>
      <w:r w:rsidR="00F37E3B">
        <w:t xml:space="preserve"> </w:t>
      </w:r>
      <w:r w:rsidR="006977BE">
        <w:t xml:space="preserve">  </w:t>
      </w:r>
    </w:p>
    <w:p w14:paraId="1B77239F" w14:textId="77777777" w:rsidR="0063570E" w:rsidRDefault="0063570E" w:rsidP="00383490"/>
    <w:p w14:paraId="449E43DB" w14:textId="77777777" w:rsidR="00A855E6" w:rsidRDefault="00383490" w:rsidP="00263593">
      <w:r w:rsidRPr="00875584">
        <w:rPr>
          <w:rFonts w:ascii="Arial" w:hAnsi="Arial"/>
          <w:b/>
          <w:sz w:val="24"/>
          <w:szCs w:val="24"/>
        </w:rPr>
        <w:t>Attributes</w:t>
      </w:r>
    </w:p>
    <w:p w14:paraId="069E1223" w14:textId="77777777" w:rsidR="00B603FB" w:rsidRDefault="00B603FB" w:rsidP="008B78EB"/>
    <w:p w14:paraId="792A7991" w14:textId="77777777" w:rsidR="00A755AA" w:rsidRDefault="008B78EB" w:rsidP="008B78EB">
      <w:pPr>
        <w:rPr>
          <w:b/>
        </w:rPr>
      </w:pPr>
      <w:r w:rsidRPr="006A54F6">
        <w:rPr>
          <w:b/>
        </w:rPr>
        <w:t>•   public string : String  [1]</w:t>
      </w:r>
    </w:p>
    <w:p w14:paraId="6D8699FF" w14:textId="77777777" w:rsidR="008B78EB" w:rsidRPr="006A54F6" w:rsidRDefault="005C6CB8" w:rsidP="008B78EB">
      <w:pPr>
        <w:rPr>
          <w:b/>
        </w:rPr>
      </w:pPr>
      <w:r>
        <w:t xml:space="preserve"> </w:t>
      </w:r>
    </w:p>
    <w:p w14:paraId="5FCEC23F" w14:textId="77777777" w:rsidR="00240264" w:rsidRDefault="00CF20F6">
      <w:r>
        <w:t xml:space="preserve"> The string representation of the archetype version identifier.</w:t>
      </w:r>
    </w:p>
    <w:p w14:paraId="19FED969" w14:textId="77777777" w:rsidR="00DB049B" w:rsidRDefault="00022C8A" w:rsidP="006977BE">
      <w:r w:rsidRPr="00022C8A">
        <w:t xml:space="preserve"> </w:t>
      </w:r>
    </w:p>
    <w:p w14:paraId="60E7418C" w14:textId="77777777" w:rsidR="002C0F83" w:rsidRPr="005F31BE" w:rsidRDefault="00F851FF" w:rsidP="005F31BE">
      <w:pPr>
        <w:pStyle w:val="Heading4"/>
      </w:pPr>
      <w:bookmarkStart w:id="36" w:name="_f45a7b68ecac449e953ff8a65d6eff75"/>
      <w:bookmarkStart w:id="37" w:name="_Toc277237868"/>
      <w:r w:rsidRPr="005F31BE">
        <w:t>&lt;Class&gt; Archetype</w:t>
      </w:r>
      <w:bookmarkEnd w:id="36"/>
      <w:bookmarkEnd w:id="37"/>
    </w:p>
    <w:p w14:paraId="22CA7EBD" w14:textId="77777777" w:rsidR="0063570E" w:rsidRDefault="0063570E" w:rsidP="00383490"/>
    <w:p w14:paraId="4D6CDB32" w14:textId="77777777" w:rsidR="00A855E6" w:rsidRDefault="00383490" w:rsidP="00263593">
      <w:r w:rsidRPr="00875584">
        <w:rPr>
          <w:rFonts w:ascii="Arial" w:hAnsi="Arial"/>
          <w:b/>
          <w:sz w:val="24"/>
          <w:szCs w:val="24"/>
        </w:rPr>
        <w:t>Description</w:t>
      </w:r>
    </w:p>
    <w:p w14:paraId="6421F264" w14:textId="77777777" w:rsidR="00DB049B" w:rsidRDefault="005C6CB8" w:rsidP="006977BE">
      <w:r>
        <w:t xml:space="preserve"> </w:t>
      </w:r>
    </w:p>
    <w:p w14:paraId="055CCF62" w14:textId="77777777" w:rsidR="00240264" w:rsidRDefault="00CF20F6">
      <w:r>
        <w:t xml:space="preserve">A collection of compatible, versioned constraints on a target UML </w:t>
      </w:r>
      <w:r>
        <w:rPr>
          <w:b/>
          <w:bCs/>
        </w:rPr>
        <w:t>Class</w:t>
      </w:r>
      <w:r>
        <w:t xml:space="preserve"> or other </w:t>
      </w:r>
      <w:r>
        <w:rPr>
          <w:b/>
          <w:bCs/>
        </w:rPr>
        <w:t>Archetype</w:t>
      </w:r>
      <w:r>
        <w:t>.</w:t>
      </w:r>
    </w:p>
    <w:p w14:paraId="548C890A"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2E722571" w14:textId="77777777" w:rsidR="0063570E" w:rsidRDefault="0063570E" w:rsidP="00383490"/>
    <w:p w14:paraId="6C132D99" w14:textId="77777777" w:rsidR="00A855E6" w:rsidRDefault="00383490" w:rsidP="00263593">
      <w:r w:rsidRPr="00875584">
        <w:rPr>
          <w:rFonts w:ascii="Arial" w:hAnsi="Arial"/>
          <w:b/>
          <w:sz w:val="24"/>
          <w:szCs w:val="24"/>
        </w:rPr>
        <w:t>Diagrams</w:t>
      </w:r>
    </w:p>
    <w:p w14:paraId="36C946B6" w14:textId="77777777" w:rsidR="00DB049B" w:rsidRDefault="00CF20F6" w:rsidP="006977BE">
      <w:hyperlink w:anchor="_7412d314307bc61dfa0287deae4ee4ce" w:history="1">
        <w:r w:rsidR="003E7695">
          <w:rPr>
            <w:rStyle w:val="Hyperlink"/>
          </w:rPr>
          <w:t>Archetype Libraries</w:t>
        </w:r>
      </w:hyperlink>
      <w:r w:rsidR="00324424">
        <w:t xml:space="preserve">, </w:t>
      </w:r>
      <w:hyperlink w:anchor="_8371278cdefade515c9d54e183ad347b" w:history="1">
        <w:r w:rsidR="003E7695">
          <w:rPr>
            <w:rStyle w:val="Hyperlink"/>
          </w:rPr>
          <w:t>ArchetypeRM</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2AA7EF8" w14:textId="77777777" w:rsidR="0063570E" w:rsidRDefault="0063570E" w:rsidP="00383490"/>
    <w:p w14:paraId="41D5DB8B" w14:textId="77777777" w:rsidR="00A855E6" w:rsidRDefault="00383490" w:rsidP="00263593">
      <w:r w:rsidRPr="00875584">
        <w:rPr>
          <w:rFonts w:ascii="Arial" w:hAnsi="Arial"/>
          <w:b/>
          <w:sz w:val="24"/>
          <w:szCs w:val="24"/>
        </w:rPr>
        <w:t>Attributes</w:t>
      </w:r>
    </w:p>
    <w:p w14:paraId="4454291B" w14:textId="77777777" w:rsidR="00B603FB" w:rsidRDefault="00B603FB" w:rsidP="008B78EB"/>
    <w:p w14:paraId="6BB9C0D4" w14:textId="77777777" w:rsidR="00A755AA" w:rsidRDefault="008B78EB" w:rsidP="008B78EB">
      <w:pPr>
        <w:rPr>
          <w:b/>
        </w:rPr>
      </w:pPr>
      <w:r w:rsidRPr="006A54F6">
        <w:rPr>
          <w:b/>
        </w:rPr>
        <w:t xml:space="preserve">•   public archetypeId : </w:t>
      </w:r>
      <w:hyperlink w:anchor="_abe68de6d7b599f5e4ea361caee12c81" w:history="1">
        <w:r w:rsidRPr="006A54F6">
          <w:rPr>
            <w:rStyle w:val="Hyperlink"/>
            <w:b/>
          </w:rPr>
          <w:t>ArchetypeId</w:t>
        </w:r>
      </w:hyperlink>
      <w:r w:rsidRPr="006A54F6">
        <w:rPr>
          <w:b/>
        </w:rPr>
        <w:t xml:space="preserve">  [1]</w:t>
      </w:r>
    </w:p>
    <w:p w14:paraId="502784EB" w14:textId="77777777" w:rsidR="008B78EB" w:rsidRPr="006A54F6" w:rsidRDefault="005C6CB8" w:rsidP="008B78EB">
      <w:pPr>
        <w:rPr>
          <w:b/>
        </w:rPr>
      </w:pPr>
      <w:r>
        <w:t xml:space="preserve"> </w:t>
      </w:r>
    </w:p>
    <w:p w14:paraId="1723079C" w14:textId="77777777" w:rsidR="00240264" w:rsidRDefault="00CF20F6">
      <w:r>
        <w:t xml:space="preserve">An identifier that uniquely names the </w:t>
      </w:r>
      <w:r>
        <w:rPr>
          <w:b/>
          <w:bCs/>
        </w:rPr>
        <w:t>Archetype</w:t>
      </w:r>
      <w:r>
        <w:t xml:space="preserve"> within the context of the </w:t>
      </w:r>
      <w:r>
        <w:rPr>
          <w:b/>
          <w:bCs/>
        </w:rPr>
        <w:t>ArchetypeLibrary</w:t>
      </w:r>
      <w:r>
        <w:t>. This identifier should be treated as immutable as it can be used to reference a particular arc</w:t>
      </w:r>
      <w:r>
        <w:t xml:space="preserve">hetype from outside of the model.  In ADL,  an example </w:t>
      </w:r>
      <w:r>
        <w:rPr>
          <w:i/>
          <w:iCs/>
        </w:rPr>
        <w:t>archetypeId</w:t>
      </w:r>
      <w:r>
        <w:t xml:space="preserve"> might be "CIMI-Core-ITEM_GROUP.cimi_composition.v1".</w:t>
      </w:r>
    </w:p>
    <w:p w14:paraId="35E7B627" w14:textId="77777777" w:rsidR="00B603FB" w:rsidRDefault="00B603FB" w:rsidP="008B78EB"/>
    <w:p w14:paraId="1543BEC7" w14:textId="77777777" w:rsidR="00A755AA" w:rsidRDefault="008B78EB" w:rsidP="008B78EB">
      <w:pPr>
        <w:rPr>
          <w:b/>
        </w:rPr>
      </w:pPr>
      <w:r w:rsidRPr="006A54F6">
        <w:rPr>
          <w:b/>
        </w:rPr>
        <w:t>•   public archetypeName : String  [1]</w:t>
      </w:r>
    </w:p>
    <w:p w14:paraId="62FA8C24" w14:textId="77777777" w:rsidR="008B78EB" w:rsidRPr="006A54F6" w:rsidRDefault="005C6CB8" w:rsidP="008B78EB">
      <w:pPr>
        <w:rPr>
          <w:b/>
        </w:rPr>
      </w:pPr>
      <w:r>
        <w:t xml:space="preserve"> </w:t>
      </w:r>
    </w:p>
    <w:p w14:paraId="40DF3598" w14:textId="77777777" w:rsidR="00240264" w:rsidRDefault="00CF20F6">
      <w:r>
        <w:t xml:space="preserve">The human readable name of the </w:t>
      </w:r>
      <w:r>
        <w:rPr>
          <w:b/>
          <w:bCs/>
        </w:rPr>
        <w:t>Archetype</w:t>
      </w:r>
      <w:r>
        <w:t>. Example: "clinical data group", "laboratory test", "</w:t>
      </w:r>
      <w:r>
        <w:t>serum sodium", "cimi composition"</w:t>
      </w:r>
    </w:p>
    <w:p w14:paraId="4E17CD01" w14:textId="77777777" w:rsidR="00B603FB" w:rsidRDefault="00B603FB" w:rsidP="008B78EB"/>
    <w:p w14:paraId="02206F77" w14:textId="77777777" w:rsidR="00A755AA" w:rsidRDefault="008B78EB" w:rsidP="008B78EB">
      <w:pPr>
        <w:rPr>
          <w:b/>
        </w:rPr>
      </w:pPr>
      <w:r w:rsidRPr="006A54F6">
        <w:rPr>
          <w:b/>
        </w:rPr>
        <w:t>•   public rmPackagePath : String  [1]</w:t>
      </w:r>
    </w:p>
    <w:p w14:paraId="3160E260" w14:textId="77777777" w:rsidR="008B78EB" w:rsidRPr="006A54F6" w:rsidRDefault="005C6CB8" w:rsidP="008B78EB">
      <w:pPr>
        <w:rPr>
          <w:b/>
        </w:rPr>
      </w:pPr>
      <w:r>
        <w:t xml:space="preserve"> </w:t>
      </w:r>
    </w:p>
    <w:p w14:paraId="6CD954EA" w14:textId="77777777" w:rsidR="00240264" w:rsidRDefault="00CF20F6">
      <w:r>
        <w:t>The qualifiedName of the package containing the root class constrained by this archetype.</w:t>
      </w:r>
    </w:p>
    <w:p w14:paraId="689B9642" w14:textId="77777777" w:rsidR="00B603FB" w:rsidRDefault="00B603FB" w:rsidP="008B78EB"/>
    <w:p w14:paraId="33E0488E" w14:textId="77777777" w:rsidR="00A755AA" w:rsidRDefault="008B78EB" w:rsidP="008B78EB">
      <w:pPr>
        <w:rPr>
          <w:b/>
        </w:rPr>
      </w:pPr>
      <w:r w:rsidRPr="006A54F6">
        <w:rPr>
          <w:b/>
        </w:rPr>
        <w:t>•   public rmClassName : String  [1]</w:t>
      </w:r>
    </w:p>
    <w:p w14:paraId="3E4C3C9D" w14:textId="77777777" w:rsidR="008B78EB" w:rsidRPr="006A54F6" w:rsidRDefault="005C6CB8" w:rsidP="008B78EB">
      <w:pPr>
        <w:rPr>
          <w:b/>
        </w:rPr>
      </w:pPr>
      <w:r>
        <w:t xml:space="preserve"> </w:t>
      </w:r>
    </w:p>
    <w:p w14:paraId="0DBE2263" w14:textId="77777777" w:rsidR="00240264" w:rsidRDefault="00CF20F6">
      <w:r>
        <w:t xml:space="preserve">Name of the root </w:t>
      </w:r>
      <w:r>
        <w:rPr>
          <w:b/>
          <w:bCs/>
        </w:rPr>
        <w:t>Class</w:t>
      </w:r>
      <w:r>
        <w:t xml:space="preserve"> constrained of this archetype.</w:t>
      </w:r>
    </w:p>
    <w:p w14:paraId="5239F127" w14:textId="77777777" w:rsidR="00B603FB" w:rsidRDefault="00B603FB" w:rsidP="008B78EB"/>
    <w:p w14:paraId="13E5400F" w14:textId="77777777" w:rsidR="00A755AA" w:rsidRDefault="008B78EB" w:rsidP="008B78EB">
      <w:pPr>
        <w:rPr>
          <w:b/>
        </w:rPr>
      </w:pPr>
      <w:r w:rsidRPr="006A54F6">
        <w:rPr>
          <w:b/>
        </w:rPr>
        <w:t xml:space="preserve">•   public originalLanguage : </w:t>
      </w:r>
      <w:hyperlink w:anchor="_4d1f571ab5e9384786ffe39444e822b4" w:history="1">
        <w:r w:rsidRPr="006A54F6">
          <w:rPr>
            <w:rStyle w:val="Hyperlink"/>
            <w:b/>
          </w:rPr>
          <w:t>URIAndEntityName</w:t>
        </w:r>
      </w:hyperlink>
      <w:r w:rsidRPr="006A54F6">
        <w:rPr>
          <w:b/>
        </w:rPr>
        <w:t xml:space="preserve">  [0..1]</w:t>
      </w:r>
    </w:p>
    <w:p w14:paraId="5CD73F96" w14:textId="77777777" w:rsidR="008B78EB" w:rsidRPr="006A54F6" w:rsidRDefault="005C6CB8" w:rsidP="008B78EB">
      <w:pPr>
        <w:rPr>
          <w:b/>
        </w:rPr>
      </w:pPr>
      <w:r>
        <w:t xml:space="preserve"> </w:t>
      </w:r>
    </w:p>
    <w:p w14:paraId="48AF49EA" w14:textId="77777777" w:rsidR="00240264" w:rsidRDefault="00CF20F6">
      <w:r>
        <w:t>The original spoken or written language in which the archetype was authored.  Example: EN, DE, ES...</w:t>
      </w:r>
    </w:p>
    <w:p w14:paraId="07B3697B" w14:textId="77777777" w:rsidR="00B603FB" w:rsidRDefault="00B603FB" w:rsidP="008B78EB"/>
    <w:p w14:paraId="08E25480" w14:textId="77777777" w:rsidR="00A755AA" w:rsidRDefault="008B78EB" w:rsidP="008B78EB">
      <w:pPr>
        <w:rPr>
          <w:b/>
        </w:rPr>
      </w:pPr>
      <w:r w:rsidRPr="006A54F6">
        <w:rPr>
          <w:b/>
        </w:rPr>
        <w:t xml:space="preserve">•   public archetypeType : </w:t>
      </w:r>
      <w:hyperlink w:anchor="_115a19030ad491571447653210109e56" w:history="1">
        <w:r w:rsidRPr="006A54F6">
          <w:rPr>
            <w:rStyle w:val="Hyperlink"/>
            <w:b/>
          </w:rPr>
          <w:t>ArchetypeType</w:t>
        </w:r>
      </w:hyperlink>
      <w:r w:rsidRPr="006A54F6">
        <w:rPr>
          <w:b/>
        </w:rPr>
        <w:t xml:space="preserve">  [0..1]</w:t>
      </w:r>
    </w:p>
    <w:p w14:paraId="6DD06A8B" w14:textId="77777777" w:rsidR="008B78EB" w:rsidRPr="006A54F6" w:rsidRDefault="005C6CB8" w:rsidP="008B78EB">
      <w:pPr>
        <w:rPr>
          <w:b/>
        </w:rPr>
      </w:pPr>
      <w:r>
        <w:t xml:space="preserve"> </w:t>
      </w:r>
    </w:p>
    <w:p w14:paraId="6F94519A" w14:textId="77777777" w:rsidR="00240264" w:rsidRDefault="00CF20F6">
      <w:r>
        <w:t>The implementation specific type or classification of the archetype.  In the ADL context, this would include archetype, template_overlay, etc.</w:t>
      </w:r>
    </w:p>
    <w:p w14:paraId="280B6B92" w14:textId="77777777" w:rsidR="0063570E" w:rsidRDefault="0063570E" w:rsidP="00383490"/>
    <w:p w14:paraId="592A85CC" w14:textId="77777777" w:rsidR="00A855E6" w:rsidRDefault="00383490" w:rsidP="00263593">
      <w:r w:rsidRPr="00875584">
        <w:rPr>
          <w:rFonts w:ascii="Arial" w:hAnsi="Arial"/>
          <w:b/>
          <w:sz w:val="24"/>
          <w:szCs w:val="24"/>
        </w:rPr>
        <w:t>Associations</w:t>
      </w:r>
    </w:p>
    <w:p w14:paraId="4F5BC112" w14:textId="77777777" w:rsidR="00A8550F" w:rsidRDefault="00860CF1" w:rsidP="006977BE">
      <w:r>
        <w:t xml:space="preserve">      </w:t>
      </w:r>
    </w:p>
    <w:p w14:paraId="0E0AA0D7" w14:textId="77777777" w:rsidR="00A755AA" w:rsidRDefault="008B78EB" w:rsidP="00ED4063">
      <w:pPr>
        <w:rPr>
          <w:b/>
        </w:rPr>
      </w:pPr>
      <w:r w:rsidRPr="006876BA">
        <w:rPr>
          <w:b/>
        </w:rPr>
        <w:t>•   public constrains</w:t>
      </w:r>
      <w:r w:rsidR="006876BA" w:rsidRPr="006876BA">
        <w:rPr>
          <w:b/>
        </w:rPr>
        <w:t xml:space="preserve"> : </w:t>
      </w:r>
      <w:hyperlink w:anchor="_a75c06fc93e516ccf92a1e38e18c46f3" w:history="1">
        <w:r w:rsidRPr="006876BA">
          <w:rPr>
            <w:rStyle w:val="Hyperlink"/>
            <w:b/>
          </w:rPr>
          <w:t>Class</w:t>
        </w:r>
      </w:hyperlink>
      <w:r w:rsidR="00454D42" w:rsidRPr="006876BA">
        <w:rPr>
          <w:b/>
        </w:rPr>
        <w:t>[1]</w:t>
      </w:r>
    </w:p>
    <w:p w14:paraId="48C90EA7" w14:textId="77777777" w:rsidR="008B78EB" w:rsidRPr="00B603FB" w:rsidRDefault="005C6CB8" w:rsidP="00ED4063">
      <w:pPr>
        <w:rPr>
          <w:b/>
        </w:rPr>
      </w:pPr>
      <w:r>
        <w:t xml:space="preserve"> </w:t>
      </w:r>
    </w:p>
    <w:p w14:paraId="6443FF7F" w14:textId="77777777" w:rsidR="00240264" w:rsidRDefault="00CF20F6">
      <w:r>
        <w:t>The Reference Model class whose possible instances are constrained by the referencing Archetype. The constrained class is considered part of the Archetype's identity.</w:t>
      </w:r>
    </w:p>
    <w:p w14:paraId="1FAD9B62" w14:textId="77777777" w:rsidR="008B78EB" w:rsidRPr="00B603FB" w:rsidRDefault="00C04683" w:rsidP="00ED4063">
      <w:pPr>
        <w:rPr>
          <w:b/>
        </w:rPr>
      </w:pPr>
      <w:r>
        <w:t xml:space="preserve"> </w:t>
      </w:r>
      <w:r w:rsidR="005C6CB8">
        <w:t xml:space="preserve"> </w:t>
      </w:r>
    </w:p>
    <w:p w14:paraId="622EB5D2" w14:textId="77777777" w:rsidR="00240264" w:rsidRDefault="00CF20F6">
      <w:r>
        <w:t xml:space="preserve"> The UML </w:t>
      </w:r>
      <w:r>
        <w:rPr>
          <w:b/>
          <w:bCs/>
        </w:rPr>
        <w:t>Class</w:t>
      </w:r>
      <w:r>
        <w:t xml:space="preserve"> constrained by the </w:t>
      </w:r>
      <w:r>
        <w:rPr>
          <w:b/>
          <w:bCs/>
        </w:rPr>
        <w:t>Archetype</w:t>
      </w:r>
      <w:r>
        <w:t>.</w:t>
      </w:r>
    </w:p>
    <w:p w14:paraId="35023479" w14:textId="77777777" w:rsidR="008B78EB" w:rsidRPr="00B603FB" w:rsidRDefault="00C04683" w:rsidP="00ED4063">
      <w:pPr>
        <w:rPr>
          <w:b/>
        </w:rPr>
      </w:pPr>
      <w:r>
        <w:t xml:space="preserve"> </w:t>
      </w:r>
    </w:p>
    <w:p w14:paraId="30A3D11D" w14:textId="77777777" w:rsidR="00A8550F" w:rsidRDefault="00860CF1" w:rsidP="006977BE">
      <w:r>
        <w:t xml:space="preserve"> </w:t>
      </w:r>
    </w:p>
    <w:p w14:paraId="179A0022" w14:textId="77777777" w:rsidR="00A755AA" w:rsidRDefault="008B78EB" w:rsidP="00ED4063">
      <w:pPr>
        <w:rPr>
          <w:b/>
        </w:rPr>
      </w:pPr>
      <w:r w:rsidRPr="006876BA">
        <w:rPr>
          <w:b/>
        </w:rPr>
        <w:t>•   public version</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14:paraId="0A03CD7B" w14:textId="77777777" w:rsidR="008B78EB" w:rsidRPr="00B603FB" w:rsidRDefault="005C6CB8" w:rsidP="00ED4063">
      <w:pPr>
        <w:rPr>
          <w:b/>
        </w:rPr>
      </w:pPr>
      <w:r>
        <w:t xml:space="preserve"> </w:t>
      </w:r>
    </w:p>
    <w:p w14:paraId="4EEE92D7" w14:textId="77777777" w:rsidR="00240264" w:rsidRDefault="00CF20F6">
      <w:r>
        <w:t xml:space="preserve">A version of an archetype.  All versions of a given archetype must constrain the same class and the changes between versions must be backwards compatible.  </w:t>
      </w:r>
    </w:p>
    <w:p w14:paraId="318433EC" w14:textId="77777777" w:rsidR="00240264" w:rsidRDefault="00CF20F6">
      <w:r>
        <w:t xml:space="preserve"> </w:t>
      </w:r>
    </w:p>
    <w:p w14:paraId="37C8BB34" w14:textId="77777777" w:rsidR="00240264" w:rsidRDefault="00CF20F6">
      <w:r>
        <w:t xml:space="preserve"> </w:t>
      </w:r>
    </w:p>
    <w:p w14:paraId="2AC284E5" w14:textId="77777777" w:rsidR="008B78EB" w:rsidRPr="00B603FB" w:rsidRDefault="00C04683" w:rsidP="00ED4063">
      <w:pPr>
        <w:rPr>
          <w:b/>
        </w:rPr>
      </w:pPr>
      <w:r>
        <w:t xml:space="preserve"> </w:t>
      </w:r>
      <w:r w:rsidR="005C6CB8">
        <w:t xml:space="preserve"> </w:t>
      </w:r>
    </w:p>
    <w:p w14:paraId="03711837" w14:textId="77777777" w:rsidR="00240264" w:rsidRDefault="00CF20F6">
      <w:r>
        <w:t>The list of versions of a particular archetype, ordered from earliest to latest.</w:t>
      </w:r>
    </w:p>
    <w:p w14:paraId="24BAB359" w14:textId="77777777" w:rsidR="008B78EB" w:rsidRPr="00B603FB" w:rsidRDefault="00C04683" w:rsidP="00ED4063">
      <w:pPr>
        <w:rPr>
          <w:b/>
        </w:rPr>
      </w:pPr>
      <w:r>
        <w:t xml:space="preserve"> </w:t>
      </w:r>
    </w:p>
    <w:p w14:paraId="297F2E1B" w14:textId="77777777" w:rsidR="00A8550F" w:rsidRDefault="00860CF1" w:rsidP="006977BE">
      <w:r>
        <w:t xml:space="preserve"> </w:t>
      </w:r>
    </w:p>
    <w:p w14:paraId="0F18944F" w14:textId="77777777" w:rsidR="00A755AA" w:rsidRDefault="008B78EB" w:rsidP="00ED4063">
      <w:pPr>
        <w:rPr>
          <w:b/>
        </w:rPr>
      </w:pPr>
      <w:r w:rsidRPr="006876BA">
        <w:rPr>
          <w:b/>
        </w:rPr>
        <w:t>•   public specializes</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14:paraId="3CFE4DA7" w14:textId="77777777" w:rsidR="008B78EB" w:rsidRPr="00B603FB" w:rsidRDefault="005C6CB8" w:rsidP="00ED4063">
      <w:pPr>
        <w:rPr>
          <w:b/>
        </w:rPr>
      </w:pPr>
      <w:r>
        <w:t xml:space="preserve"> </w:t>
      </w:r>
    </w:p>
    <w:p w14:paraId="02F5C6EE" w14:textId="77777777" w:rsidR="00240264" w:rsidRDefault="00CF20F6">
      <w:r>
        <w:t xml:space="preserve">The archetype that is constrained by the referencing archetype.  </w:t>
      </w:r>
      <w:r>
        <w:rPr>
          <w:i/>
          <w:iCs/>
        </w:rPr>
        <w:t>specializes</w:t>
      </w:r>
      <w:r>
        <w:t xml:space="preserve"> is part of an archetype's identity -- if it changes, it is no longer the same archetype.</w:t>
      </w:r>
    </w:p>
    <w:p w14:paraId="29DD41F9" w14:textId="77777777" w:rsidR="008B78EB" w:rsidRPr="00B603FB" w:rsidRDefault="00C04683" w:rsidP="00ED4063">
      <w:pPr>
        <w:rPr>
          <w:b/>
        </w:rPr>
      </w:pPr>
      <w:r>
        <w:t xml:space="preserve"> </w:t>
      </w:r>
      <w:r w:rsidR="005C6CB8">
        <w:t xml:space="preserve"> </w:t>
      </w:r>
    </w:p>
    <w:p w14:paraId="2838B910" w14:textId="77777777" w:rsidR="00240264" w:rsidRDefault="00CF20F6">
      <w:r>
        <w:t>The list of versions of a particular archetype, ordered from earliest to latest.</w:t>
      </w:r>
    </w:p>
    <w:p w14:paraId="23206FDC" w14:textId="77777777" w:rsidR="008B78EB" w:rsidRPr="00B603FB" w:rsidRDefault="00C04683" w:rsidP="00ED4063">
      <w:pPr>
        <w:rPr>
          <w:b/>
        </w:rPr>
      </w:pPr>
      <w:r>
        <w:t xml:space="preserve"> </w:t>
      </w:r>
    </w:p>
    <w:p w14:paraId="2E70049E" w14:textId="77777777" w:rsidR="00A8550F" w:rsidRDefault="00860CF1" w:rsidP="006977BE">
      <w:r>
        <w:t xml:space="preserve">  </w:t>
      </w:r>
    </w:p>
    <w:p w14:paraId="1A6DF5FF" w14:textId="77777777" w:rsidR="00A755AA" w:rsidRDefault="008B78EB" w:rsidP="00ED4063">
      <w:pPr>
        <w:rPr>
          <w:b/>
        </w:rPr>
      </w:pPr>
      <w:r w:rsidRPr="006876BA">
        <w:rPr>
          <w:b/>
        </w:rPr>
        <w:t>•   public currentVersion</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14:paraId="0782EDE3" w14:textId="77777777" w:rsidR="008B78EB" w:rsidRPr="00B603FB" w:rsidRDefault="005C6CB8" w:rsidP="00ED4063">
      <w:pPr>
        <w:rPr>
          <w:b/>
        </w:rPr>
      </w:pPr>
      <w:r>
        <w:t xml:space="preserve"> </w:t>
      </w:r>
      <w:r w:rsidR="00C04683">
        <w:t xml:space="preserve"> </w:t>
      </w:r>
      <w:r>
        <w:t xml:space="preserve"> </w:t>
      </w:r>
    </w:p>
    <w:p w14:paraId="44ECE46C" w14:textId="77777777" w:rsidR="00240264" w:rsidRDefault="00CF20F6">
      <w:r>
        <w:t>The archetype version that is considered to be the "latest" or "current" version.  The current version is the referent of specializations and archetype references that omit the complete version identifier.</w:t>
      </w:r>
    </w:p>
    <w:p w14:paraId="4F03DD99" w14:textId="77777777" w:rsidR="008B78EB" w:rsidRPr="00B603FB" w:rsidRDefault="00C04683" w:rsidP="00ED4063">
      <w:pPr>
        <w:rPr>
          <w:b/>
        </w:rPr>
      </w:pPr>
      <w:r>
        <w:t xml:space="preserve"> </w:t>
      </w:r>
    </w:p>
    <w:p w14:paraId="625912AB" w14:textId="77777777" w:rsidR="009922DE" w:rsidRDefault="009922DE" w:rsidP="009922DE">
      <w:r>
        <w:t xml:space="preserve">          </w:t>
      </w:r>
    </w:p>
    <w:p w14:paraId="0E2E0D08" w14:textId="77777777" w:rsidR="0063570E" w:rsidRDefault="0063570E" w:rsidP="00383490"/>
    <w:p w14:paraId="17B69665" w14:textId="77777777" w:rsidR="00A855E6" w:rsidRDefault="00383490" w:rsidP="00263593">
      <w:r w:rsidRPr="00875584">
        <w:rPr>
          <w:rFonts w:ascii="Arial" w:hAnsi="Arial"/>
          <w:b/>
          <w:sz w:val="24"/>
          <w:szCs w:val="24"/>
        </w:rPr>
        <w:t>Constraints</w:t>
      </w:r>
    </w:p>
    <w:p w14:paraId="52B453CB" w14:textId="77777777" w:rsidR="0087616E" w:rsidRPr="00BC6BEC" w:rsidRDefault="0087616E" w:rsidP="00263593">
      <w:pPr>
        <w:rPr>
          <w:rFonts w:ascii="Arial" w:hAnsi="Arial"/>
          <w:b/>
          <w:sz w:val="24"/>
          <w:szCs w:val="24"/>
        </w:rPr>
      </w:pPr>
    </w:p>
    <w:p w14:paraId="6AFF67F0" w14:textId="77777777" w:rsidR="00263593" w:rsidRPr="00F813AC" w:rsidRDefault="00263593" w:rsidP="00057587">
      <w:pPr>
        <w:pStyle w:val="ListParagraph"/>
        <w:numPr>
          <w:ilvl w:val="0"/>
          <w:numId w:val="4"/>
        </w:numPr>
        <w:rPr>
          <w:rFonts w:ascii="Arial" w:hAnsi="Arial"/>
          <w:b/>
        </w:rPr>
      </w:pPr>
      <w:r w:rsidRPr="006F3621">
        <w:rPr>
          <w:rFonts w:ascii="Arial" w:hAnsi="Arial"/>
          <w:b/>
        </w:rPr>
        <w:t>uri</w:t>
      </w:r>
    </w:p>
    <w:p w14:paraId="6343502E" w14:textId="77777777" w:rsidR="00F126D8" w:rsidRDefault="00CF06F6" w:rsidP="006977BE">
      <w:r w:rsidRPr="00467F03">
        <w:t>[OCL]</w:t>
      </w:r>
    </w:p>
    <w:p w14:paraId="2867E76E" w14:textId="77777777" w:rsidR="008B78EB" w:rsidRDefault="004B279F" w:rsidP="00ED4063">
      <w:r w:rsidRPr="0047488C">
        <w:rPr>
          <w:rFonts w:ascii="Courier" w:hAnsi="Courier"/>
        </w:rPr>
        <w:t>rmURI = rmUMLModel.URI</w:t>
      </w:r>
    </w:p>
    <w:p w14:paraId="35261DF6" w14:textId="77777777" w:rsidR="0087616E" w:rsidRPr="00BC6BEC" w:rsidRDefault="0087616E" w:rsidP="00263593">
      <w:pPr>
        <w:rPr>
          <w:rFonts w:ascii="Arial" w:hAnsi="Arial"/>
          <w:b/>
          <w:sz w:val="24"/>
          <w:szCs w:val="24"/>
        </w:rPr>
      </w:pPr>
    </w:p>
    <w:p w14:paraId="12582649" w14:textId="77777777" w:rsidR="00263593" w:rsidRPr="00F813AC" w:rsidRDefault="00263593" w:rsidP="00057587">
      <w:pPr>
        <w:pStyle w:val="ListParagraph"/>
        <w:numPr>
          <w:ilvl w:val="0"/>
          <w:numId w:val="4"/>
        </w:numPr>
        <w:rPr>
          <w:rFonts w:ascii="Arial" w:hAnsi="Arial"/>
          <w:b/>
        </w:rPr>
      </w:pPr>
      <w:r w:rsidRPr="006F3621">
        <w:rPr>
          <w:rFonts w:ascii="Arial" w:hAnsi="Arial"/>
          <w:b/>
        </w:rPr>
        <w:t>package</w:t>
      </w:r>
    </w:p>
    <w:p w14:paraId="5AC16FAC" w14:textId="77777777" w:rsidR="00F126D8" w:rsidRDefault="005C6CB8" w:rsidP="006977BE">
      <w:r>
        <w:t xml:space="preserve"> </w:t>
      </w:r>
    </w:p>
    <w:p w14:paraId="49E5F951" w14:textId="77777777" w:rsidR="00240264" w:rsidRDefault="00CF20F6">
      <w:r>
        <w:t>The rmPackagePath attribute is qualified name of the</w:t>
      </w:r>
    </w:p>
    <w:p w14:paraId="169A7E7B" w14:textId="77777777" w:rsidR="00F126D8" w:rsidRDefault="00CF06F6" w:rsidP="006977BE">
      <w:r w:rsidRPr="00467F03">
        <w:t>[OCL]</w:t>
      </w:r>
    </w:p>
    <w:p w14:paraId="3FF2F74C" w14:textId="77777777" w:rsidR="008B78EB" w:rsidRDefault="004B279F" w:rsidP="00ED4063">
      <w:r w:rsidRPr="0047488C">
        <w:rPr>
          <w:rFonts w:ascii="Courier" w:hAnsi="Courier"/>
        </w:rPr>
        <w:t>self.rmPackagePath = self.constrains.namespace.qualifiedName</w:t>
      </w:r>
    </w:p>
    <w:p w14:paraId="6705E471" w14:textId="77777777" w:rsidR="0087616E" w:rsidRPr="00BC6BEC" w:rsidRDefault="0087616E" w:rsidP="00263593">
      <w:pPr>
        <w:rPr>
          <w:rFonts w:ascii="Arial" w:hAnsi="Arial"/>
          <w:b/>
          <w:sz w:val="24"/>
          <w:szCs w:val="24"/>
        </w:rPr>
      </w:pPr>
    </w:p>
    <w:p w14:paraId="6819A7FA" w14:textId="77777777" w:rsidR="00263593" w:rsidRPr="00F813AC" w:rsidRDefault="00263593" w:rsidP="00057587">
      <w:pPr>
        <w:pStyle w:val="ListParagraph"/>
        <w:numPr>
          <w:ilvl w:val="0"/>
          <w:numId w:val="4"/>
        </w:numPr>
        <w:rPr>
          <w:rFonts w:ascii="Arial" w:hAnsi="Arial"/>
          <w:b/>
        </w:rPr>
      </w:pPr>
      <w:r w:rsidRPr="006F3621">
        <w:rPr>
          <w:rFonts w:ascii="Arial" w:hAnsi="Arial"/>
          <w:b/>
        </w:rPr>
        <w:t>class</w:t>
      </w:r>
    </w:p>
    <w:p w14:paraId="3B4E155C" w14:textId="77777777" w:rsidR="00F126D8" w:rsidRDefault="005C6CB8" w:rsidP="006977BE">
      <w:r>
        <w:t xml:space="preserve"> </w:t>
      </w:r>
    </w:p>
    <w:p w14:paraId="3D9647B5" w14:textId="77777777" w:rsidR="00240264" w:rsidRDefault="00CF20F6">
      <w:r>
        <w:t xml:space="preserve">The Archetype rmClassName is the name of the class that the archetype constrains </w:t>
      </w:r>
    </w:p>
    <w:p w14:paraId="4949CA10" w14:textId="77777777" w:rsidR="00F126D8" w:rsidRDefault="00CF06F6" w:rsidP="006977BE">
      <w:r w:rsidRPr="00467F03">
        <w:t>[OCL]</w:t>
      </w:r>
    </w:p>
    <w:p w14:paraId="2ED9A374" w14:textId="77777777" w:rsidR="008B78EB" w:rsidRDefault="004B279F" w:rsidP="00ED4063">
      <w:r w:rsidRPr="0047488C">
        <w:rPr>
          <w:rFonts w:ascii="Courier" w:hAnsi="Courier"/>
        </w:rPr>
        <w:t>self.rmClassName = self.constrains.name</w:t>
      </w:r>
    </w:p>
    <w:p w14:paraId="6E60523C" w14:textId="77777777" w:rsidR="0087616E" w:rsidRPr="00BC6BEC" w:rsidRDefault="0087616E" w:rsidP="00263593">
      <w:pPr>
        <w:rPr>
          <w:rFonts w:ascii="Arial" w:hAnsi="Arial"/>
          <w:b/>
          <w:sz w:val="24"/>
          <w:szCs w:val="24"/>
        </w:rPr>
      </w:pPr>
    </w:p>
    <w:p w14:paraId="003FB160" w14:textId="77777777" w:rsidR="00263593" w:rsidRPr="00F813AC" w:rsidRDefault="00263593" w:rsidP="00057587">
      <w:pPr>
        <w:pStyle w:val="ListParagraph"/>
        <w:numPr>
          <w:ilvl w:val="0"/>
          <w:numId w:val="4"/>
        </w:numPr>
        <w:rPr>
          <w:rFonts w:ascii="Arial" w:hAnsi="Arial"/>
          <w:b/>
        </w:rPr>
      </w:pPr>
      <w:r w:rsidRPr="006F3621">
        <w:rPr>
          <w:rFonts w:ascii="Arial" w:hAnsi="Arial"/>
          <w:b/>
        </w:rPr>
        <w:t>classpackage</w:t>
      </w:r>
    </w:p>
    <w:p w14:paraId="268460CE" w14:textId="77777777" w:rsidR="00F126D8" w:rsidRDefault="00CF06F6" w:rsidP="006977BE">
      <w:r w:rsidRPr="00467F03">
        <w:t>[OCL]</w:t>
      </w:r>
    </w:p>
    <w:p w14:paraId="3F8289C4" w14:textId="77777777" w:rsidR="008B78EB" w:rsidRDefault="004B279F" w:rsidP="00ED4063">
      <w:r w:rsidRPr="0047488C">
        <w:rPr>
          <w:rFonts w:ascii="Courier" w:hAnsi="Courier"/>
        </w:rPr>
        <w:t xml:space="preserve">rmPackage.member-&gt;exists(c|c=constrains) </w:t>
      </w:r>
    </w:p>
    <w:p w14:paraId="0DEBFEA5" w14:textId="77777777" w:rsidR="0087616E" w:rsidRPr="00BC6BEC" w:rsidRDefault="0087616E" w:rsidP="00263593">
      <w:pPr>
        <w:rPr>
          <w:rFonts w:ascii="Arial" w:hAnsi="Arial"/>
          <w:b/>
          <w:sz w:val="24"/>
          <w:szCs w:val="24"/>
        </w:rPr>
      </w:pPr>
    </w:p>
    <w:p w14:paraId="3194BCA2" w14:textId="77777777" w:rsidR="00263593" w:rsidRPr="00F813AC" w:rsidRDefault="00263593" w:rsidP="00057587">
      <w:pPr>
        <w:pStyle w:val="ListParagraph"/>
        <w:numPr>
          <w:ilvl w:val="0"/>
          <w:numId w:val="4"/>
        </w:numPr>
        <w:rPr>
          <w:rFonts w:ascii="Arial" w:hAnsi="Arial"/>
          <w:b/>
        </w:rPr>
      </w:pPr>
      <w:r w:rsidRPr="006F3621">
        <w:rPr>
          <w:rFonts w:ascii="Arial" w:hAnsi="Arial"/>
          <w:b/>
        </w:rPr>
        <w:t>differentArchetype</w:t>
      </w:r>
    </w:p>
    <w:p w14:paraId="321571A3" w14:textId="77777777" w:rsidR="00F126D8" w:rsidRDefault="005C6CB8" w:rsidP="006977BE">
      <w:r>
        <w:t xml:space="preserve"> </w:t>
      </w:r>
    </w:p>
    <w:p w14:paraId="7BB54B6F" w14:textId="77777777" w:rsidR="00240264" w:rsidRDefault="00CF20F6">
      <w:r>
        <w:t>An archetype cannot specialize itself or any</w:t>
      </w:r>
      <w:r>
        <w:t xml:space="preserve"> of its descendants (note - only self is included in formal OCL)</w:t>
      </w:r>
    </w:p>
    <w:p w14:paraId="751BDDA1" w14:textId="77777777" w:rsidR="00F126D8" w:rsidRDefault="00CF06F6" w:rsidP="006977BE">
      <w:r w:rsidRPr="00467F03">
        <w:t>[OCL]</w:t>
      </w:r>
    </w:p>
    <w:p w14:paraId="49125084" w14:textId="77777777" w:rsidR="008B78EB" w:rsidRDefault="004B279F" w:rsidP="00ED4063">
      <w:r w:rsidRPr="0047488C">
        <w:rPr>
          <w:rFonts w:ascii="Courier" w:hAnsi="Courier"/>
        </w:rPr>
        <w:t xml:space="preserve"> not (self = self.specializes)</w:t>
      </w:r>
    </w:p>
    <w:p w14:paraId="5EA7A880" w14:textId="77777777" w:rsidR="00DB049B" w:rsidRDefault="00022C8A" w:rsidP="006977BE">
      <w:r w:rsidRPr="00022C8A">
        <w:t xml:space="preserve"> </w:t>
      </w:r>
    </w:p>
    <w:p w14:paraId="60F81A74" w14:textId="77777777" w:rsidR="002C0F83" w:rsidRPr="005F31BE" w:rsidRDefault="00F851FF" w:rsidP="005F31BE">
      <w:pPr>
        <w:pStyle w:val="Heading4"/>
      </w:pPr>
      <w:bookmarkStart w:id="38" w:name="_214dd64d9ba4a03a70f9f9f80f8c47d2"/>
      <w:bookmarkStart w:id="39" w:name="_Toc277237869"/>
      <w:r w:rsidRPr="005F31BE">
        <w:t>&lt;Class&gt; ArchetypeLibrary</w:t>
      </w:r>
      <w:bookmarkEnd w:id="38"/>
      <w:bookmarkEnd w:id="39"/>
    </w:p>
    <w:p w14:paraId="291BB9D2" w14:textId="77777777" w:rsidR="0063570E" w:rsidRDefault="0063570E" w:rsidP="00383490"/>
    <w:p w14:paraId="27B4736C" w14:textId="77777777" w:rsidR="00A855E6" w:rsidRDefault="00383490" w:rsidP="00263593">
      <w:r w:rsidRPr="00875584">
        <w:rPr>
          <w:rFonts w:ascii="Arial" w:hAnsi="Arial"/>
          <w:b/>
          <w:sz w:val="24"/>
          <w:szCs w:val="24"/>
        </w:rPr>
        <w:t>Description</w:t>
      </w:r>
    </w:p>
    <w:p w14:paraId="50BCD0AC" w14:textId="77777777" w:rsidR="00DB049B" w:rsidRDefault="005C6CB8" w:rsidP="006977BE">
      <w:r>
        <w:t xml:space="preserve"> </w:t>
      </w:r>
    </w:p>
    <w:p w14:paraId="769E3989" w14:textId="77777777" w:rsidR="00240264" w:rsidRDefault="00CF20F6">
      <w:r>
        <w:t>A collection of archetypes that constrain one or more classes within a single reference model.</w:t>
      </w:r>
    </w:p>
    <w:p w14:paraId="2F1241EB" w14:textId="77777777" w:rsidR="00DB049B" w:rsidRDefault="00C51B43" w:rsidP="006977BE">
      <w:r>
        <w:t xml:space="preserve"> </w:t>
      </w:r>
      <w:r w:rsidR="009F2598">
        <w:t xml:space="preserve">  </w:t>
      </w:r>
      <w:r>
        <w:t xml:space="preserve"> </w:t>
      </w:r>
      <w:r w:rsidR="009F2598">
        <w:t xml:space="preserve">  </w:t>
      </w:r>
    </w:p>
    <w:p w14:paraId="6A77A5AB" w14:textId="77777777" w:rsidR="0063570E" w:rsidRDefault="0063570E" w:rsidP="00383490"/>
    <w:p w14:paraId="0B1B6E09" w14:textId="77777777" w:rsidR="00A855E6" w:rsidRDefault="00383490" w:rsidP="00263593">
      <w:r w:rsidRPr="00875584">
        <w:rPr>
          <w:rFonts w:ascii="Arial" w:hAnsi="Arial"/>
          <w:b/>
          <w:sz w:val="24"/>
          <w:szCs w:val="24"/>
        </w:rPr>
        <w:t>Diagrams</w:t>
      </w:r>
    </w:p>
    <w:p w14:paraId="36590BBD" w14:textId="77777777" w:rsidR="00DB049B" w:rsidRDefault="00CF20F6" w:rsidP="006977BE">
      <w:hyperlink w:anchor="_7412d314307bc61dfa0287deae4ee4ce" w:history="1">
        <w:r w:rsidR="003E7695">
          <w:rPr>
            <w:rStyle w:val="Hyperlink"/>
          </w:rPr>
          <w:t>Archetype Libraries</w:t>
        </w:r>
      </w:hyperlink>
      <w:r w:rsidR="00324424">
        <w:t xml:space="preserve">, </w:t>
      </w:r>
      <w:hyperlink w:anchor="_8371278cdefade515c9d54e183ad347b" w:history="1">
        <w:r w:rsidR="003E7695">
          <w:rPr>
            <w:rStyle w:val="Hyperlink"/>
          </w:rPr>
          <w:t>ArchetypeRM</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1241B8B" w14:textId="77777777" w:rsidR="0063570E" w:rsidRDefault="0063570E" w:rsidP="00383490"/>
    <w:p w14:paraId="31415AB8" w14:textId="77777777" w:rsidR="00A855E6" w:rsidRDefault="00383490" w:rsidP="00263593">
      <w:r w:rsidRPr="00875584">
        <w:rPr>
          <w:rFonts w:ascii="Arial" w:hAnsi="Arial"/>
          <w:b/>
          <w:sz w:val="24"/>
          <w:szCs w:val="24"/>
        </w:rPr>
        <w:t>Attributes</w:t>
      </w:r>
    </w:p>
    <w:p w14:paraId="334219AA" w14:textId="77777777" w:rsidR="00B603FB" w:rsidRDefault="00B603FB" w:rsidP="008B78EB"/>
    <w:p w14:paraId="09DF59EA" w14:textId="77777777" w:rsidR="00A755AA" w:rsidRDefault="008B78EB" w:rsidP="008B78EB">
      <w:pPr>
        <w:rPr>
          <w:b/>
        </w:rPr>
      </w:pPr>
      <w:r w:rsidRPr="006A54F6">
        <w:rPr>
          <w:b/>
        </w:rPr>
        <w:t>•   public rmPublisher : String  [0..1]</w:t>
      </w:r>
    </w:p>
    <w:p w14:paraId="5889209A" w14:textId="77777777" w:rsidR="008B78EB" w:rsidRPr="006A54F6" w:rsidRDefault="005C6CB8" w:rsidP="008B78EB">
      <w:pPr>
        <w:rPr>
          <w:b/>
        </w:rPr>
      </w:pPr>
      <w:r>
        <w:t xml:space="preserve"> </w:t>
      </w:r>
    </w:p>
    <w:p w14:paraId="1FB48F6F" w14:textId="77777777" w:rsidR="00240264" w:rsidRDefault="00CF20F6">
      <w:r>
        <w:t>The name of the reference model publisher, which re</w:t>
      </w:r>
      <w:r>
        <w:t>presents the rm_publisher attribute of the AOM 2 ARCHETYPE_HRID class as well as the archetype identifier.</w:t>
      </w:r>
    </w:p>
    <w:p w14:paraId="6CEF66D8" w14:textId="77777777" w:rsidR="00B603FB" w:rsidRDefault="00B603FB" w:rsidP="008B78EB"/>
    <w:p w14:paraId="37495E49" w14:textId="77777777" w:rsidR="00A755AA" w:rsidRDefault="008B78EB" w:rsidP="008B78EB">
      <w:pPr>
        <w:rPr>
          <w:b/>
        </w:rPr>
      </w:pPr>
      <w:r w:rsidRPr="006A54F6">
        <w:rPr>
          <w:b/>
        </w:rPr>
        <w:t>•   public rmNamespace : String  [0..1]</w:t>
      </w:r>
    </w:p>
    <w:p w14:paraId="14B2ED11" w14:textId="77777777" w:rsidR="008B78EB" w:rsidRPr="006A54F6" w:rsidRDefault="005C6CB8" w:rsidP="008B78EB">
      <w:pPr>
        <w:rPr>
          <w:b/>
        </w:rPr>
      </w:pPr>
      <w:r>
        <w:t xml:space="preserve"> </w:t>
      </w:r>
    </w:p>
    <w:p w14:paraId="2F3D50C9" w14:textId="77777777" w:rsidR="00240264" w:rsidRDefault="00CF20F6">
      <w:r>
        <w:t>A human-readable organization identifier corresponding to the current custodian of the artifact. In ADL th</w:t>
      </w:r>
      <w:r>
        <w:t>is is represented as the reverse domain name of the organization. This represents the namespace attribute of the AOM 2 ARCHETYPE_HRID class as well as the archetype identifier.</w:t>
      </w:r>
    </w:p>
    <w:p w14:paraId="5E50FDEB" w14:textId="77777777" w:rsidR="00B603FB" w:rsidRDefault="00B603FB" w:rsidP="008B78EB"/>
    <w:p w14:paraId="642A0479" w14:textId="77777777" w:rsidR="00A755AA" w:rsidRDefault="008B78EB" w:rsidP="008B78EB">
      <w:pPr>
        <w:rPr>
          <w:b/>
        </w:rPr>
      </w:pPr>
      <w:r w:rsidRPr="006A54F6">
        <w:rPr>
          <w:b/>
        </w:rPr>
        <w:t>•   public rmRelease : String  [0..1]</w:t>
      </w:r>
    </w:p>
    <w:p w14:paraId="3AFA8992" w14:textId="77777777" w:rsidR="008B78EB" w:rsidRPr="006A54F6" w:rsidRDefault="005C6CB8" w:rsidP="008B78EB">
      <w:pPr>
        <w:rPr>
          <w:b/>
        </w:rPr>
      </w:pPr>
      <w:r>
        <w:t xml:space="preserve"> </w:t>
      </w:r>
    </w:p>
    <w:p w14:paraId="387C8A4B" w14:textId="77777777" w:rsidR="00240264" w:rsidRDefault="00CF20F6">
      <w:r>
        <w:t>The release id of the reference model.</w:t>
      </w:r>
      <w:r>
        <w:t xml:space="preserve"> In ADL this would be in semver.org format, as ARCHETYPE rm_release attribute.</w:t>
      </w:r>
    </w:p>
    <w:p w14:paraId="1CD23A70" w14:textId="77777777" w:rsidR="0063570E" w:rsidRDefault="0063570E" w:rsidP="00383490"/>
    <w:p w14:paraId="48189056" w14:textId="77777777" w:rsidR="00A855E6" w:rsidRDefault="00383490" w:rsidP="00263593">
      <w:r w:rsidRPr="00875584">
        <w:rPr>
          <w:rFonts w:ascii="Arial" w:hAnsi="Arial"/>
          <w:b/>
          <w:sz w:val="24"/>
          <w:szCs w:val="24"/>
        </w:rPr>
        <w:t>Associations</w:t>
      </w:r>
    </w:p>
    <w:p w14:paraId="71660F2D" w14:textId="77777777" w:rsidR="00A8550F" w:rsidRDefault="00860CF1" w:rsidP="006977BE">
      <w:r>
        <w:t xml:space="preserve"> </w:t>
      </w:r>
    </w:p>
    <w:p w14:paraId="73612CAD" w14:textId="77777777" w:rsidR="00A755AA" w:rsidRDefault="008B78EB" w:rsidP="00ED4063">
      <w:pPr>
        <w:rPr>
          <w:b/>
        </w:rPr>
      </w:pPr>
      <w:r w:rsidRPr="006876BA">
        <w:rPr>
          <w:b/>
        </w:rPr>
        <w:t>•   public archetype</w:t>
      </w:r>
      <w:r w:rsidR="006876BA" w:rsidRPr="006876BA">
        <w:rPr>
          <w:b/>
        </w:rPr>
        <w:t xml:space="preserve"> : </w:t>
      </w:r>
      <w:hyperlink w:anchor="_f45a7b68ecac449e953ff8a65d6eff75" w:history="1">
        <w:r w:rsidRPr="006876BA">
          <w:rPr>
            <w:rStyle w:val="Hyperlink"/>
            <w:b/>
          </w:rPr>
          <w:t>Archetype</w:t>
        </w:r>
      </w:hyperlink>
      <w:r w:rsidR="00454D42" w:rsidRPr="006876BA">
        <w:rPr>
          <w:b/>
        </w:rPr>
        <w:t>[0..*]</w:t>
      </w:r>
    </w:p>
    <w:p w14:paraId="71FBE873" w14:textId="77777777" w:rsidR="008B78EB" w:rsidRPr="00B603FB" w:rsidRDefault="005C6CB8" w:rsidP="00ED4063">
      <w:pPr>
        <w:rPr>
          <w:b/>
        </w:rPr>
      </w:pPr>
      <w:r>
        <w:t xml:space="preserve"> </w:t>
      </w:r>
    </w:p>
    <w:p w14:paraId="68116A80" w14:textId="77777777" w:rsidR="00A8550F" w:rsidRDefault="00860CF1" w:rsidP="006977BE">
      <w:r>
        <w:t xml:space="preserve">   </w:t>
      </w:r>
    </w:p>
    <w:p w14:paraId="7F2FB1E6" w14:textId="77777777" w:rsidR="00A755AA" w:rsidRDefault="008B78EB" w:rsidP="00ED4063">
      <w:pPr>
        <w:rPr>
          <w:b/>
        </w:rPr>
      </w:pPr>
      <w:r w:rsidRPr="006876BA">
        <w:rPr>
          <w:b/>
        </w:rPr>
        <w:t>•   public referenceModel</w:t>
      </w:r>
      <w:r w:rsidR="006876BA" w:rsidRPr="006876BA">
        <w:rPr>
          <w:b/>
        </w:rPr>
        <w:t xml:space="preserve"> : </w:t>
      </w:r>
      <w:hyperlink w:anchor="_a0a843d7d41881592e31e887cebd6da4" w:history="1">
        <w:r w:rsidRPr="006876BA">
          <w:rPr>
            <w:rStyle w:val="Hyperlink"/>
            <w:b/>
          </w:rPr>
          <w:t>Package</w:t>
        </w:r>
      </w:hyperlink>
      <w:r w:rsidR="00454D42" w:rsidRPr="006876BA">
        <w:rPr>
          <w:b/>
        </w:rPr>
        <w:t>[1]</w:t>
      </w:r>
    </w:p>
    <w:p w14:paraId="63C8B8FE" w14:textId="77777777" w:rsidR="008B78EB" w:rsidRPr="00B603FB" w:rsidRDefault="005C6CB8" w:rsidP="00ED4063">
      <w:pPr>
        <w:rPr>
          <w:b/>
        </w:rPr>
      </w:pPr>
      <w:r>
        <w:t xml:space="preserve"> </w:t>
      </w:r>
    </w:p>
    <w:p w14:paraId="266DCC9B" w14:textId="77777777" w:rsidR="00240264" w:rsidRDefault="00CF20F6">
      <w:r>
        <w:t>The reference model to which the library applies.</w:t>
      </w:r>
    </w:p>
    <w:p w14:paraId="5D4F121A" w14:textId="77777777" w:rsidR="008B78EB" w:rsidRPr="00B603FB" w:rsidRDefault="00C04683" w:rsidP="00ED4063">
      <w:pPr>
        <w:rPr>
          <w:b/>
        </w:rPr>
      </w:pPr>
      <w:r>
        <w:t xml:space="preserve"> </w:t>
      </w:r>
      <w:r w:rsidR="005C6CB8">
        <w:t xml:space="preserve"> </w:t>
      </w:r>
    </w:p>
    <w:p w14:paraId="3D764756" w14:textId="77777777" w:rsidR="00240264" w:rsidRDefault="00CF20F6">
      <w:r>
        <w:t xml:space="preserve">The reference model, whose member classes are constrained by the archetypes, within the library. </w:t>
      </w:r>
    </w:p>
    <w:p w14:paraId="7D9B8A8D" w14:textId="77777777" w:rsidR="008B78EB" w:rsidRPr="00B603FB" w:rsidRDefault="00C04683" w:rsidP="00ED4063">
      <w:pPr>
        <w:rPr>
          <w:b/>
        </w:rPr>
      </w:pPr>
      <w:r>
        <w:t xml:space="preserve"> </w:t>
      </w:r>
    </w:p>
    <w:p w14:paraId="531F3B08" w14:textId="77777777" w:rsidR="00A8550F" w:rsidRDefault="00860CF1" w:rsidP="006977BE">
      <w:r>
        <w:t xml:space="preserve"> </w:t>
      </w:r>
    </w:p>
    <w:p w14:paraId="70288CD4" w14:textId="77777777" w:rsidR="009922DE" w:rsidRDefault="009922DE" w:rsidP="009922DE">
      <w:r>
        <w:t xml:space="preserve">  </w:t>
      </w:r>
    </w:p>
    <w:p w14:paraId="5EAF8292" w14:textId="77777777" w:rsidR="0063570E" w:rsidRDefault="0063570E" w:rsidP="00383490"/>
    <w:p w14:paraId="0E310810" w14:textId="77777777" w:rsidR="00A855E6" w:rsidRDefault="00383490" w:rsidP="00263593">
      <w:r w:rsidRPr="00875584">
        <w:rPr>
          <w:rFonts w:ascii="Arial" w:hAnsi="Arial"/>
          <w:b/>
          <w:sz w:val="24"/>
          <w:szCs w:val="24"/>
        </w:rPr>
        <w:t>Constraints</w:t>
      </w:r>
    </w:p>
    <w:p w14:paraId="0A0F0C4E" w14:textId="77777777" w:rsidR="0087616E" w:rsidRPr="00BC6BEC" w:rsidRDefault="0087616E" w:rsidP="00263593">
      <w:pPr>
        <w:rPr>
          <w:rFonts w:ascii="Arial" w:hAnsi="Arial"/>
          <w:b/>
          <w:sz w:val="24"/>
          <w:szCs w:val="24"/>
        </w:rPr>
      </w:pPr>
    </w:p>
    <w:p w14:paraId="7E57D28A"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constrainsInModel</w:t>
      </w:r>
    </w:p>
    <w:p w14:paraId="0A34FFE8" w14:textId="77777777" w:rsidR="00F126D8" w:rsidRDefault="005C6CB8" w:rsidP="006977BE">
      <w:r>
        <w:t xml:space="preserve"> </w:t>
      </w:r>
    </w:p>
    <w:p w14:paraId="2E4A1FDB" w14:textId="77777777" w:rsidR="00240264" w:rsidRDefault="00CF20F6">
      <w:r>
        <w:t xml:space="preserve">All classes constrained by archetypes in the library are members of the reference model. </w:t>
      </w:r>
    </w:p>
    <w:p w14:paraId="6CB4CD5A" w14:textId="77777777" w:rsidR="00F126D8" w:rsidRDefault="00CF06F6" w:rsidP="006977BE">
      <w:r w:rsidRPr="00467F03">
        <w:t>[OCL]</w:t>
      </w:r>
    </w:p>
    <w:p w14:paraId="6F36E9C2" w14:textId="77777777" w:rsidR="008B78EB" w:rsidRDefault="004B279F" w:rsidP="00ED4063">
      <w:r w:rsidRPr="0047488C">
        <w:rPr>
          <w:rFonts w:ascii="Courier" w:hAnsi="Courier"/>
        </w:rPr>
        <w:t>self.archetype-&gt;forAll(a |  self.referenceModel.member-&gt;exists(m = a.constrains))</w:t>
      </w:r>
    </w:p>
    <w:p w14:paraId="28B29F41" w14:textId="77777777" w:rsidR="00DB049B" w:rsidRDefault="00022C8A" w:rsidP="006977BE">
      <w:r w:rsidRPr="00022C8A">
        <w:t xml:space="preserve"> </w:t>
      </w:r>
    </w:p>
    <w:p w14:paraId="67944A1E" w14:textId="77777777" w:rsidR="002C0F83" w:rsidRPr="005F31BE" w:rsidRDefault="00F851FF" w:rsidP="005F31BE">
      <w:pPr>
        <w:pStyle w:val="Heading4"/>
      </w:pPr>
      <w:bookmarkStart w:id="40" w:name="_1de96fa71501cf96b27b14f3f9f1bb99"/>
      <w:bookmarkStart w:id="41" w:name="_Toc277237870"/>
      <w:r w:rsidRPr="005F31BE">
        <w:t>&lt;Class&gt; ArchetypeVersion</w:t>
      </w:r>
      <w:bookmarkEnd w:id="40"/>
      <w:bookmarkEnd w:id="41"/>
    </w:p>
    <w:p w14:paraId="3EEC4202" w14:textId="77777777" w:rsidR="0063570E" w:rsidRDefault="0063570E" w:rsidP="00383490"/>
    <w:p w14:paraId="08AD09CB" w14:textId="77777777" w:rsidR="00A855E6" w:rsidRDefault="00383490" w:rsidP="00263593">
      <w:r w:rsidRPr="00875584">
        <w:rPr>
          <w:rFonts w:ascii="Arial" w:hAnsi="Arial"/>
          <w:b/>
          <w:sz w:val="24"/>
          <w:szCs w:val="24"/>
        </w:rPr>
        <w:t>Description</w:t>
      </w:r>
    </w:p>
    <w:p w14:paraId="715D53A9" w14:textId="77777777" w:rsidR="00DB049B" w:rsidRDefault="005C6CB8" w:rsidP="006977BE">
      <w:r>
        <w:t xml:space="preserve"> </w:t>
      </w:r>
    </w:p>
    <w:p w14:paraId="245F6CF6" w14:textId="77777777" w:rsidR="00240264" w:rsidRDefault="00CF20F6">
      <w:r>
        <w:t xml:space="preserve">A set of constraints that can be applied as a predicate against instances of </w:t>
      </w:r>
      <w:r>
        <w:rPr>
          <w:b/>
          <w:bCs/>
        </w:rPr>
        <w:t>Class</w:t>
      </w:r>
      <w:r>
        <w:t xml:space="preserve"> referenced by the </w:t>
      </w:r>
      <w:r>
        <w:rPr>
          <w:i/>
          <w:iCs/>
        </w:rPr>
        <w:t>constrains</w:t>
      </w:r>
      <w:r>
        <w:t xml:space="preserve"> attribute of the containing </w:t>
      </w:r>
      <w:r>
        <w:rPr>
          <w:b/>
          <w:bCs/>
        </w:rPr>
        <w:t>Archetype</w:t>
      </w:r>
      <w:r>
        <w:t>.</w:t>
      </w:r>
    </w:p>
    <w:p w14:paraId="7BE3E8DD" w14:textId="77777777" w:rsidR="00240264" w:rsidRDefault="00CF20F6">
      <w:r>
        <w:t xml:space="preserve"> </w:t>
      </w:r>
    </w:p>
    <w:p w14:paraId="71695BC5"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71F28D93" w14:textId="77777777" w:rsidR="0063570E" w:rsidRDefault="0063570E" w:rsidP="00383490"/>
    <w:p w14:paraId="012E27BC" w14:textId="77777777" w:rsidR="00A855E6" w:rsidRDefault="00383490" w:rsidP="00263593">
      <w:r w:rsidRPr="00875584">
        <w:rPr>
          <w:rFonts w:ascii="Arial" w:hAnsi="Arial"/>
          <w:b/>
          <w:sz w:val="24"/>
          <w:szCs w:val="24"/>
        </w:rPr>
        <w:t>Diagrams</w:t>
      </w:r>
    </w:p>
    <w:p w14:paraId="62B6F6FD" w14:textId="77777777" w:rsidR="00DB049B" w:rsidRDefault="00CF20F6" w:rsidP="006977BE">
      <w:hyperlink w:anchor="_7412d314307bc61dfa0287deae4ee4ce" w:history="1">
        <w:r w:rsidR="003E7695">
          <w:rPr>
            <w:rStyle w:val="Hyperlink"/>
          </w:rPr>
          <w:t>Archetype Libraries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202E41BF" w14:textId="77777777" w:rsidR="0063570E" w:rsidRDefault="0063570E" w:rsidP="00383490"/>
    <w:p w14:paraId="299D08AA" w14:textId="77777777" w:rsidR="00A855E6" w:rsidRDefault="00383490" w:rsidP="00263593">
      <w:r w:rsidRPr="00875584">
        <w:rPr>
          <w:rFonts w:ascii="Arial" w:hAnsi="Arial"/>
          <w:b/>
          <w:sz w:val="24"/>
          <w:szCs w:val="24"/>
        </w:rPr>
        <w:t>Direct Known Subclasses (Specialization)</w:t>
      </w:r>
    </w:p>
    <w:p w14:paraId="08623827" w14:textId="77777777" w:rsidR="00DB049B" w:rsidRDefault="00CF20F6" w:rsidP="006977BE">
      <w:hyperlink w:anchor="_166addccec3fe63279b3f9eeb9930ab8" w:history="1">
        <w:r w:rsidR="006977BE">
          <w:rPr>
            <w:rStyle w:val="Hyperlink"/>
          </w:rPr>
          <w:t>FlatArchetype</w:t>
        </w:r>
      </w:hyperlink>
      <w:r w:rsidR="006977BE">
        <w:t xml:space="preserve">, </w:t>
      </w:r>
      <w:hyperlink w:anchor="_dcaf9716e9bc2255b93c20393e8712f2" w:history="1">
        <w:r w:rsidR="006977BE">
          <w:rPr>
            <w:rStyle w:val="Hyperlink"/>
          </w:rPr>
          <w:t>SourceArchetype</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B10F434" w14:textId="77777777" w:rsidR="0063570E" w:rsidRDefault="0063570E" w:rsidP="00383490"/>
    <w:p w14:paraId="14754609" w14:textId="77777777" w:rsidR="00A855E6" w:rsidRDefault="00383490" w:rsidP="00263593">
      <w:r w:rsidRPr="00875584">
        <w:rPr>
          <w:rFonts w:ascii="Arial" w:hAnsi="Arial"/>
          <w:b/>
          <w:sz w:val="24"/>
          <w:szCs w:val="24"/>
        </w:rPr>
        <w:t>Attributes</w:t>
      </w:r>
    </w:p>
    <w:p w14:paraId="720C8442" w14:textId="77777777" w:rsidR="00B603FB" w:rsidRDefault="00B603FB" w:rsidP="008B78EB"/>
    <w:p w14:paraId="653AD2A2" w14:textId="77777777" w:rsidR="00A755AA" w:rsidRDefault="008B78EB" w:rsidP="008B78EB">
      <w:pPr>
        <w:rPr>
          <w:b/>
        </w:rPr>
      </w:pPr>
      <w:r w:rsidRPr="006A54F6">
        <w:rPr>
          <w:b/>
        </w:rPr>
        <w:t>•   public archetypeVersionId [1]</w:t>
      </w:r>
    </w:p>
    <w:p w14:paraId="1CAF7808" w14:textId="77777777" w:rsidR="008B78EB" w:rsidRPr="006A54F6" w:rsidRDefault="005C6CB8" w:rsidP="008B78EB">
      <w:pPr>
        <w:rPr>
          <w:b/>
        </w:rPr>
      </w:pPr>
      <w:r>
        <w:t xml:space="preserve"> </w:t>
      </w:r>
    </w:p>
    <w:p w14:paraId="129C82F5" w14:textId="77777777" w:rsidR="00240264" w:rsidRDefault="00CF20F6">
      <w:r>
        <w:t xml:space="preserve">The identifier of the specific </w:t>
      </w:r>
      <w:r>
        <w:rPr>
          <w:b/>
          <w:bCs/>
        </w:rPr>
        <w:t>ArchetypeVersion</w:t>
      </w:r>
      <w:r>
        <w:t xml:space="preserve">. </w:t>
      </w:r>
      <w:r>
        <w:rPr>
          <w:i/>
          <w:iCs/>
        </w:rPr>
        <w:t>archetypeVersionId</w:t>
      </w:r>
      <w:r>
        <w:t xml:space="preserve"> must, at a minimum, be unique within the context of the referencing archetype although some tools, such as ADL, may use globally unique identifiers.  In ADL,  an example of archetypeId might be "CIMI-Core-ITEM_GROUP.cimi_composition.v1.0.0".</w:t>
      </w:r>
    </w:p>
    <w:p w14:paraId="19589F63" w14:textId="77777777" w:rsidR="00240264" w:rsidRDefault="00CF20F6">
      <w:r>
        <w:t xml:space="preserve"> </w:t>
      </w:r>
    </w:p>
    <w:p w14:paraId="77E75D26" w14:textId="77777777" w:rsidR="00B603FB" w:rsidRDefault="00B603FB" w:rsidP="008B78EB"/>
    <w:p w14:paraId="01ED5FE3" w14:textId="77777777" w:rsidR="00A755AA" w:rsidRDefault="008B78EB" w:rsidP="008B78EB">
      <w:pPr>
        <w:rPr>
          <w:b/>
        </w:rPr>
      </w:pPr>
      <w:r w:rsidRPr="006A54F6">
        <w:rPr>
          <w:b/>
        </w:rPr>
        <w:t>•   public amlVersion : String  [1]</w:t>
      </w:r>
    </w:p>
    <w:p w14:paraId="0A843C4B" w14:textId="77777777" w:rsidR="008B78EB" w:rsidRPr="006A54F6" w:rsidRDefault="005C6CB8" w:rsidP="008B78EB">
      <w:pPr>
        <w:rPr>
          <w:b/>
        </w:rPr>
      </w:pPr>
      <w:r>
        <w:t xml:space="preserve"> </w:t>
      </w:r>
    </w:p>
    <w:p w14:paraId="0E09BEE7" w14:textId="77777777" w:rsidR="00240264" w:rsidRDefault="00CF20F6">
      <w:r>
        <w:t>The version of the AML specification used to define this version of the archetype.</w:t>
      </w:r>
    </w:p>
    <w:p w14:paraId="26ED4A20" w14:textId="77777777" w:rsidR="00B603FB" w:rsidRDefault="00B603FB" w:rsidP="008B78EB"/>
    <w:p w14:paraId="78416A47" w14:textId="77777777" w:rsidR="00A755AA" w:rsidRDefault="008B78EB" w:rsidP="008B78EB">
      <w:pPr>
        <w:rPr>
          <w:b/>
        </w:rPr>
      </w:pPr>
      <w:r w:rsidRPr="006A54F6">
        <w:rPr>
          <w:b/>
        </w:rPr>
        <w:t>•   public rmRelease : String  [0..1]</w:t>
      </w:r>
    </w:p>
    <w:p w14:paraId="00971447" w14:textId="77777777" w:rsidR="008B78EB" w:rsidRPr="006A54F6" w:rsidRDefault="005C6CB8" w:rsidP="008B78EB">
      <w:pPr>
        <w:rPr>
          <w:b/>
        </w:rPr>
      </w:pPr>
      <w:r>
        <w:t xml:space="preserve"> </w:t>
      </w:r>
    </w:p>
    <w:p w14:paraId="3EF1A802" w14:textId="77777777" w:rsidR="00240264" w:rsidRDefault="00CF20F6">
      <w:r>
        <w:t>The specific version of the reference model that was current when the ArchetypeVersion instance was last</w:t>
      </w:r>
      <w:r>
        <w:t xml:space="preserve"> updated. This should be set to the </w:t>
      </w:r>
      <w:r>
        <w:rPr>
          <w:i/>
          <w:iCs/>
        </w:rPr>
        <w:t xml:space="preserve">rmRelease </w:t>
      </w:r>
      <w:r>
        <w:t>identifier of the archetype library that contains the archetype in which this version resides at the time that the version is created.</w:t>
      </w:r>
    </w:p>
    <w:p w14:paraId="57C721C1" w14:textId="77777777" w:rsidR="0063570E" w:rsidRDefault="0063570E" w:rsidP="00383490"/>
    <w:p w14:paraId="0D66C3EE" w14:textId="77777777" w:rsidR="00A855E6" w:rsidRDefault="00383490" w:rsidP="00263593">
      <w:r w:rsidRPr="00875584">
        <w:rPr>
          <w:rFonts w:ascii="Arial" w:hAnsi="Arial"/>
          <w:b/>
          <w:sz w:val="24"/>
          <w:szCs w:val="24"/>
        </w:rPr>
        <w:t>Associations</w:t>
      </w:r>
    </w:p>
    <w:p w14:paraId="3A773AA2" w14:textId="77777777" w:rsidR="00A8550F" w:rsidRDefault="00860CF1" w:rsidP="006977BE">
      <w:r>
        <w:t xml:space="preserve"> </w:t>
      </w:r>
    </w:p>
    <w:p w14:paraId="0B112309" w14:textId="77777777" w:rsidR="00A755AA" w:rsidRDefault="008B78EB" w:rsidP="00ED4063">
      <w:pPr>
        <w:rPr>
          <w:b/>
        </w:rPr>
      </w:pPr>
      <w:r w:rsidRPr="006876BA">
        <w:rPr>
          <w:b/>
        </w:rPr>
        <w:t>•   public definition</w:t>
      </w:r>
      <w:r w:rsidR="006876BA" w:rsidRPr="006876BA">
        <w:rPr>
          <w:b/>
        </w:rPr>
        <w:t xml:space="preserve"> : </w:t>
      </w:r>
      <w:hyperlink w:anchor="_abfab8c8e983a73b4981f6fcfdd16134" w:history="1">
        <w:r w:rsidRPr="006876BA">
          <w:rPr>
            <w:rStyle w:val="Hyperlink"/>
            <w:b/>
          </w:rPr>
          <w:t>ComplexObjectConstraint</w:t>
        </w:r>
      </w:hyperlink>
      <w:r w:rsidR="00454D42" w:rsidRPr="006876BA">
        <w:rPr>
          <w:b/>
        </w:rPr>
        <w:t>[1]</w:t>
      </w:r>
    </w:p>
    <w:p w14:paraId="2B79BD01" w14:textId="77777777" w:rsidR="008B78EB" w:rsidRPr="00B603FB" w:rsidRDefault="005C6CB8" w:rsidP="00ED4063">
      <w:pPr>
        <w:rPr>
          <w:b/>
        </w:rPr>
      </w:pPr>
      <w:r>
        <w:t xml:space="preserve"> </w:t>
      </w:r>
    </w:p>
    <w:p w14:paraId="785493B2" w14:textId="77777777" w:rsidR="00240264" w:rsidRDefault="00CF20F6">
      <w:r>
        <w:t xml:space="preserve">The ComplexObjectConstraint that constraints the class referenced in the containing archetype </w:t>
      </w:r>
      <w:r>
        <w:rPr>
          <w:i/>
          <w:iCs/>
        </w:rPr>
        <w:t>constrains</w:t>
      </w:r>
      <w:r>
        <w:t xml:space="preserve"> property.</w:t>
      </w:r>
    </w:p>
    <w:p w14:paraId="5FB306AD" w14:textId="77777777" w:rsidR="008B78EB" w:rsidRPr="00B603FB" w:rsidRDefault="00C04683" w:rsidP="00ED4063">
      <w:pPr>
        <w:rPr>
          <w:b/>
        </w:rPr>
      </w:pPr>
      <w:r>
        <w:t xml:space="preserve"> </w:t>
      </w:r>
      <w:r w:rsidR="005C6CB8">
        <w:t xml:space="preserve"> </w:t>
      </w:r>
    </w:p>
    <w:p w14:paraId="72141427" w14:textId="77777777" w:rsidR="00240264" w:rsidRDefault="00CF20F6">
      <w:r>
        <w:t xml:space="preserve">The root constraint to be applied to the </w:t>
      </w:r>
      <w:r>
        <w:rPr>
          <w:i/>
          <w:iCs/>
        </w:rPr>
        <w:t>specialized</w:t>
      </w:r>
      <w:r>
        <w:t xml:space="preserve"> </w:t>
      </w:r>
      <w:r>
        <w:rPr>
          <w:b/>
          <w:bCs/>
        </w:rPr>
        <w:t>Archetype</w:t>
      </w:r>
      <w:r>
        <w:t xml:space="preserve"> if the </w:t>
      </w:r>
      <w:r>
        <w:rPr>
          <w:b/>
          <w:bCs/>
        </w:rPr>
        <w:t>Archetype</w:t>
      </w:r>
      <w:r>
        <w:t xml:space="preserve"> is a specialization or directly to the </w:t>
      </w:r>
      <w:r>
        <w:rPr>
          <w:i/>
          <w:iCs/>
        </w:rPr>
        <w:t>constrains</w:t>
      </w:r>
      <w:r>
        <w:t xml:space="preserve"> </w:t>
      </w:r>
      <w:r>
        <w:rPr>
          <w:b/>
          <w:bCs/>
        </w:rPr>
        <w:t>Class</w:t>
      </w:r>
      <w:r>
        <w:t xml:space="preserve"> referenced by the containing </w:t>
      </w:r>
      <w:r>
        <w:rPr>
          <w:b/>
          <w:bCs/>
        </w:rPr>
        <w:t>Archetype</w:t>
      </w:r>
      <w:r>
        <w:t xml:space="preserve"> if not.</w:t>
      </w:r>
    </w:p>
    <w:p w14:paraId="07561F4C" w14:textId="77777777" w:rsidR="008B78EB" w:rsidRPr="00B603FB" w:rsidRDefault="00C04683" w:rsidP="00ED4063">
      <w:pPr>
        <w:rPr>
          <w:b/>
        </w:rPr>
      </w:pPr>
      <w:r>
        <w:t xml:space="preserve"> </w:t>
      </w:r>
    </w:p>
    <w:p w14:paraId="0DFB554B" w14:textId="77777777" w:rsidR="00A8550F" w:rsidRDefault="00860CF1" w:rsidP="006977BE">
      <w:r>
        <w:t xml:space="preserve"> </w:t>
      </w:r>
    </w:p>
    <w:p w14:paraId="7E03D7F0" w14:textId="77777777" w:rsidR="00A755AA" w:rsidRDefault="008B78EB" w:rsidP="00ED4063">
      <w:pPr>
        <w:rPr>
          <w:b/>
        </w:rPr>
      </w:pPr>
      <w:r w:rsidRPr="006876BA">
        <w:rPr>
          <w:b/>
        </w:rPr>
        <w:t>•   public rules</w:t>
      </w:r>
      <w:r w:rsidR="006876BA" w:rsidRPr="006876BA">
        <w:rPr>
          <w:b/>
        </w:rPr>
        <w:t xml:space="preserve"> : </w:t>
      </w:r>
      <w:hyperlink w:anchor="_f8740e8d27529166da46265bd8521c94" w:history="1">
        <w:r w:rsidRPr="006876BA">
          <w:rPr>
            <w:rStyle w:val="Hyperlink"/>
            <w:b/>
          </w:rPr>
          <w:t>RuleStatement</w:t>
        </w:r>
      </w:hyperlink>
      <w:r w:rsidR="00454D42" w:rsidRPr="006876BA">
        <w:rPr>
          <w:b/>
        </w:rPr>
        <w:t>[0..*]</w:t>
      </w:r>
    </w:p>
    <w:p w14:paraId="74800D24" w14:textId="77777777" w:rsidR="008B78EB" w:rsidRPr="00B603FB" w:rsidRDefault="005C6CB8" w:rsidP="00ED4063">
      <w:pPr>
        <w:rPr>
          <w:b/>
        </w:rPr>
      </w:pPr>
      <w:r>
        <w:t xml:space="preserve"> </w:t>
      </w:r>
    </w:p>
    <w:p w14:paraId="6F852120" w14:textId="77777777" w:rsidR="00240264" w:rsidRDefault="00CF20F6">
      <w:r>
        <w:t>A collection of validation rules that assert invariant</w:t>
      </w:r>
      <w:r>
        <w:t>s about various archetype components.</w:t>
      </w:r>
    </w:p>
    <w:p w14:paraId="6154BCFD" w14:textId="77777777" w:rsidR="008B78EB" w:rsidRPr="00B603FB" w:rsidRDefault="00C04683" w:rsidP="00ED4063">
      <w:pPr>
        <w:rPr>
          <w:b/>
        </w:rPr>
      </w:pPr>
      <w:r>
        <w:t xml:space="preserve"> </w:t>
      </w:r>
      <w:r w:rsidR="005C6CB8">
        <w:t xml:space="preserve"> </w:t>
      </w:r>
    </w:p>
    <w:p w14:paraId="0AE31333" w14:textId="77777777" w:rsidR="00240264" w:rsidRDefault="00CF20F6">
      <w:r>
        <w:t>A set of rules, expressed in formal logic, that constrain various elements of the referencing archetype version with respect to other elements</w:t>
      </w:r>
    </w:p>
    <w:p w14:paraId="44644479" w14:textId="77777777" w:rsidR="008B78EB" w:rsidRPr="00B603FB" w:rsidRDefault="00C04683" w:rsidP="00ED4063">
      <w:pPr>
        <w:rPr>
          <w:b/>
        </w:rPr>
      </w:pPr>
      <w:r>
        <w:t xml:space="preserve"> </w:t>
      </w:r>
    </w:p>
    <w:p w14:paraId="55A3B198" w14:textId="77777777" w:rsidR="00A8550F" w:rsidRDefault="00860CF1" w:rsidP="006977BE">
      <w:r>
        <w:t xml:space="preserve"> </w:t>
      </w:r>
    </w:p>
    <w:p w14:paraId="03E0F3AE" w14:textId="77777777" w:rsidR="00A755AA" w:rsidRDefault="008B78EB" w:rsidP="00ED4063">
      <w:pPr>
        <w:rPr>
          <w:b/>
        </w:rPr>
      </w:pPr>
      <w:r w:rsidRPr="006876BA">
        <w:rPr>
          <w:b/>
        </w:rPr>
        <w:t>•   public archetypeMetadata</w:t>
      </w:r>
      <w:r w:rsidR="006876BA" w:rsidRPr="006876BA">
        <w:rPr>
          <w:b/>
        </w:rPr>
        <w:t xml:space="preserve"> : </w:t>
      </w:r>
      <w:hyperlink w:anchor="_47dea9d0676ad6870be946fa52e870ad" w:history="1">
        <w:r w:rsidRPr="006876BA">
          <w:rPr>
            <w:rStyle w:val="Hyperlink"/>
            <w:b/>
          </w:rPr>
          <w:t>AuthoredResource</w:t>
        </w:r>
      </w:hyperlink>
      <w:r w:rsidR="00454D42" w:rsidRPr="006876BA">
        <w:rPr>
          <w:b/>
        </w:rPr>
        <w:t>[0..1]</w:t>
      </w:r>
    </w:p>
    <w:p w14:paraId="67F11D6B" w14:textId="77777777" w:rsidR="008B78EB" w:rsidRPr="00B603FB" w:rsidRDefault="005C6CB8" w:rsidP="00ED4063">
      <w:pPr>
        <w:rPr>
          <w:b/>
        </w:rPr>
      </w:pPr>
      <w:r>
        <w:t xml:space="preserve"> </w:t>
      </w:r>
      <w:r w:rsidR="00C04683">
        <w:t xml:space="preserve"> </w:t>
      </w:r>
      <w:r>
        <w:t xml:space="preserve"> </w:t>
      </w:r>
    </w:p>
    <w:p w14:paraId="28028F74" w14:textId="77777777" w:rsidR="00240264" w:rsidRDefault="00CF20F6">
      <w:r>
        <w:t xml:space="preserve">The source, state, language, etc. of the archetype version. The </w:t>
      </w:r>
      <w:r>
        <w:rPr>
          <w:b/>
          <w:bCs/>
        </w:rPr>
        <w:t>AuthoredResource</w:t>
      </w:r>
      <w:r>
        <w:t xml:space="preserve"> class may be extended to include workflow and other information.</w:t>
      </w:r>
    </w:p>
    <w:p w14:paraId="0546191B" w14:textId="77777777" w:rsidR="008B78EB" w:rsidRPr="00B603FB" w:rsidRDefault="00C04683" w:rsidP="00ED4063">
      <w:pPr>
        <w:rPr>
          <w:b/>
        </w:rPr>
      </w:pPr>
      <w:r>
        <w:t xml:space="preserve"> </w:t>
      </w:r>
    </w:p>
    <w:p w14:paraId="6D3DCA9E" w14:textId="77777777" w:rsidR="00A8550F" w:rsidRDefault="00860CF1" w:rsidP="006977BE">
      <w:r>
        <w:t xml:space="preserve">    </w:t>
      </w:r>
    </w:p>
    <w:p w14:paraId="7692F6DF" w14:textId="77777777" w:rsidR="00A755AA" w:rsidRDefault="008B78EB" w:rsidP="00ED4063">
      <w:pPr>
        <w:rPr>
          <w:b/>
        </w:rPr>
      </w:pPr>
      <w:r w:rsidRPr="006876BA">
        <w:rPr>
          <w:b/>
        </w:rPr>
        <w:t>•   public archetype</w:t>
      </w:r>
      <w:r w:rsidR="006876BA" w:rsidRPr="006876BA">
        <w:rPr>
          <w:b/>
        </w:rPr>
        <w:t xml:space="preserve"> : </w:t>
      </w:r>
      <w:hyperlink w:anchor="_f45a7b68ecac449e953ff8a65d6eff75" w:history="1">
        <w:r w:rsidRPr="006876BA">
          <w:rPr>
            <w:rStyle w:val="Hyperlink"/>
            <w:b/>
          </w:rPr>
          <w:t>Archetype</w:t>
        </w:r>
      </w:hyperlink>
      <w:r w:rsidR="00454D42" w:rsidRPr="006876BA">
        <w:rPr>
          <w:b/>
        </w:rPr>
        <w:t>[1]</w:t>
      </w:r>
    </w:p>
    <w:p w14:paraId="7F15C35E" w14:textId="77777777" w:rsidR="008B78EB" w:rsidRPr="00B603FB" w:rsidRDefault="005C6CB8" w:rsidP="00ED4063">
      <w:pPr>
        <w:rPr>
          <w:b/>
        </w:rPr>
      </w:pPr>
      <w:r>
        <w:t xml:space="preserve"> </w:t>
      </w:r>
    </w:p>
    <w:p w14:paraId="00F4DED2" w14:textId="77777777" w:rsidR="00240264" w:rsidRDefault="00CF20F6">
      <w:r>
        <w:t xml:space="preserve">A version of an archetype.  All versions of a given archetype must constrain the same class and the changes between versions must be backwards compatible.  </w:t>
      </w:r>
    </w:p>
    <w:p w14:paraId="4D14C088" w14:textId="77777777" w:rsidR="00240264" w:rsidRDefault="00CF20F6">
      <w:r>
        <w:t xml:space="preserve"> </w:t>
      </w:r>
    </w:p>
    <w:p w14:paraId="302AFB9F" w14:textId="77777777" w:rsidR="00240264" w:rsidRDefault="00CF20F6">
      <w:r>
        <w:t xml:space="preserve"> </w:t>
      </w:r>
    </w:p>
    <w:p w14:paraId="7C03DC5F" w14:textId="77777777" w:rsidR="00DB049B" w:rsidRDefault="00022C8A" w:rsidP="006977BE">
      <w:r w:rsidRPr="00022C8A">
        <w:t xml:space="preserve"> </w:t>
      </w:r>
    </w:p>
    <w:p w14:paraId="3B2A3201" w14:textId="77777777" w:rsidR="002C0F83" w:rsidRPr="005F31BE" w:rsidRDefault="00F851FF" w:rsidP="005F31BE">
      <w:pPr>
        <w:pStyle w:val="Heading4"/>
      </w:pPr>
      <w:bookmarkStart w:id="42" w:name="_47dea9d0676ad6870be946fa52e870ad"/>
      <w:bookmarkStart w:id="43" w:name="_Toc277237871"/>
      <w:r w:rsidRPr="005F31BE">
        <w:t>&lt;Class&gt; AuthoredResource</w:t>
      </w:r>
      <w:bookmarkEnd w:id="42"/>
      <w:bookmarkEnd w:id="43"/>
    </w:p>
    <w:p w14:paraId="5CCD3630" w14:textId="77777777" w:rsidR="0063570E" w:rsidRDefault="0063570E" w:rsidP="00383490"/>
    <w:p w14:paraId="47A4C9DF" w14:textId="77777777" w:rsidR="00A855E6" w:rsidRDefault="00383490" w:rsidP="00263593">
      <w:r w:rsidRPr="00875584">
        <w:rPr>
          <w:rFonts w:ascii="Arial" w:hAnsi="Arial"/>
          <w:b/>
          <w:sz w:val="24"/>
          <w:szCs w:val="24"/>
        </w:rPr>
        <w:t>Description</w:t>
      </w:r>
    </w:p>
    <w:p w14:paraId="17E14236" w14:textId="77777777" w:rsidR="00DB049B" w:rsidRDefault="005C6CB8" w:rsidP="006977BE">
      <w:r>
        <w:t xml:space="preserve"> </w:t>
      </w:r>
    </w:p>
    <w:p w14:paraId="37B5CF0F" w14:textId="77777777" w:rsidR="00240264" w:rsidRDefault="00CF20F6">
      <w:r>
        <w:rPr>
          <w:b/>
          <w:bCs/>
        </w:rPr>
        <w:t>AuthoredResource</w:t>
      </w:r>
      <w:r>
        <w:t xml:space="preserve"> carries a minimal set of information about the source and origin of an </w:t>
      </w:r>
      <w:r>
        <w:rPr>
          <w:b/>
          <w:bCs/>
        </w:rPr>
        <w:t>Archetype</w:t>
      </w:r>
      <w:r>
        <w:t xml:space="preserve">. Its intent is to be a "connection point" to attach additional workflow and other provenance information to the target </w:t>
      </w:r>
      <w:r>
        <w:rPr>
          <w:b/>
          <w:bCs/>
        </w:rPr>
        <w:t>Archetype</w:t>
      </w:r>
      <w:r>
        <w:rPr>
          <w:i/>
          <w:iCs/>
        </w:rPr>
        <w:t>.</w:t>
      </w:r>
    </w:p>
    <w:p w14:paraId="54D54A30" w14:textId="77777777" w:rsidR="00DB049B" w:rsidRDefault="00C51B43" w:rsidP="006977BE">
      <w:r>
        <w:t xml:space="preserve"> </w:t>
      </w:r>
      <w:r w:rsidR="009F2598">
        <w:t xml:space="preserve">  </w:t>
      </w:r>
      <w:r>
        <w:t xml:space="preserve"> </w:t>
      </w:r>
      <w:r w:rsidR="009F2598">
        <w:t xml:space="preserve">  </w:t>
      </w:r>
    </w:p>
    <w:p w14:paraId="158C082E" w14:textId="77777777" w:rsidR="0063570E" w:rsidRDefault="0063570E" w:rsidP="00383490"/>
    <w:p w14:paraId="3822800A" w14:textId="77777777" w:rsidR="00A855E6" w:rsidRDefault="00383490" w:rsidP="00263593">
      <w:r w:rsidRPr="00875584">
        <w:rPr>
          <w:rFonts w:ascii="Arial" w:hAnsi="Arial"/>
          <w:b/>
          <w:sz w:val="24"/>
          <w:szCs w:val="24"/>
        </w:rPr>
        <w:t>Diagrams</w:t>
      </w:r>
    </w:p>
    <w:p w14:paraId="1E96C35F" w14:textId="77777777" w:rsidR="00DB049B" w:rsidRDefault="00CF20F6" w:rsidP="006977BE">
      <w:hyperlink w:anchor="_7412d314307bc61dfa0287deae4ee4ce" w:history="1">
        <w:r w:rsidR="003E7695">
          <w:rPr>
            <w:rStyle w:val="Hyperlink"/>
          </w:rPr>
          <w:t>Archetype Libraries</w:t>
        </w:r>
      </w:hyperlink>
      <w:r w:rsidR="00324424">
        <w:t xml:space="preserve">, </w:t>
      </w:r>
      <w:hyperlink w:anchor="_75f885fd66dc2690c9965931a1d13720" w:history="1">
        <w:r w:rsidR="003E7695">
          <w:rPr>
            <w:rStyle w:val="Hyperlink"/>
          </w:rPr>
          <w:t>Metadata Object Model</w:t>
        </w:r>
      </w:hyperlink>
    </w:p>
    <w:p w14:paraId="18D1CEC8" w14:textId="77777777" w:rsidR="0063570E" w:rsidRDefault="0063570E" w:rsidP="00383490"/>
    <w:p w14:paraId="43F69C22" w14:textId="77777777" w:rsidR="00A855E6" w:rsidRDefault="00383490" w:rsidP="00263593">
      <w:r w:rsidRPr="00875584">
        <w:rPr>
          <w:rFonts w:ascii="Arial" w:hAnsi="Arial"/>
          <w:b/>
          <w:sz w:val="24"/>
          <w:szCs w:val="24"/>
        </w:rPr>
        <w:t>Direct Known Subclasses (Specialization)</w:t>
      </w:r>
    </w:p>
    <w:p w14:paraId="66D09725" w14:textId="77777777" w:rsidR="00DB049B" w:rsidRDefault="00CF20F6" w:rsidP="006977BE">
      <w:hyperlink w:anchor="_cd31e9a8f0e3c565868ba26256810179" w:history="1">
        <w:r w:rsidR="006977BE">
          <w:rPr>
            <w:rStyle w:val="Hyperlink"/>
          </w:rPr>
          <w:t>ADLResource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B435BA0" w14:textId="77777777" w:rsidR="0063570E" w:rsidRDefault="0063570E" w:rsidP="00383490"/>
    <w:p w14:paraId="121F0CA1" w14:textId="77777777" w:rsidR="00A855E6" w:rsidRDefault="00383490" w:rsidP="00263593">
      <w:r w:rsidRPr="00875584">
        <w:rPr>
          <w:rFonts w:ascii="Arial" w:hAnsi="Arial"/>
          <w:b/>
          <w:sz w:val="24"/>
          <w:szCs w:val="24"/>
        </w:rPr>
        <w:t>Attributes</w:t>
      </w:r>
    </w:p>
    <w:p w14:paraId="4C342792" w14:textId="77777777" w:rsidR="00B603FB" w:rsidRDefault="00B603FB" w:rsidP="008B78EB"/>
    <w:p w14:paraId="07DEF6E4" w14:textId="77777777" w:rsidR="00A755AA" w:rsidRDefault="008B78EB" w:rsidP="008B78EB">
      <w:pPr>
        <w:rPr>
          <w:b/>
        </w:rPr>
      </w:pPr>
      <w:r w:rsidRPr="006A54F6">
        <w:rPr>
          <w:b/>
        </w:rPr>
        <w:t>•   public isControlled : Boolean  [1]</w:t>
      </w:r>
    </w:p>
    <w:p w14:paraId="0FB23D0E" w14:textId="77777777" w:rsidR="008B78EB" w:rsidRPr="006A54F6" w:rsidRDefault="005C6CB8" w:rsidP="008B78EB">
      <w:pPr>
        <w:rPr>
          <w:b/>
        </w:rPr>
      </w:pPr>
      <w:r>
        <w:t xml:space="preserve"> </w:t>
      </w:r>
    </w:p>
    <w:p w14:paraId="43DD0CB7" w14:textId="77777777" w:rsidR="00240264" w:rsidRDefault="00CF20F6">
      <w:r>
        <w:t>A flag indicating whether the archetype is change-controlled or not can be included after the version. Archetypes that include the “controlled” flag should have the rev</w:t>
      </w:r>
      <w:r>
        <w:t>ision history section included, while those with the “uncontrolled” flag, or no flag at all, may omit the revision history. This enables archetypes to be privately edited in an early development phase without generating large revision histories of little o</w:t>
      </w:r>
      <w:r>
        <w:t>r no value.</w:t>
      </w:r>
    </w:p>
    <w:p w14:paraId="123D9F07" w14:textId="77777777" w:rsidR="00B603FB" w:rsidRDefault="00B603FB" w:rsidP="008B78EB"/>
    <w:p w14:paraId="610A7B26" w14:textId="77777777" w:rsidR="00A755AA" w:rsidRDefault="008B78EB" w:rsidP="008B78EB">
      <w:pPr>
        <w:rPr>
          <w:b/>
        </w:rPr>
      </w:pPr>
      <w:r w:rsidRPr="006A54F6">
        <w:rPr>
          <w:b/>
        </w:rPr>
        <w:t>•   public isGenerated : Boolean  [1]</w:t>
      </w:r>
    </w:p>
    <w:p w14:paraId="6A235611" w14:textId="77777777" w:rsidR="008B78EB" w:rsidRPr="006A54F6" w:rsidRDefault="005C6CB8" w:rsidP="008B78EB">
      <w:pPr>
        <w:rPr>
          <w:b/>
        </w:rPr>
      </w:pPr>
      <w:r>
        <w:t xml:space="preserve"> </w:t>
      </w:r>
    </w:p>
    <w:p w14:paraId="68A9AE47" w14:textId="77777777" w:rsidR="00240264" w:rsidRDefault="00CF20F6">
      <w:r>
        <w:t>A flag indicating whether the archetype was generated or authored. This marker is used to support the migration to differential archetype representation introduced in ADL 1.5, to enable proper representa</w:t>
      </w:r>
      <w:r>
        <w:t>tion of specialised archetypes.</w:t>
      </w:r>
    </w:p>
    <w:p w14:paraId="508FCD68" w14:textId="77777777" w:rsidR="00B603FB" w:rsidRDefault="00B603FB" w:rsidP="008B78EB"/>
    <w:p w14:paraId="37C7F309" w14:textId="77777777" w:rsidR="00A755AA" w:rsidRDefault="008B78EB" w:rsidP="008B78EB">
      <w:pPr>
        <w:rPr>
          <w:b/>
        </w:rPr>
      </w:pPr>
      <w:r w:rsidRPr="006A54F6">
        <w:rPr>
          <w:b/>
        </w:rPr>
        <w:t xml:space="preserve">•   public resourceSource : </w:t>
      </w:r>
      <w:hyperlink w:anchor="_887928f30f99c8a1ca89ed7a082356aa" w:history="1">
        <w:r w:rsidRPr="006A54F6">
          <w:rPr>
            <w:rStyle w:val="Hyperlink"/>
            <w:b/>
          </w:rPr>
          <w:t>URI</w:t>
        </w:r>
      </w:hyperlink>
      <w:r w:rsidRPr="006A54F6">
        <w:rPr>
          <w:b/>
        </w:rPr>
        <w:t xml:space="preserve">  [0..1]</w:t>
      </w:r>
    </w:p>
    <w:p w14:paraId="0CC37B76" w14:textId="77777777" w:rsidR="008B78EB" w:rsidRPr="006A54F6" w:rsidRDefault="005C6CB8" w:rsidP="008B78EB">
      <w:pPr>
        <w:rPr>
          <w:b/>
        </w:rPr>
      </w:pPr>
      <w:r>
        <w:t xml:space="preserve"> </w:t>
      </w:r>
    </w:p>
    <w:p w14:paraId="42641384" w14:textId="77777777" w:rsidR="00240264" w:rsidRDefault="00CF20F6">
      <w:r>
        <w:t>A URI that references the source document (if any) from which the original resource was derived.</w:t>
      </w:r>
    </w:p>
    <w:p w14:paraId="144D8AE5" w14:textId="77777777" w:rsidR="00B603FB" w:rsidRDefault="00B603FB" w:rsidP="008B78EB"/>
    <w:p w14:paraId="7DD621CB" w14:textId="77777777" w:rsidR="00A755AA" w:rsidRDefault="008B78EB" w:rsidP="008B78EB">
      <w:pPr>
        <w:rPr>
          <w:b/>
        </w:rPr>
      </w:pPr>
      <w:r w:rsidRPr="006A54F6">
        <w:rPr>
          <w:b/>
        </w:rPr>
        <w:t>•   public resourceDocumentLanguage : String  [0..1]</w:t>
      </w:r>
    </w:p>
    <w:p w14:paraId="1ADB6834" w14:textId="77777777" w:rsidR="008B78EB" w:rsidRPr="006A54F6" w:rsidRDefault="005C6CB8" w:rsidP="008B78EB">
      <w:pPr>
        <w:rPr>
          <w:b/>
        </w:rPr>
      </w:pPr>
      <w:r>
        <w:t xml:space="preserve"> </w:t>
      </w:r>
    </w:p>
    <w:p w14:paraId="6E394551" w14:textId="77777777" w:rsidR="00240264" w:rsidRDefault="00CF20F6">
      <w:r>
        <w:t>The language (e.g. AOM, CEM, ...) of the source of the constraints, if any.</w:t>
      </w:r>
    </w:p>
    <w:p w14:paraId="262517A2" w14:textId="77777777" w:rsidR="00B603FB" w:rsidRDefault="00B603FB" w:rsidP="008B78EB"/>
    <w:p w14:paraId="78086835" w14:textId="77777777" w:rsidR="00A755AA" w:rsidRDefault="008B78EB" w:rsidP="008B78EB">
      <w:pPr>
        <w:rPr>
          <w:b/>
        </w:rPr>
      </w:pPr>
      <w:r w:rsidRPr="006A54F6">
        <w:rPr>
          <w:b/>
        </w:rPr>
        <w:t>•   public resourceDocumentSyntax : String  [0..1]</w:t>
      </w:r>
    </w:p>
    <w:p w14:paraId="7592A898" w14:textId="77777777" w:rsidR="008B78EB" w:rsidRPr="006A54F6" w:rsidRDefault="005C6CB8" w:rsidP="008B78EB">
      <w:pPr>
        <w:rPr>
          <w:b/>
        </w:rPr>
      </w:pPr>
      <w:r>
        <w:t xml:space="preserve"> </w:t>
      </w:r>
    </w:p>
    <w:p w14:paraId="165ACC6D" w14:textId="77777777" w:rsidR="00240264" w:rsidRDefault="00CF20F6">
      <w:r>
        <w:t>The syntax of the resource document (ADL, XML, XMI, ...).</w:t>
      </w:r>
    </w:p>
    <w:p w14:paraId="34613928" w14:textId="77777777" w:rsidR="00B603FB" w:rsidRDefault="00B603FB" w:rsidP="008B78EB"/>
    <w:p w14:paraId="10DA78EB" w14:textId="77777777" w:rsidR="00A755AA" w:rsidRDefault="008B78EB" w:rsidP="008B78EB">
      <w:pPr>
        <w:rPr>
          <w:b/>
        </w:rPr>
      </w:pPr>
      <w:r w:rsidRPr="006A54F6">
        <w:rPr>
          <w:b/>
        </w:rPr>
        <w:t>•   public resourceLanguageVersion : String  [0..1]</w:t>
      </w:r>
    </w:p>
    <w:p w14:paraId="285D8A7E" w14:textId="77777777" w:rsidR="008B78EB" w:rsidRPr="006A54F6" w:rsidRDefault="005C6CB8" w:rsidP="008B78EB">
      <w:pPr>
        <w:rPr>
          <w:b/>
        </w:rPr>
      </w:pPr>
      <w:r>
        <w:t xml:space="preserve"> </w:t>
      </w:r>
    </w:p>
    <w:p w14:paraId="2796C350" w14:textId="77777777" w:rsidR="00240264" w:rsidRDefault="00CF20F6">
      <w:r>
        <w:t>The version of the resourceDocumentLanguage (e.g. ADL 1.5, ADL 2.0, XMI 2.1 etc).</w:t>
      </w:r>
    </w:p>
    <w:p w14:paraId="5DCFAF19" w14:textId="77777777" w:rsidR="00B603FB" w:rsidRDefault="00B603FB" w:rsidP="008B78EB"/>
    <w:p w14:paraId="037D4686" w14:textId="77777777" w:rsidR="00A755AA" w:rsidRDefault="008B78EB" w:rsidP="008B78EB">
      <w:pPr>
        <w:rPr>
          <w:b/>
        </w:rPr>
      </w:pPr>
      <w:r w:rsidRPr="006A54F6">
        <w:rPr>
          <w:b/>
        </w:rPr>
        <w:t>•   public resourceSourceUID : String  [0..1]</w:t>
      </w:r>
    </w:p>
    <w:p w14:paraId="7807407E" w14:textId="77777777" w:rsidR="008B78EB" w:rsidRPr="006A54F6" w:rsidRDefault="005C6CB8" w:rsidP="008B78EB">
      <w:pPr>
        <w:rPr>
          <w:b/>
        </w:rPr>
      </w:pPr>
      <w:r>
        <w:t xml:space="preserve"> </w:t>
      </w:r>
    </w:p>
    <w:p w14:paraId="49421C5B" w14:textId="77777777" w:rsidR="00240264" w:rsidRDefault="00CF20F6">
      <w:r>
        <w:t xml:space="preserve">An external identifier that uniquely identifies this </w:t>
      </w:r>
      <w:r>
        <w:rPr>
          <w:i/>
          <w:iCs/>
        </w:rPr>
        <w:t>Archetype</w:t>
      </w:r>
      <w:r>
        <w:t xml:space="preserve">. The format and structure of this identifier </w:t>
      </w:r>
      <w:r>
        <w:t xml:space="preserve">are determined by the rules of the </w:t>
      </w:r>
      <w:r>
        <w:rPr>
          <w:i/>
          <w:iCs/>
        </w:rPr>
        <w:t xml:space="preserve">resourceDocumentLanguage </w:t>
      </w:r>
      <w:r>
        <w:t xml:space="preserve">and/or </w:t>
      </w:r>
      <w:r>
        <w:rPr>
          <w:i/>
          <w:iCs/>
        </w:rPr>
        <w:t xml:space="preserve">resourceDocumentSyntax. </w:t>
      </w:r>
      <w:r>
        <w:t>This identifier cannot be used as an identifier within AML itself as it may not always be present. It must be preserved, however, for export to external resources.</w:t>
      </w:r>
    </w:p>
    <w:p w14:paraId="0846AF32" w14:textId="77777777" w:rsidR="0063570E" w:rsidRDefault="0063570E" w:rsidP="00383490"/>
    <w:p w14:paraId="1ABBC65E" w14:textId="77777777" w:rsidR="00A855E6" w:rsidRDefault="00383490" w:rsidP="00263593">
      <w:r w:rsidRPr="00875584">
        <w:rPr>
          <w:rFonts w:ascii="Arial" w:hAnsi="Arial"/>
          <w:b/>
          <w:sz w:val="24"/>
          <w:szCs w:val="24"/>
        </w:rPr>
        <w:t>Associations</w:t>
      </w:r>
    </w:p>
    <w:p w14:paraId="30B5B647" w14:textId="77777777" w:rsidR="00A8550F" w:rsidRDefault="00860CF1" w:rsidP="006977BE">
      <w:r>
        <w:t xml:space="preserve">       </w:t>
      </w:r>
    </w:p>
    <w:p w14:paraId="461E8920" w14:textId="77777777" w:rsidR="00A755AA" w:rsidRDefault="008B78EB" w:rsidP="00ED4063">
      <w:pPr>
        <w:rPr>
          <w:b/>
        </w:rPr>
      </w:pPr>
      <w:r w:rsidRPr="006876BA">
        <w:rPr>
          <w:b/>
        </w:rPr>
        <w:t>•   public describedArchetype</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14:paraId="1C7F6778" w14:textId="77777777" w:rsidR="008B78EB" w:rsidRPr="00B603FB" w:rsidRDefault="005C6CB8" w:rsidP="00ED4063">
      <w:pPr>
        <w:rPr>
          <w:b/>
        </w:rPr>
      </w:pPr>
      <w:r>
        <w:t xml:space="preserve"> </w:t>
      </w:r>
      <w:r w:rsidR="00C04683">
        <w:t xml:space="preserve"> </w:t>
      </w:r>
      <w:r>
        <w:t xml:space="preserve"> </w:t>
      </w:r>
    </w:p>
    <w:p w14:paraId="5EB12E13" w14:textId="77777777" w:rsidR="00240264" w:rsidRDefault="00CF20F6">
      <w:r>
        <w:t xml:space="preserve">The archetype version to which the </w:t>
      </w:r>
      <w:r>
        <w:rPr>
          <w:b/>
          <w:bCs/>
        </w:rPr>
        <w:t>AuthoredResource</w:t>
      </w:r>
      <w:r>
        <w:t xml:space="preserve"> metadata applies.</w:t>
      </w:r>
    </w:p>
    <w:p w14:paraId="4E4173AE" w14:textId="77777777" w:rsidR="008B78EB" w:rsidRPr="00B603FB" w:rsidRDefault="00C04683" w:rsidP="00ED4063">
      <w:pPr>
        <w:rPr>
          <w:b/>
        </w:rPr>
      </w:pPr>
      <w:r>
        <w:t xml:space="preserve"> </w:t>
      </w:r>
    </w:p>
    <w:p w14:paraId="3FFFBFD0" w14:textId="77777777" w:rsidR="00A8550F" w:rsidRDefault="00860CF1" w:rsidP="006977BE">
      <w:r>
        <w:t xml:space="preserve"> </w:t>
      </w:r>
    </w:p>
    <w:p w14:paraId="516E7417" w14:textId="77777777" w:rsidR="00DB049B" w:rsidRDefault="00022C8A" w:rsidP="006977BE">
      <w:r w:rsidRPr="00022C8A">
        <w:t xml:space="preserve"> </w:t>
      </w:r>
    </w:p>
    <w:p w14:paraId="156874EB" w14:textId="77777777" w:rsidR="002C0F83" w:rsidRPr="005F31BE" w:rsidRDefault="00F851FF" w:rsidP="005F31BE">
      <w:pPr>
        <w:pStyle w:val="Heading4"/>
      </w:pPr>
      <w:bookmarkStart w:id="44" w:name="_a75c06fc93e516ccf92a1e38e18c46f3"/>
      <w:bookmarkStart w:id="45" w:name="_Toc277237872"/>
      <w:r w:rsidRPr="005F31BE">
        <w:t>&lt;Class&gt; Class</w:t>
      </w:r>
      <w:bookmarkEnd w:id="44"/>
      <w:bookmarkEnd w:id="45"/>
    </w:p>
    <w:p w14:paraId="635A17B0" w14:textId="77777777" w:rsidR="0063570E" w:rsidRDefault="0063570E" w:rsidP="00383490"/>
    <w:p w14:paraId="124B9D3F" w14:textId="77777777" w:rsidR="00A855E6" w:rsidRDefault="00383490" w:rsidP="00263593">
      <w:r w:rsidRPr="00875584">
        <w:rPr>
          <w:rFonts w:ascii="Arial" w:hAnsi="Arial"/>
          <w:b/>
          <w:sz w:val="24"/>
          <w:szCs w:val="24"/>
        </w:rPr>
        <w:t>Description</w:t>
      </w:r>
    </w:p>
    <w:p w14:paraId="79DC3959" w14:textId="77777777" w:rsidR="00DB049B" w:rsidRDefault="005C6CB8" w:rsidP="006977BE">
      <w:r>
        <w:t xml:space="preserve"> </w:t>
      </w:r>
    </w:p>
    <w:p w14:paraId="109105C5" w14:textId="77777777" w:rsidR="00240264" w:rsidRDefault="00CF20F6">
      <w:r>
        <w:t>The purpose of a Class is to specify a classification of objects and to specify the Features that characterize the structure and behavior of those objects.</w:t>
      </w:r>
    </w:p>
    <w:p w14:paraId="2697028D"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0A49A69B" w14:textId="77777777" w:rsidR="0063570E" w:rsidRDefault="0063570E" w:rsidP="00383490"/>
    <w:p w14:paraId="46893172" w14:textId="77777777" w:rsidR="00A855E6" w:rsidRDefault="00383490" w:rsidP="00263593">
      <w:r w:rsidRPr="00875584">
        <w:rPr>
          <w:rFonts w:ascii="Arial" w:hAnsi="Arial"/>
          <w:b/>
          <w:sz w:val="24"/>
          <w:szCs w:val="24"/>
        </w:rPr>
        <w:t>Diagrams</w:t>
      </w:r>
    </w:p>
    <w:p w14:paraId="183AB18B" w14:textId="77777777" w:rsidR="00DB049B" w:rsidRDefault="00CF20F6" w:rsidP="006977BE">
      <w:hyperlink w:anchor="_7412d314307bc61dfa0287deae4ee4ce" w:history="1">
        <w:r w:rsidR="003E7695">
          <w:rPr>
            <w:rStyle w:val="Hyperlink"/>
          </w:rPr>
          <w:t>Archetype Libraries</w:t>
        </w:r>
      </w:hyperlink>
      <w:r w:rsidR="00324424">
        <w:t xml:space="preserve">, </w:t>
      </w:r>
      <w:hyperlink w:anchor="_8371278cdefade515c9d54e183ad347b" w:history="1">
        <w:r w:rsidR="003E7695">
          <w:rPr>
            <w:rStyle w:val="Hyperlink"/>
          </w:rPr>
          <w:t>ArchetypeRM</w:t>
        </w:r>
      </w:hyperlink>
      <w:r w:rsidR="00324424">
        <w:t xml:space="preserve">, </w:t>
      </w:r>
      <w:hyperlink w:anchor="_4e8cc50476c42b847d941a87dd3d1d98" w:history="1">
        <w:r w:rsidR="003E7695">
          <w:rPr>
            <w:rStyle w:val="Hyperlink"/>
          </w:rPr>
          <w:t>Instance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d132633918c4cbb0c3c69e16de3df9c2" w:history="1">
        <w:r w:rsidR="003E7695">
          <w:rPr>
            <w:rStyle w:val="Hyperlink"/>
          </w:rPr>
          <w:t>Template Metamodel</w:t>
        </w:r>
      </w:hyperlink>
    </w:p>
    <w:p w14:paraId="1EB9CDC8" w14:textId="77777777" w:rsidR="0063570E" w:rsidRDefault="0063570E" w:rsidP="00383490"/>
    <w:p w14:paraId="5918328B" w14:textId="77777777" w:rsidR="00A855E6" w:rsidRDefault="00383490" w:rsidP="00263593">
      <w:r w:rsidRPr="00875584">
        <w:rPr>
          <w:rFonts w:ascii="Arial" w:hAnsi="Arial"/>
          <w:b/>
          <w:sz w:val="24"/>
          <w:szCs w:val="24"/>
        </w:rPr>
        <w:t>Direct Known Superclasses (Generalization)</w:t>
      </w:r>
    </w:p>
    <w:p w14:paraId="1057E3E1" w14:textId="77777777" w:rsidR="00DB049B" w:rsidRDefault="00CF20F6" w:rsidP="006977BE">
      <w:hyperlink w:anchor="_31f3bed9860f1a34043799bd12ffe873" w:history="1">
        <w:r w:rsidR="006977BE">
          <w:rPr>
            <w:rStyle w:val="Hyperlink"/>
          </w:rPr>
          <w:t>Classifier</w:t>
        </w:r>
      </w:hyperlink>
      <w:r w:rsidR="006977BE">
        <w:t xml:space="preserve">     </w:t>
      </w:r>
    </w:p>
    <w:p w14:paraId="16CDD900" w14:textId="77777777" w:rsidR="0063570E" w:rsidRDefault="0063570E" w:rsidP="00383490"/>
    <w:p w14:paraId="720A998F" w14:textId="77777777" w:rsidR="00A855E6" w:rsidRDefault="00383490" w:rsidP="00263593">
      <w:r w:rsidRPr="00875584">
        <w:rPr>
          <w:rFonts w:ascii="Arial" w:hAnsi="Arial"/>
          <w:b/>
          <w:sz w:val="24"/>
          <w:szCs w:val="24"/>
        </w:rPr>
        <w:t>Associations</w:t>
      </w:r>
    </w:p>
    <w:p w14:paraId="1BB1E482" w14:textId="77777777" w:rsidR="00A8550F" w:rsidRDefault="00860CF1" w:rsidP="006977BE">
      <w:r>
        <w:t xml:space="preserve"> </w:t>
      </w:r>
    </w:p>
    <w:p w14:paraId="129815E3" w14:textId="77777777" w:rsidR="00A755AA" w:rsidRDefault="008B78EB" w:rsidP="00ED4063">
      <w:pPr>
        <w:rPr>
          <w:b/>
        </w:rPr>
      </w:pPr>
      <w:r w:rsidRPr="006876BA">
        <w:rPr>
          <w:b/>
        </w:rPr>
        <w:t>•   public ownedAttribute</w:t>
      </w:r>
      <w:r w:rsidR="006876BA" w:rsidRPr="006876BA">
        <w:rPr>
          <w:b/>
        </w:rPr>
        <w:t xml:space="preserve"> : </w:t>
      </w:r>
      <w:hyperlink w:anchor="_652433ba6af347b5ab3d4b0b4b2931c9" w:history="1">
        <w:r w:rsidRPr="006876BA">
          <w:rPr>
            <w:rStyle w:val="Hyperlink"/>
            <w:b/>
          </w:rPr>
          <w:t>Property</w:t>
        </w:r>
      </w:hyperlink>
      <w:r w:rsidR="00454D42" w:rsidRPr="006876BA">
        <w:rPr>
          <w:b/>
        </w:rPr>
        <w:t>[0..*]</w:t>
      </w:r>
    </w:p>
    <w:p w14:paraId="6F8C63F4" w14:textId="77777777" w:rsidR="008B78EB" w:rsidRPr="00B603FB" w:rsidRDefault="005C6CB8" w:rsidP="00ED4063">
      <w:pPr>
        <w:rPr>
          <w:b/>
        </w:rPr>
      </w:pPr>
      <w:r>
        <w:t xml:space="preserve"> </w:t>
      </w:r>
    </w:p>
    <w:p w14:paraId="77E37435" w14:textId="77777777" w:rsidR="00240264" w:rsidRDefault="00CF20F6">
      <w:r>
        <w:t>An attribute that is defined in a Class instance.</w:t>
      </w:r>
    </w:p>
    <w:p w14:paraId="6BEE1D19" w14:textId="77777777" w:rsidR="008B78EB" w:rsidRPr="00B603FB" w:rsidRDefault="00C04683" w:rsidP="00ED4063">
      <w:pPr>
        <w:rPr>
          <w:b/>
        </w:rPr>
      </w:pPr>
      <w:r>
        <w:t xml:space="preserve"> </w:t>
      </w:r>
      <w:r w:rsidR="005C6CB8">
        <w:t xml:space="preserve"> </w:t>
      </w:r>
    </w:p>
    <w:p w14:paraId="28DF2E10" w14:textId="77777777" w:rsidR="00240264" w:rsidRDefault="00CF20F6">
      <w:r>
        <w:rPr>
          <w:i/>
          <w:iCs/>
        </w:rPr>
        <w:t>ownedAttribute</w:t>
      </w:r>
      <w:r>
        <w:t xml:space="preserve"> subsets</w:t>
      </w:r>
      <w:r>
        <w:t xml:space="preserve"> </w:t>
      </w:r>
      <w:r>
        <w:rPr>
          <w:i/>
          <w:iCs/>
        </w:rPr>
        <w:t>ownedMember</w:t>
      </w:r>
      <w:r>
        <w:t>, meaning that the set of RMMProperty names must be unique within the context of the owning RMClass.</w:t>
      </w:r>
    </w:p>
    <w:p w14:paraId="14F6D789" w14:textId="77777777" w:rsidR="008B78EB" w:rsidRPr="00B603FB" w:rsidRDefault="00C04683" w:rsidP="00ED4063">
      <w:pPr>
        <w:rPr>
          <w:b/>
        </w:rPr>
      </w:pPr>
      <w:r>
        <w:t xml:space="preserve"> </w:t>
      </w:r>
    </w:p>
    <w:p w14:paraId="5CB74D54" w14:textId="77777777" w:rsidR="00A8550F" w:rsidRDefault="00860CF1" w:rsidP="006977BE">
      <w:r>
        <w:t xml:space="preserve"> </w:t>
      </w:r>
    </w:p>
    <w:p w14:paraId="7F1E6FF2" w14:textId="77777777" w:rsidR="00A755AA" w:rsidRDefault="008B78EB" w:rsidP="00ED4063">
      <w:pPr>
        <w:rPr>
          <w:b/>
        </w:rPr>
      </w:pPr>
      <w:r w:rsidRPr="006876BA">
        <w:rPr>
          <w:b/>
        </w:rPr>
        <w:t>•   public ownedTemplateSignature</w:t>
      </w:r>
      <w:r w:rsidR="006876BA" w:rsidRPr="006876BA">
        <w:rPr>
          <w:b/>
        </w:rPr>
        <w:t xml:space="preserve"> : </w:t>
      </w:r>
      <w:hyperlink w:anchor="_6afdd25f5589999ef5ae78a4eab8563d" w:history="1">
        <w:r w:rsidRPr="006876BA">
          <w:rPr>
            <w:rStyle w:val="Hyperlink"/>
            <w:b/>
          </w:rPr>
          <w:t>RedefinableTemplateSignature</w:t>
        </w:r>
      </w:hyperlink>
      <w:r w:rsidR="00454D42" w:rsidRPr="006876BA">
        <w:rPr>
          <w:b/>
        </w:rPr>
        <w:t>[0..1]</w:t>
      </w:r>
    </w:p>
    <w:p w14:paraId="4DB98E59" w14:textId="77777777" w:rsidR="008B78EB" w:rsidRPr="00B603FB" w:rsidRDefault="005C6CB8" w:rsidP="00ED4063">
      <w:pPr>
        <w:rPr>
          <w:b/>
        </w:rPr>
      </w:pPr>
      <w:r>
        <w:t xml:space="preserve"> </w:t>
      </w:r>
    </w:p>
    <w:p w14:paraId="6296DAD9" w14:textId="77777777" w:rsidR="00A8550F" w:rsidRDefault="00860CF1" w:rsidP="006977BE">
      <w:r>
        <w:t xml:space="preserve"> </w:t>
      </w:r>
    </w:p>
    <w:p w14:paraId="5056B3F6" w14:textId="77777777" w:rsidR="00A755AA" w:rsidRDefault="008B78EB" w:rsidP="00ED4063">
      <w:pPr>
        <w:rPr>
          <w:b/>
        </w:rPr>
      </w:pPr>
      <w:r w:rsidRPr="006876BA">
        <w:rPr>
          <w:b/>
        </w:rPr>
        <w:t>•   public templateBinding</w:t>
      </w:r>
      <w:r w:rsidR="006876BA" w:rsidRPr="006876BA">
        <w:rPr>
          <w:b/>
        </w:rPr>
        <w:t xml:space="preserve"> : </w:t>
      </w:r>
      <w:hyperlink w:anchor="_039ec0a61521832e985575d3d9688234" w:history="1">
        <w:r w:rsidRPr="006876BA">
          <w:rPr>
            <w:rStyle w:val="Hyperlink"/>
            <w:b/>
          </w:rPr>
          <w:t>TemplateBinding</w:t>
        </w:r>
      </w:hyperlink>
      <w:r w:rsidR="00454D42" w:rsidRPr="006876BA">
        <w:rPr>
          <w:b/>
        </w:rPr>
        <w:t>[0..*]</w:t>
      </w:r>
    </w:p>
    <w:p w14:paraId="2942CB3F" w14:textId="77777777" w:rsidR="008B78EB" w:rsidRPr="00B603FB" w:rsidRDefault="005C6CB8" w:rsidP="00ED4063">
      <w:pPr>
        <w:rPr>
          <w:b/>
        </w:rPr>
      </w:pPr>
      <w:r>
        <w:t xml:space="preserve"> </w:t>
      </w:r>
    </w:p>
    <w:p w14:paraId="027BF26D" w14:textId="77777777" w:rsidR="00A8550F" w:rsidRDefault="00860CF1" w:rsidP="006977BE">
      <w:r>
        <w:t xml:space="preserve"> </w:t>
      </w:r>
    </w:p>
    <w:p w14:paraId="680FFE76" w14:textId="77777777" w:rsidR="00A755AA" w:rsidRDefault="008B78EB" w:rsidP="00ED4063">
      <w:pPr>
        <w:rPr>
          <w:b/>
        </w:rPr>
      </w:pPr>
      <w:r w:rsidRPr="006876BA">
        <w:rPr>
          <w:b/>
        </w:rPr>
        <w:t>•   public attribute</w:t>
      </w:r>
      <w:r w:rsidR="006876BA" w:rsidRPr="006876BA">
        <w:rPr>
          <w:b/>
        </w:rPr>
        <w:t xml:space="preserve"> : </w:t>
      </w:r>
      <w:hyperlink w:anchor="_652433ba6af347b5ab3d4b0b4b2931c9" w:history="1">
        <w:r w:rsidRPr="006876BA">
          <w:rPr>
            <w:rStyle w:val="Hyperlink"/>
            <w:b/>
          </w:rPr>
          <w:t>Property</w:t>
        </w:r>
      </w:hyperlink>
      <w:r w:rsidR="00454D42" w:rsidRPr="006876BA">
        <w:rPr>
          <w:b/>
        </w:rPr>
        <w:t>[0..*]</w:t>
      </w:r>
    </w:p>
    <w:p w14:paraId="48A1DDEB" w14:textId="77777777" w:rsidR="008B78EB" w:rsidRPr="00B603FB" w:rsidRDefault="005C6CB8" w:rsidP="00ED4063">
      <w:pPr>
        <w:rPr>
          <w:b/>
        </w:rPr>
      </w:pPr>
      <w:r>
        <w:t xml:space="preserve"> </w:t>
      </w:r>
    </w:p>
    <w:p w14:paraId="04CB642E" w14:textId="77777777" w:rsidR="00240264" w:rsidRDefault="00CF20F6">
      <w:r>
        <w:t>The union of the ownedAttributes of the owning Class and the closure if its super classes. In the case where two or more attribute Properties have the same name, only the most proximal name is visible, and AML cannot address or constrain attributes with th</w:t>
      </w:r>
      <w:r>
        <w:t>e same name in parent or ancestor classes.</w:t>
      </w:r>
    </w:p>
    <w:p w14:paraId="09CEEA18" w14:textId="77777777" w:rsidR="00A8550F" w:rsidRDefault="00860CF1" w:rsidP="006977BE">
      <w:r>
        <w:t xml:space="preserve"> </w:t>
      </w:r>
    </w:p>
    <w:p w14:paraId="61F742BB" w14:textId="77777777" w:rsidR="00A755AA" w:rsidRDefault="008B78EB" w:rsidP="00ED4063">
      <w:pPr>
        <w:rPr>
          <w:b/>
        </w:rPr>
      </w:pPr>
      <w:r w:rsidRPr="006876BA">
        <w:rPr>
          <w:b/>
        </w:rPr>
        <w:t>•   public superClass</w:t>
      </w:r>
      <w:r w:rsidR="006876BA" w:rsidRPr="006876BA">
        <w:rPr>
          <w:b/>
        </w:rPr>
        <w:t xml:space="preserve"> : </w:t>
      </w:r>
      <w:hyperlink w:anchor="_652433ba6af347b5ab3d4b0b4b2931c9" w:history="1">
        <w:r w:rsidRPr="006876BA">
          <w:rPr>
            <w:rStyle w:val="Hyperlink"/>
            <w:b/>
          </w:rPr>
          <w:t>Property</w:t>
        </w:r>
      </w:hyperlink>
      <w:r w:rsidR="00454D42" w:rsidRPr="006876BA">
        <w:rPr>
          <w:b/>
        </w:rPr>
        <w:t>[0..*]</w:t>
      </w:r>
    </w:p>
    <w:p w14:paraId="65C7D99F" w14:textId="77777777" w:rsidR="008B78EB" w:rsidRPr="00B603FB" w:rsidRDefault="005C6CB8" w:rsidP="00ED4063">
      <w:pPr>
        <w:rPr>
          <w:b/>
        </w:rPr>
      </w:pPr>
      <w:r>
        <w:t xml:space="preserve"> </w:t>
      </w:r>
    </w:p>
    <w:p w14:paraId="3EF492DC" w14:textId="77777777" w:rsidR="00240264" w:rsidRDefault="00CF20F6">
      <w:r>
        <w:t>The superclasses of a Class, derived from its Generalizations</w:t>
      </w:r>
    </w:p>
    <w:p w14:paraId="47B2E38E" w14:textId="77777777" w:rsidR="00DB049B" w:rsidRDefault="00022C8A" w:rsidP="006977BE">
      <w:r w:rsidRPr="00022C8A">
        <w:t xml:space="preserve"> </w:t>
      </w:r>
    </w:p>
    <w:p w14:paraId="34D08C10" w14:textId="77777777" w:rsidR="002C0F83" w:rsidRPr="005F31BE" w:rsidRDefault="00F851FF" w:rsidP="005F31BE">
      <w:pPr>
        <w:pStyle w:val="Heading4"/>
      </w:pPr>
      <w:bookmarkStart w:id="46" w:name="_abfab8c8e983a73b4981f6fcfdd16134"/>
      <w:bookmarkStart w:id="47" w:name="_Toc277237873"/>
      <w:r w:rsidRPr="005F31BE">
        <w:t>&lt;Class&gt; ComplexObjectConstraint</w:t>
      </w:r>
      <w:bookmarkEnd w:id="46"/>
      <w:bookmarkEnd w:id="47"/>
    </w:p>
    <w:p w14:paraId="3F9A149C" w14:textId="77777777" w:rsidR="0063570E" w:rsidRDefault="0063570E" w:rsidP="00383490"/>
    <w:p w14:paraId="15157380" w14:textId="77777777" w:rsidR="00A855E6" w:rsidRDefault="00383490" w:rsidP="00263593">
      <w:r w:rsidRPr="00875584">
        <w:rPr>
          <w:rFonts w:ascii="Arial" w:hAnsi="Arial"/>
          <w:b/>
          <w:sz w:val="24"/>
          <w:szCs w:val="24"/>
        </w:rPr>
        <w:t>Description</w:t>
      </w:r>
    </w:p>
    <w:p w14:paraId="72FCAC45" w14:textId="77777777" w:rsidR="00DB049B" w:rsidRDefault="005C6CB8" w:rsidP="006977BE">
      <w:r>
        <w:t xml:space="preserve"> </w:t>
      </w:r>
    </w:p>
    <w:p w14:paraId="6269CACD" w14:textId="77777777" w:rsidR="00240264" w:rsidRDefault="00CF20F6">
      <w:r>
        <w:t xml:space="preserve">A collection of constraints on an instance of an instance of a UML </w:t>
      </w:r>
      <w:r>
        <w:rPr>
          <w:b/>
          <w:bCs/>
        </w:rPr>
        <w:t xml:space="preserve">Class.  </w:t>
      </w:r>
      <w:r>
        <w:t xml:space="preserve">A </w:t>
      </w:r>
      <w:r>
        <w:rPr>
          <w:b/>
          <w:bCs/>
        </w:rPr>
        <w:t>ComplexObjectConstraint</w:t>
      </w:r>
      <w:r>
        <w:t xml:space="preserve"> may constrain the existence, cardinality or possible values on one or more of the constrained class attributes.</w:t>
      </w:r>
    </w:p>
    <w:p w14:paraId="0F95FE81"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08516126" w14:textId="77777777" w:rsidR="0063570E" w:rsidRDefault="0063570E" w:rsidP="00383490"/>
    <w:p w14:paraId="3508B0D1" w14:textId="77777777" w:rsidR="00A855E6" w:rsidRDefault="00383490" w:rsidP="00263593">
      <w:r w:rsidRPr="00875584">
        <w:rPr>
          <w:rFonts w:ascii="Arial" w:hAnsi="Arial"/>
          <w:b/>
          <w:sz w:val="24"/>
          <w:szCs w:val="24"/>
        </w:rPr>
        <w:t>Diagrams</w:t>
      </w:r>
    </w:p>
    <w:p w14:paraId="29741CBE" w14:textId="77777777" w:rsidR="00DB049B" w:rsidRDefault="00CF20F6" w:rsidP="006977BE">
      <w:hyperlink w:anchor="_7412d314307bc61dfa0287deae4ee4ce" w:history="1">
        <w:r w:rsidR="003E7695">
          <w:rPr>
            <w:rStyle w:val="Hyperlink"/>
          </w:rPr>
          <w:t>Archetype Libraries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p>
    <w:p w14:paraId="667F5E31" w14:textId="77777777" w:rsidR="0063570E" w:rsidRDefault="0063570E" w:rsidP="00383490"/>
    <w:p w14:paraId="3F4D6E58" w14:textId="77777777" w:rsidR="00A855E6" w:rsidRDefault="00383490" w:rsidP="00263593">
      <w:r w:rsidRPr="00875584">
        <w:rPr>
          <w:rFonts w:ascii="Arial" w:hAnsi="Arial"/>
          <w:b/>
          <w:sz w:val="24"/>
          <w:szCs w:val="24"/>
        </w:rPr>
        <w:t>Direct Known Superclasses (Generalization)</w:t>
      </w:r>
    </w:p>
    <w:p w14:paraId="188EF911" w14:textId="77777777" w:rsidR="00DB049B" w:rsidRDefault="00CF20F6" w:rsidP="006977BE">
      <w:hyperlink w:anchor="_ab5b3b01964560abb1047edd9efa4eb9" w:history="1">
        <w:r w:rsidR="006977BE">
          <w:rPr>
            <w:rStyle w:val="Hyperlink"/>
          </w:rPr>
          <w:t>NamedObjectConstraint</w:t>
        </w:r>
      </w:hyperlink>
      <w:r w:rsidR="006977BE">
        <w:t xml:space="preserve">   </w:t>
      </w:r>
      <w:r w:rsidR="00F37E3B">
        <w:t xml:space="preserve"> </w:t>
      </w:r>
      <w:r w:rsidR="006977BE">
        <w:t xml:space="preserve">  </w:t>
      </w:r>
    </w:p>
    <w:p w14:paraId="3FF5C583" w14:textId="77777777" w:rsidR="0063570E" w:rsidRDefault="0063570E" w:rsidP="00383490"/>
    <w:p w14:paraId="52A6FF3E" w14:textId="77777777" w:rsidR="00A855E6" w:rsidRDefault="00383490" w:rsidP="00263593">
      <w:r w:rsidRPr="00875584">
        <w:rPr>
          <w:rFonts w:ascii="Arial" w:hAnsi="Arial"/>
          <w:b/>
          <w:sz w:val="24"/>
          <w:szCs w:val="24"/>
        </w:rPr>
        <w:t>Attributes</w:t>
      </w:r>
    </w:p>
    <w:p w14:paraId="6B9AC064" w14:textId="77777777" w:rsidR="00B603FB" w:rsidRDefault="00B603FB" w:rsidP="008B78EB"/>
    <w:p w14:paraId="2AD3B87C" w14:textId="77777777" w:rsidR="00A755AA" w:rsidRDefault="008B78EB" w:rsidP="008B78EB">
      <w:pPr>
        <w:rPr>
          <w:b/>
        </w:rPr>
      </w:pPr>
      <w:r w:rsidRPr="006A54F6">
        <w:rPr>
          <w:b/>
        </w:rPr>
        <w:t xml:space="preserve">•   public assumedValue : </w:t>
      </w:r>
      <w:hyperlink w:anchor="_935cd7de4b22d47dd2c6aef93bed5c7a" w:history="1">
        <w:r w:rsidRPr="006A54F6">
          <w:rPr>
            <w:rStyle w:val="Hyperlink"/>
            <w:b/>
          </w:rPr>
          <w:t>RMClassInstance</w:t>
        </w:r>
      </w:hyperlink>
      <w:r w:rsidRPr="006A54F6">
        <w:rPr>
          <w:b/>
        </w:rPr>
        <w:t xml:space="preserve">  [0..1]</w:t>
      </w:r>
    </w:p>
    <w:p w14:paraId="17594624" w14:textId="77777777" w:rsidR="008B78EB" w:rsidRPr="006A54F6" w:rsidRDefault="005C6CB8" w:rsidP="008B78EB">
      <w:pPr>
        <w:rPr>
          <w:b/>
        </w:rPr>
      </w:pPr>
      <w:r>
        <w:t xml:space="preserve"> </w:t>
      </w:r>
    </w:p>
    <w:p w14:paraId="56E4856E" w14:textId="77777777" w:rsidR="00240264" w:rsidRDefault="00CF20F6">
      <w:r>
        <w:t xml:space="preserve">Value to be assumed in instances in which no value is provided. </w:t>
      </w:r>
      <w:r>
        <w:rPr>
          <w:b/>
          <w:bCs/>
        </w:rPr>
        <w:t>Note</w:t>
      </w:r>
      <w:r>
        <w:t>: assumedValue for a constrained class is not implemented in the AML profile.</w:t>
      </w:r>
    </w:p>
    <w:p w14:paraId="17DFA933" w14:textId="77777777" w:rsidR="0063570E" w:rsidRDefault="0063570E" w:rsidP="00383490"/>
    <w:p w14:paraId="7A6AD401" w14:textId="77777777" w:rsidR="00A855E6" w:rsidRDefault="00383490" w:rsidP="00263593">
      <w:r w:rsidRPr="00875584">
        <w:rPr>
          <w:rFonts w:ascii="Arial" w:hAnsi="Arial"/>
          <w:b/>
          <w:sz w:val="24"/>
          <w:szCs w:val="24"/>
        </w:rPr>
        <w:t>Associations</w:t>
      </w:r>
    </w:p>
    <w:p w14:paraId="6F541954" w14:textId="77777777" w:rsidR="00A8550F" w:rsidRDefault="00860CF1" w:rsidP="006977BE">
      <w:r>
        <w:t xml:space="preserve"> </w:t>
      </w:r>
    </w:p>
    <w:p w14:paraId="085CAC2C" w14:textId="77777777" w:rsidR="00A755AA" w:rsidRDefault="008B78EB" w:rsidP="00ED4063">
      <w:pPr>
        <w:rPr>
          <w:b/>
        </w:rPr>
      </w:pPr>
      <w:r w:rsidRPr="006876BA">
        <w:rPr>
          <w:b/>
        </w:rPr>
        <w:t>•   public attributeTuple</w:t>
      </w:r>
      <w:r w:rsidR="006876BA" w:rsidRPr="006876BA">
        <w:rPr>
          <w:b/>
        </w:rPr>
        <w:t xml:space="preserve"> : </w:t>
      </w:r>
      <w:hyperlink w:anchor="_f6da15c71717330ae1b56f8b41e3dd51" w:history="1">
        <w:r w:rsidRPr="006876BA">
          <w:rPr>
            <w:rStyle w:val="Hyperlink"/>
            <w:b/>
          </w:rPr>
          <w:t>AttributeTupleConstraint</w:t>
        </w:r>
      </w:hyperlink>
      <w:r w:rsidR="00454D42" w:rsidRPr="006876BA">
        <w:rPr>
          <w:b/>
        </w:rPr>
        <w:t>[0..*]</w:t>
      </w:r>
    </w:p>
    <w:p w14:paraId="6645C2D0" w14:textId="77777777" w:rsidR="008B78EB" w:rsidRPr="00B603FB" w:rsidRDefault="005C6CB8" w:rsidP="00ED4063">
      <w:pPr>
        <w:rPr>
          <w:b/>
        </w:rPr>
      </w:pPr>
      <w:r>
        <w:t xml:space="preserve"> </w:t>
      </w:r>
    </w:p>
    <w:p w14:paraId="1D4F938F" w14:textId="77777777" w:rsidR="00240264" w:rsidRDefault="00240264"/>
    <w:p w14:paraId="10DCA14E" w14:textId="77777777" w:rsidR="008B78EB" w:rsidRPr="00B603FB" w:rsidRDefault="00C04683" w:rsidP="00ED4063">
      <w:pPr>
        <w:rPr>
          <w:b/>
        </w:rPr>
      </w:pPr>
      <w:r>
        <w:t xml:space="preserve"> </w:t>
      </w:r>
      <w:r w:rsidR="005C6CB8">
        <w:t xml:space="preserve"> </w:t>
      </w:r>
    </w:p>
    <w:p w14:paraId="7B24E454" w14:textId="77777777" w:rsidR="00240264" w:rsidRDefault="00CF20F6">
      <w:r>
        <w:t xml:space="preserve">A set of correlated constraints or "tuples",  each of which simulataneously constraints two or more </w:t>
      </w:r>
      <w:r>
        <w:rPr>
          <w:i/>
          <w:iCs/>
        </w:rPr>
        <w:t>attributes</w:t>
      </w:r>
      <w:r>
        <w:t xml:space="preserve"> in the referenced UML </w:t>
      </w:r>
      <w:r>
        <w:rPr>
          <w:b/>
          <w:bCs/>
        </w:rPr>
        <w:t>Class</w:t>
      </w:r>
      <w:r>
        <w:t xml:space="preserve">.  </w:t>
      </w:r>
    </w:p>
    <w:p w14:paraId="51587728" w14:textId="77777777" w:rsidR="008B78EB" w:rsidRPr="00B603FB" w:rsidRDefault="00C04683" w:rsidP="00ED4063">
      <w:pPr>
        <w:rPr>
          <w:b/>
        </w:rPr>
      </w:pPr>
      <w:r>
        <w:t xml:space="preserve"> </w:t>
      </w:r>
    </w:p>
    <w:p w14:paraId="49E0111F" w14:textId="77777777" w:rsidR="00A8550F" w:rsidRDefault="00860CF1" w:rsidP="006977BE">
      <w:r>
        <w:t xml:space="preserve"> </w:t>
      </w:r>
    </w:p>
    <w:p w14:paraId="33FDB910" w14:textId="77777777" w:rsidR="00A755AA" w:rsidRDefault="008B78EB" w:rsidP="00ED4063">
      <w:pPr>
        <w:rPr>
          <w:b/>
        </w:rPr>
      </w:pPr>
      <w:r w:rsidRPr="006876BA">
        <w:rPr>
          <w:b/>
        </w:rPr>
        <w:t>•   private targetObject</w:t>
      </w:r>
      <w:r w:rsidR="006876BA" w:rsidRPr="006876BA">
        <w:rPr>
          <w:b/>
        </w:rPr>
        <w:t xml:space="preserve"> : </w:t>
      </w:r>
      <w:hyperlink w:anchor="_6da4a9bc7db41a2b89064f79f0c4ed36" w:history="1">
        <w:r w:rsidRPr="006876BA">
          <w:rPr>
            <w:rStyle w:val="Hyperlink"/>
            <w:b/>
          </w:rPr>
          <w:t>ObjectConstraintProxy</w:t>
        </w:r>
      </w:hyperlink>
      <w:r w:rsidR="00454D42" w:rsidRPr="006876BA">
        <w:rPr>
          <w:b/>
        </w:rPr>
        <w:t>[0..*]</w:t>
      </w:r>
    </w:p>
    <w:p w14:paraId="27B17CBF" w14:textId="77777777" w:rsidR="008B78EB" w:rsidRPr="00B603FB" w:rsidRDefault="005C6CB8" w:rsidP="00ED4063">
      <w:pPr>
        <w:rPr>
          <w:b/>
        </w:rPr>
      </w:pPr>
      <w:r>
        <w:t xml:space="preserve"> </w:t>
      </w:r>
    </w:p>
    <w:p w14:paraId="5F0B6E5F" w14:textId="77777777" w:rsidR="00A8550F" w:rsidRDefault="00860CF1" w:rsidP="006977BE">
      <w:r>
        <w:t xml:space="preserve"> </w:t>
      </w:r>
    </w:p>
    <w:p w14:paraId="54961B30" w14:textId="77777777" w:rsidR="00A755AA" w:rsidRDefault="008B78EB" w:rsidP="00ED4063">
      <w:pPr>
        <w:rPr>
          <w:b/>
        </w:rPr>
      </w:pPr>
      <w:r w:rsidRPr="006876BA">
        <w:rPr>
          <w:b/>
        </w:rPr>
        <w:t>•   public constrains</w:t>
      </w:r>
      <w:r w:rsidR="006876BA" w:rsidRPr="006876BA">
        <w:rPr>
          <w:b/>
        </w:rPr>
        <w:t xml:space="preserve"> : </w:t>
      </w:r>
      <w:hyperlink w:anchor="_a75c06fc93e516ccf92a1e38e18c46f3" w:history="1">
        <w:r w:rsidRPr="006876BA">
          <w:rPr>
            <w:rStyle w:val="Hyperlink"/>
            <w:b/>
          </w:rPr>
          <w:t>Class</w:t>
        </w:r>
      </w:hyperlink>
      <w:r w:rsidR="00454D42" w:rsidRPr="006876BA">
        <w:rPr>
          <w:b/>
        </w:rPr>
        <w:t>[1]</w:t>
      </w:r>
    </w:p>
    <w:p w14:paraId="1D9DD0C3" w14:textId="77777777" w:rsidR="008B78EB" w:rsidRPr="00B603FB" w:rsidRDefault="005C6CB8" w:rsidP="00ED4063">
      <w:pPr>
        <w:rPr>
          <w:b/>
        </w:rPr>
      </w:pPr>
      <w:r>
        <w:t xml:space="preserve"> </w:t>
      </w:r>
      <w:r w:rsidR="00C04683">
        <w:t xml:space="preserve"> </w:t>
      </w:r>
      <w:r>
        <w:t xml:space="preserve"> </w:t>
      </w:r>
    </w:p>
    <w:p w14:paraId="4A5E97E4" w14:textId="77777777" w:rsidR="00240264" w:rsidRDefault="00CF20F6">
      <w:r>
        <w:t xml:space="preserve">A constraint on the cardinality or attributes of a UML Class. </w:t>
      </w:r>
    </w:p>
    <w:p w14:paraId="29F5D182" w14:textId="77777777" w:rsidR="008B78EB" w:rsidRPr="00B603FB" w:rsidRDefault="00C04683" w:rsidP="00ED4063">
      <w:pPr>
        <w:rPr>
          <w:b/>
        </w:rPr>
      </w:pPr>
      <w:r>
        <w:t xml:space="preserve"> </w:t>
      </w:r>
    </w:p>
    <w:p w14:paraId="56732D3C" w14:textId="77777777" w:rsidR="00A8550F" w:rsidRDefault="00860CF1" w:rsidP="006977BE">
      <w:r>
        <w:t xml:space="preserve"> </w:t>
      </w:r>
    </w:p>
    <w:p w14:paraId="1B9B3BCE" w14:textId="77777777" w:rsidR="009922DE" w:rsidRDefault="009922DE" w:rsidP="009922DE">
      <w:r>
        <w:t xml:space="preserve">  </w:t>
      </w:r>
    </w:p>
    <w:p w14:paraId="2D51FB9E" w14:textId="77777777" w:rsidR="0063570E" w:rsidRDefault="0063570E" w:rsidP="00383490"/>
    <w:p w14:paraId="3D2EB590" w14:textId="77777777" w:rsidR="00A855E6" w:rsidRDefault="00383490" w:rsidP="00263593">
      <w:r w:rsidRPr="00875584">
        <w:rPr>
          <w:rFonts w:ascii="Arial" w:hAnsi="Arial"/>
          <w:b/>
          <w:sz w:val="24"/>
          <w:szCs w:val="24"/>
        </w:rPr>
        <w:t>Constraints</w:t>
      </w:r>
    </w:p>
    <w:p w14:paraId="43F834FF" w14:textId="77777777" w:rsidR="0087616E" w:rsidRPr="00BC6BEC" w:rsidRDefault="0087616E" w:rsidP="00263593">
      <w:pPr>
        <w:rPr>
          <w:rFonts w:ascii="Arial" w:hAnsi="Arial"/>
          <w:b/>
          <w:sz w:val="24"/>
          <w:szCs w:val="24"/>
        </w:rPr>
      </w:pPr>
    </w:p>
    <w:p w14:paraId="2415F2C1" w14:textId="77777777" w:rsidR="00263593" w:rsidRPr="00F813AC" w:rsidRDefault="00263593" w:rsidP="00057587">
      <w:pPr>
        <w:pStyle w:val="ListParagraph"/>
        <w:numPr>
          <w:ilvl w:val="0"/>
          <w:numId w:val="4"/>
        </w:numPr>
        <w:rPr>
          <w:rFonts w:ascii="Arial" w:hAnsi="Arial"/>
          <w:b/>
        </w:rPr>
      </w:pPr>
      <w:r w:rsidRPr="006F3621">
        <w:rPr>
          <w:rFonts w:ascii="Arial" w:hAnsi="Arial"/>
          <w:b/>
        </w:rPr>
        <w:t>instanceOfConstraint</w:t>
      </w:r>
    </w:p>
    <w:p w14:paraId="790EA0F7" w14:textId="77777777" w:rsidR="00F126D8" w:rsidRDefault="00CF06F6" w:rsidP="006977BE">
      <w:r w:rsidRPr="00467F03">
        <w:t>[English]</w:t>
      </w:r>
    </w:p>
    <w:p w14:paraId="41420F2E" w14:textId="77777777" w:rsidR="008B78EB" w:rsidRDefault="004B279F" w:rsidP="00ED4063">
      <w:r w:rsidRPr="0047488C">
        <w:rPr>
          <w:rFonts w:ascii="Courier" w:hAnsi="Courier"/>
        </w:rPr>
        <w:t>If assumedValue exists, assumedValue.classifier must be equal to or a specialization of self.parent</w:t>
      </w:r>
    </w:p>
    <w:p w14:paraId="1E4D1D79" w14:textId="77777777" w:rsidR="00DB049B" w:rsidRDefault="00022C8A" w:rsidP="006977BE">
      <w:r w:rsidRPr="00022C8A">
        <w:t xml:space="preserve"> </w:t>
      </w:r>
    </w:p>
    <w:p w14:paraId="0F70628F" w14:textId="77777777" w:rsidR="002C0F83" w:rsidRPr="005F31BE" w:rsidRDefault="00F851FF" w:rsidP="005F31BE">
      <w:pPr>
        <w:pStyle w:val="Heading4"/>
      </w:pPr>
      <w:bookmarkStart w:id="48" w:name="_166addccec3fe63279b3f9eeb9930ab8"/>
      <w:bookmarkStart w:id="49" w:name="_Toc277237874"/>
      <w:r w:rsidRPr="005F31BE">
        <w:t>&lt;Class&gt; FlatArchetype</w:t>
      </w:r>
      <w:bookmarkEnd w:id="48"/>
      <w:bookmarkEnd w:id="49"/>
    </w:p>
    <w:p w14:paraId="6581B2E2" w14:textId="77777777" w:rsidR="0063570E" w:rsidRDefault="0063570E" w:rsidP="00383490"/>
    <w:p w14:paraId="3BB86503" w14:textId="77777777" w:rsidR="00A855E6" w:rsidRDefault="00383490" w:rsidP="00263593">
      <w:r w:rsidRPr="00875584">
        <w:rPr>
          <w:rFonts w:ascii="Arial" w:hAnsi="Arial"/>
          <w:b/>
          <w:sz w:val="24"/>
          <w:szCs w:val="24"/>
        </w:rPr>
        <w:t>Description</w:t>
      </w:r>
    </w:p>
    <w:p w14:paraId="2C0806EC" w14:textId="77777777" w:rsidR="00DB049B" w:rsidRDefault="005C6CB8" w:rsidP="006977BE">
      <w:r>
        <w:t xml:space="preserve"> </w:t>
      </w:r>
    </w:p>
    <w:p w14:paraId="4AFE559D" w14:textId="77777777" w:rsidR="00240264" w:rsidRDefault="00CF20F6">
      <w:r>
        <w:t xml:space="preserve">A </w:t>
      </w:r>
      <w:r>
        <w:rPr>
          <w:b/>
          <w:bCs/>
        </w:rPr>
        <w:t>FlatArchetype</w:t>
      </w:r>
      <w:r>
        <w:t xml:space="preserve"> is generated from one or more </w:t>
      </w:r>
      <w:r>
        <w:rPr>
          <w:b/>
          <w:bCs/>
        </w:rPr>
        <w:t>SourceArchetypes</w:t>
      </w:r>
      <w:r>
        <w:t xml:space="preserve"> via an external flattening process. The flattening operation:</w:t>
      </w:r>
    </w:p>
    <w:p w14:paraId="1A2745A0" w14:textId="77777777" w:rsidR="00240264" w:rsidRDefault="00CF20F6">
      <w:r>
        <w:t xml:space="preserve"> </w:t>
      </w:r>
    </w:p>
    <w:p w14:paraId="6FA6B994" w14:textId="77777777" w:rsidR="00240264" w:rsidRDefault="00CF20F6">
      <w:pPr>
        <w:pStyle w:val="ListParagraph"/>
        <w:numPr>
          <w:ilvl w:val="0"/>
          <w:numId w:val="29"/>
        </w:numPr>
      </w:pPr>
      <w:r>
        <w:t>Replaces ComplexObjectConstraintProxies with ComplexObjectConstraints that contain copies of the subtrees to which they point.</w:t>
      </w:r>
    </w:p>
    <w:p w14:paraId="6A2A5448" w14:textId="77777777" w:rsidR="00240264" w:rsidRDefault="00CF20F6">
      <w:pPr>
        <w:pStyle w:val="ListParagraph"/>
        <w:numPr>
          <w:ilvl w:val="0"/>
          <w:numId w:val="29"/>
        </w:numPr>
      </w:pPr>
      <w:r>
        <w:t>Applies SourceArchetype overlays to the parent structure resulti</w:t>
      </w:r>
      <w:r>
        <w:t>ng in a full archetype structure.</w:t>
      </w:r>
    </w:p>
    <w:p w14:paraId="74F02F2F" w14:textId="77777777" w:rsidR="00240264" w:rsidRDefault="00CF20F6">
      <w:r>
        <w:t xml:space="preserve">From the UML perspective, archetypes are already in the fully "flattened" form, where the inherited </w:t>
      </w:r>
      <w:r>
        <w:rPr>
          <w:i/>
          <w:iCs/>
        </w:rPr>
        <w:t>member</w:t>
      </w:r>
      <w:r>
        <w:t xml:space="preserve"> properties and constraints represent the closure of the properties and constraints expressed at the leaf or source </w:t>
      </w:r>
      <w:r>
        <w:t>level.</w:t>
      </w:r>
    </w:p>
    <w:p w14:paraId="3D4F26E5" w14:textId="77777777" w:rsidR="00240264" w:rsidRDefault="00CF20F6">
      <w:r>
        <w:t xml:space="preserve"> </w:t>
      </w:r>
    </w:p>
    <w:p w14:paraId="2093ECBF" w14:textId="77777777" w:rsidR="00DB049B" w:rsidRDefault="00C51B43" w:rsidP="006977BE">
      <w:r>
        <w:t xml:space="preserve"> </w:t>
      </w:r>
      <w:r w:rsidR="009F2598">
        <w:t xml:space="preserve">  </w:t>
      </w:r>
    </w:p>
    <w:p w14:paraId="65EE0EC9" w14:textId="77777777" w:rsidR="0063570E" w:rsidRDefault="0063570E" w:rsidP="00383490"/>
    <w:p w14:paraId="78BA2615" w14:textId="77777777" w:rsidR="00A855E6" w:rsidRDefault="00383490" w:rsidP="00263593">
      <w:r w:rsidRPr="00875584">
        <w:rPr>
          <w:rFonts w:ascii="Arial" w:hAnsi="Arial"/>
          <w:b/>
          <w:sz w:val="24"/>
          <w:szCs w:val="24"/>
        </w:rPr>
        <w:t>Diagrams</w:t>
      </w:r>
    </w:p>
    <w:p w14:paraId="1853F781" w14:textId="77777777" w:rsidR="00DB049B" w:rsidRDefault="00CF20F6" w:rsidP="006977BE">
      <w:hyperlink w:anchor="_7412d314307bc61dfa0287deae4ee4ce" w:history="1">
        <w:r w:rsidR="003E7695">
          <w:rPr>
            <w:rStyle w:val="Hyperlink"/>
          </w:rPr>
          <w:t>Archetype Libraries</w:t>
        </w:r>
      </w:hyperlink>
    </w:p>
    <w:p w14:paraId="684ADDB6" w14:textId="77777777" w:rsidR="0063570E" w:rsidRDefault="0063570E" w:rsidP="00383490"/>
    <w:p w14:paraId="1B2884C2" w14:textId="77777777" w:rsidR="00A855E6" w:rsidRDefault="00383490" w:rsidP="00263593">
      <w:r w:rsidRPr="00875584">
        <w:rPr>
          <w:rFonts w:ascii="Arial" w:hAnsi="Arial"/>
          <w:b/>
          <w:sz w:val="24"/>
          <w:szCs w:val="24"/>
        </w:rPr>
        <w:t>Direct Known Superclasses (Generalization)</w:t>
      </w:r>
    </w:p>
    <w:p w14:paraId="7C79C0B1" w14:textId="77777777" w:rsidR="00DB049B" w:rsidRDefault="00CF20F6" w:rsidP="006977BE">
      <w:hyperlink w:anchor="_1de96fa71501cf96b27b14f3f9f1bb99" w:history="1">
        <w:r w:rsidR="006977BE">
          <w:rPr>
            <w:rStyle w:val="Hyperlink"/>
          </w:rPr>
          <w:t>ArchetypeVersion</w:t>
        </w:r>
      </w:hyperlink>
      <w:r w:rsidR="006977BE">
        <w:t xml:space="preserve"> </w:t>
      </w:r>
    </w:p>
    <w:p w14:paraId="65E24BAC" w14:textId="77777777" w:rsidR="0063570E" w:rsidRDefault="0063570E" w:rsidP="00383490"/>
    <w:p w14:paraId="357DEB9D" w14:textId="77777777" w:rsidR="00A855E6" w:rsidRDefault="00383490" w:rsidP="00263593">
      <w:r w:rsidRPr="00875584">
        <w:rPr>
          <w:rFonts w:ascii="Arial" w:hAnsi="Arial"/>
          <w:b/>
          <w:sz w:val="24"/>
          <w:szCs w:val="24"/>
        </w:rPr>
        <w:t>Associations</w:t>
      </w:r>
    </w:p>
    <w:p w14:paraId="3AC4AF9E" w14:textId="77777777" w:rsidR="00A8550F" w:rsidRDefault="00860CF1" w:rsidP="006977BE">
      <w:r>
        <w:t xml:space="preserve"> </w:t>
      </w:r>
    </w:p>
    <w:p w14:paraId="2692021D" w14:textId="77777777" w:rsidR="00A755AA" w:rsidRDefault="008B78EB" w:rsidP="00ED4063">
      <w:pPr>
        <w:rPr>
          <w:b/>
        </w:rPr>
      </w:pPr>
      <w:r w:rsidRPr="006876BA">
        <w:rPr>
          <w:b/>
        </w:rPr>
        <w:t>•   public flatteningOf</w:t>
      </w:r>
      <w:r w:rsidR="006876BA" w:rsidRPr="006876BA">
        <w:rPr>
          <w:b/>
        </w:rPr>
        <w:t xml:space="preserve"> : </w:t>
      </w:r>
      <w:hyperlink w:anchor="_dcaf9716e9bc2255b93c20393e8712f2" w:history="1">
        <w:r w:rsidRPr="006876BA">
          <w:rPr>
            <w:rStyle w:val="Hyperlink"/>
            <w:b/>
          </w:rPr>
          <w:t>SourceArchetype</w:t>
        </w:r>
      </w:hyperlink>
      <w:r w:rsidR="00454D42" w:rsidRPr="006876BA">
        <w:rPr>
          <w:b/>
        </w:rPr>
        <w:t>[1]</w:t>
      </w:r>
    </w:p>
    <w:p w14:paraId="4A67D17A" w14:textId="77777777" w:rsidR="008B78EB" w:rsidRPr="00B603FB" w:rsidRDefault="005C6CB8" w:rsidP="00ED4063">
      <w:pPr>
        <w:rPr>
          <w:b/>
        </w:rPr>
      </w:pPr>
      <w:r>
        <w:t xml:space="preserve"> </w:t>
      </w:r>
    </w:p>
    <w:p w14:paraId="0BDBFEFA" w14:textId="77777777" w:rsidR="00240264" w:rsidRDefault="00CF20F6">
      <w:r>
        <w:t>The root source archetype from which a flat archetype is generated.  A FlatArchetype is directly derived from (is a flatteningOf) exactly one SourceArchetype. Note, however, that one o</w:t>
      </w:r>
      <w:r>
        <w:t>r more additional archetypes may be included in the flattening process, as the parent, parent of the parent, etc. of the flatteningOf SourceArchetype will also be replicated during the flattening process as well as the flattening of any component archetype</w:t>
      </w:r>
      <w:r>
        <w:t>s that are directly or indirectly referenced by the source.</w:t>
      </w:r>
    </w:p>
    <w:p w14:paraId="11D18581" w14:textId="77777777" w:rsidR="008B78EB" w:rsidRPr="00B603FB" w:rsidRDefault="00C04683" w:rsidP="00ED4063">
      <w:pPr>
        <w:rPr>
          <w:b/>
        </w:rPr>
      </w:pPr>
      <w:r>
        <w:t xml:space="preserve"> </w:t>
      </w:r>
      <w:r w:rsidR="005C6CB8">
        <w:t xml:space="preserve"> </w:t>
      </w:r>
    </w:p>
    <w:p w14:paraId="2DFB60AF" w14:textId="77777777" w:rsidR="00240264" w:rsidRDefault="00CF20F6">
      <w:r>
        <w:t xml:space="preserve">The </w:t>
      </w:r>
      <w:r>
        <w:rPr>
          <w:b/>
          <w:bCs/>
        </w:rPr>
        <w:t>SourceArchetype</w:t>
      </w:r>
      <w:r>
        <w:t xml:space="preserve"> from which the </w:t>
      </w:r>
      <w:r>
        <w:rPr>
          <w:b/>
          <w:bCs/>
        </w:rPr>
        <w:t>FlatArchetype</w:t>
      </w:r>
      <w:r>
        <w:t xml:space="preserve"> was derived.</w:t>
      </w:r>
    </w:p>
    <w:p w14:paraId="1FB8E39B" w14:textId="77777777" w:rsidR="008B78EB" w:rsidRPr="00B603FB" w:rsidRDefault="00C04683" w:rsidP="00ED4063">
      <w:pPr>
        <w:rPr>
          <w:b/>
        </w:rPr>
      </w:pPr>
      <w:r>
        <w:t xml:space="preserve"> </w:t>
      </w:r>
    </w:p>
    <w:p w14:paraId="13007678" w14:textId="77777777" w:rsidR="009922DE" w:rsidRDefault="009922DE" w:rsidP="009922DE">
      <w:r>
        <w:t xml:space="preserve">  </w:t>
      </w:r>
    </w:p>
    <w:p w14:paraId="13CDA62C" w14:textId="77777777" w:rsidR="0063570E" w:rsidRDefault="0063570E" w:rsidP="00383490"/>
    <w:p w14:paraId="536CB1E3" w14:textId="77777777" w:rsidR="00A855E6" w:rsidRDefault="00383490" w:rsidP="00263593">
      <w:r w:rsidRPr="00875584">
        <w:rPr>
          <w:rFonts w:ascii="Arial" w:hAnsi="Arial"/>
          <w:b/>
          <w:sz w:val="24"/>
          <w:szCs w:val="24"/>
        </w:rPr>
        <w:t>Constraints</w:t>
      </w:r>
    </w:p>
    <w:p w14:paraId="0BF12B62" w14:textId="77777777" w:rsidR="0087616E" w:rsidRPr="00BC6BEC" w:rsidRDefault="0087616E" w:rsidP="00263593">
      <w:pPr>
        <w:rPr>
          <w:rFonts w:ascii="Arial" w:hAnsi="Arial"/>
          <w:b/>
          <w:sz w:val="24"/>
          <w:szCs w:val="24"/>
        </w:rPr>
      </w:pPr>
    </w:p>
    <w:p w14:paraId="3E1A00E1" w14:textId="77777777" w:rsidR="00263593" w:rsidRPr="00F813AC" w:rsidRDefault="00263593" w:rsidP="00057587">
      <w:pPr>
        <w:pStyle w:val="ListParagraph"/>
        <w:numPr>
          <w:ilvl w:val="0"/>
          <w:numId w:val="4"/>
        </w:numPr>
        <w:rPr>
          <w:rFonts w:ascii="Arial" w:hAnsi="Arial"/>
          <w:b/>
        </w:rPr>
      </w:pPr>
      <w:r w:rsidRPr="006F3621">
        <w:rPr>
          <w:rFonts w:ascii="Arial" w:hAnsi="Arial"/>
          <w:b/>
        </w:rPr>
        <w:t>noSpecialization</w:t>
      </w:r>
    </w:p>
    <w:p w14:paraId="06A08D03" w14:textId="77777777" w:rsidR="00F126D8" w:rsidRDefault="005C6CB8" w:rsidP="006977BE">
      <w:r>
        <w:t xml:space="preserve"> </w:t>
      </w:r>
    </w:p>
    <w:p w14:paraId="584E5453" w14:textId="77777777" w:rsidR="00240264" w:rsidRDefault="00CF20F6">
      <w:r>
        <w:t>A flat archetype cannot specialize another archetype</w:t>
      </w:r>
    </w:p>
    <w:p w14:paraId="5005E2BF" w14:textId="77777777" w:rsidR="00F126D8" w:rsidRDefault="00CF06F6" w:rsidP="006977BE">
      <w:r w:rsidRPr="00467F03">
        <w:t>[OCL]</w:t>
      </w:r>
    </w:p>
    <w:p w14:paraId="0CD89720" w14:textId="77777777" w:rsidR="008B78EB" w:rsidRDefault="004B279F" w:rsidP="00ED4063">
      <w:r w:rsidRPr="0047488C">
        <w:rPr>
          <w:rFonts w:ascii="Courier" w:hAnsi="Courier"/>
        </w:rPr>
        <w:t>not exists(archetype.specializes)</w:t>
      </w:r>
    </w:p>
    <w:p w14:paraId="6C2A6304" w14:textId="77777777" w:rsidR="00DB049B" w:rsidRDefault="00022C8A" w:rsidP="006977BE">
      <w:r w:rsidRPr="00022C8A">
        <w:t xml:space="preserve"> </w:t>
      </w:r>
    </w:p>
    <w:p w14:paraId="312579BB" w14:textId="77777777" w:rsidR="002C0F83" w:rsidRPr="005F31BE" w:rsidRDefault="00F851FF" w:rsidP="005F31BE">
      <w:pPr>
        <w:pStyle w:val="Heading4"/>
      </w:pPr>
      <w:bookmarkStart w:id="50" w:name="_a0a843d7d41881592e31e887cebd6da4"/>
      <w:bookmarkStart w:id="51" w:name="_Toc277237875"/>
      <w:r w:rsidRPr="005F31BE">
        <w:t>&lt;Class&gt; Package</w:t>
      </w:r>
      <w:bookmarkEnd w:id="50"/>
      <w:bookmarkEnd w:id="51"/>
    </w:p>
    <w:p w14:paraId="05BBB65B" w14:textId="77777777" w:rsidR="0063570E" w:rsidRDefault="0063570E" w:rsidP="00383490"/>
    <w:p w14:paraId="0D4F761C" w14:textId="77777777" w:rsidR="00A855E6" w:rsidRDefault="00383490" w:rsidP="00263593">
      <w:r w:rsidRPr="00875584">
        <w:rPr>
          <w:rFonts w:ascii="Arial" w:hAnsi="Arial"/>
          <w:b/>
          <w:sz w:val="24"/>
          <w:szCs w:val="24"/>
        </w:rPr>
        <w:t>Description</w:t>
      </w:r>
    </w:p>
    <w:p w14:paraId="3C72DABA" w14:textId="77777777" w:rsidR="00DB049B" w:rsidRDefault="005C6CB8" w:rsidP="006977BE">
      <w:r>
        <w:t xml:space="preserve"> </w:t>
      </w:r>
    </w:p>
    <w:p w14:paraId="1D3DE126" w14:textId="77777777" w:rsidR="00240264" w:rsidRDefault="00CF20F6">
      <w:r>
        <w:t xml:space="preserve">A </w:t>
      </w:r>
      <w:r>
        <w:rPr>
          <w:b/>
          <w:bCs/>
        </w:rPr>
        <w:t>Package</w:t>
      </w:r>
      <w:r>
        <w:t xml:space="preserve"> is a </w:t>
      </w:r>
      <w:r>
        <w:rPr>
          <w:b/>
          <w:bCs/>
        </w:rPr>
        <w:t>Namespace</w:t>
      </w:r>
      <w:r>
        <w:t xml:space="preserve"> for its members, which comprise those elements associated via packagedElement (which are said to be owned or contained), and those imported.</w:t>
      </w:r>
    </w:p>
    <w:p w14:paraId="69F31E88"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2EE73C4C" w14:textId="77777777" w:rsidR="0063570E" w:rsidRDefault="0063570E" w:rsidP="00383490"/>
    <w:p w14:paraId="7800F0DE" w14:textId="77777777" w:rsidR="00A855E6" w:rsidRDefault="00383490" w:rsidP="00263593">
      <w:r w:rsidRPr="00875584">
        <w:rPr>
          <w:rFonts w:ascii="Arial" w:hAnsi="Arial"/>
          <w:b/>
          <w:sz w:val="24"/>
          <w:szCs w:val="24"/>
        </w:rPr>
        <w:t>Diagrams</w:t>
      </w:r>
    </w:p>
    <w:p w14:paraId="57257CDE" w14:textId="77777777" w:rsidR="00DB049B" w:rsidRDefault="00CF20F6" w:rsidP="006977BE">
      <w:hyperlink w:anchor="_7412d314307bc61dfa0287deae4ee4ce" w:history="1">
        <w:r w:rsidR="003E7695">
          <w:rPr>
            <w:rStyle w:val="Hyperlink"/>
          </w:rPr>
          <w:t>Archetype Libraries</w:t>
        </w:r>
      </w:hyperlink>
      <w:r w:rsidR="00324424">
        <w:t xml:space="preserve">, </w:t>
      </w:r>
      <w:hyperlink w:anchor="_8371278cdefade515c9d54e183ad347b" w:history="1">
        <w:r w:rsidR="003E7695">
          <w:rPr>
            <w:rStyle w:val="Hyperlink"/>
          </w:rPr>
          <w:t>ArchetypeRM</w:t>
        </w:r>
      </w:hyperlink>
      <w:r w:rsidR="00324424">
        <w:t xml:space="preserve">, </w:t>
      </w:r>
      <w:hyperlink w:anchor="_3b0b3a4361d9616ef8c8ee3fb0e56030" w:history="1">
        <w:r w:rsidR="003E7695">
          <w:rPr>
            <w:rStyle w:val="Hyperlink"/>
          </w:rPr>
          <w:t>Package Metamodel</w:t>
        </w:r>
      </w:hyperlink>
    </w:p>
    <w:p w14:paraId="5434332E" w14:textId="77777777" w:rsidR="0063570E" w:rsidRDefault="0063570E" w:rsidP="00383490"/>
    <w:p w14:paraId="719C4014" w14:textId="77777777" w:rsidR="00A855E6" w:rsidRDefault="00383490" w:rsidP="00263593">
      <w:r w:rsidRPr="00875584">
        <w:rPr>
          <w:rFonts w:ascii="Arial" w:hAnsi="Arial"/>
          <w:b/>
          <w:sz w:val="24"/>
          <w:szCs w:val="24"/>
        </w:rPr>
        <w:t>Direct Known Superclasses (Generalization)</w:t>
      </w:r>
    </w:p>
    <w:p w14:paraId="12532D57" w14:textId="77777777" w:rsidR="00DB049B" w:rsidRDefault="00CF20F6" w:rsidP="006977BE">
      <w:hyperlink w:anchor="_f762e4ef59f1948849a49d421126c16b" w:history="1">
        <w:r w:rsidR="006977BE">
          <w:rPr>
            <w:rStyle w:val="Hyperlink"/>
          </w:rPr>
          <w:t>Namespace</w:t>
        </w:r>
      </w:hyperlink>
      <w:r w:rsidR="00F37E3B">
        <w:t xml:space="preserve"> </w:t>
      </w:r>
      <w:r w:rsidR="006977BE">
        <w:t xml:space="preserve">  </w:t>
      </w:r>
    </w:p>
    <w:p w14:paraId="1BFF0FA4" w14:textId="77777777" w:rsidR="0063570E" w:rsidRDefault="0063570E" w:rsidP="00383490"/>
    <w:p w14:paraId="2307C06D" w14:textId="77777777" w:rsidR="00A855E6" w:rsidRDefault="00383490" w:rsidP="00263593">
      <w:r w:rsidRPr="00875584">
        <w:rPr>
          <w:rFonts w:ascii="Arial" w:hAnsi="Arial"/>
          <w:b/>
          <w:sz w:val="24"/>
          <w:szCs w:val="24"/>
        </w:rPr>
        <w:t>Attributes</w:t>
      </w:r>
    </w:p>
    <w:p w14:paraId="7B6DD1C3" w14:textId="77777777" w:rsidR="00B603FB" w:rsidRDefault="00B603FB" w:rsidP="008B78EB"/>
    <w:p w14:paraId="3F152093" w14:textId="77777777" w:rsidR="00A755AA" w:rsidRDefault="008B78EB" w:rsidP="008B78EB">
      <w:pPr>
        <w:rPr>
          <w:b/>
        </w:rPr>
      </w:pPr>
      <w:r w:rsidRPr="006A54F6">
        <w:rPr>
          <w:b/>
        </w:rPr>
        <w:t>•   public URI : String  [0..1]</w:t>
      </w:r>
    </w:p>
    <w:p w14:paraId="288F6F43" w14:textId="77777777" w:rsidR="008B78EB" w:rsidRPr="006A54F6" w:rsidRDefault="005C6CB8" w:rsidP="008B78EB">
      <w:pPr>
        <w:rPr>
          <w:b/>
        </w:rPr>
      </w:pPr>
      <w:r>
        <w:t xml:space="preserve"> </w:t>
      </w:r>
    </w:p>
    <w:p w14:paraId="21AC183C" w14:textId="77777777" w:rsidR="00240264" w:rsidRDefault="00CF20F6">
      <w:r>
        <w:t>Provides an identifier for the package that can be used for many purposes. A URI is the universally unique identification of the package followin</w:t>
      </w:r>
      <w:r>
        <w:t>g the IETF URI specification, RFC 2396 http://www.ietf.org/rfc/rfc2396.txt and it must comply with those syntax rules.</w:t>
      </w:r>
    </w:p>
    <w:p w14:paraId="622A86CB" w14:textId="77777777" w:rsidR="00DB049B" w:rsidRDefault="00022C8A" w:rsidP="006977BE">
      <w:r w:rsidRPr="00022C8A">
        <w:t xml:space="preserve"> </w:t>
      </w:r>
    </w:p>
    <w:p w14:paraId="14820126" w14:textId="77777777" w:rsidR="002C0F83" w:rsidRPr="005F31BE" w:rsidRDefault="00F851FF" w:rsidP="005F31BE">
      <w:pPr>
        <w:pStyle w:val="Heading4"/>
      </w:pPr>
      <w:bookmarkStart w:id="52" w:name="_f8740e8d27529166da46265bd8521c94"/>
      <w:bookmarkStart w:id="53" w:name="_Toc277237876"/>
      <w:r w:rsidRPr="005F31BE">
        <w:t>&lt;Class&gt; RuleStatement</w:t>
      </w:r>
      <w:bookmarkEnd w:id="52"/>
      <w:bookmarkEnd w:id="53"/>
    </w:p>
    <w:p w14:paraId="5A72DBC1" w14:textId="77777777" w:rsidR="0063570E" w:rsidRDefault="0063570E" w:rsidP="00383490"/>
    <w:p w14:paraId="036569DC" w14:textId="77777777" w:rsidR="00A855E6" w:rsidRDefault="00383490" w:rsidP="00263593">
      <w:r w:rsidRPr="00875584">
        <w:rPr>
          <w:rFonts w:ascii="Arial" w:hAnsi="Arial"/>
          <w:b/>
          <w:sz w:val="24"/>
          <w:szCs w:val="24"/>
        </w:rPr>
        <w:t>Description</w:t>
      </w:r>
    </w:p>
    <w:p w14:paraId="649AE23B" w14:textId="77777777" w:rsidR="00DB049B" w:rsidRDefault="005C6CB8" w:rsidP="006977BE">
      <w:r>
        <w:t xml:space="preserve"> </w:t>
      </w:r>
    </w:p>
    <w:p w14:paraId="24E5CBF3" w14:textId="77777777" w:rsidR="00240264" w:rsidRDefault="00CF20F6">
      <w:r>
        <w:t xml:space="preserve">An assertion or collection of assertions that allow the expression of additional invariants across archetypes and reference model artifacts that cannot be directly expressed directly as AML Constraints.  </w:t>
      </w:r>
    </w:p>
    <w:p w14:paraId="1ECDECF1" w14:textId="77777777" w:rsidR="00240264" w:rsidRDefault="00CF20F6">
      <w:r>
        <w:t xml:space="preserve"> </w:t>
      </w:r>
    </w:p>
    <w:p w14:paraId="5D078DD9" w14:textId="77777777" w:rsidR="00DB049B" w:rsidRDefault="00C51B43" w:rsidP="006977BE">
      <w:r>
        <w:t xml:space="preserve"> </w:t>
      </w:r>
      <w:r w:rsidR="009F2598">
        <w:t xml:space="preserve">  </w:t>
      </w:r>
    </w:p>
    <w:p w14:paraId="05D9B5CC" w14:textId="77777777" w:rsidR="0063570E" w:rsidRDefault="0063570E" w:rsidP="00383490"/>
    <w:p w14:paraId="0C1FFF2C" w14:textId="77777777" w:rsidR="00A855E6" w:rsidRDefault="00383490" w:rsidP="00263593">
      <w:r w:rsidRPr="00875584">
        <w:rPr>
          <w:rFonts w:ascii="Arial" w:hAnsi="Arial"/>
          <w:b/>
          <w:sz w:val="24"/>
          <w:szCs w:val="24"/>
        </w:rPr>
        <w:t>Diagrams</w:t>
      </w:r>
    </w:p>
    <w:p w14:paraId="428CE6F8" w14:textId="77777777" w:rsidR="00DB049B" w:rsidRDefault="00CF20F6" w:rsidP="006977BE">
      <w:hyperlink w:anchor="_7412d314307bc61dfa0287deae4ee4ce" w:history="1">
        <w:r w:rsidR="003E7695">
          <w:rPr>
            <w:rStyle w:val="Hyperlink"/>
          </w:rPr>
          <w:t>Archetype Libraries</w:t>
        </w:r>
      </w:hyperlink>
    </w:p>
    <w:p w14:paraId="32858379" w14:textId="77777777" w:rsidR="0063570E" w:rsidRDefault="0063570E" w:rsidP="00383490"/>
    <w:p w14:paraId="47118875" w14:textId="77777777" w:rsidR="00A855E6" w:rsidRDefault="00383490" w:rsidP="00263593">
      <w:r w:rsidRPr="00875584">
        <w:rPr>
          <w:rFonts w:ascii="Arial" w:hAnsi="Arial"/>
          <w:b/>
          <w:sz w:val="24"/>
          <w:szCs w:val="24"/>
        </w:rPr>
        <w:t>Direct Known Superclasses (Generalization)</w:t>
      </w:r>
    </w:p>
    <w:p w14:paraId="06ACBFA2" w14:textId="77777777" w:rsidR="00DB049B" w:rsidRDefault="00CF20F6" w:rsidP="006977BE">
      <w:hyperlink w:anchor="_aca03c36f52ec3dbae79ae94604d6df9" w:history="1">
        <w:r w:rsidR="006977BE">
          <w:rPr>
            <w:rStyle w:val="Hyperlink"/>
          </w:rPr>
          <w:t>RuleElement</w:t>
        </w:r>
      </w:hyperlink>
    </w:p>
    <w:p w14:paraId="2C405623" w14:textId="77777777" w:rsidR="0063570E" w:rsidRDefault="0063570E" w:rsidP="00383490"/>
    <w:p w14:paraId="3B353D9A" w14:textId="77777777" w:rsidR="00A855E6" w:rsidRDefault="00383490" w:rsidP="00263593">
      <w:r w:rsidRPr="00875584">
        <w:rPr>
          <w:rFonts w:ascii="Arial" w:hAnsi="Arial"/>
          <w:b/>
          <w:sz w:val="24"/>
          <w:szCs w:val="24"/>
        </w:rPr>
        <w:t>Direct Known Subclasses (Specialization)</w:t>
      </w:r>
    </w:p>
    <w:p w14:paraId="04892254" w14:textId="77777777" w:rsidR="00DB049B" w:rsidRDefault="00CF20F6" w:rsidP="006977BE">
      <w:hyperlink w:anchor="_f9e7c553caf3e674732fe386e3d45466" w:history="1">
        <w:r w:rsidR="006977BE">
          <w:rPr>
            <w:rStyle w:val="Hyperlink"/>
          </w:rPr>
          <w:t>Assertion</w:t>
        </w:r>
      </w:hyperlink>
      <w:r w:rsidR="006977BE">
        <w:t xml:space="preserve">, </w:t>
      </w:r>
      <w:hyperlink w:anchor="_8a634b04f92ff4c449cdcaaae16ba015" w:history="1">
        <w:r w:rsidR="006977BE">
          <w:rPr>
            <w:rStyle w:val="Hyperlink"/>
          </w:rPr>
          <w:t>VariableDeclaration</w:t>
        </w:r>
      </w:hyperlink>
    </w:p>
    <w:p w14:paraId="1BF69AC7" w14:textId="77777777" w:rsidR="00DB049B" w:rsidRDefault="00022C8A" w:rsidP="006977BE">
      <w:r w:rsidRPr="00022C8A">
        <w:t xml:space="preserve"> </w:t>
      </w:r>
    </w:p>
    <w:p w14:paraId="5E9C88DA" w14:textId="77777777" w:rsidR="002C0F83" w:rsidRPr="005F31BE" w:rsidRDefault="00F851FF" w:rsidP="005F31BE">
      <w:pPr>
        <w:pStyle w:val="Heading4"/>
      </w:pPr>
      <w:bookmarkStart w:id="54" w:name="_dcaf9716e9bc2255b93c20393e8712f2"/>
      <w:bookmarkStart w:id="55" w:name="_Toc277237877"/>
      <w:r w:rsidRPr="005F31BE">
        <w:t>&lt;Class&gt; SourceArchetype</w:t>
      </w:r>
      <w:bookmarkEnd w:id="54"/>
      <w:bookmarkEnd w:id="55"/>
    </w:p>
    <w:p w14:paraId="363AF4C1" w14:textId="77777777" w:rsidR="0063570E" w:rsidRDefault="0063570E" w:rsidP="00383490"/>
    <w:p w14:paraId="0ECC56A0" w14:textId="77777777" w:rsidR="00A855E6" w:rsidRDefault="00383490" w:rsidP="00263593">
      <w:r w:rsidRPr="00875584">
        <w:rPr>
          <w:rFonts w:ascii="Arial" w:hAnsi="Arial"/>
          <w:b/>
          <w:sz w:val="24"/>
          <w:szCs w:val="24"/>
        </w:rPr>
        <w:t>Description</w:t>
      </w:r>
    </w:p>
    <w:p w14:paraId="5023E8AE" w14:textId="77777777" w:rsidR="00DB049B" w:rsidRDefault="005C6CB8" w:rsidP="006977BE">
      <w:r>
        <w:t xml:space="preserve"> </w:t>
      </w:r>
    </w:p>
    <w:p w14:paraId="0CA229AA" w14:textId="77777777" w:rsidR="00240264" w:rsidRDefault="00CF20F6">
      <w:r>
        <w:t>The source form of an archetype, potentially including references to other archetypes whose contents are not explicitly reproduced in the source</w:t>
      </w:r>
      <w:r>
        <w:t xml:space="preserve"> form.</w:t>
      </w:r>
    </w:p>
    <w:p w14:paraId="4425190D" w14:textId="77777777" w:rsidR="00DB049B" w:rsidRDefault="00C51B43" w:rsidP="006977BE">
      <w:r>
        <w:t xml:space="preserve"> </w:t>
      </w:r>
      <w:r w:rsidR="009F2598">
        <w:t xml:space="preserve">  </w:t>
      </w:r>
    </w:p>
    <w:p w14:paraId="5E3EEDB3" w14:textId="77777777" w:rsidR="0063570E" w:rsidRDefault="0063570E" w:rsidP="00383490"/>
    <w:p w14:paraId="2F31CE09" w14:textId="77777777" w:rsidR="00A855E6" w:rsidRDefault="00383490" w:rsidP="00263593">
      <w:r w:rsidRPr="00875584">
        <w:rPr>
          <w:rFonts w:ascii="Arial" w:hAnsi="Arial"/>
          <w:b/>
          <w:sz w:val="24"/>
          <w:szCs w:val="24"/>
        </w:rPr>
        <w:t>Diagrams</w:t>
      </w:r>
    </w:p>
    <w:p w14:paraId="24B9F93A" w14:textId="77777777" w:rsidR="00DB049B" w:rsidRDefault="00CF20F6" w:rsidP="006977BE">
      <w:hyperlink w:anchor="_7412d314307bc61dfa0287deae4ee4ce" w:history="1">
        <w:r w:rsidR="003E7695">
          <w:rPr>
            <w:rStyle w:val="Hyperlink"/>
          </w:rPr>
          <w:t>Archetype Libraries</w:t>
        </w:r>
      </w:hyperlink>
    </w:p>
    <w:p w14:paraId="0D9AE444" w14:textId="77777777" w:rsidR="0063570E" w:rsidRDefault="0063570E" w:rsidP="00383490"/>
    <w:p w14:paraId="0A33AF0B" w14:textId="77777777" w:rsidR="00A855E6" w:rsidRDefault="00383490" w:rsidP="00263593">
      <w:r w:rsidRPr="00875584">
        <w:rPr>
          <w:rFonts w:ascii="Arial" w:hAnsi="Arial"/>
          <w:b/>
          <w:sz w:val="24"/>
          <w:szCs w:val="24"/>
        </w:rPr>
        <w:t>Direct Known Superclasses (Generalization)</w:t>
      </w:r>
    </w:p>
    <w:p w14:paraId="7BCEDE28" w14:textId="77777777" w:rsidR="00DB049B" w:rsidRDefault="00CF20F6" w:rsidP="006977BE">
      <w:hyperlink w:anchor="_1de96fa71501cf96b27b14f3f9f1bb99" w:history="1">
        <w:r w:rsidR="006977BE">
          <w:rPr>
            <w:rStyle w:val="Hyperlink"/>
          </w:rPr>
          <w:t>ArchetypeVersion</w:t>
        </w:r>
      </w:hyperlink>
      <w:r w:rsidR="006977BE">
        <w:t xml:space="preserve"> </w:t>
      </w:r>
    </w:p>
    <w:p w14:paraId="4A2DA854" w14:textId="77777777" w:rsidR="0063570E" w:rsidRDefault="0063570E" w:rsidP="00383490"/>
    <w:p w14:paraId="549F8BD6" w14:textId="77777777" w:rsidR="00A855E6" w:rsidRDefault="00383490" w:rsidP="00263593">
      <w:r w:rsidRPr="00875584">
        <w:rPr>
          <w:rFonts w:ascii="Arial" w:hAnsi="Arial"/>
          <w:b/>
          <w:sz w:val="24"/>
          <w:szCs w:val="24"/>
        </w:rPr>
        <w:t>Associations</w:t>
      </w:r>
    </w:p>
    <w:p w14:paraId="07C46B1C" w14:textId="77777777" w:rsidR="00A8550F" w:rsidRDefault="00860CF1" w:rsidP="006977BE">
      <w:r>
        <w:t xml:space="preserve"> </w:t>
      </w:r>
    </w:p>
    <w:p w14:paraId="154DC6E6" w14:textId="77777777" w:rsidR="00A755AA" w:rsidRDefault="008B78EB" w:rsidP="00ED4063">
      <w:pPr>
        <w:rPr>
          <w:b/>
        </w:rPr>
      </w:pPr>
      <w:r w:rsidRPr="006876BA">
        <w:rPr>
          <w:b/>
        </w:rPr>
        <w:t>•   public specializes</w:t>
      </w:r>
      <w:r w:rsidR="006876BA" w:rsidRPr="006876BA">
        <w:rPr>
          <w:b/>
        </w:rPr>
        <w:t xml:space="preserve"> : </w:t>
      </w:r>
      <w:hyperlink w:anchor="_dcaf9716e9bc2255b93c20393e8712f2" w:history="1">
        <w:r w:rsidRPr="006876BA">
          <w:rPr>
            <w:rStyle w:val="Hyperlink"/>
            <w:b/>
          </w:rPr>
          <w:t>SourceArchetype</w:t>
        </w:r>
      </w:hyperlink>
      <w:r w:rsidR="00454D42" w:rsidRPr="006876BA">
        <w:rPr>
          <w:b/>
        </w:rPr>
        <w:t>[1]</w:t>
      </w:r>
    </w:p>
    <w:p w14:paraId="63D42218" w14:textId="77777777" w:rsidR="008B78EB" w:rsidRPr="00B603FB" w:rsidRDefault="005C6CB8" w:rsidP="00ED4063">
      <w:pPr>
        <w:rPr>
          <w:b/>
        </w:rPr>
      </w:pPr>
      <w:r>
        <w:t xml:space="preserve"> </w:t>
      </w:r>
    </w:p>
    <w:p w14:paraId="5C2CE9EE" w14:textId="77777777" w:rsidR="00240264" w:rsidRDefault="00CF20F6">
      <w:r>
        <w:t>Archetypes can be specialised in a similar way to classes in object-oriented programming languages. Common to both situations is the use of a differential style of declaration, i.e. th</w:t>
      </w:r>
      <w:r>
        <w:t>e contents of a specialised entity are expressed as differences with respect to the parent - previously defined elements from the parent that are not changed are not repeated in the descendant. The basic test that must be satisfied by a specialised archety</w:t>
      </w:r>
      <w:r>
        <w:t>pe is as follows:</w:t>
      </w:r>
    </w:p>
    <w:p w14:paraId="421728ED" w14:textId="77777777" w:rsidR="00240264" w:rsidRDefault="00240264">
      <w:pPr>
        <w:pStyle w:val="ListParagraph"/>
        <w:numPr>
          <w:ilvl w:val="0"/>
          <w:numId w:val="31"/>
        </w:numPr>
      </w:pPr>
    </w:p>
    <w:p w14:paraId="0D89E14B" w14:textId="77777777" w:rsidR="00240264" w:rsidRDefault="00CF20F6">
      <w:pPr>
        <w:ind w:left="720"/>
      </w:pPr>
      <w:r>
        <w:t>All possible data instance arrangements that conform to the specialised archetype must also conform to all of its parents, recursively to the ultimate parent. This condition ensures that data created by a specialised archetype that is no</w:t>
      </w:r>
      <w:r>
        <w:t xml:space="preserve">t itself shared by two systems can be processed by the use of a more general parent that is shared. The semantics that allow this are similar to the ‘covariant redefinition’1 notion used in some object oriented programming languages, and can be summarised </w:t>
      </w:r>
      <w:r>
        <w:t>as follows:</w:t>
      </w:r>
    </w:p>
    <w:p w14:paraId="7D94C1E0" w14:textId="77777777" w:rsidR="00240264" w:rsidRDefault="00240264">
      <w:pPr>
        <w:pStyle w:val="ListParagraph"/>
        <w:numPr>
          <w:ilvl w:val="1"/>
          <w:numId w:val="31"/>
        </w:numPr>
      </w:pPr>
    </w:p>
    <w:p w14:paraId="4EDEA117" w14:textId="77777777" w:rsidR="00240264" w:rsidRDefault="00CF20F6">
      <w:pPr>
        <w:ind w:left="1440"/>
      </w:pPr>
      <w:r>
        <w:t>A non-specialised (i.e. top-level) archetype defines an instance space that is a subset of the space defined by the class in the reference information model on which the archetype is based</w:t>
      </w:r>
    </w:p>
    <w:p w14:paraId="4DD6CCCA" w14:textId="77777777" w:rsidR="00240264" w:rsidRDefault="00240264">
      <w:pPr>
        <w:pStyle w:val="ListParagraph"/>
        <w:numPr>
          <w:ilvl w:val="1"/>
          <w:numId w:val="31"/>
        </w:numPr>
      </w:pPr>
    </w:p>
    <w:p w14:paraId="447B4EA1" w14:textId="77777777" w:rsidR="00240264" w:rsidRDefault="00CF20F6">
      <w:pPr>
        <w:ind w:left="1440"/>
      </w:pPr>
      <w:r>
        <w:t>A specialised archetype can specialise only one paren</w:t>
      </w:r>
      <w:r>
        <w:t>t archetype, i.e. single inheritance. A specialised archetype defines an instance space defining the following elements:</w:t>
      </w:r>
    </w:p>
    <w:p w14:paraId="498449E2" w14:textId="77777777" w:rsidR="00240264" w:rsidRDefault="00240264">
      <w:pPr>
        <w:pStyle w:val="ListParagraph"/>
        <w:numPr>
          <w:ilvl w:val="2"/>
          <w:numId w:val="31"/>
        </w:numPr>
      </w:pPr>
    </w:p>
    <w:p w14:paraId="7313434F" w14:textId="77777777" w:rsidR="00240264" w:rsidRDefault="00CF20F6">
      <w:pPr>
        <w:ind w:left="2160"/>
      </w:pPr>
      <w:r>
        <w:t>unchanged object and attribute constraints inherited from the parent archetype.</w:t>
      </w:r>
    </w:p>
    <w:p w14:paraId="450A103B" w14:textId="77777777" w:rsidR="00240264" w:rsidRDefault="00240264">
      <w:pPr>
        <w:pStyle w:val="ListParagraph"/>
        <w:numPr>
          <w:ilvl w:val="2"/>
          <w:numId w:val="31"/>
        </w:numPr>
      </w:pPr>
    </w:p>
    <w:p w14:paraId="2E1D7BE1" w14:textId="77777777" w:rsidR="00240264" w:rsidRDefault="00CF20F6">
      <w:pPr>
        <w:ind w:left="2160"/>
      </w:pPr>
      <w:r>
        <w:t>one or more:</w:t>
      </w:r>
    </w:p>
    <w:p w14:paraId="3C26356A" w14:textId="77777777" w:rsidR="00240264" w:rsidRDefault="00240264">
      <w:pPr>
        <w:pStyle w:val="ListParagraph"/>
        <w:numPr>
          <w:ilvl w:val="3"/>
          <w:numId w:val="31"/>
        </w:numPr>
      </w:pPr>
    </w:p>
    <w:p w14:paraId="20DBF2B6" w14:textId="77777777" w:rsidR="00240264" w:rsidRDefault="00CF20F6">
      <w:pPr>
        <w:ind w:left="2880"/>
      </w:pPr>
      <w:r>
        <w:t xml:space="preserve">redefined object constraints, that are </w:t>
      </w:r>
      <w:r>
        <w:t>proper subsets of the corresponding parent object constraints;</w:t>
      </w:r>
    </w:p>
    <w:p w14:paraId="30FAE35F" w14:textId="77777777" w:rsidR="00240264" w:rsidRDefault="00240264">
      <w:pPr>
        <w:pStyle w:val="ListParagraph"/>
        <w:numPr>
          <w:ilvl w:val="3"/>
          <w:numId w:val="31"/>
        </w:numPr>
      </w:pPr>
    </w:p>
    <w:p w14:paraId="23F17048" w14:textId="77777777" w:rsidR="00240264" w:rsidRDefault="00CF20F6">
      <w:pPr>
        <w:ind w:left="2880"/>
      </w:pPr>
      <w:r>
        <w:t>redefined attribute constraints, that are proper subsets of the corresponding parent attribute constraints;</w:t>
      </w:r>
    </w:p>
    <w:p w14:paraId="006D398D" w14:textId="77777777" w:rsidR="00240264" w:rsidRDefault="00240264">
      <w:pPr>
        <w:pStyle w:val="ListParagraph"/>
        <w:numPr>
          <w:ilvl w:val="3"/>
          <w:numId w:val="31"/>
        </w:numPr>
      </w:pPr>
    </w:p>
    <w:p w14:paraId="79457CF5" w14:textId="77777777" w:rsidR="00240264" w:rsidRDefault="00CF20F6">
      <w:pPr>
        <w:ind w:left="2880"/>
      </w:pPr>
      <w:r>
        <w:t>extensions, i.e. object constraints added to a container attribute with respect to the corresponding attribute in the parent archetype, but only as allowed by the underlying reference model.</w:t>
      </w:r>
    </w:p>
    <w:p w14:paraId="79D7BFAF" w14:textId="77777777" w:rsidR="00240264" w:rsidRDefault="00240264">
      <w:pPr>
        <w:pStyle w:val="ListParagraph"/>
        <w:numPr>
          <w:ilvl w:val="2"/>
          <w:numId w:val="31"/>
        </w:numPr>
      </w:pPr>
    </w:p>
    <w:p w14:paraId="64E18B8B" w14:textId="77777777" w:rsidR="00240264" w:rsidRDefault="00CF20F6">
      <w:pPr>
        <w:ind w:left="2160"/>
      </w:pPr>
      <w:r>
        <w:t xml:space="preserve">All elements defined in a parent archetype are either inherited </w:t>
      </w:r>
      <w:r>
        <w:t>unchanged or redefined in a specialised child.</w:t>
      </w:r>
    </w:p>
    <w:p w14:paraId="3BB32DC9" w14:textId="77777777" w:rsidR="00240264" w:rsidRDefault="00240264">
      <w:pPr>
        <w:pStyle w:val="ListParagraph"/>
        <w:numPr>
          <w:ilvl w:val="2"/>
          <w:numId w:val="31"/>
        </w:numPr>
      </w:pPr>
    </w:p>
    <w:p w14:paraId="63F04D23" w14:textId="77777777" w:rsidR="00240264" w:rsidRDefault="00CF20F6">
      <w:pPr>
        <w:ind w:left="2160"/>
      </w:pPr>
      <w:r>
        <w:t>Specialised archetypes are expressed differentially with respect to the parent, i.e. they do not mention purely inherited elements, only redefinitions and extensions.</w:t>
      </w:r>
    </w:p>
    <w:p w14:paraId="14CC1EBF" w14:textId="77777777" w:rsidR="00240264" w:rsidRDefault="00240264">
      <w:pPr>
        <w:pStyle w:val="ListParagraph"/>
        <w:numPr>
          <w:ilvl w:val="2"/>
          <w:numId w:val="31"/>
        </w:numPr>
      </w:pPr>
    </w:p>
    <w:p w14:paraId="75C42F7E" w14:textId="77777777" w:rsidR="00240264" w:rsidRDefault="00CF20F6">
      <w:pPr>
        <w:ind w:left="2160"/>
      </w:pPr>
      <w:r>
        <w:t>Extensions always define an additional s</w:t>
      </w:r>
      <w:r>
        <w:t>ubset of the instance space defined by the reference model element being extended (i.e. to which the ‘new’ objects belong). The extension capability allows archetypes to remain extensible without having to know in advance how or if they will be extended.</w:t>
      </w:r>
    </w:p>
    <w:p w14:paraId="025EF820" w14:textId="77777777" w:rsidR="008B78EB" w:rsidRPr="00B603FB" w:rsidRDefault="00C04683" w:rsidP="00ED4063">
      <w:pPr>
        <w:rPr>
          <w:b/>
        </w:rPr>
      </w:pPr>
      <w:r>
        <w:t xml:space="preserve"> </w:t>
      </w:r>
      <w:r w:rsidR="005C6CB8">
        <w:t xml:space="preserve"> </w:t>
      </w:r>
    </w:p>
    <w:p w14:paraId="1061A723" w14:textId="77777777" w:rsidR="00240264" w:rsidRDefault="00CF20F6">
      <w:r>
        <w:t xml:space="preserve">The </w:t>
      </w:r>
      <w:r>
        <w:rPr>
          <w:b/>
          <w:bCs/>
        </w:rPr>
        <w:t>SourceArchetype</w:t>
      </w:r>
      <w:r>
        <w:t xml:space="preserve"> from which the </w:t>
      </w:r>
      <w:r>
        <w:rPr>
          <w:b/>
          <w:bCs/>
        </w:rPr>
        <w:t>FlatArchetype</w:t>
      </w:r>
      <w:r>
        <w:t xml:space="preserve"> was derived.</w:t>
      </w:r>
    </w:p>
    <w:p w14:paraId="0D55B672" w14:textId="77777777" w:rsidR="008B78EB" w:rsidRPr="00B603FB" w:rsidRDefault="00C04683" w:rsidP="00ED4063">
      <w:pPr>
        <w:rPr>
          <w:b/>
        </w:rPr>
      </w:pPr>
      <w:r>
        <w:t xml:space="preserve"> </w:t>
      </w:r>
    </w:p>
    <w:p w14:paraId="2C44FDE5" w14:textId="77777777" w:rsidR="009922DE" w:rsidRDefault="009922DE" w:rsidP="009922DE">
      <w:r>
        <w:t xml:space="preserve">  </w:t>
      </w:r>
    </w:p>
    <w:p w14:paraId="6DCD02CB" w14:textId="77777777" w:rsidR="0063570E" w:rsidRDefault="0063570E" w:rsidP="00383490"/>
    <w:p w14:paraId="6CF12652" w14:textId="77777777" w:rsidR="00A855E6" w:rsidRDefault="00383490" w:rsidP="00263593">
      <w:r w:rsidRPr="00875584">
        <w:rPr>
          <w:rFonts w:ascii="Arial" w:hAnsi="Arial"/>
          <w:b/>
          <w:sz w:val="24"/>
          <w:szCs w:val="24"/>
        </w:rPr>
        <w:t>Constraints</w:t>
      </w:r>
    </w:p>
    <w:p w14:paraId="7A580C4D" w14:textId="77777777" w:rsidR="0087616E" w:rsidRPr="00BC6BEC" w:rsidRDefault="0087616E" w:rsidP="00263593">
      <w:pPr>
        <w:rPr>
          <w:rFonts w:ascii="Arial" w:hAnsi="Arial"/>
          <w:b/>
          <w:sz w:val="24"/>
          <w:szCs w:val="24"/>
        </w:rPr>
      </w:pPr>
    </w:p>
    <w:p w14:paraId="1EDCD133" w14:textId="77777777" w:rsidR="00263593" w:rsidRPr="00F813AC" w:rsidRDefault="00263593" w:rsidP="00057587">
      <w:pPr>
        <w:pStyle w:val="ListParagraph"/>
        <w:numPr>
          <w:ilvl w:val="0"/>
          <w:numId w:val="4"/>
        </w:numPr>
        <w:rPr>
          <w:rFonts w:ascii="Arial" w:hAnsi="Arial"/>
          <w:b/>
        </w:rPr>
      </w:pPr>
      <w:r w:rsidRPr="006F3621">
        <w:rPr>
          <w:rFonts w:ascii="Arial" w:hAnsi="Arial"/>
          <w:b/>
        </w:rPr>
        <w:t>sameArchetypes</w:t>
      </w:r>
    </w:p>
    <w:p w14:paraId="1852424F" w14:textId="77777777" w:rsidR="00F126D8" w:rsidRDefault="00CF06F6" w:rsidP="006977BE">
      <w:r w:rsidRPr="00467F03">
        <w:t>[OCL]</w:t>
      </w:r>
    </w:p>
    <w:p w14:paraId="26C68DB1" w14:textId="77777777" w:rsidR="008B78EB" w:rsidRDefault="004B279F" w:rsidP="00ED4063">
      <w:r w:rsidRPr="0047488C">
        <w:rPr>
          <w:rFonts w:ascii="Courier" w:hAnsi="Courier"/>
        </w:rPr>
        <w:t>exists(self.specializes) implies self.archetype.specializes = self.specializes.archetype.specializes</w:t>
      </w:r>
    </w:p>
    <w:p w14:paraId="2A369399" w14:textId="77777777" w:rsidR="00A871D2" w:rsidRDefault="00022C8A" w:rsidP="00A871D2">
      <w:r w:rsidRPr="00022C8A">
        <w:t xml:space="preserve"> </w:t>
      </w:r>
    </w:p>
    <w:p w14:paraId="0AC91553" w14:textId="77777777" w:rsidR="002C0F83" w:rsidRPr="005F31BE" w:rsidRDefault="00F851FF" w:rsidP="005F31BE">
      <w:pPr>
        <w:pStyle w:val="Heading4"/>
      </w:pPr>
      <w:bookmarkStart w:id="56" w:name="_115a19030ad491571447653210109e56"/>
      <w:bookmarkStart w:id="57" w:name="_Toc277237878"/>
      <w:r w:rsidRPr="005F31BE">
        <w:t>&lt;Enumeration&gt; ArchetypeType</w:t>
      </w:r>
      <w:bookmarkEnd w:id="56"/>
      <w:bookmarkEnd w:id="57"/>
    </w:p>
    <w:p w14:paraId="5F43C23B" w14:textId="77777777" w:rsidR="0063570E" w:rsidRDefault="0063570E" w:rsidP="00383490"/>
    <w:p w14:paraId="457F2A4C" w14:textId="77777777" w:rsidR="00A855E6" w:rsidRDefault="00383490" w:rsidP="00263593">
      <w:r w:rsidRPr="00875584">
        <w:rPr>
          <w:rFonts w:ascii="Arial" w:hAnsi="Arial"/>
          <w:b/>
          <w:sz w:val="24"/>
          <w:szCs w:val="24"/>
        </w:rPr>
        <w:t>Description</w:t>
      </w:r>
    </w:p>
    <w:p w14:paraId="3A868FC9" w14:textId="77777777" w:rsidR="00A871D2" w:rsidRDefault="005C6CB8" w:rsidP="00A871D2">
      <w:r>
        <w:t xml:space="preserve"> </w:t>
      </w:r>
    </w:p>
    <w:p w14:paraId="5746D441" w14:textId="77777777" w:rsidR="00240264" w:rsidRDefault="00CF20F6">
      <w:r>
        <w:t xml:space="preserve">An implementation specific classification of </w:t>
      </w:r>
      <w:r>
        <w:rPr>
          <w:b/>
          <w:bCs/>
        </w:rPr>
        <w:t>Archetype</w:t>
      </w:r>
      <w:r>
        <w:t xml:space="preserve"> types.  In the ADL context, the ADL 2.0.5 specification describes the following types:</w:t>
      </w:r>
    </w:p>
    <w:p w14:paraId="5349B155" w14:textId="77777777" w:rsidR="00240264" w:rsidRDefault="00CF20F6">
      <w:pPr>
        <w:pStyle w:val="ListParagraph"/>
        <w:numPr>
          <w:ilvl w:val="0"/>
          <w:numId w:val="33"/>
        </w:numPr>
      </w:pPr>
      <w:r>
        <w:t>archetype</w:t>
      </w:r>
    </w:p>
    <w:p w14:paraId="4D24DD0D" w14:textId="77777777" w:rsidR="00240264" w:rsidRDefault="00CF20F6">
      <w:pPr>
        <w:pStyle w:val="ListParagraph"/>
        <w:numPr>
          <w:ilvl w:val="0"/>
          <w:numId w:val="33"/>
        </w:numPr>
      </w:pPr>
      <w:r>
        <w:t>template</w:t>
      </w:r>
    </w:p>
    <w:p w14:paraId="1A410707" w14:textId="77777777" w:rsidR="00240264" w:rsidRDefault="00CF20F6">
      <w:pPr>
        <w:pStyle w:val="ListParagraph"/>
        <w:numPr>
          <w:ilvl w:val="0"/>
          <w:numId w:val="33"/>
        </w:numPr>
      </w:pPr>
      <w:r>
        <w:t>template_overlay</w:t>
      </w:r>
    </w:p>
    <w:p w14:paraId="4BB76013" w14:textId="77777777" w:rsidR="00240264" w:rsidRDefault="00CF20F6">
      <w:pPr>
        <w:pStyle w:val="ListParagraph"/>
        <w:numPr>
          <w:ilvl w:val="0"/>
          <w:numId w:val="33"/>
        </w:numPr>
      </w:pPr>
      <w:r>
        <w:t>operational_template</w:t>
      </w:r>
    </w:p>
    <w:p w14:paraId="54ED8C26" w14:textId="77777777" w:rsidR="00240264" w:rsidRDefault="00CF20F6">
      <w:r>
        <w:t xml:space="preserve">This would be implemented with a specialization of the </w:t>
      </w:r>
      <w:r>
        <w:rPr>
          <w:b/>
          <w:bCs/>
        </w:rPr>
        <w:t>Ar</w:t>
      </w:r>
      <w:r>
        <w:rPr>
          <w:b/>
          <w:bCs/>
        </w:rPr>
        <w:t>chetypeType</w:t>
      </w:r>
      <w:r>
        <w:t xml:space="preserve"> enumeration with the four literals above.  </w:t>
      </w:r>
      <w:r>
        <w:rPr>
          <w:b/>
          <w:bCs/>
        </w:rPr>
        <w:t>ArchetypeType</w:t>
      </w:r>
      <w:r>
        <w:t xml:space="preserve"> does not affect the semantics of an AML implementation.</w:t>
      </w:r>
    </w:p>
    <w:p w14:paraId="38266014" w14:textId="77777777" w:rsidR="00A871D2" w:rsidRDefault="009D0914" w:rsidP="00A871D2">
      <w:r>
        <w:t xml:space="preserve"> </w:t>
      </w:r>
    </w:p>
    <w:p w14:paraId="3340A3AD" w14:textId="77777777" w:rsidR="006977BE" w:rsidRPr="003B6BD4" w:rsidRDefault="00A871D2" w:rsidP="00E63D6D">
      <w:r>
        <w:t xml:space="preserve">    </w:t>
      </w:r>
    </w:p>
    <w:p w14:paraId="51D3F778" w14:textId="77777777" w:rsidR="0063570E" w:rsidRDefault="0063570E" w:rsidP="00383490"/>
    <w:p w14:paraId="4BC98558" w14:textId="77777777" w:rsidR="00A855E6" w:rsidRDefault="00383490" w:rsidP="00263593">
      <w:r w:rsidRPr="00875584">
        <w:rPr>
          <w:rFonts w:ascii="Arial" w:hAnsi="Arial"/>
          <w:b/>
          <w:sz w:val="24"/>
          <w:szCs w:val="24"/>
        </w:rPr>
        <w:t>Diagrams</w:t>
      </w:r>
    </w:p>
    <w:p w14:paraId="0D0D5724" w14:textId="77777777" w:rsidR="006977BE" w:rsidRPr="003B6BD4" w:rsidRDefault="00CF20F6" w:rsidP="00E63D6D">
      <w:hyperlink w:anchor="_7412d314307bc61dfa0287deae4ee4ce" w:history="1">
        <w:r w:rsidR="006535DB">
          <w:rPr>
            <w:rStyle w:val="Hyperlink"/>
          </w:rPr>
          <w:t>Archetype Libraries</w:t>
        </w:r>
      </w:hyperlink>
      <w:r w:rsidR="009D0914">
        <w:t xml:space="preserve"> </w:t>
      </w:r>
    </w:p>
    <w:p w14:paraId="53D4AF35" w14:textId="77777777" w:rsidR="00D91281" w:rsidRDefault="00CD42A9" w:rsidP="0039400D">
      <w:r w:rsidRPr="00CD42A9">
        <w:t xml:space="preserve"> </w:t>
      </w:r>
    </w:p>
    <w:p w14:paraId="215267C3" w14:textId="77777777" w:rsidR="005F31BE" w:rsidRDefault="001F24CC" w:rsidP="005F31BE">
      <w:pPr>
        <w:pStyle w:val="Heading3"/>
      </w:pPr>
      <w:bookmarkStart w:id="58" w:name="_Toc277237879"/>
      <w:r>
        <w:t>&lt;Package&gt; Archetypes and the UML Reference Model</w:t>
      </w:r>
      <w:bookmarkEnd w:id="58"/>
    </w:p>
    <w:p w14:paraId="71635FB4" w14:textId="77777777" w:rsidR="00D91281" w:rsidRDefault="005C6CB8" w:rsidP="0039400D">
      <w:r>
        <w:t xml:space="preserve"> </w:t>
      </w:r>
    </w:p>
    <w:p w14:paraId="0C5B819E" w14:textId="77777777" w:rsidR="00240264" w:rsidRDefault="00CF20F6">
      <w:r>
        <w:t>This section shows the details of the relationships between archetype libraries, archetypes, archetype versions and the corresponding UML 2.5 classes.  Note that the UML classes are shaded grey.</w:t>
      </w:r>
    </w:p>
    <w:p w14:paraId="2D883C61" w14:textId="77777777" w:rsidR="003E4BE1" w:rsidRDefault="0001444D" w:rsidP="00595F8A">
      <w:r>
        <w:tab/>
      </w:r>
      <w:r>
        <w:tab/>
      </w:r>
      <w:r>
        <w:tab/>
      </w:r>
      <w:r>
        <w:tab/>
      </w:r>
      <w:r>
        <w:rPr>
          <w:noProof/>
        </w:rPr>
        <w:drawing>
          <wp:inline distT="0" distB="0" distL="0" distR="0" wp14:anchorId="75126D32" wp14:editId="5EF401C9">
            <wp:extent cx="5943600" cy="4010024"/>
            <wp:effectExtent l="0" t="0" r="0" b="0"/>
            <wp:docPr id="4" name="Picture -1621226427.png" descr="-1621226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21226427.png"/>
                    <pic:cNvPicPr/>
                  </pic:nvPicPr>
                  <pic:blipFill>
                    <a:blip r:embed="rId28" cstate="print"/>
                    <a:stretch>
                      <a:fillRect/>
                    </a:stretch>
                  </pic:blipFill>
                  <pic:spPr>
                    <a:xfrm>
                      <a:off x="0" y="0"/>
                      <a:ext cx="5943600" cy="4010024"/>
                    </a:xfrm>
                    <a:prstGeom prst="rect">
                      <a:avLst/>
                    </a:prstGeom>
                  </pic:spPr>
                </pic:pic>
              </a:graphicData>
            </a:graphic>
          </wp:inline>
        </w:drawing>
      </w:r>
    </w:p>
    <w:p w14:paraId="5E810EA2"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59" w:name="_8371278cdefade515c9d54e183ad347b"/>
      <w:r w:rsidRPr="007B5B34">
        <w:rPr>
          <w:b/>
          <w:sz w:val="24"/>
          <w:szCs w:val="24"/>
        </w:rPr>
        <w:t>ArchetypeRM</w:t>
      </w:r>
      <w:bookmarkEnd w:id="59"/>
    </w:p>
    <w:p w14:paraId="181B3BF0" w14:textId="77777777" w:rsidR="003E4BE1" w:rsidRDefault="005C6CB8" w:rsidP="00AB09F3">
      <w:r>
        <w:t xml:space="preserve"> </w:t>
      </w:r>
    </w:p>
    <w:p w14:paraId="67D72CEB" w14:textId="77777777" w:rsidR="00240264" w:rsidRDefault="00CF20F6">
      <w:r>
        <w:t>An Archetype references (or constrains) a single UML Class. The constrained Class must be a member of the UML Package that is constrained by the Archetype Library.</w:t>
      </w:r>
    </w:p>
    <w:p w14:paraId="44E31F31" w14:textId="77777777" w:rsidR="003E4BE1" w:rsidRDefault="00CB577B" w:rsidP="00AB09F3">
      <w:r>
        <w:t xml:space="preserve">      </w:t>
      </w:r>
    </w:p>
    <w:p w14:paraId="58308340" w14:textId="77777777" w:rsidR="00DB049B" w:rsidRDefault="00022C8A" w:rsidP="006977BE">
      <w:r w:rsidRPr="00022C8A">
        <w:t xml:space="preserve"> </w:t>
      </w:r>
    </w:p>
    <w:p w14:paraId="58281008" w14:textId="77777777" w:rsidR="002C0F83" w:rsidRPr="005F31BE" w:rsidRDefault="00F851FF" w:rsidP="005F31BE">
      <w:pPr>
        <w:pStyle w:val="Heading4"/>
      </w:pPr>
      <w:bookmarkStart w:id="60" w:name="_31f3bed9860f1a34043799bd12ffe873"/>
      <w:bookmarkStart w:id="61" w:name="_Toc277237880"/>
      <w:r w:rsidRPr="005F31BE">
        <w:t>&lt;Class&gt; Classifier</w:t>
      </w:r>
      <w:bookmarkEnd w:id="60"/>
      <w:bookmarkEnd w:id="61"/>
    </w:p>
    <w:p w14:paraId="13FBDE52" w14:textId="77777777" w:rsidR="0063570E" w:rsidRDefault="0063570E" w:rsidP="00383490"/>
    <w:p w14:paraId="408CBA58" w14:textId="77777777" w:rsidR="00A855E6" w:rsidRDefault="00383490" w:rsidP="00263593">
      <w:r w:rsidRPr="00875584">
        <w:rPr>
          <w:rFonts w:ascii="Arial" w:hAnsi="Arial"/>
          <w:b/>
          <w:sz w:val="24"/>
          <w:szCs w:val="24"/>
        </w:rPr>
        <w:t>Description</w:t>
      </w:r>
    </w:p>
    <w:p w14:paraId="71D5918A" w14:textId="77777777" w:rsidR="00DB049B" w:rsidRDefault="005C6CB8" w:rsidP="006977BE">
      <w:r>
        <w:t xml:space="preserve"> </w:t>
      </w:r>
    </w:p>
    <w:p w14:paraId="293D5797" w14:textId="77777777" w:rsidR="00240264" w:rsidRDefault="00CF20F6">
      <w:r>
        <w:t xml:space="preserve">A </w:t>
      </w:r>
      <w:r>
        <w:rPr>
          <w:b/>
          <w:bCs/>
        </w:rPr>
        <w:t>Classifier</w:t>
      </w:r>
      <w:r>
        <w:t xml:space="preserve"> has a set of </w:t>
      </w:r>
      <w:r>
        <w:rPr>
          <w:b/>
          <w:bCs/>
        </w:rPr>
        <w:t>Features</w:t>
      </w:r>
      <w:r>
        <w:t xml:space="preserve">, some of which are </w:t>
      </w:r>
      <w:r>
        <w:rPr>
          <w:b/>
          <w:bCs/>
        </w:rPr>
        <w:t>Properties</w:t>
      </w:r>
      <w:r>
        <w:t xml:space="preserve"> called the attributes of the </w:t>
      </w:r>
      <w:r>
        <w:rPr>
          <w:b/>
          <w:bCs/>
        </w:rPr>
        <w:t>Classifier</w:t>
      </w:r>
      <w:r>
        <w:t>.</w:t>
      </w:r>
    </w:p>
    <w:p w14:paraId="31560A75"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4CDBF2BC" w14:textId="77777777" w:rsidR="0063570E" w:rsidRDefault="0063570E" w:rsidP="00383490"/>
    <w:p w14:paraId="2CFBF409" w14:textId="77777777" w:rsidR="00A855E6" w:rsidRDefault="00383490" w:rsidP="00263593">
      <w:r w:rsidRPr="00875584">
        <w:rPr>
          <w:rFonts w:ascii="Arial" w:hAnsi="Arial"/>
          <w:b/>
          <w:sz w:val="24"/>
          <w:szCs w:val="24"/>
        </w:rPr>
        <w:t>Diagrams</w:t>
      </w:r>
    </w:p>
    <w:p w14:paraId="58CDB9A9" w14:textId="77777777" w:rsidR="00DB049B" w:rsidRDefault="00CF20F6" w:rsidP="006977BE">
      <w:hyperlink w:anchor="_8371278cdefade515c9d54e183ad347b" w:history="1">
        <w:r w:rsidR="003E7695">
          <w:rPr>
            <w:rStyle w:val="Hyperlink"/>
          </w:rPr>
          <w:t>ArchetypeRM</w:t>
        </w:r>
      </w:hyperlink>
      <w:r w:rsidR="00324424">
        <w:t xml:space="preserve">, </w:t>
      </w:r>
      <w:hyperlink w:anchor="_4e8cc50476c42b847d941a87dd3d1d98" w:history="1">
        <w:r w:rsidR="003E7695">
          <w:rPr>
            <w:rStyle w:val="Hyperlink"/>
          </w:rPr>
          <w:t>Instance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d132633918c4cbb0c3c69e16de3df9c2" w:history="1">
        <w:r w:rsidR="003E7695">
          <w:rPr>
            <w:rStyle w:val="Hyperlink"/>
          </w:rPr>
          <w:t>Template Metamodel</w:t>
        </w:r>
      </w:hyperlink>
    </w:p>
    <w:p w14:paraId="675871AB" w14:textId="77777777" w:rsidR="0063570E" w:rsidRDefault="0063570E" w:rsidP="00383490"/>
    <w:p w14:paraId="470D8ED4" w14:textId="77777777" w:rsidR="00A855E6" w:rsidRDefault="00383490" w:rsidP="00263593">
      <w:r w:rsidRPr="00875584">
        <w:rPr>
          <w:rFonts w:ascii="Arial" w:hAnsi="Arial"/>
          <w:b/>
          <w:sz w:val="24"/>
          <w:szCs w:val="24"/>
        </w:rPr>
        <w:t>Direct Known Superclasses (Generalization)</w:t>
      </w:r>
    </w:p>
    <w:p w14:paraId="6E2D2F75" w14:textId="77777777" w:rsidR="00DB049B" w:rsidRDefault="00CF20F6" w:rsidP="006977BE">
      <w:hyperlink w:anchor="_f762e4ef59f1948849a49d421126c16b" w:history="1">
        <w:r w:rsidR="006977BE">
          <w:rPr>
            <w:rStyle w:val="Hyperlink"/>
          </w:rPr>
          <w:t>Namespace</w:t>
        </w:r>
      </w:hyperlink>
    </w:p>
    <w:p w14:paraId="5682908A" w14:textId="77777777" w:rsidR="0063570E" w:rsidRDefault="0063570E" w:rsidP="00383490"/>
    <w:p w14:paraId="69EFF3D8" w14:textId="77777777" w:rsidR="00A855E6" w:rsidRDefault="00383490" w:rsidP="00263593">
      <w:r w:rsidRPr="00875584">
        <w:rPr>
          <w:rFonts w:ascii="Arial" w:hAnsi="Arial"/>
          <w:b/>
          <w:sz w:val="24"/>
          <w:szCs w:val="24"/>
        </w:rPr>
        <w:t>Direct Known Subclasses (Specialization)</w:t>
      </w:r>
    </w:p>
    <w:p w14:paraId="356A8D05" w14:textId="77777777" w:rsidR="00DB049B" w:rsidRDefault="00CF20F6" w:rsidP="006977BE">
      <w:hyperlink w:anchor="_a75c06fc93e516ccf92a1e38e18c46f3" w:history="1">
        <w:r w:rsidR="006977BE">
          <w:rPr>
            <w:rStyle w:val="Hyperlink"/>
          </w:rPr>
          <w:t>Class</w:t>
        </w:r>
      </w:hyperlink>
      <w:r w:rsidR="006977BE">
        <w:t xml:space="preserve">, </w:t>
      </w:r>
      <w:hyperlink w:anchor="_d5914eb0da42172989bbe57f23fc4310" w:history="1">
        <w:r w:rsidR="006977BE">
          <w:rPr>
            <w:rStyle w:val="Hyperlink"/>
          </w:rPr>
          <w:t>DataType</w:t>
        </w:r>
      </w:hyperlink>
      <w:r w:rsidR="006977BE">
        <w:t xml:space="preserve"> </w:t>
      </w:r>
      <w:r w:rsidR="00F37E3B">
        <w:t xml:space="preserve"> </w:t>
      </w:r>
      <w:r w:rsidR="006977BE">
        <w:t xml:space="preserve">  </w:t>
      </w:r>
    </w:p>
    <w:p w14:paraId="53B0D3B4" w14:textId="77777777" w:rsidR="0063570E" w:rsidRDefault="0063570E" w:rsidP="00383490"/>
    <w:p w14:paraId="41B686E5" w14:textId="77777777" w:rsidR="00A855E6" w:rsidRDefault="00383490" w:rsidP="00263593">
      <w:r w:rsidRPr="00875584">
        <w:rPr>
          <w:rFonts w:ascii="Arial" w:hAnsi="Arial"/>
          <w:b/>
          <w:sz w:val="24"/>
          <w:szCs w:val="24"/>
        </w:rPr>
        <w:t>Attributes</w:t>
      </w:r>
    </w:p>
    <w:p w14:paraId="1261C541" w14:textId="77777777" w:rsidR="00B603FB" w:rsidRDefault="00B603FB" w:rsidP="008B78EB"/>
    <w:p w14:paraId="4BD8FBB8" w14:textId="77777777" w:rsidR="00A755AA" w:rsidRDefault="008B78EB" w:rsidP="008B78EB">
      <w:pPr>
        <w:rPr>
          <w:b/>
        </w:rPr>
      </w:pPr>
      <w:r w:rsidRPr="006A54F6">
        <w:rPr>
          <w:b/>
        </w:rPr>
        <w:t>•   public isFinalSpecialization : Boolean  [1]</w:t>
      </w:r>
    </w:p>
    <w:p w14:paraId="5E3DA905" w14:textId="77777777" w:rsidR="008B78EB" w:rsidRPr="006A54F6" w:rsidRDefault="005C6CB8" w:rsidP="008B78EB">
      <w:pPr>
        <w:rPr>
          <w:b/>
        </w:rPr>
      </w:pPr>
      <w:r>
        <w:t xml:space="preserve"> </w:t>
      </w:r>
    </w:p>
    <w:p w14:paraId="7E8A0339" w14:textId="77777777" w:rsidR="00240264" w:rsidRDefault="00CF20F6">
      <w:r>
        <w:t xml:space="preserve">If true, the </w:t>
      </w:r>
      <w:r>
        <w:rPr>
          <w:b/>
          <w:bCs/>
        </w:rPr>
        <w:t>Classifier</w:t>
      </w:r>
      <w:r>
        <w:t xml:space="preserve"> instance cannot be specialized or constrained.</w:t>
      </w:r>
    </w:p>
    <w:p w14:paraId="0FAA9CD1" w14:textId="77777777" w:rsidR="0063570E" w:rsidRDefault="0063570E" w:rsidP="00383490"/>
    <w:p w14:paraId="1F4EC230" w14:textId="77777777" w:rsidR="00A855E6" w:rsidRDefault="00383490" w:rsidP="00263593">
      <w:r w:rsidRPr="00875584">
        <w:rPr>
          <w:rFonts w:ascii="Arial" w:hAnsi="Arial"/>
          <w:b/>
          <w:sz w:val="24"/>
          <w:szCs w:val="24"/>
        </w:rPr>
        <w:t>Associations</w:t>
      </w:r>
    </w:p>
    <w:p w14:paraId="2B7C711F" w14:textId="77777777" w:rsidR="00A8550F" w:rsidRDefault="00860CF1" w:rsidP="006977BE">
      <w:r>
        <w:t xml:space="preserve"> </w:t>
      </w:r>
    </w:p>
    <w:p w14:paraId="600C8940" w14:textId="77777777" w:rsidR="00A755AA" w:rsidRDefault="008B78EB" w:rsidP="00ED4063">
      <w:pPr>
        <w:rPr>
          <w:b/>
        </w:rPr>
      </w:pPr>
      <w:r w:rsidRPr="006876BA">
        <w:rPr>
          <w:b/>
        </w:rPr>
        <w:t>•   public templateParameter</w:t>
      </w:r>
      <w:r w:rsidR="006876BA" w:rsidRPr="006876BA">
        <w:rPr>
          <w:b/>
        </w:rPr>
        <w:t xml:space="preserve"> : </w:t>
      </w:r>
      <w:hyperlink w:anchor="_3d9b09fe9052c8305d90ab92bc37d26b" w:history="1">
        <w:r w:rsidRPr="006876BA">
          <w:rPr>
            <w:rStyle w:val="Hyperlink"/>
            <w:b/>
          </w:rPr>
          <w:t>ClassifierTemplateParameter</w:t>
        </w:r>
      </w:hyperlink>
      <w:r w:rsidR="00454D42" w:rsidRPr="006876BA">
        <w:rPr>
          <w:b/>
        </w:rPr>
        <w:t>[0..1]</w:t>
      </w:r>
    </w:p>
    <w:p w14:paraId="5BFA5808" w14:textId="77777777" w:rsidR="008B78EB" w:rsidRPr="00B603FB" w:rsidRDefault="005C6CB8" w:rsidP="00ED4063">
      <w:pPr>
        <w:rPr>
          <w:b/>
        </w:rPr>
      </w:pPr>
      <w:r>
        <w:t xml:space="preserve"> </w:t>
      </w:r>
    </w:p>
    <w:p w14:paraId="2E100772" w14:textId="77777777" w:rsidR="00A8550F" w:rsidRDefault="00860CF1" w:rsidP="006977BE">
      <w:r>
        <w:t xml:space="preserve"> </w:t>
      </w:r>
    </w:p>
    <w:p w14:paraId="37FA6067" w14:textId="77777777" w:rsidR="00DB049B" w:rsidRDefault="00022C8A" w:rsidP="006977BE">
      <w:r w:rsidRPr="00022C8A">
        <w:t xml:space="preserve"> </w:t>
      </w:r>
    </w:p>
    <w:p w14:paraId="1B512DE8" w14:textId="77777777" w:rsidR="002C0F83" w:rsidRPr="005F31BE" w:rsidRDefault="00F851FF" w:rsidP="005F31BE">
      <w:pPr>
        <w:pStyle w:val="Heading4"/>
      </w:pPr>
      <w:bookmarkStart w:id="62" w:name="_527fd9eb1e787c36a3748854a9431816"/>
      <w:bookmarkStart w:id="63" w:name="_Toc277237881"/>
      <w:r w:rsidRPr="005F31BE">
        <w:t>&lt;Class&gt; NamedElement</w:t>
      </w:r>
      <w:bookmarkEnd w:id="62"/>
      <w:bookmarkEnd w:id="63"/>
    </w:p>
    <w:p w14:paraId="145AD2A2" w14:textId="77777777" w:rsidR="0063570E" w:rsidRDefault="0063570E" w:rsidP="00383490"/>
    <w:p w14:paraId="7B4F50E9" w14:textId="77777777" w:rsidR="00A855E6" w:rsidRDefault="00383490" w:rsidP="00263593">
      <w:r w:rsidRPr="00875584">
        <w:rPr>
          <w:rFonts w:ascii="Arial" w:hAnsi="Arial"/>
          <w:b/>
          <w:sz w:val="24"/>
          <w:szCs w:val="24"/>
        </w:rPr>
        <w:t>Description</w:t>
      </w:r>
    </w:p>
    <w:p w14:paraId="2CE00676" w14:textId="77777777" w:rsidR="00DB049B" w:rsidRDefault="005C6CB8" w:rsidP="006977BE">
      <w:r>
        <w:t xml:space="preserve"> </w:t>
      </w:r>
    </w:p>
    <w:p w14:paraId="2964B49C" w14:textId="77777777" w:rsidR="00240264" w:rsidRDefault="00CF20F6">
      <w:r>
        <w:t>NamedElement is the superclass of all named elements in the Reference Model, and represents the subset of UML::NamedElements that</w:t>
      </w:r>
      <w:r>
        <w:t xml:space="preserve"> are referenced by the AML profile.</w:t>
      </w:r>
    </w:p>
    <w:p w14:paraId="1771930D" w14:textId="77777777" w:rsidR="00240264" w:rsidRDefault="00CF20F6">
      <w:r>
        <w:t xml:space="preserve"> </w:t>
      </w:r>
    </w:p>
    <w:p w14:paraId="7B230D0C" w14:textId="77777777" w:rsidR="00240264" w:rsidRDefault="00CF20F6">
      <w:r>
        <w:t>While a Reference Model may contain UML::NamedElements without names, an AML Archetype can only constrain those with have names and are of type PrimitiveDataType, Class or Property or a descendant thereof.</w:t>
      </w:r>
    </w:p>
    <w:p w14:paraId="0AB86F76"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6098BD22" w14:textId="77777777" w:rsidR="0063570E" w:rsidRDefault="0063570E" w:rsidP="00383490"/>
    <w:p w14:paraId="5E9CB530" w14:textId="77777777" w:rsidR="00A855E6" w:rsidRDefault="00383490" w:rsidP="00263593">
      <w:r w:rsidRPr="00875584">
        <w:rPr>
          <w:rFonts w:ascii="Arial" w:hAnsi="Arial"/>
          <w:b/>
          <w:sz w:val="24"/>
          <w:szCs w:val="24"/>
        </w:rPr>
        <w:t>Diagrams</w:t>
      </w:r>
    </w:p>
    <w:p w14:paraId="3CDFEB99" w14:textId="77777777" w:rsidR="00DB049B" w:rsidRDefault="00CF20F6" w:rsidP="006977BE">
      <w:hyperlink w:anchor="_8371278cdefade515c9d54e183ad347b" w:history="1">
        <w:r w:rsidR="003E7695">
          <w:rPr>
            <w:rStyle w:val="Hyperlink"/>
          </w:rPr>
          <w:t>ArchetypeRM</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p>
    <w:p w14:paraId="755E1B67" w14:textId="77777777" w:rsidR="0063570E" w:rsidRDefault="0063570E" w:rsidP="00383490"/>
    <w:p w14:paraId="364E41EB" w14:textId="77777777" w:rsidR="00A855E6" w:rsidRDefault="00383490" w:rsidP="00263593">
      <w:r w:rsidRPr="00875584">
        <w:rPr>
          <w:rFonts w:ascii="Arial" w:hAnsi="Arial"/>
          <w:b/>
          <w:sz w:val="24"/>
          <w:szCs w:val="24"/>
        </w:rPr>
        <w:t>Direct Known Subclasses (Specialization)</w:t>
      </w:r>
    </w:p>
    <w:p w14:paraId="7343A5D1" w14:textId="77777777" w:rsidR="00DB049B" w:rsidRDefault="00CF20F6" w:rsidP="006977BE">
      <w:hyperlink w:anchor="_41faf6a7041d7068bbbf4f9ff3924d22" w:history="1">
        <w:r w:rsidR="006977BE">
          <w:rPr>
            <w:rStyle w:val="Hyperlink"/>
          </w:rPr>
          <w:t>EnumerationLiteral</w:t>
        </w:r>
      </w:hyperlink>
      <w:r w:rsidR="006977BE">
        <w:t xml:space="preserve">, </w:t>
      </w:r>
      <w:hyperlink w:anchor="_f762e4ef59f1948849a49d421126c16b" w:history="1">
        <w:r w:rsidR="006977BE">
          <w:rPr>
            <w:rStyle w:val="Hyperlink"/>
          </w:rPr>
          <w:t>Namespace</w:t>
        </w:r>
      </w:hyperlink>
      <w:r w:rsidR="006977BE">
        <w:t xml:space="preserve">, </w:t>
      </w:r>
      <w:hyperlink w:anchor="_652433ba6af347b5ab3d4b0b4b2931c9" w:history="1">
        <w:r w:rsidR="006977BE">
          <w:rPr>
            <w:rStyle w:val="Hyperlink"/>
          </w:rPr>
          <w:t>Property</w:t>
        </w:r>
      </w:hyperlink>
      <w:r w:rsidR="006977BE">
        <w:t xml:space="preserve"> </w:t>
      </w:r>
      <w:r w:rsidR="00F37E3B">
        <w:t xml:space="preserve"> </w:t>
      </w:r>
      <w:r w:rsidR="006977BE">
        <w:t xml:space="preserve">  </w:t>
      </w:r>
      <w:r w:rsidR="00F37E3B">
        <w:t xml:space="preserve"> </w:t>
      </w:r>
      <w:r w:rsidR="006977BE">
        <w:t xml:space="preserve">  </w:t>
      </w:r>
    </w:p>
    <w:p w14:paraId="053D2DC7" w14:textId="77777777" w:rsidR="0063570E" w:rsidRDefault="0063570E" w:rsidP="00383490"/>
    <w:p w14:paraId="1711DFAC" w14:textId="77777777" w:rsidR="00A855E6" w:rsidRDefault="00383490" w:rsidP="00263593">
      <w:r w:rsidRPr="00875584">
        <w:rPr>
          <w:rFonts w:ascii="Arial" w:hAnsi="Arial"/>
          <w:b/>
          <w:sz w:val="24"/>
          <w:szCs w:val="24"/>
        </w:rPr>
        <w:t>Attributes</w:t>
      </w:r>
    </w:p>
    <w:p w14:paraId="23BE7BB0" w14:textId="77777777" w:rsidR="00B603FB" w:rsidRDefault="00B603FB" w:rsidP="008B78EB"/>
    <w:p w14:paraId="5D9BDD3C" w14:textId="77777777" w:rsidR="00A755AA" w:rsidRDefault="008B78EB" w:rsidP="008B78EB">
      <w:pPr>
        <w:rPr>
          <w:b/>
        </w:rPr>
      </w:pPr>
      <w:r w:rsidRPr="006A54F6">
        <w:rPr>
          <w:b/>
        </w:rPr>
        <w:t>•   public name : String  [1]</w:t>
      </w:r>
    </w:p>
    <w:p w14:paraId="3F833FE2" w14:textId="77777777" w:rsidR="008B78EB" w:rsidRPr="006A54F6" w:rsidRDefault="005C6CB8" w:rsidP="008B78EB">
      <w:pPr>
        <w:rPr>
          <w:b/>
        </w:rPr>
      </w:pPr>
      <w:r>
        <w:t xml:space="preserve"> </w:t>
      </w:r>
    </w:p>
    <w:p w14:paraId="293688F6" w14:textId="77777777" w:rsidR="00240264" w:rsidRDefault="00CF20F6">
      <w:r>
        <w:t xml:space="preserve">The name of the Reference Model element. Name must be unique within the context of the owning </w:t>
      </w:r>
      <w:r>
        <w:rPr>
          <w:i/>
          <w:iCs/>
        </w:rPr>
        <w:t>namespace.</w:t>
      </w:r>
    </w:p>
    <w:p w14:paraId="2C310043" w14:textId="77777777" w:rsidR="00B603FB" w:rsidRDefault="00B603FB" w:rsidP="008B78EB"/>
    <w:p w14:paraId="6EE3DB56" w14:textId="77777777" w:rsidR="00A755AA" w:rsidRDefault="008B78EB" w:rsidP="008B78EB">
      <w:pPr>
        <w:rPr>
          <w:b/>
        </w:rPr>
      </w:pPr>
      <w:r w:rsidRPr="006A54F6">
        <w:rPr>
          <w:b/>
        </w:rPr>
        <w:t>•   public qualifiedName : String  [1]</w:t>
      </w:r>
    </w:p>
    <w:p w14:paraId="366259A5" w14:textId="77777777" w:rsidR="008B78EB" w:rsidRPr="006A54F6" w:rsidRDefault="005C6CB8" w:rsidP="008B78EB">
      <w:pPr>
        <w:rPr>
          <w:b/>
        </w:rPr>
      </w:pPr>
      <w:r>
        <w:t xml:space="preserve"> </w:t>
      </w:r>
    </w:p>
    <w:p w14:paraId="7615DBE4" w14:textId="77777777" w:rsidR="00240264" w:rsidRDefault="00CF20F6">
      <w:r>
        <w:t>A name that allows the NamedElement to be identified within a hierarchy of nested Namespaces. It is constructed from the names of the containing Namespaces starting at the root of the hierarchy and ending with the name of the NamedElement itself.</w:t>
      </w:r>
    </w:p>
    <w:p w14:paraId="3FA1A893" w14:textId="77777777" w:rsidR="0063570E" w:rsidRDefault="0063570E" w:rsidP="00383490"/>
    <w:p w14:paraId="37CCD4DD" w14:textId="77777777" w:rsidR="00A855E6" w:rsidRDefault="00383490" w:rsidP="00263593">
      <w:r w:rsidRPr="00875584">
        <w:rPr>
          <w:rFonts w:ascii="Arial" w:hAnsi="Arial"/>
          <w:b/>
          <w:sz w:val="24"/>
          <w:szCs w:val="24"/>
        </w:rPr>
        <w:t>Associations</w:t>
      </w:r>
    </w:p>
    <w:p w14:paraId="480EE45F" w14:textId="77777777" w:rsidR="00A8550F" w:rsidRDefault="00860CF1" w:rsidP="006977BE">
      <w:r>
        <w:t xml:space="preserve"> </w:t>
      </w:r>
    </w:p>
    <w:p w14:paraId="7E5BF24A" w14:textId="77777777" w:rsidR="00A755AA" w:rsidRDefault="008B78EB" w:rsidP="00ED4063">
      <w:pPr>
        <w:rPr>
          <w:b/>
        </w:rPr>
      </w:pPr>
      <w:r w:rsidRPr="006876BA">
        <w:rPr>
          <w:b/>
        </w:rPr>
        <w:t>•   public namespace</w:t>
      </w:r>
      <w:r w:rsidR="006876BA" w:rsidRPr="006876BA">
        <w:rPr>
          <w:b/>
        </w:rPr>
        <w:t xml:space="preserve"> : </w:t>
      </w:r>
      <w:hyperlink w:anchor="_f762e4ef59f1948849a49d421126c16b" w:history="1">
        <w:r w:rsidRPr="006876BA">
          <w:rPr>
            <w:rStyle w:val="Hyperlink"/>
            <w:b/>
          </w:rPr>
          <w:t>Namespace</w:t>
        </w:r>
      </w:hyperlink>
      <w:r w:rsidR="00454D42" w:rsidRPr="006876BA">
        <w:rPr>
          <w:b/>
        </w:rPr>
        <w:t>[0..1]</w:t>
      </w:r>
    </w:p>
    <w:p w14:paraId="286B02A9" w14:textId="77777777" w:rsidR="008B78EB" w:rsidRPr="00B603FB" w:rsidRDefault="005C6CB8" w:rsidP="00ED4063">
      <w:pPr>
        <w:rPr>
          <w:b/>
        </w:rPr>
      </w:pPr>
      <w:r>
        <w:t xml:space="preserve"> </w:t>
      </w:r>
      <w:r w:rsidR="00C04683">
        <w:t xml:space="preserve"> </w:t>
      </w:r>
      <w:r>
        <w:t xml:space="preserve"> </w:t>
      </w:r>
    </w:p>
    <w:p w14:paraId="2C51D7F3" w14:textId="77777777" w:rsidR="00240264" w:rsidRDefault="00CF20F6">
      <w:r>
        <w:t xml:space="preserve"> The namespace that owns the named element.</w:t>
      </w:r>
    </w:p>
    <w:p w14:paraId="5AD654DA" w14:textId="77777777" w:rsidR="008B78EB" w:rsidRPr="00B603FB" w:rsidRDefault="00C04683" w:rsidP="00ED4063">
      <w:pPr>
        <w:rPr>
          <w:b/>
        </w:rPr>
      </w:pPr>
      <w:r>
        <w:t xml:space="preserve"> </w:t>
      </w:r>
    </w:p>
    <w:p w14:paraId="6B820549" w14:textId="77777777" w:rsidR="00A8550F" w:rsidRDefault="00860CF1" w:rsidP="006977BE">
      <w:r>
        <w:t xml:space="preserve">  </w:t>
      </w:r>
    </w:p>
    <w:p w14:paraId="7611B668" w14:textId="77777777" w:rsidR="00DB049B" w:rsidRDefault="00022C8A" w:rsidP="006977BE">
      <w:r w:rsidRPr="00022C8A">
        <w:t xml:space="preserve"> </w:t>
      </w:r>
    </w:p>
    <w:p w14:paraId="208F9B69" w14:textId="77777777" w:rsidR="002C0F83" w:rsidRPr="005F31BE" w:rsidRDefault="00F851FF" w:rsidP="005F31BE">
      <w:pPr>
        <w:pStyle w:val="Heading4"/>
      </w:pPr>
      <w:bookmarkStart w:id="64" w:name="_f762e4ef59f1948849a49d421126c16b"/>
      <w:bookmarkStart w:id="65" w:name="_Toc277237882"/>
      <w:r w:rsidRPr="005F31BE">
        <w:t>&lt;Class&gt; Namespace</w:t>
      </w:r>
      <w:bookmarkEnd w:id="64"/>
      <w:bookmarkEnd w:id="65"/>
    </w:p>
    <w:p w14:paraId="4049C6B6" w14:textId="77777777" w:rsidR="0063570E" w:rsidRDefault="0063570E" w:rsidP="00383490"/>
    <w:p w14:paraId="69591D77" w14:textId="77777777" w:rsidR="00A855E6" w:rsidRDefault="00383490" w:rsidP="00263593">
      <w:r w:rsidRPr="00875584">
        <w:rPr>
          <w:rFonts w:ascii="Arial" w:hAnsi="Arial"/>
          <w:b/>
          <w:sz w:val="24"/>
          <w:szCs w:val="24"/>
        </w:rPr>
        <w:t>Description</w:t>
      </w:r>
    </w:p>
    <w:p w14:paraId="1ACC46E8" w14:textId="77777777" w:rsidR="00DB049B" w:rsidRDefault="005C6CB8" w:rsidP="006977BE">
      <w:r>
        <w:t xml:space="preserve"> </w:t>
      </w:r>
    </w:p>
    <w:p w14:paraId="29C9029B" w14:textId="77777777" w:rsidR="00240264" w:rsidRDefault="00CF20F6">
      <w:r>
        <w:t>An element in a model that owns and/or imports a set of NamedElements that can be identified by name.</w:t>
      </w:r>
    </w:p>
    <w:p w14:paraId="1F75C35C"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03D46C1A" w14:textId="77777777" w:rsidR="0063570E" w:rsidRDefault="0063570E" w:rsidP="00383490"/>
    <w:p w14:paraId="0743E675" w14:textId="77777777" w:rsidR="00A855E6" w:rsidRDefault="00383490" w:rsidP="00263593">
      <w:r w:rsidRPr="00875584">
        <w:rPr>
          <w:rFonts w:ascii="Arial" w:hAnsi="Arial"/>
          <w:b/>
          <w:sz w:val="24"/>
          <w:szCs w:val="24"/>
        </w:rPr>
        <w:t>Diagrams</w:t>
      </w:r>
    </w:p>
    <w:p w14:paraId="52ECD525" w14:textId="77777777" w:rsidR="00DB049B" w:rsidRDefault="00CF20F6" w:rsidP="006977BE">
      <w:hyperlink w:anchor="_8371278cdefade515c9d54e183ad347b" w:history="1">
        <w:r w:rsidR="003E7695">
          <w:rPr>
            <w:rStyle w:val="Hyperlink"/>
          </w:rPr>
          <w:t>ArchetypeRM</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p>
    <w:p w14:paraId="62B9C096" w14:textId="77777777" w:rsidR="0063570E" w:rsidRDefault="0063570E" w:rsidP="00383490"/>
    <w:p w14:paraId="0B1E13A9" w14:textId="77777777" w:rsidR="00A855E6" w:rsidRDefault="00383490" w:rsidP="00263593">
      <w:r w:rsidRPr="00875584">
        <w:rPr>
          <w:rFonts w:ascii="Arial" w:hAnsi="Arial"/>
          <w:b/>
          <w:sz w:val="24"/>
          <w:szCs w:val="24"/>
        </w:rPr>
        <w:t>Direct Known Superclasses (Generalization)</w:t>
      </w:r>
    </w:p>
    <w:p w14:paraId="1BE4F3B8" w14:textId="77777777" w:rsidR="00DB049B" w:rsidRDefault="00CF20F6" w:rsidP="006977BE">
      <w:hyperlink w:anchor="_527fd9eb1e787c36a3748854a9431816" w:history="1">
        <w:r w:rsidR="006977BE">
          <w:rPr>
            <w:rStyle w:val="Hyperlink"/>
          </w:rPr>
          <w:t>NamedElement</w:t>
        </w:r>
      </w:hyperlink>
    </w:p>
    <w:p w14:paraId="39668B99" w14:textId="77777777" w:rsidR="0063570E" w:rsidRDefault="0063570E" w:rsidP="00383490"/>
    <w:p w14:paraId="2E063770" w14:textId="77777777" w:rsidR="00A855E6" w:rsidRDefault="00383490" w:rsidP="00263593">
      <w:r w:rsidRPr="00875584">
        <w:rPr>
          <w:rFonts w:ascii="Arial" w:hAnsi="Arial"/>
          <w:b/>
          <w:sz w:val="24"/>
          <w:szCs w:val="24"/>
        </w:rPr>
        <w:t>Direct Known Subclasses (Specialization)</w:t>
      </w:r>
    </w:p>
    <w:p w14:paraId="3F8988C6" w14:textId="77777777" w:rsidR="00DB049B" w:rsidRDefault="00CF20F6" w:rsidP="006977BE">
      <w:hyperlink w:anchor="_31f3bed9860f1a34043799bd12ffe873" w:history="1">
        <w:r w:rsidR="006977BE">
          <w:rPr>
            <w:rStyle w:val="Hyperlink"/>
          </w:rPr>
          <w:t>Classifier</w:t>
        </w:r>
      </w:hyperlink>
      <w:r w:rsidR="006977BE">
        <w:t xml:space="preserve">, </w:t>
      </w:r>
      <w:hyperlink w:anchor="_a0a843d7d41881592e31e887cebd6da4" w:history="1">
        <w:r w:rsidR="006977BE">
          <w:rPr>
            <w:rStyle w:val="Hyperlink"/>
          </w:rPr>
          <w:t>Package</w:t>
        </w:r>
      </w:hyperlink>
      <w:r w:rsidR="006977BE">
        <w:t xml:space="preserve">  </w:t>
      </w:r>
    </w:p>
    <w:p w14:paraId="1A50D98A" w14:textId="77777777" w:rsidR="0063570E" w:rsidRDefault="0063570E" w:rsidP="00383490"/>
    <w:p w14:paraId="2AB65328" w14:textId="77777777" w:rsidR="00A855E6" w:rsidRDefault="00383490" w:rsidP="00263593">
      <w:r w:rsidRPr="00875584">
        <w:rPr>
          <w:rFonts w:ascii="Arial" w:hAnsi="Arial"/>
          <w:b/>
          <w:sz w:val="24"/>
          <w:szCs w:val="24"/>
        </w:rPr>
        <w:t>Associations</w:t>
      </w:r>
    </w:p>
    <w:p w14:paraId="2FA0FF12" w14:textId="77777777" w:rsidR="00A8550F" w:rsidRDefault="00860CF1" w:rsidP="006977BE">
      <w:r>
        <w:t xml:space="preserve"> </w:t>
      </w:r>
    </w:p>
    <w:p w14:paraId="4E6631B3" w14:textId="77777777" w:rsidR="00A755AA" w:rsidRDefault="008B78EB" w:rsidP="00ED4063">
      <w:pPr>
        <w:rPr>
          <w:b/>
        </w:rPr>
      </w:pPr>
      <w:r w:rsidRPr="006876BA">
        <w:rPr>
          <w:b/>
        </w:rPr>
        <w:t>•   public member</w:t>
      </w:r>
      <w:r w:rsidR="006876BA" w:rsidRPr="006876BA">
        <w:rPr>
          <w:b/>
        </w:rPr>
        <w:t xml:space="preserve"> : </w:t>
      </w:r>
      <w:hyperlink w:anchor="_527fd9eb1e787c36a3748854a9431816" w:history="1">
        <w:r w:rsidRPr="006876BA">
          <w:rPr>
            <w:rStyle w:val="Hyperlink"/>
            <w:b/>
          </w:rPr>
          <w:t>NamedElement</w:t>
        </w:r>
      </w:hyperlink>
      <w:r w:rsidR="00454D42" w:rsidRPr="006876BA">
        <w:rPr>
          <w:b/>
        </w:rPr>
        <w:t>[0..*]</w:t>
      </w:r>
    </w:p>
    <w:p w14:paraId="418D89E7" w14:textId="77777777" w:rsidR="008B78EB" w:rsidRPr="00B603FB" w:rsidRDefault="005C6CB8" w:rsidP="00ED4063">
      <w:pPr>
        <w:rPr>
          <w:b/>
        </w:rPr>
      </w:pPr>
      <w:r>
        <w:t xml:space="preserve"> </w:t>
      </w:r>
    </w:p>
    <w:p w14:paraId="6DF02FA4" w14:textId="77777777" w:rsidR="00240264" w:rsidRDefault="00CF20F6">
      <w:r>
        <w:t>Specifies the Namesp</w:t>
      </w:r>
      <w:r>
        <w:t>ace that owns the NamedElement.</w:t>
      </w:r>
    </w:p>
    <w:p w14:paraId="3260A6C8" w14:textId="77777777" w:rsidR="008B78EB" w:rsidRPr="00B603FB" w:rsidRDefault="00C04683" w:rsidP="00ED4063">
      <w:pPr>
        <w:rPr>
          <w:b/>
        </w:rPr>
      </w:pPr>
      <w:r>
        <w:t xml:space="preserve"> </w:t>
      </w:r>
      <w:r w:rsidR="005C6CB8">
        <w:t xml:space="preserve"> </w:t>
      </w:r>
    </w:p>
    <w:p w14:paraId="40EB1867" w14:textId="77777777" w:rsidR="00240264" w:rsidRDefault="00CF20F6">
      <w:r>
        <w:t xml:space="preserve">A collection of </w:t>
      </w:r>
      <w:r>
        <w:rPr>
          <w:b/>
          <w:bCs/>
        </w:rPr>
        <w:t>NamedElements</w:t>
      </w:r>
      <w:r>
        <w:t xml:space="preserve"> identifiable within the </w:t>
      </w:r>
      <w:r>
        <w:rPr>
          <w:b/>
          <w:bCs/>
        </w:rPr>
        <w:t>Namespace</w:t>
      </w:r>
      <w:r>
        <w:t>, either by being owned or by being introduced by importing or inheritance.</w:t>
      </w:r>
    </w:p>
    <w:p w14:paraId="161407C7" w14:textId="77777777" w:rsidR="008B78EB" w:rsidRPr="00B603FB" w:rsidRDefault="00C04683" w:rsidP="00ED4063">
      <w:pPr>
        <w:rPr>
          <w:b/>
        </w:rPr>
      </w:pPr>
      <w:r>
        <w:t xml:space="preserve"> </w:t>
      </w:r>
    </w:p>
    <w:p w14:paraId="197B2766" w14:textId="77777777" w:rsidR="00A8550F" w:rsidRDefault="00860CF1" w:rsidP="006977BE">
      <w:r>
        <w:t xml:space="preserve"> </w:t>
      </w:r>
    </w:p>
    <w:p w14:paraId="24A3402F" w14:textId="77777777" w:rsidR="00A755AA" w:rsidRDefault="008B78EB" w:rsidP="00ED4063">
      <w:pPr>
        <w:rPr>
          <w:b/>
        </w:rPr>
      </w:pPr>
      <w:r w:rsidRPr="006876BA">
        <w:rPr>
          <w:b/>
        </w:rPr>
        <w:t>•   public ownedMember</w:t>
      </w:r>
      <w:r w:rsidR="006876BA" w:rsidRPr="006876BA">
        <w:rPr>
          <w:b/>
        </w:rPr>
        <w:t xml:space="preserve"> : </w:t>
      </w:r>
      <w:hyperlink w:anchor="_527fd9eb1e787c36a3748854a9431816" w:history="1">
        <w:r w:rsidRPr="006876BA">
          <w:rPr>
            <w:rStyle w:val="Hyperlink"/>
            <w:b/>
          </w:rPr>
          <w:t>NamedElement</w:t>
        </w:r>
      </w:hyperlink>
      <w:r w:rsidR="00454D42" w:rsidRPr="006876BA">
        <w:rPr>
          <w:b/>
        </w:rPr>
        <w:t>[0..*]</w:t>
      </w:r>
    </w:p>
    <w:p w14:paraId="25E21388" w14:textId="77777777" w:rsidR="008B78EB" w:rsidRPr="00B603FB" w:rsidRDefault="005C6CB8" w:rsidP="00ED4063">
      <w:pPr>
        <w:rPr>
          <w:b/>
        </w:rPr>
      </w:pPr>
      <w:r>
        <w:t xml:space="preserve"> </w:t>
      </w:r>
      <w:r w:rsidR="00C04683">
        <w:t xml:space="preserve"> </w:t>
      </w:r>
      <w:r>
        <w:t xml:space="preserve"> </w:t>
      </w:r>
    </w:p>
    <w:p w14:paraId="6D1414AE" w14:textId="77777777" w:rsidR="00240264" w:rsidRDefault="00CF20F6">
      <w:r>
        <w:t xml:space="preserve">A collection of NamedElements owned by the Namespace. </w:t>
      </w:r>
    </w:p>
    <w:p w14:paraId="366A53F8" w14:textId="77777777" w:rsidR="008B78EB" w:rsidRPr="00B603FB" w:rsidRDefault="00C04683" w:rsidP="00ED4063">
      <w:pPr>
        <w:rPr>
          <w:b/>
        </w:rPr>
      </w:pPr>
      <w:r>
        <w:t xml:space="preserve"> </w:t>
      </w:r>
    </w:p>
    <w:p w14:paraId="28241535" w14:textId="77777777" w:rsidR="0063570E" w:rsidRDefault="0063570E" w:rsidP="00383490"/>
    <w:p w14:paraId="0B4E4A01" w14:textId="77777777" w:rsidR="00A855E6" w:rsidRDefault="00383490" w:rsidP="00263593">
      <w:r w:rsidRPr="00875584">
        <w:rPr>
          <w:rFonts w:ascii="Arial" w:hAnsi="Arial"/>
          <w:b/>
          <w:sz w:val="24"/>
          <w:szCs w:val="24"/>
        </w:rPr>
        <w:t>Known other classes</w:t>
      </w:r>
    </w:p>
    <w:p w14:paraId="5579C13C" w14:textId="77777777" w:rsidR="003E4BE1" w:rsidRDefault="00CF20F6" w:rsidP="00AB09F3">
      <w:hyperlink w:anchor="_f45a7b68ecac449e953ff8a65d6eff75" w:history="1">
        <w:r w:rsidR="00DE35E0">
          <w:rPr>
            <w:rStyle w:val="Hyperlink"/>
          </w:rPr>
          <w:t>Archetype</w:t>
        </w:r>
      </w:hyperlink>
      <w:r w:rsidR="00910AFD">
        <w:t xml:space="preserve">, </w:t>
      </w:r>
      <w:hyperlink w:anchor="_214dd64d9ba4a03a70f9f9f80f8c47d2" w:history="1">
        <w:r w:rsidR="00DE35E0">
          <w:rPr>
            <w:rStyle w:val="Hyperlink"/>
          </w:rPr>
          <w:t>ArchetypeLibrary</w:t>
        </w:r>
      </w:hyperlink>
      <w:r w:rsidR="00910AFD">
        <w:t xml:space="preserve">, </w:t>
      </w:r>
      <w:hyperlink w:anchor="_a75c06fc93e516ccf92a1e38e18c46f3" w:history="1">
        <w:r w:rsidR="00DE35E0">
          <w:rPr>
            <w:rStyle w:val="Hyperlink"/>
          </w:rPr>
          <w:t>Class</w:t>
        </w:r>
      </w:hyperlink>
      <w:r w:rsidR="00910AFD">
        <w:t xml:space="preserve">, </w:t>
      </w:r>
      <w:hyperlink w:anchor="_a0a843d7d41881592e31e887cebd6da4" w:history="1">
        <w:r w:rsidR="00DE35E0">
          <w:rPr>
            <w:rStyle w:val="Hyperlink"/>
          </w:rPr>
          <w:t>Package</w:t>
        </w:r>
      </w:hyperlink>
    </w:p>
    <w:p w14:paraId="3AF6EF77" w14:textId="77777777" w:rsidR="00D91281" w:rsidRDefault="00CD42A9" w:rsidP="0039400D">
      <w:r w:rsidRPr="00CD42A9">
        <w:t xml:space="preserve"> </w:t>
      </w:r>
    </w:p>
    <w:p w14:paraId="2E4D8BD0" w14:textId="77777777" w:rsidR="005F31BE" w:rsidRDefault="001F24CC" w:rsidP="005F31BE">
      <w:pPr>
        <w:pStyle w:val="Heading3"/>
      </w:pPr>
      <w:bookmarkStart w:id="66" w:name="_Toc277237883"/>
      <w:r>
        <w:t>&lt;Package&gt; ADL Archetype Metadata</w:t>
      </w:r>
      <w:bookmarkEnd w:id="66"/>
    </w:p>
    <w:p w14:paraId="6FF96D65" w14:textId="77777777" w:rsidR="00D91281" w:rsidRDefault="005C6CB8" w:rsidP="0039400D">
      <w:r>
        <w:t xml:space="preserve"> </w:t>
      </w:r>
    </w:p>
    <w:p w14:paraId="4EE6BCCB" w14:textId="77777777" w:rsidR="00240264" w:rsidRDefault="00CF20F6">
      <w:r>
        <w:t>This section describes the AOM 2.0 specific metadata that accompanies the AuthoredResource archetype description.  For the purposes of the AML specification, this section is intended to:</w:t>
      </w:r>
    </w:p>
    <w:p w14:paraId="04E59064" w14:textId="77777777" w:rsidR="00240264" w:rsidRDefault="00CF20F6">
      <w:pPr>
        <w:pStyle w:val="ListParagraph"/>
        <w:numPr>
          <w:ilvl w:val="0"/>
          <w:numId w:val="35"/>
        </w:numPr>
      </w:pPr>
      <w:r>
        <w:t>Provide a concrete example of the sort of provenance and workflow rel</w:t>
      </w:r>
      <w:r>
        <w:t>ated metadata that will accompany archetypes</w:t>
      </w:r>
    </w:p>
    <w:p w14:paraId="75E0FB3B" w14:textId="77777777" w:rsidR="00240264" w:rsidRDefault="00CF20F6">
      <w:pPr>
        <w:pStyle w:val="ListParagraph"/>
        <w:numPr>
          <w:ilvl w:val="0"/>
          <w:numId w:val="35"/>
        </w:numPr>
      </w:pPr>
      <w:r>
        <w:t>Provide a model that can be used to extend the metadata in the AML profile to accomodate ADL/AOM specific metadata requirements.</w:t>
      </w:r>
    </w:p>
    <w:p w14:paraId="5312FB65" w14:textId="77777777" w:rsidR="003E4BE1" w:rsidRDefault="0001444D" w:rsidP="00595F8A">
      <w:r>
        <w:tab/>
      </w:r>
      <w:r>
        <w:tab/>
      </w:r>
      <w:r>
        <w:tab/>
      </w:r>
      <w:r>
        <w:tab/>
      </w:r>
      <w:r>
        <w:rPr>
          <w:noProof/>
        </w:rPr>
        <w:drawing>
          <wp:inline distT="0" distB="0" distL="0" distR="0" wp14:anchorId="51F56824" wp14:editId="4EA90B0A">
            <wp:extent cx="5934075" cy="3867149"/>
            <wp:effectExtent l="0" t="0" r="0" b="0"/>
            <wp:docPr id="6" name="Picture 182269834.png" descr="182269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82269834.png"/>
                    <pic:cNvPicPr/>
                  </pic:nvPicPr>
                  <pic:blipFill>
                    <a:blip r:embed="rId29" cstate="print"/>
                    <a:stretch>
                      <a:fillRect/>
                    </a:stretch>
                  </pic:blipFill>
                  <pic:spPr>
                    <a:xfrm>
                      <a:off x="0" y="0"/>
                      <a:ext cx="5934075" cy="3867149"/>
                    </a:xfrm>
                    <a:prstGeom prst="rect">
                      <a:avLst/>
                    </a:prstGeom>
                  </pic:spPr>
                </pic:pic>
              </a:graphicData>
            </a:graphic>
          </wp:inline>
        </w:drawing>
      </w:r>
    </w:p>
    <w:p w14:paraId="1A43405D"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67" w:name="_75f885fd66dc2690c9965931a1d13720"/>
      <w:r w:rsidRPr="007B5B34">
        <w:rPr>
          <w:b/>
          <w:sz w:val="24"/>
          <w:szCs w:val="24"/>
        </w:rPr>
        <w:t>Metadata Object Model</w:t>
      </w:r>
      <w:bookmarkEnd w:id="67"/>
    </w:p>
    <w:p w14:paraId="2108EE21" w14:textId="77777777" w:rsidR="003E4BE1" w:rsidRDefault="005C6CB8" w:rsidP="00AB09F3">
      <w:r>
        <w:t xml:space="preserve"> </w:t>
      </w:r>
    </w:p>
    <w:p w14:paraId="6EA42042" w14:textId="77777777" w:rsidR="00240264" w:rsidRDefault="00CF20F6">
      <w:r>
        <w:t>This diagram show the ADL 2.0 metadata  applied as an specialize to the AuthoredResource class.   Note that different implementations of AML may have different AuthoredResource specializations.</w:t>
      </w:r>
    </w:p>
    <w:p w14:paraId="29766DA1" w14:textId="77777777" w:rsidR="003E4BE1" w:rsidRDefault="00CB577B" w:rsidP="00AB09F3">
      <w:r>
        <w:t xml:space="preserve">      </w:t>
      </w:r>
    </w:p>
    <w:p w14:paraId="3F587176" w14:textId="77777777" w:rsidR="00DB049B" w:rsidRDefault="00022C8A" w:rsidP="006977BE">
      <w:r w:rsidRPr="00022C8A">
        <w:t xml:space="preserve"> </w:t>
      </w:r>
    </w:p>
    <w:p w14:paraId="3F0589A5" w14:textId="77777777" w:rsidR="002C0F83" w:rsidRPr="005F31BE" w:rsidRDefault="00F851FF" w:rsidP="005F31BE">
      <w:pPr>
        <w:pStyle w:val="Heading4"/>
      </w:pPr>
      <w:bookmarkStart w:id="68" w:name="_cd31e9a8f0e3c565868ba26256810179"/>
      <w:bookmarkStart w:id="69" w:name="_Toc277237884"/>
      <w:r w:rsidRPr="005F31BE">
        <w:t>&lt;Class&gt; ADLResource</w:t>
      </w:r>
      <w:bookmarkEnd w:id="68"/>
      <w:bookmarkEnd w:id="69"/>
    </w:p>
    <w:p w14:paraId="527E473F" w14:textId="77777777" w:rsidR="0063570E" w:rsidRDefault="0063570E" w:rsidP="00383490"/>
    <w:p w14:paraId="51802097" w14:textId="77777777" w:rsidR="00A855E6" w:rsidRDefault="00383490" w:rsidP="00263593">
      <w:r w:rsidRPr="00875584">
        <w:rPr>
          <w:rFonts w:ascii="Arial" w:hAnsi="Arial"/>
          <w:b/>
          <w:sz w:val="24"/>
          <w:szCs w:val="24"/>
        </w:rPr>
        <w:t>Description</w:t>
      </w:r>
    </w:p>
    <w:p w14:paraId="3B6F1F7E" w14:textId="77777777" w:rsidR="00DB049B" w:rsidRDefault="005C6CB8" w:rsidP="006977BE">
      <w:r>
        <w:t xml:space="preserve"> </w:t>
      </w:r>
    </w:p>
    <w:p w14:paraId="3117E80F" w14:textId="77777777" w:rsidR="00240264" w:rsidRDefault="00CF20F6">
      <w:r>
        <w:t xml:space="preserve">An </w:t>
      </w:r>
      <w:r>
        <w:rPr>
          <w:b/>
          <w:bCs/>
        </w:rPr>
        <w:t>AuthoredResourc</w:t>
      </w:r>
      <w:r>
        <w:rPr>
          <w:b/>
          <w:bCs/>
        </w:rPr>
        <w:t>e</w:t>
      </w:r>
      <w:r>
        <w:t xml:space="preserve"> in the ADL/AOM 2.0 context. </w:t>
      </w:r>
    </w:p>
    <w:p w14:paraId="7D2E65A1" w14:textId="77777777" w:rsidR="00DB049B" w:rsidRDefault="00C51B43" w:rsidP="006977BE">
      <w:r>
        <w:t xml:space="preserve"> </w:t>
      </w:r>
      <w:r w:rsidR="009F2598">
        <w:t xml:space="preserve">  </w:t>
      </w:r>
    </w:p>
    <w:p w14:paraId="77FDDE0D" w14:textId="77777777" w:rsidR="0063570E" w:rsidRDefault="0063570E" w:rsidP="00383490"/>
    <w:p w14:paraId="613C8FA2" w14:textId="77777777" w:rsidR="00A855E6" w:rsidRDefault="00383490" w:rsidP="00263593">
      <w:r w:rsidRPr="00875584">
        <w:rPr>
          <w:rFonts w:ascii="Arial" w:hAnsi="Arial"/>
          <w:b/>
          <w:sz w:val="24"/>
          <w:szCs w:val="24"/>
        </w:rPr>
        <w:t>Diagrams</w:t>
      </w:r>
    </w:p>
    <w:p w14:paraId="6B5F1DE1" w14:textId="77777777" w:rsidR="00DB049B" w:rsidRDefault="00CF20F6" w:rsidP="006977BE">
      <w:hyperlink w:anchor="_75f885fd66dc2690c9965931a1d13720" w:history="1">
        <w:r w:rsidR="003E7695">
          <w:rPr>
            <w:rStyle w:val="Hyperlink"/>
          </w:rPr>
          <w:t>Metadata Object Model</w:t>
        </w:r>
      </w:hyperlink>
    </w:p>
    <w:p w14:paraId="3B0A2D63" w14:textId="77777777" w:rsidR="0063570E" w:rsidRDefault="0063570E" w:rsidP="00383490"/>
    <w:p w14:paraId="107BF121" w14:textId="77777777" w:rsidR="00A855E6" w:rsidRDefault="00383490" w:rsidP="00263593">
      <w:r w:rsidRPr="00875584">
        <w:rPr>
          <w:rFonts w:ascii="Arial" w:hAnsi="Arial"/>
          <w:b/>
          <w:sz w:val="24"/>
          <w:szCs w:val="24"/>
        </w:rPr>
        <w:t>Direct Known Superclasses (Generalization)</w:t>
      </w:r>
    </w:p>
    <w:p w14:paraId="7DDE415F" w14:textId="77777777" w:rsidR="00DB049B" w:rsidRDefault="00CF20F6" w:rsidP="006977BE">
      <w:hyperlink w:anchor="_47dea9d0676ad6870be946fa52e870ad" w:history="1">
        <w:r w:rsidR="006977BE">
          <w:rPr>
            <w:rStyle w:val="Hyperlink"/>
          </w:rPr>
          <w:t>AuthoredResource</w:t>
        </w:r>
      </w:hyperlink>
      <w:r w:rsidR="006977BE">
        <w:t xml:space="preserve">  </w:t>
      </w:r>
    </w:p>
    <w:p w14:paraId="527ED72A" w14:textId="77777777" w:rsidR="0063570E" w:rsidRDefault="0063570E" w:rsidP="00383490"/>
    <w:p w14:paraId="6711579F" w14:textId="77777777" w:rsidR="00A855E6" w:rsidRDefault="00383490" w:rsidP="00263593">
      <w:r w:rsidRPr="00875584">
        <w:rPr>
          <w:rFonts w:ascii="Arial" w:hAnsi="Arial"/>
          <w:b/>
          <w:sz w:val="24"/>
          <w:szCs w:val="24"/>
        </w:rPr>
        <w:t>Associations</w:t>
      </w:r>
    </w:p>
    <w:p w14:paraId="1F5B6826" w14:textId="77777777" w:rsidR="00A8550F" w:rsidRDefault="00860CF1" w:rsidP="006977BE">
      <w:r>
        <w:t xml:space="preserve"> </w:t>
      </w:r>
    </w:p>
    <w:p w14:paraId="10B7372D" w14:textId="77777777" w:rsidR="00A755AA" w:rsidRDefault="008B78EB" w:rsidP="00ED4063">
      <w:pPr>
        <w:rPr>
          <w:b/>
        </w:rPr>
      </w:pPr>
      <w:r w:rsidRPr="006876BA">
        <w:rPr>
          <w:b/>
        </w:rPr>
        <w:t>•   public translation</w:t>
      </w:r>
      <w:r w:rsidR="006876BA" w:rsidRPr="006876BA">
        <w:rPr>
          <w:b/>
        </w:rPr>
        <w:t xml:space="preserve"> : </w:t>
      </w:r>
      <w:hyperlink w:anchor="_b5ca6c13619e9a3d461d676d4a7daa58" w:history="1">
        <w:r w:rsidRPr="006876BA">
          <w:rPr>
            <w:rStyle w:val="Hyperlink"/>
            <w:b/>
          </w:rPr>
          <w:t>ResourceTranslation</w:t>
        </w:r>
      </w:hyperlink>
      <w:r w:rsidR="00454D42" w:rsidRPr="006876BA">
        <w:rPr>
          <w:b/>
        </w:rPr>
        <w:t>[0..*]</w:t>
      </w:r>
    </w:p>
    <w:p w14:paraId="5FCC63C1" w14:textId="77777777" w:rsidR="008B78EB" w:rsidRPr="00B603FB" w:rsidRDefault="005C6CB8" w:rsidP="00ED4063">
      <w:pPr>
        <w:rPr>
          <w:b/>
        </w:rPr>
      </w:pPr>
      <w:r>
        <w:t xml:space="preserve"> </w:t>
      </w:r>
      <w:r w:rsidR="00C04683">
        <w:t xml:space="preserve"> </w:t>
      </w:r>
      <w:r>
        <w:t xml:space="preserve"> </w:t>
      </w:r>
    </w:p>
    <w:p w14:paraId="3F1BDBF9" w14:textId="77777777" w:rsidR="00240264" w:rsidRDefault="00CF20F6">
      <w:r>
        <w:t xml:space="preserve">Information about translations of the resource.  In the ADL context, there must be a </w:t>
      </w:r>
      <w:r>
        <w:rPr>
          <w:b/>
          <w:bCs/>
        </w:rPr>
        <w:t>TranslationDetails</w:t>
      </w:r>
      <w:r>
        <w:t xml:space="preserve"> record for every language used in an </w:t>
      </w:r>
      <w:r>
        <w:rPr>
          <w:b/>
          <w:bCs/>
        </w:rPr>
        <w:t>ItemDescription</w:t>
      </w:r>
      <w:r>
        <w:t xml:space="preserve">. </w:t>
      </w:r>
    </w:p>
    <w:p w14:paraId="2AD2B8C6" w14:textId="77777777" w:rsidR="008B78EB" w:rsidRPr="00B603FB" w:rsidRDefault="00C04683" w:rsidP="00ED4063">
      <w:pPr>
        <w:rPr>
          <w:b/>
        </w:rPr>
      </w:pPr>
      <w:r>
        <w:t xml:space="preserve"> </w:t>
      </w:r>
    </w:p>
    <w:p w14:paraId="71074B2F" w14:textId="77777777" w:rsidR="00A8550F" w:rsidRDefault="00860CF1" w:rsidP="006977BE">
      <w:r>
        <w:t xml:space="preserve"> </w:t>
      </w:r>
    </w:p>
    <w:p w14:paraId="3FDC4050" w14:textId="77777777" w:rsidR="00A755AA" w:rsidRDefault="008B78EB" w:rsidP="00ED4063">
      <w:pPr>
        <w:rPr>
          <w:b/>
        </w:rPr>
      </w:pPr>
      <w:r w:rsidRPr="006876BA">
        <w:rPr>
          <w:b/>
        </w:rPr>
        <w:t>•   public description</w:t>
      </w:r>
      <w:r w:rsidR="006876BA" w:rsidRPr="006876BA">
        <w:rPr>
          <w:b/>
        </w:rPr>
        <w:t xml:space="preserve"> : </w:t>
      </w:r>
      <w:hyperlink w:anchor="_88968fc275e704f97d56f651857679d9" w:history="1">
        <w:r w:rsidRPr="006876BA">
          <w:rPr>
            <w:rStyle w:val="Hyperlink"/>
            <w:b/>
          </w:rPr>
          <w:t>Description</w:t>
        </w:r>
      </w:hyperlink>
      <w:r w:rsidR="00454D42" w:rsidRPr="006876BA">
        <w:rPr>
          <w:b/>
        </w:rPr>
        <w:t>[0..1]</w:t>
      </w:r>
    </w:p>
    <w:p w14:paraId="7F9C08D0" w14:textId="77777777" w:rsidR="008B78EB" w:rsidRPr="00B603FB" w:rsidRDefault="005C6CB8" w:rsidP="00ED4063">
      <w:pPr>
        <w:rPr>
          <w:b/>
        </w:rPr>
      </w:pPr>
      <w:r>
        <w:t xml:space="preserve"> </w:t>
      </w:r>
      <w:r w:rsidR="00C04683">
        <w:t xml:space="preserve"> </w:t>
      </w:r>
      <w:r>
        <w:t xml:space="preserve"> </w:t>
      </w:r>
    </w:p>
    <w:p w14:paraId="200B05E8" w14:textId="77777777" w:rsidR="00240264" w:rsidRDefault="00CF20F6">
      <w:r>
        <w:t>The description of the resource.</w:t>
      </w:r>
    </w:p>
    <w:p w14:paraId="61EE4FF3" w14:textId="77777777" w:rsidR="008B78EB" w:rsidRPr="00B603FB" w:rsidRDefault="00C04683" w:rsidP="00ED4063">
      <w:pPr>
        <w:rPr>
          <w:b/>
        </w:rPr>
      </w:pPr>
      <w:r>
        <w:t xml:space="preserve"> </w:t>
      </w:r>
    </w:p>
    <w:p w14:paraId="0E7DFFBD" w14:textId="77777777" w:rsidR="00DB049B" w:rsidRDefault="00022C8A" w:rsidP="006977BE">
      <w:r w:rsidRPr="00022C8A">
        <w:t xml:space="preserve"> </w:t>
      </w:r>
    </w:p>
    <w:p w14:paraId="12C89CB3" w14:textId="77777777" w:rsidR="002C0F83" w:rsidRPr="005F31BE" w:rsidRDefault="00F851FF" w:rsidP="005F31BE">
      <w:pPr>
        <w:pStyle w:val="Heading4"/>
      </w:pPr>
      <w:bookmarkStart w:id="70" w:name="_88968fc275e704f97d56f651857679d9"/>
      <w:bookmarkStart w:id="71" w:name="_Toc277237885"/>
      <w:r w:rsidRPr="005F31BE">
        <w:t>&lt;Class&gt; Description</w:t>
      </w:r>
      <w:bookmarkEnd w:id="70"/>
      <w:bookmarkEnd w:id="71"/>
    </w:p>
    <w:p w14:paraId="35304ADB" w14:textId="77777777" w:rsidR="00DB049B" w:rsidRDefault="00C51B43" w:rsidP="006977BE">
      <w:r>
        <w:t xml:space="preserve"> </w:t>
      </w:r>
      <w:r w:rsidR="009F2598">
        <w:t xml:space="preserve">  </w:t>
      </w:r>
    </w:p>
    <w:p w14:paraId="18B48682" w14:textId="77777777" w:rsidR="0063570E" w:rsidRDefault="0063570E" w:rsidP="00383490"/>
    <w:p w14:paraId="6098DF9F" w14:textId="77777777" w:rsidR="00A855E6" w:rsidRDefault="00383490" w:rsidP="00263593">
      <w:r w:rsidRPr="00875584">
        <w:rPr>
          <w:rFonts w:ascii="Arial" w:hAnsi="Arial"/>
          <w:b/>
          <w:sz w:val="24"/>
          <w:szCs w:val="24"/>
        </w:rPr>
        <w:t>Diagrams</w:t>
      </w:r>
    </w:p>
    <w:p w14:paraId="63C7D204" w14:textId="77777777" w:rsidR="00DB049B" w:rsidRDefault="00CF20F6" w:rsidP="006977BE">
      <w:hyperlink w:anchor="_75f885fd66dc2690c9965931a1d13720" w:history="1">
        <w:r w:rsidR="003E7695">
          <w:rPr>
            <w:rStyle w:val="Hyperlink"/>
          </w:rPr>
          <w:t>Metadata Object Model</w:t>
        </w:r>
      </w:hyperlink>
      <w:r w:rsidR="006977BE">
        <w:t xml:space="preserve"> </w:t>
      </w:r>
      <w:r w:rsidR="00F37E3B">
        <w:t xml:space="preserve"> </w:t>
      </w:r>
      <w:r w:rsidR="006977BE">
        <w:t xml:space="preserve">  </w:t>
      </w:r>
      <w:r w:rsidR="00F37E3B">
        <w:t xml:space="preserve"> </w:t>
      </w:r>
      <w:r w:rsidR="006977BE">
        <w:t xml:space="preserve">  </w:t>
      </w:r>
    </w:p>
    <w:p w14:paraId="03D0DBF1" w14:textId="77777777" w:rsidR="0063570E" w:rsidRDefault="0063570E" w:rsidP="00383490"/>
    <w:p w14:paraId="7E926305" w14:textId="77777777" w:rsidR="00A855E6" w:rsidRDefault="00383490" w:rsidP="00263593">
      <w:r w:rsidRPr="00875584">
        <w:rPr>
          <w:rFonts w:ascii="Arial" w:hAnsi="Arial"/>
          <w:b/>
          <w:sz w:val="24"/>
          <w:szCs w:val="24"/>
        </w:rPr>
        <w:t>Attributes</w:t>
      </w:r>
    </w:p>
    <w:p w14:paraId="50EDB90B" w14:textId="77777777" w:rsidR="00B603FB" w:rsidRDefault="00B603FB" w:rsidP="008B78EB"/>
    <w:p w14:paraId="4AE0A925" w14:textId="77777777" w:rsidR="00A755AA" w:rsidRDefault="008B78EB" w:rsidP="008B78EB">
      <w:pPr>
        <w:rPr>
          <w:b/>
        </w:rPr>
      </w:pPr>
      <w:r w:rsidRPr="006A54F6">
        <w:rPr>
          <w:b/>
        </w:rPr>
        <w:t xml:space="preserve">•   public lifecycleState : </w:t>
      </w:r>
      <w:hyperlink w:anchor="_38271094f762e64fa7b50e4ddfd130be" w:history="1">
        <w:r w:rsidRPr="006A54F6">
          <w:rPr>
            <w:rStyle w:val="Hyperlink"/>
            <w:b/>
          </w:rPr>
          <w:t>LifecycleState</w:t>
        </w:r>
      </w:hyperlink>
      <w:r w:rsidRPr="006A54F6">
        <w:rPr>
          <w:b/>
        </w:rPr>
        <w:t xml:space="preserve">  [0..1]</w:t>
      </w:r>
    </w:p>
    <w:p w14:paraId="27C5DB97" w14:textId="77777777" w:rsidR="008B78EB" w:rsidRPr="006A54F6" w:rsidRDefault="005C6CB8" w:rsidP="008B78EB">
      <w:pPr>
        <w:rPr>
          <w:b/>
        </w:rPr>
      </w:pPr>
      <w:r>
        <w:t xml:space="preserve"> </w:t>
      </w:r>
    </w:p>
    <w:p w14:paraId="6C85FFF4" w14:textId="77777777" w:rsidR="00240264" w:rsidRDefault="00CF20F6">
      <w:r>
        <w:t>The state of an ADLResource in terms of a defined lifecycle.</w:t>
      </w:r>
    </w:p>
    <w:p w14:paraId="6BB91425" w14:textId="77777777" w:rsidR="00B603FB" w:rsidRDefault="00B603FB" w:rsidP="008B78EB"/>
    <w:p w14:paraId="3646CDD9" w14:textId="77777777" w:rsidR="00A755AA" w:rsidRDefault="008B78EB" w:rsidP="008B78EB">
      <w:pPr>
        <w:rPr>
          <w:b/>
        </w:rPr>
      </w:pPr>
      <w:r w:rsidRPr="006A54F6">
        <w:rPr>
          <w:b/>
        </w:rPr>
        <w:t>•   public resourcePackageUri : String  [0..1]</w:t>
      </w:r>
    </w:p>
    <w:p w14:paraId="5553C1CB" w14:textId="77777777" w:rsidR="008B78EB" w:rsidRPr="006A54F6" w:rsidRDefault="005C6CB8" w:rsidP="008B78EB">
      <w:pPr>
        <w:rPr>
          <w:b/>
        </w:rPr>
      </w:pPr>
      <w:r>
        <w:t xml:space="preserve"> </w:t>
      </w:r>
    </w:p>
    <w:p w14:paraId="093E58EC" w14:textId="77777777" w:rsidR="00240264" w:rsidRDefault="00CF20F6">
      <w:r>
        <w:t>The resource package URI as defined in the ADL specification.</w:t>
      </w:r>
    </w:p>
    <w:p w14:paraId="37E616D9" w14:textId="77777777" w:rsidR="0063570E" w:rsidRDefault="0063570E" w:rsidP="00383490"/>
    <w:p w14:paraId="110756C1" w14:textId="77777777" w:rsidR="00A855E6" w:rsidRDefault="00383490" w:rsidP="00263593">
      <w:r w:rsidRPr="00875584">
        <w:rPr>
          <w:rFonts w:ascii="Arial" w:hAnsi="Arial"/>
          <w:b/>
          <w:sz w:val="24"/>
          <w:szCs w:val="24"/>
        </w:rPr>
        <w:t>Associations</w:t>
      </w:r>
    </w:p>
    <w:p w14:paraId="6197EE5F" w14:textId="77777777" w:rsidR="00A8550F" w:rsidRDefault="00860CF1" w:rsidP="006977BE">
      <w:r>
        <w:t xml:space="preserve"> </w:t>
      </w:r>
    </w:p>
    <w:p w14:paraId="1CA09E90" w14:textId="77777777" w:rsidR="00A755AA" w:rsidRDefault="008B78EB" w:rsidP="00ED4063">
      <w:pPr>
        <w:rPr>
          <w:b/>
        </w:rPr>
      </w:pPr>
      <w:r w:rsidRPr="006876BA">
        <w:rPr>
          <w:b/>
        </w:rPr>
        <w:t>•   public description</w:t>
      </w:r>
      <w:r w:rsidR="006876BA" w:rsidRPr="006876BA">
        <w:rPr>
          <w:b/>
        </w:rPr>
        <w:t xml:space="preserve"> : </w:t>
      </w:r>
      <w:hyperlink w:anchor="_a1d220d9249c2add7f803e925a99d503" w:history="1">
        <w:r w:rsidRPr="006876BA">
          <w:rPr>
            <w:rStyle w:val="Hyperlink"/>
            <w:b/>
          </w:rPr>
          <w:t>ResourceDescription</w:t>
        </w:r>
      </w:hyperlink>
      <w:r w:rsidR="00454D42" w:rsidRPr="006876BA">
        <w:rPr>
          <w:b/>
        </w:rPr>
        <w:t>[1]</w:t>
      </w:r>
    </w:p>
    <w:p w14:paraId="58EFAAF1" w14:textId="77777777" w:rsidR="008B78EB" w:rsidRPr="00B603FB" w:rsidRDefault="005C6CB8" w:rsidP="00ED4063">
      <w:pPr>
        <w:rPr>
          <w:b/>
        </w:rPr>
      </w:pPr>
      <w:r>
        <w:t xml:space="preserve"> </w:t>
      </w:r>
      <w:r w:rsidR="00C04683">
        <w:t xml:space="preserve"> </w:t>
      </w:r>
      <w:r>
        <w:t xml:space="preserve"> </w:t>
      </w:r>
    </w:p>
    <w:p w14:paraId="7D7DB4F7" w14:textId="77777777" w:rsidR="00240264" w:rsidRDefault="00CF20F6">
      <w:r>
        <w:t xml:space="preserve"> The description of this particular resource.</w:t>
      </w:r>
    </w:p>
    <w:p w14:paraId="5A946AA1" w14:textId="77777777" w:rsidR="008B78EB" w:rsidRPr="00B603FB" w:rsidRDefault="00C04683" w:rsidP="00ED4063">
      <w:pPr>
        <w:rPr>
          <w:b/>
        </w:rPr>
      </w:pPr>
      <w:r>
        <w:t xml:space="preserve"> </w:t>
      </w:r>
    </w:p>
    <w:p w14:paraId="0ACB88EB" w14:textId="77777777" w:rsidR="00A8550F" w:rsidRDefault="00860CF1" w:rsidP="006977BE">
      <w:r>
        <w:t xml:space="preserve">  </w:t>
      </w:r>
    </w:p>
    <w:p w14:paraId="3D505E76" w14:textId="77777777" w:rsidR="00DB049B" w:rsidRDefault="00022C8A" w:rsidP="006977BE">
      <w:r w:rsidRPr="00022C8A">
        <w:t xml:space="preserve"> </w:t>
      </w:r>
    </w:p>
    <w:p w14:paraId="4F44AC75" w14:textId="77777777" w:rsidR="002C0F83" w:rsidRPr="005F31BE" w:rsidRDefault="00F851FF" w:rsidP="005F31BE">
      <w:pPr>
        <w:pStyle w:val="Heading4"/>
      </w:pPr>
      <w:bookmarkStart w:id="72" w:name="_a1d220d9249c2add7f803e925a99d503"/>
      <w:bookmarkStart w:id="73" w:name="_Toc277237886"/>
      <w:r w:rsidRPr="005F31BE">
        <w:t>&lt;Class&gt; ResourceDescription</w:t>
      </w:r>
      <w:bookmarkEnd w:id="72"/>
      <w:bookmarkEnd w:id="73"/>
    </w:p>
    <w:p w14:paraId="1898EB4F" w14:textId="77777777" w:rsidR="0063570E" w:rsidRDefault="0063570E" w:rsidP="00383490"/>
    <w:p w14:paraId="3D87F145" w14:textId="77777777" w:rsidR="00A855E6" w:rsidRDefault="00383490" w:rsidP="00263593">
      <w:r w:rsidRPr="00875584">
        <w:rPr>
          <w:rFonts w:ascii="Arial" w:hAnsi="Arial"/>
          <w:b/>
          <w:sz w:val="24"/>
          <w:szCs w:val="24"/>
        </w:rPr>
        <w:t>Description</w:t>
      </w:r>
    </w:p>
    <w:p w14:paraId="233FA70E" w14:textId="77777777" w:rsidR="00DB049B" w:rsidRDefault="005C6CB8" w:rsidP="006977BE">
      <w:r>
        <w:t xml:space="preserve"> </w:t>
      </w:r>
    </w:p>
    <w:p w14:paraId="5BF88665" w14:textId="77777777" w:rsidR="00240264" w:rsidRDefault="00CF20F6">
      <w:r>
        <w:t xml:space="preserve"> A detailed description of the source, provenance, copyright, etc of the ADL Resource.</w:t>
      </w:r>
    </w:p>
    <w:p w14:paraId="6848C760" w14:textId="77777777" w:rsidR="00DB049B" w:rsidRDefault="00C51B43" w:rsidP="006977BE">
      <w:r>
        <w:t xml:space="preserve"> </w:t>
      </w:r>
      <w:r w:rsidR="009F2598">
        <w:t xml:space="preserve">  </w:t>
      </w:r>
    </w:p>
    <w:p w14:paraId="4B15A34A" w14:textId="77777777" w:rsidR="0063570E" w:rsidRDefault="0063570E" w:rsidP="00383490"/>
    <w:p w14:paraId="18261990" w14:textId="77777777" w:rsidR="00A855E6" w:rsidRDefault="00383490" w:rsidP="00263593">
      <w:r w:rsidRPr="00875584">
        <w:rPr>
          <w:rFonts w:ascii="Arial" w:hAnsi="Arial"/>
          <w:b/>
          <w:sz w:val="24"/>
          <w:szCs w:val="24"/>
        </w:rPr>
        <w:t>Diagrams</w:t>
      </w:r>
    </w:p>
    <w:p w14:paraId="08AF6E53" w14:textId="77777777" w:rsidR="00DB049B" w:rsidRDefault="00CF20F6"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D2824CB" w14:textId="77777777" w:rsidR="0063570E" w:rsidRDefault="0063570E" w:rsidP="00383490"/>
    <w:p w14:paraId="181853E5" w14:textId="77777777" w:rsidR="00A855E6" w:rsidRDefault="00383490" w:rsidP="00263593">
      <w:r w:rsidRPr="00875584">
        <w:rPr>
          <w:rFonts w:ascii="Arial" w:hAnsi="Arial"/>
          <w:b/>
          <w:sz w:val="24"/>
          <w:szCs w:val="24"/>
        </w:rPr>
        <w:t>Attributes</w:t>
      </w:r>
    </w:p>
    <w:p w14:paraId="78572AFD" w14:textId="77777777" w:rsidR="00B603FB" w:rsidRDefault="00B603FB" w:rsidP="008B78EB"/>
    <w:p w14:paraId="431931F5" w14:textId="77777777" w:rsidR="00A755AA" w:rsidRDefault="008B78EB" w:rsidP="008B78EB">
      <w:pPr>
        <w:rPr>
          <w:b/>
        </w:rPr>
      </w:pPr>
      <w:r w:rsidRPr="006A54F6">
        <w:rPr>
          <w:b/>
        </w:rPr>
        <w:t xml:space="preserve">•   public originalAuthor : </w:t>
      </w:r>
      <w:hyperlink w:anchor="_7ce4def81f76bf28ab4cf4bf2c4fd567" w:history="1">
        <w:r w:rsidRPr="006A54F6">
          <w:rPr>
            <w:rStyle w:val="Hyperlink"/>
            <w:b/>
          </w:rPr>
          <w:t>TagValue</w:t>
        </w:r>
      </w:hyperlink>
      <w:r w:rsidRPr="006A54F6">
        <w:rPr>
          <w:b/>
        </w:rPr>
        <w:t xml:space="preserve">  [1..*]</w:t>
      </w:r>
    </w:p>
    <w:p w14:paraId="389E5C32" w14:textId="77777777" w:rsidR="008B78EB" w:rsidRPr="006A54F6" w:rsidRDefault="005C6CB8" w:rsidP="008B78EB">
      <w:pPr>
        <w:rPr>
          <w:b/>
        </w:rPr>
      </w:pPr>
      <w:r>
        <w:t xml:space="preserve"> </w:t>
      </w:r>
    </w:p>
    <w:p w14:paraId="2E43BBFD" w14:textId="77777777" w:rsidR="00240264" w:rsidRDefault="00CF20F6">
      <w:r>
        <w:t xml:space="preserve">The name, email address, contact information and other information about the original author of the resource. </w:t>
      </w:r>
    </w:p>
    <w:p w14:paraId="778F99DF" w14:textId="77777777" w:rsidR="00B603FB" w:rsidRDefault="00B603FB" w:rsidP="008B78EB"/>
    <w:p w14:paraId="5B0EEC5B" w14:textId="77777777" w:rsidR="00A755AA" w:rsidRDefault="008B78EB" w:rsidP="008B78EB">
      <w:pPr>
        <w:rPr>
          <w:b/>
        </w:rPr>
      </w:pPr>
      <w:r w:rsidRPr="006A54F6">
        <w:rPr>
          <w:b/>
        </w:rPr>
        <w:t>•   public originalNamespace : String  [0..1]</w:t>
      </w:r>
    </w:p>
    <w:p w14:paraId="668E5212" w14:textId="77777777" w:rsidR="008B78EB" w:rsidRPr="006A54F6" w:rsidRDefault="005C6CB8" w:rsidP="008B78EB">
      <w:pPr>
        <w:rPr>
          <w:b/>
        </w:rPr>
      </w:pPr>
      <w:r>
        <w:t xml:space="preserve"> </w:t>
      </w:r>
    </w:p>
    <w:p w14:paraId="7CEF75C5" w14:textId="77777777" w:rsidR="00240264" w:rsidRDefault="00CF20F6">
      <w:r>
        <w:t xml:space="preserve">The namespace of the owning organization that originally created the resource. </w:t>
      </w:r>
    </w:p>
    <w:p w14:paraId="098602BA" w14:textId="77777777" w:rsidR="00B603FB" w:rsidRDefault="00B603FB" w:rsidP="008B78EB"/>
    <w:p w14:paraId="75234C4B" w14:textId="77777777" w:rsidR="00A755AA" w:rsidRDefault="008B78EB" w:rsidP="008B78EB">
      <w:pPr>
        <w:rPr>
          <w:b/>
        </w:rPr>
      </w:pPr>
      <w:r w:rsidRPr="006A54F6">
        <w:rPr>
          <w:b/>
        </w:rPr>
        <w:t>•   public originalPublisher : String  [0..1]</w:t>
      </w:r>
    </w:p>
    <w:p w14:paraId="6632D853" w14:textId="77777777" w:rsidR="008B78EB" w:rsidRPr="006A54F6" w:rsidRDefault="005C6CB8" w:rsidP="008B78EB">
      <w:pPr>
        <w:rPr>
          <w:b/>
        </w:rPr>
      </w:pPr>
      <w:r>
        <w:t xml:space="preserve"> </w:t>
      </w:r>
    </w:p>
    <w:p w14:paraId="47A1C464" w14:textId="77777777" w:rsidR="00240264" w:rsidRDefault="00CF20F6">
      <w:r>
        <w:t>The name of the original publisher of the resource</w:t>
      </w:r>
    </w:p>
    <w:p w14:paraId="23F7FACF" w14:textId="77777777" w:rsidR="00B603FB" w:rsidRDefault="00B603FB" w:rsidP="008B78EB"/>
    <w:p w14:paraId="7B5D9FCD" w14:textId="77777777" w:rsidR="00A755AA" w:rsidRDefault="008B78EB" w:rsidP="008B78EB">
      <w:pPr>
        <w:rPr>
          <w:b/>
        </w:rPr>
      </w:pPr>
      <w:r w:rsidRPr="006A54F6">
        <w:rPr>
          <w:b/>
        </w:rPr>
        <w:t>•   public otherContributors : String  [0..*]</w:t>
      </w:r>
    </w:p>
    <w:p w14:paraId="51C87C0D" w14:textId="77777777" w:rsidR="008B78EB" w:rsidRPr="006A54F6" w:rsidRDefault="005C6CB8" w:rsidP="008B78EB">
      <w:pPr>
        <w:rPr>
          <w:b/>
        </w:rPr>
      </w:pPr>
      <w:r>
        <w:t xml:space="preserve"> </w:t>
      </w:r>
    </w:p>
    <w:p w14:paraId="134BCCE0" w14:textId="77777777" w:rsidR="00240264" w:rsidRDefault="00CF20F6">
      <w:r>
        <w:t xml:space="preserve">The names of other contributors to the resource. </w:t>
      </w:r>
    </w:p>
    <w:p w14:paraId="5DFF7228" w14:textId="77777777" w:rsidR="00B603FB" w:rsidRDefault="00B603FB" w:rsidP="008B78EB"/>
    <w:p w14:paraId="2BCB5EFF" w14:textId="77777777" w:rsidR="00A755AA" w:rsidRDefault="008B78EB" w:rsidP="008B78EB">
      <w:pPr>
        <w:rPr>
          <w:b/>
        </w:rPr>
      </w:pPr>
      <w:r w:rsidRPr="006A54F6">
        <w:rPr>
          <w:b/>
        </w:rPr>
        <w:t>•   public copyright : String  [0..1]</w:t>
      </w:r>
    </w:p>
    <w:p w14:paraId="340816C8" w14:textId="77777777" w:rsidR="008B78EB" w:rsidRPr="006A54F6" w:rsidRDefault="005C6CB8" w:rsidP="008B78EB">
      <w:pPr>
        <w:rPr>
          <w:b/>
        </w:rPr>
      </w:pPr>
      <w:r>
        <w:t xml:space="preserve"> </w:t>
      </w:r>
    </w:p>
    <w:p w14:paraId="355ECEB3" w14:textId="77777777" w:rsidR="00240264" w:rsidRDefault="00CF20F6">
      <w:r>
        <w:t xml:space="preserve">Copyright information about the resource. </w:t>
      </w:r>
    </w:p>
    <w:p w14:paraId="112C6CEA" w14:textId="77777777" w:rsidR="00B603FB" w:rsidRDefault="00B603FB" w:rsidP="008B78EB"/>
    <w:p w14:paraId="705B1636" w14:textId="77777777" w:rsidR="00A755AA" w:rsidRDefault="008B78EB" w:rsidP="008B78EB">
      <w:pPr>
        <w:rPr>
          <w:b/>
        </w:rPr>
      </w:pPr>
      <w:r w:rsidRPr="006A54F6">
        <w:rPr>
          <w:b/>
        </w:rPr>
        <w:t>•   public license : String  [0..1]</w:t>
      </w:r>
    </w:p>
    <w:p w14:paraId="71700136" w14:textId="77777777" w:rsidR="008B78EB" w:rsidRPr="006A54F6" w:rsidRDefault="005C6CB8" w:rsidP="008B78EB">
      <w:pPr>
        <w:rPr>
          <w:b/>
        </w:rPr>
      </w:pPr>
      <w:r>
        <w:t xml:space="preserve"> </w:t>
      </w:r>
    </w:p>
    <w:p w14:paraId="70EB6E86" w14:textId="77777777" w:rsidR="00240264" w:rsidRDefault="00CF20F6">
      <w:r>
        <w:t>Licensing information about the resource.</w:t>
      </w:r>
    </w:p>
    <w:p w14:paraId="12FBF8E7" w14:textId="77777777" w:rsidR="00B603FB" w:rsidRDefault="00B603FB" w:rsidP="008B78EB"/>
    <w:p w14:paraId="678870E2" w14:textId="77777777" w:rsidR="00A755AA" w:rsidRDefault="008B78EB" w:rsidP="008B78EB">
      <w:pPr>
        <w:rPr>
          <w:b/>
        </w:rPr>
      </w:pPr>
      <w:r w:rsidRPr="006A54F6">
        <w:rPr>
          <w:b/>
        </w:rPr>
        <w:t>•   public custodianNamespace : String  [0..1]</w:t>
      </w:r>
    </w:p>
    <w:p w14:paraId="785F8C6D" w14:textId="77777777" w:rsidR="008B78EB" w:rsidRPr="006A54F6" w:rsidRDefault="005C6CB8" w:rsidP="008B78EB">
      <w:pPr>
        <w:rPr>
          <w:b/>
        </w:rPr>
      </w:pPr>
      <w:r>
        <w:t xml:space="preserve"> </w:t>
      </w:r>
    </w:p>
    <w:p w14:paraId="049B3B3F" w14:textId="77777777" w:rsidR="00240264" w:rsidRDefault="00CF20F6">
      <w:r>
        <w:t xml:space="preserve">The identifier of the organization currently responsible for the resource. </w:t>
      </w:r>
    </w:p>
    <w:p w14:paraId="523C86EC" w14:textId="77777777" w:rsidR="00B603FB" w:rsidRDefault="00B603FB" w:rsidP="008B78EB"/>
    <w:p w14:paraId="7710FDEC" w14:textId="77777777" w:rsidR="00A755AA" w:rsidRDefault="008B78EB" w:rsidP="008B78EB">
      <w:pPr>
        <w:rPr>
          <w:b/>
        </w:rPr>
      </w:pPr>
      <w:r w:rsidRPr="006A54F6">
        <w:rPr>
          <w:b/>
        </w:rPr>
        <w:t>•   public custodianOrganisation : String  [0..1]</w:t>
      </w:r>
    </w:p>
    <w:p w14:paraId="61EA400B" w14:textId="77777777" w:rsidR="008B78EB" w:rsidRPr="006A54F6" w:rsidRDefault="005C6CB8" w:rsidP="008B78EB">
      <w:pPr>
        <w:rPr>
          <w:b/>
        </w:rPr>
      </w:pPr>
      <w:r>
        <w:t xml:space="preserve"> </w:t>
      </w:r>
    </w:p>
    <w:p w14:paraId="72A7C2D4" w14:textId="77777777" w:rsidR="00240264" w:rsidRDefault="00CF20F6">
      <w:r>
        <w:t>The name of the organization currently responsible for the resource.</w:t>
      </w:r>
    </w:p>
    <w:p w14:paraId="28EA413E" w14:textId="77777777" w:rsidR="00B603FB" w:rsidRDefault="00B603FB" w:rsidP="008B78EB"/>
    <w:p w14:paraId="3DD5B5AD" w14:textId="77777777" w:rsidR="00A755AA" w:rsidRDefault="008B78EB" w:rsidP="008B78EB">
      <w:pPr>
        <w:rPr>
          <w:b/>
        </w:rPr>
      </w:pPr>
      <w:r w:rsidRPr="006A54F6">
        <w:rPr>
          <w:b/>
        </w:rPr>
        <w:t xml:space="preserve">•   public otherDetails : </w:t>
      </w:r>
      <w:hyperlink w:anchor="_7ce4def81f76bf28ab4cf4bf2c4fd567" w:history="1">
        <w:r w:rsidRPr="006A54F6">
          <w:rPr>
            <w:rStyle w:val="Hyperlink"/>
            <w:b/>
          </w:rPr>
          <w:t>TagValue</w:t>
        </w:r>
      </w:hyperlink>
      <w:r w:rsidRPr="006A54F6">
        <w:rPr>
          <w:b/>
        </w:rPr>
        <w:t xml:space="preserve">  [0..*]</w:t>
      </w:r>
    </w:p>
    <w:p w14:paraId="4AA772A2" w14:textId="77777777" w:rsidR="008B78EB" w:rsidRPr="006A54F6" w:rsidRDefault="005C6CB8" w:rsidP="008B78EB">
      <w:pPr>
        <w:rPr>
          <w:b/>
        </w:rPr>
      </w:pPr>
      <w:r>
        <w:t xml:space="preserve"> </w:t>
      </w:r>
    </w:p>
    <w:p w14:paraId="14E580F4" w14:textId="77777777" w:rsidR="00240264" w:rsidRDefault="00CF20F6">
      <w:r>
        <w:t xml:space="preserve">Other miscellaneous details about the resource in the form of tag/value pairs. </w:t>
      </w:r>
    </w:p>
    <w:p w14:paraId="4390CAC9" w14:textId="77777777" w:rsidR="0063570E" w:rsidRDefault="0063570E" w:rsidP="00383490"/>
    <w:p w14:paraId="24C05910" w14:textId="77777777" w:rsidR="00A855E6" w:rsidRDefault="00383490" w:rsidP="00263593">
      <w:r w:rsidRPr="00875584">
        <w:rPr>
          <w:rFonts w:ascii="Arial" w:hAnsi="Arial"/>
          <w:b/>
          <w:sz w:val="24"/>
          <w:szCs w:val="24"/>
        </w:rPr>
        <w:t>Associations</w:t>
      </w:r>
    </w:p>
    <w:p w14:paraId="02257EB4" w14:textId="77777777" w:rsidR="00A8550F" w:rsidRDefault="00860CF1" w:rsidP="006977BE">
      <w:r>
        <w:t xml:space="preserve">          </w:t>
      </w:r>
    </w:p>
    <w:p w14:paraId="737A623B" w14:textId="77777777" w:rsidR="00A755AA" w:rsidRDefault="008B78EB" w:rsidP="00ED4063">
      <w:pPr>
        <w:rPr>
          <w:b/>
        </w:rPr>
      </w:pPr>
      <w:r w:rsidRPr="006876BA">
        <w:rPr>
          <w:b/>
        </w:rPr>
        <w:t>•   public details</w:t>
      </w:r>
      <w:r w:rsidR="006876BA" w:rsidRPr="006876BA">
        <w:rPr>
          <w:b/>
        </w:rPr>
        <w:t xml:space="preserve"> : </w:t>
      </w:r>
      <w:hyperlink w:anchor="_3ac0cbf518892e4287800d79b7b28bca" w:history="1">
        <w:r w:rsidRPr="006876BA">
          <w:rPr>
            <w:rStyle w:val="Hyperlink"/>
            <w:b/>
          </w:rPr>
          <w:t>ResourceDescriptionItem</w:t>
        </w:r>
      </w:hyperlink>
      <w:r w:rsidR="00454D42" w:rsidRPr="006876BA">
        <w:rPr>
          <w:b/>
        </w:rPr>
        <w:t>[0..*]</w:t>
      </w:r>
    </w:p>
    <w:p w14:paraId="39175D09" w14:textId="77777777" w:rsidR="008B78EB" w:rsidRPr="00B603FB" w:rsidRDefault="005C6CB8" w:rsidP="00ED4063">
      <w:pPr>
        <w:rPr>
          <w:b/>
        </w:rPr>
      </w:pPr>
      <w:r>
        <w:t xml:space="preserve"> </w:t>
      </w:r>
    </w:p>
    <w:p w14:paraId="5058E687" w14:textId="77777777" w:rsidR="00240264" w:rsidRDefault="00CF20F6">
      <w:r>
        <w:t xml:space="preserve"> Language specific details about the resource.</w:t>
      </w:r>
    </w:p>
    <w:p w14:paraId="7D90B516" w14:textId="77777777" w:rsidR="00A8550F" w:rsidRDefault="00860CF1" w:rsidP="006977BE">
      <w:r>
        <w:t xml:space="preserve"> </w:t>
      </w:r>
    </w:p>
    <w:p w14:paraId="33800A59" w14:textId="77777777" w:rsidR="00A755AA" w:rsidRDefault="008B78EB" w:rsidP="00ED4063">
      <w:pPr>
        <w:rPr>
          <w:b/>
        </w:rPr>
      </w:pPr>
      <w:r w:rsidRPr="006876BA">
        <w:rPr>
          <w:b/>
        </w:rPr>
        <w:t>•   public descriptionOf</w:t>
      </w:r>
      <w:r w:rsidR="006876BA" w:rsidRPr="006876BA">
        <w:rPr>
          <w:b/>
        </w:rPr>
        <w:t xml:space="preserve"> : </w:t>
      </w:r>
      <w:hyperlink w:anchor="_88968fc275e704f97d56f651857679d9" w:history="1">
        <w:r w:rsidRPr="006876BA">
          <w:rPr>
            <w:rStyle w:val="Hyperlink"/>
            <w:b/>
          </w:rPr>
          <w:t>Description</w:t>
        </w:r>
      </w:hyperlink>
      <w:r w:rsidR="00454D42" w:rsidRPr="006876BA">
        <w:rPr>
          <w:b/>
        </w:rPr>
        <w:t>[1..*]</w:t>
      </w:r>
    </w:p>
    <w:p w14:paraId="5219CDD3" w14:textId="77777777" w:rsidR="008B78EB" w:rsidRPr="00B603FB" w:rsidRDefault="005C6CB8" w:rsidP="00ED4063">
      <w:pPr>
        <w:rPr>
          <w:b/>
        </w:rPr>
      </w:pPr>
      <w:r>
        <w:t xml:space="preserve"> </w:t>
      </w:r>
      <w:r w:rsidR="00C04683">
        <w:t xml:space="preserve"> </w:t>
      </w:r>
      <w:r>
        <w:t xml:space="preserve"> </w:t>
      </w:r>
    </w:p>
    <w:p w14:paraId="42F9FB28" w14:textId="77777777" w:rsidR="00240264" w:rsidRDefault="00CF20F6">
      <w:r>
        <w:t xml:space="preserve"> The collection of resources to which the description applies.  The infor</w:t>
      </w:r>
      <w:r>
        <w:t xml:space="preserve">mation in a </w:t>
      </w:r>
      <w:r>
        <w:rPr>
          <w:b/>
          <w:bCs/>
        </w:rPr>
        <w:t>ResourceDescription</w:t>
      </w:r>
      <w:r>
        <w:t xml:space="preserve"> may apply to one or more </w:t>
      </w:r>
      <w:r>
        <w:rPr>
          <w:b/>
          <w:bCs/>
        </w:rPr>
        <w:t>ADLResources</w:t>
      </w:r>
      <w:r>
        <w:t>.</w:t>
      </w:r>
    </w:p>
    <w:p w14:paraId="0B250FC4" w14:textId="77777777" w:rsidR="008B78EB" w:rsidRPr="00B603FB" w:rsidRDefault="00C04683" w:rsidP="00ED4063">
      <w:pPr>
        <w:rPr>
          <w:b/>
        </w:rPr>
      </w:pPr>
      <w:r>
        <w:t xml:space="preserve"> </w:t>
      </w:r>
    </w:p>
    <w:p w14:paraId="27DA8AB3" w14:textId="77777777" w:rsidR="00DB049B" w:rsidRDefault="00022C8A" w:rsidP="006977BE">
      <w:r w:rsidRPr="00022C8A">
        <w:t xml:space="preserve"> </w:t>
      </w:r>
    </w:p>
    <w:p w14:paraId="0607CD39" w14:textId="77777777" w:rsidR="002C0F83" w:rsidRPr="005F31BE" w:rsidRDefault="00F851FF" w:rsidP="005F31BE">
      <w:pPr>
        <w:pStyle w:val="Heading4"/>
      </w:pPr>
      <w:bookmarkStart w:id="74" w:name="_3ac0cbf518892e4287800d79b7b28bca"/>
      <w:bookmarkStart w:id="75" w:name="_Toc277237887"/>
      <w:r w:rsidRPr="005F31BE">
        <w:t>&lt;Class&gt; ResourceDescriptionItem</w:t>
      </w:r>
      <w:bookmarkEnd w:id="74"/>
      <w:bookmarkEnd w:id="75"/>
    </w:p>
    <w:p w14:paraId="7458AF2A" w14:textId="77777777" w:rsidR="00DB049B" w:rsidRDefault="00C51B43" w:rsidP="006977BE">
      <w:r>
        <w:t xml:space="preserve"> </w:t>
      </w:r>
      <w:r w:rsidR="009F2598">
        <w:t xml:space="preserve">  </w:t>
      </w:r>
    </w:p>
    <w:p w14:paraId="0944C596" w14:textId="77777777" w:rsidR="0063570E" w:rsidRDefault="0063570E" w:rsidP="00383490"/>
    <w:p w14:paraId="2E5CD18D" w14:textId="77777777" w:rsidR="00A855E6" w:rsidRDefault="00383490" w:rsidP="00263593">
      <w:r w:rsidRPr="00875584">
        <w:rPr>
          <w:rFonts w:ascii="Arial" w:hAnsi="Arial"/>
          <w:b/>
          <w:sz w:val="24"/>
          <w:szCs w:val="24"/>
        </w:rPr>
        <w:t>Diagrams</w:t>
      </w:r>
    </w:p>
    <w:p w14:paraId="39DFE1B2" w14:textId="77777777" w:rsidR="00DB049B" w:rsidRDefault="00CF20F6"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CE22A7A" w14:textId="77777777" w:rsidR="0063570E" w:rsidRDefault="0063570E" w:rsidP="00383490"/>
    <w:p w14:paraId="6B8468BA" w14:textId="77777777" w:rsidR="00A855E6" w:rsidRDefault="00383490" w:rsidP="00263593">
      <w:r w:rsidRPr="00875584">
        <w:rPr>
          <w:rFonts w:ascii="Arial" w:hAnsi="Arial"/>
          <w:b/>
          <w:sz w:val="24"/>
          <w:szCs w:val="24"/>
        </w:rPr>
        <w:t>Attributes</w:t>
      </w:r>
    </w:p>
    <w:p w14:paraId="51B2A2AD" w14:textId="77777777" w:rsidR="00B603FB" w:rsidRDefault="00B603FB" w:rsidP="008B78EB"/>
    <w:p w14:paraId="4D17B178" w14:textId="77777777" w:rsidR="00A755AA" w:rsidRDefault="008B78EB" w:rsidP="008B78EB">
      <w:pPr>
        <w:rPr>
          <w:b/>
        </w:rPr>
      </w:pPr>
      <w:r w:rsidRPr="006A54F6">
        <w:rPr>
          <w:b/>
        </w:rPr>
        <w:t xml:space="preserve">•   public language : </w:t>
      </w:r>
      <w:hyperlink w:anchor="_4d1f571ab5e9384786ffe39444e822b4" w:history="1">
        <w:r w:rsidRPr="006A54F6">
          <w:rPr>
            <w:rStyle w:val="Hyperlink"/>
            <w:b/>
          </w:rPr>
          <w:t>URIAndEntityName</w:t>
        </w:r>
      </w:hyperlink>
      <w:r w:rsidRPr="006A54F6">
        <w:rPr>
          <w:b/>
        </w:rPr>
        <w:t xml:space="preserve">  [1]</w:t>
      </w:r>
    </w:p>
    <w:p w14:paraId="210034A4" w14:textId="77777777" w:rsidR="008B78EB" w:rsidRPr="006A54F6" w:rsidRDefault="005C6CB8" w:rsidP="008B78EB">
      <w:pPr>
        <w:rPr>
          <w:b/>
        </w:rPr>
      </w:pPr>
      <w:r>
        <w:t xml:space="preserve"> </w:t>
      </w:r>
    </w:p>
    <w:p w14:paraId="1FF04E92" w14:textId="77777777" w:rsidR="00240264" w:rsidRDefault="00CF20F6">
      <w:r>
        <w:t xml:space="preserve">The language of the particular description. </w:t>
      </w:r>
    </w:p>
    <w:p w14:paraId="61030C75" w14:textId="77777777" w:rsidR="00B603FB" w:rsidRDefault="00B603FB" w:rsidP="008B78EB"/>
    <w:p w14:paraId="4D01C10A" w14:textId="77777777" w:rsidR="00A755AA" w:rsidRDefault="008B78EB" w:rsidP="008B78EB">
      <w:pPr>
        <w:rPr>
          <w:b/>
        </w:rPr>
      </w:pPr>
      <w:r w:rsidRPr="006A54F6">
        <w:rPr>
          <w:b/>
        </w:rPr>
        <w:t>•   public purpose : String  [1]</w:t>
      </w:r>
    </w:p>
    <w:p w14:paraId="575782FC" w14:textId="77777777" w:rsidR="008B78EB" w:rsidRPr="006A54F6" w:rsidRDefault="005C6CB8" w:rsidP="008B78EB">
      <w:pPr>
        <w:rPr>
          <w:b/>
        </w:rPr>
      </w:pPr>
      <w:r>
        <w:t xml:space="preserve"> </w:t>
      </w:r>
    </w:p>
    <w:p w14:paraId="5348DC08" w14:textId="77777777" w:rsidR="00240264" w:rsidRDefault="00CF20F6">
      <w:r>
        <w:t xml:space="preserve">The purpose of the particular archetype. </w:t>
      </w:r>
    </w:p>
    <w:p w14:paraId="2D2DFA9F" w14:textId="77777777" w:rsidR="00B603FB" w:rsidRDefault="00B603FB" w:rsidP="008B78EB"/>
    <w:p w14:paraId="57F465D3" w14:textId="77777777" w:rsidR="00A755AA" w:rsidRDefault="008B78EB" w:rsidP="008B78EB">
      <w:pPr>
        <w:rPr>
          <w:b/>
        </w:rPr>
      </w:pPr>
      <w:r w:rsidRPr="006A54F6">
        <w:rPr>
          <w:b/>
        </w:rPr>
        <w:t>•   public keywords : String  [0..*]</w:t>
      </w:r>
    </w:p>
    <w:p w14:paraId="55F3351B" w14:textId="77777777" w:rsidR="008B78EB" w:rsidRPr="006A54F6" w:rsidRDefault="005C6CB8" w:rsidP="008B78EB">
      <w:pPr>
        <w:rPr>
          <w:b/>
        </w:rPr>
      </w:pPr>
      <w:r>
        <w:t xml:space="preserve"> </w:t>
      </w:r>
    </w:p>
    <w:p w14:paraId="6E492466" w14:textId="77777777" w:rsidR="00240264" w:rsidRDefault="00CF20F6">
      <w:r>
        <w:t xml:space="preserve">A collection of keywords about the resource. </w:t>
      </w:r>
    </w:p>
    <w:p w14:paraId="070643DC" w14:textId="77777777" w:rsidR="00B603FB" w:rsidRDefault="00B603FB" w:rsidP="008B78EB"/>
    <w:p w14:paraId="16660A7E" w14:textId="77777777" w:rsidR="00A755AA" w:rsidRDefault="008B78EB" w:rsidP="008B78EB">
      <w:pPr>
        <w:rPr>
          <w:b/>
        </w:rPr>
      </w:pPr>
      <w:r w:rsidRPr="006A54F6">
        <w:rPr>
          <w:b/>
        </w:rPr>
        <w:t>•   public use : String  [0..1]</w:t>
      </w:r>
    </w:p>
    <w:p w14:paraId="63AD46C2" w14:textId="77777777" w:rsidR="008B78EB" w:rsidRPr="006A54F6" w:rsidRDefault="005C6CB8" w:rsidP="008B78EB">
      <w:pPr>
        <w:rPr>
          <w:b/>
        </w:rPr>
      </w:pPr>
      <w:r>
        <w:t xml:space="preserve"> </w:t>
      </w:r>
    </w:p>
    <w:p w14:paraId="09806928" w14:textId="77777777" w:rsidR="00240264" w:rsidRDefault="00CF20F6">
      <w:r>
        <w:t xml:space="preserve">A description of the intended use of the resource. </w:t>
      </w:r>
    </w:p>
    <w:p w14:paraId="1E4ECD7E" w14:textId="77777777" w:rsidR="00B603FB" w:rsidRDefault="00B603FB" w:rsidP="008B78EB"/>
    <w:p w14:paraId="502E29D2" w14:textId="77777777" w:rsidR="00A755AA" w:rsidRDefault="008B78EB" w:rsidP="008B78EB">
      <w:pPr>
        <w:rPr>
          <w:b/>
        </w:rPr>
      </w:pPr>
      <w:r w:rsidRPr="006A54F6">
        <w:rPr>
          <w:b/>
        </w:rPr>
        <w:t>•   public misuse : String  [0..1]</w:t>
      </w:r>
    </w:p>
    <w:p w14:paraId="16074F55" w14:textId="77777777" w:rsidR="008B78EB" w:rsidRPr="006A54F6" w:rsidRDefault="005C6CB8" w:rsidP="008B78EB">
      <w:pPr>
        <w:rPr>
          <w:b/>
        </w:rPr>
      </w:pPr>
      <w:r>
        <w:t xml:space="preserve"> </w:t>
      </w:r>
    </w:p>
    <w:p w14:paraId="317B34E4" w14:textId="77777777" w:rsidR="00240264" w:rsidRDefault="00CF20F6">
      <w:r>
        <w:t xml:space="preserve">A description of places where the resource should not be used. </w:t>
      </w:r>
    </w:p>
    <w:p w14:paraId="5EA8CD77" w14:textId="77777777" w:rsidR="00B603FB" w:rsidRDefault="00B603FB" w:rsidP="008B78EB"/>
    <w:p w14:paraId="0CDF48BE" w14:textId="77777777" w:rsidR="00A755AA" w:rsidRDefault="008B78EB" w:rsidP="008B78EB">
      <w:pPr>
        <w:rPr>
          <w:b/>
        </w:rPr>
      </w:pPr>
      <w:r w:rsidRPr="006A54F6">
        <w:rPr>
          <w:b/>
        </w:rPr>
        <w:t xml:space="preserve">•   public originalResourceUri : </w:t>
      </w:r>
      <w:hyperlink w:anchor="_7ce4def81f76bf28ab4cf4bf2c4fd567" w:history="1">
        <w:r w:rsidRPr="006A54F6">
          <w:rPr>
            <w:rStyle w:val="Hyperlink"/>
            <w:b/>
          </w:rPr>
          <w:t>TagValue</w:t>
        </w:r>
      </w:hyperlink>
      <w:r w:rsidRPr="006A54F6">
        <w:rPr>
          <w:b/>
        </w:rPr>
        <w:t xml:space="preserve">  [0..*]</w:t>
      </w:r>
    </w:p>
    <w:p w14:paraId="6CF653D3" w14:textId="77777777" w:rsidR="008B78EB" w:rsidRPr="006A54F6" w:rsidRDefault="005C6CB8" w:rsidP="008B78EB">
      <w:pPr>
        <w:rPr>
          <w:b/>
        </w:rPr>
      </w:pPr>
      <w:r>
        <w:t xml:space="preserve"> </w:t>
      </w:r>
    </w:p>
    <w:p w14:paraId="40FAA556" w14:textId="77777777" w:rsidR="00240264" w:rsidRDefault="00CF20F6">
      <w:r>
        <w:t xml:space="preserve">The original URI of the resource. </w:t>
      </w:r>
    </w:p>
    <w:p w14:paraId="6AA5AC6E" w14:textId="77777777" w:rsidR="00B603FB" w:rsidRDefault="00B603FB" w:rsidP="008B78EB"/>
    <w:p w14:paraId="70D4F025" w14:textId="77777777" w:rsidR="00A755AA" w:rsidRDefault="008B78EB" w:rsidP="008B78EB">
      <w:pPr>
        <w:rPr>
          <w:b/>
        </w:rPr>
      </w:pPr>
      <w:r w:rsidRPr="006A54F6">
        <w:rPr>
          <w:b/>
        </w:rPr>
        <w:t xml:space="preserve">•   public otherDetails : </w:t>
      </w:r>
      <w:hyperlink w:anchor="_7ce4def81f76bf28ab4cf4bf2c4fd567" w:history="1">
        <w:r w:rsidRPr="006A54F6">
          <w:rPr>
            <w:rStyle w:val="Hyperlink"/>
            <w:b/>
          </w:rPr>
          <w:t>TagValue</w:t>
        </w:r>
      </w:hyperlink>
      <w:r w:rsidRPr="006A54F6">
        <w:rPr>
          <w:b/>
        </w:rPr>
        <w:t xml:space="preserve">  [0..*]</w:t>
      </w:r>
    </w:p>
    <w:p w14:paraId="340DA2C5" w14:textId="77777777" w:rsidR="008B78EB" w:rsidRPr="006A54F6" w:rsidRDefault="005C6CB8" w:rsidP="008B78EB">
      <w:pPr>
        <w:rPr>
          <w:b/>
        </w:rPr>
      </w:pPr>
      <w:r>
        <w:t xml:space="preserve"> </w:t>
      </w:r>
    </w:p>
    <w:p w14:paraId="0A2A25A1" w14:textId="77777777" w:rsidR="00240264" w:rsidRDefault="00CF20F6">
      <w:r>
        <w:t>Other miscellaneous details about the</w:t>
      </w:r>
      <w:r>
        <w:t xml:space="preserve"> resource as tag/value pairs. </w:t>
      </w:r>
    </w:p>
    <w:p w14:paraId="0DF23E99" w14:textId="77777777" w:rsidR="009922DE" w:rsidRDefault="009922DE" w:rsidP="009922DE">
      <w:r>
        <w:t xml:space="preserve">  </w:t>
      </w:r>
    </w:p>
    <w:p w14:paraId="21583466" w14:textId="77777777" w:rsidR="0063570E" w:rsidRDefault="0063570E" w:rsidP="00383490"/>
    <w:p w14:paraId="4FDEE51A" w14:textId="77777777" w:rsidR="00A855E6" w:rsidRDefault="00383490" w:rsidP="00263593">
      <w:r w:rsidRPr="00875584">
        <w:rPr>
          <w:rFonts w:ascii="Arial" w:hAnsi="Arial"/>
          <w:b/>
          <w:sz w:val="24"/>
          <w:szCs w:val="24"/>
        </w:rPr>
        <w:t>Constraints</w:t>
      </w:r>
    </w:p>
    <w:p w14:paraId="3507EB31" w14:textId="77777777" w:rsidR="0087616E" w:rsidRPr="00BC6BEC" w:rsidRDefault="0087616E" w:rsidP="00263593">
      <w:pPr>
        <w:rPr>
          <w:rFonts w:ascii="Arial" w:hAnsi="Arial"/>
          <w:b/>
          <w:sz w:val="24"/>
          <w:szCs w:val="24"/>
        </w:rPr>
      </w:pPr>
    </w:p>
    <w:p w14:paraId="0BD67AFD"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w:t>
      </w:r>
    </w:p>
    <w:p w14:paraId="3E38FAA0" w14:textId="77777777" w:rsidR="00F126D8" w:rsidRDefault="00CF06F6" w:rsidP="006977BE">
      <w:r w:rsidRPr="00467F03">
        <w:t>[OCL]</w:t>
      </w:r>
    </w:p>
    <w:p w14:paraId="2AF3A73D" w14:textId="77777777" w:rsidR="008B78EB" w:rsidRDefault="004B279F" w:rsidP="00ED4063">
      <w:r w:rsidRPr="0047488C">
        <w:rPr>
          <w:rFonts w:ascii="Courier" w:hAnsi="Courier"/>
        </w:rPr>
        <w:t>self.language.classifier.stereotypedBy('Language')</w:t>
      </w:r>
    </w:p>
    <w:p w14:paraId="6063A434" w14:textId="77777777" w:rsidR="00DB049B" w:rsidRDefault="00022C8A" w:rsidP="006977BE">
      <w:r w:rsidRPr="00022C8A">
        <w:t xml:space="preserve"> </w:t>
      </w:r>
    </w:p>
    <w:p w14:paraId="699F3EF2" w14:textId="77777777" w:rsidR="002C0F83" w:rsidRPr="005F31BE" w:rsidRDefault="00F851FF" w:rsidP="005F31BE">
      <w:pPr>
        <w:pStyle w:val="Heading4"/>
      </w:pPr>
      <w:bookmarkStart w:id="76" w:name="_b5ca6c13619e9a3d461d676d4a7daa58"/>
      <w:bookmarkStart w:id="77" w:name="_Toc277237888"/>
      <w:r w:rsidRPr="005F31BE">
        <w:t>&lt;Class&gt; ResourceTranslation</w:t>
      </w:r>
      <w:bookmarkEnd w:id="76"/>
      <w:bookmarkEnd w:id="77"/>
    </w:p>
    <w:p w14:paraId="1D3EC4E0" w14:textId="77777777" w:rsidR="0063570E" w:rsidRDefault="0063570E" w:rsidP="00383490"/>
    <w:p w14:paraId="0C137BA0" w14:textId="77777777" w:rsidR="00A855E6" w:rsidRDefault="00383490" w:rsidP="00263593">
      <w:r w:rsidRPr="00875584">
        <w:rPr>
          <w:rFonts w:ascii="Arial" w:hAnsi="Arial"/>
          <w:b/>
          <w:sz w:val="24"/>
          <w:szCs w:val="24"/>
        </w:rPr>
        <w:t>Description</w:t>
      </w:r>
    </w:p>
    <w:p w14:paraId="627A7015" w14:textId="77777777" w:rsidR="00DB049B" w:rsidRDefault="005C6CB8" w:rsidP="006977BE">
      <w:r>
        <w:t xml:space="preserve"> </w:t>
      </w:r>
    </w:p>
    <w:p w14:paraId="0E2AAFFF" w14:textId="77777777" w:rsidR="00240264" w:rsidRDefault="00CF20F6">
      <w:r>
        <w:t xml:space="preserve"> A collection of translations for a resource.</w:t>
      </w:r>
    </w:p>
    <w:p w14:paraId="16AE7F5D" w14:textId="77777777" w:rsidR="00DB049B" w:rsidRDefault="00C51B43" w:rsidP="006977BE">
      <w:r>
        <w:t xml:space="preserve"> </w:t>
      </w:r>
      <w:r w:rsidR="009F2598">
        <w:t xml:space="preserve">  </w:t>
      </w:r>
    </w:p>
    <w:p w14:paraId="3F58CF54" w14:textId="77777777" w:rsidR="0063570E" w:rsidRDefault="0063570E" w:rsidP="00383490"/>
    <w:p w14:paraId="4D169A5D" w14:textId="77777777" w:rsidR="00A855E6" w:rsidRDefault="00383490" w:rsidP="00263593">
      <w:r w:rsidRPr="00875584">
        <w:rPr>
          <w:rFonts w:ascii="Arial" w:hAnsi="Arial"/>
          <w:b/>
          <w:sz w:val="24"/>
          <w:szCs w:val="24"/>
        </w:rPr>
        <w:t>Diagrams</w:t>
      </w:r>
    </w:p>
    <w:p w14:paraId="772CBB3F" w14:textId="77777777" w:rsidR="00DB049B" w:rsidRDefault="00CF20F6" w:rsidP="006977BE">
      <w:hyperlink w:anchor="_75f885fd66dc2690c9965931a1d13720" w:history="1">
        <w:r w:rsidR="003E7695">
          <w:rPr>
            <w:rStyle w:val="Hyperlink"/>
          </w:rPr>
          <w:t>Metadata Object Model</w:t>
        </w:r>
      </w:hyperlink>
      <w:r w:rsidR="00F37E3B">
        <w:t xml:space="preserve"> </w:t>
      </w:r>
      <w:r w:rsidR="006977BE">
        <w:t xml:space="preserve">   </w:t>
      </w:r>
    </w:p>
    <w:p w14:paraId="0A185B72" w14:textId="77777777" w:rsidR="0063570E" w:rsidRDefault="0063570E" w:rsidP="00383490"/>
    <w:p w14:paraId="6378EC1E" w14:textId="77777777" w:rsidR="00A855E6" w:rsidRDefault="00383490" w:rsidP="00263593">
      <w:r w:rsidRPr="00875584">
        <w:rPr>
          <w:rFonts w:ascii="Arial" w:hAnsi="Arial"/>
          <w:b/>
          <w:sz w:val="24"/>
          <w:szCs w:val="24"/>
        </w:rPr>
        <w:t>Attributes</w:t>
      </w:r>
    </w:p>
    <w:p w14:paraId="31073495" w14:textId="77777777" w:rsidR="00B603FB" w:rsidRDefault="00B603FB" w:rsidP="008B78EB"/>
    <w:p w14:paraId="7C79115D" w14:textId="77777777" w:rsidR="00A755AA" w:rsidRDefault="008B78EB" w:rsidP="008B78EB">
      <w:pPr>
        <w:rPr>
          <w:b/>
        </w:rPr>
      </w:pPr>
      <w:r w:rsidRPr="006A54F6">
        <w:rPr>
          <w:b/>
        </w:rPr>
        <w:t xml:space="preserve">•   public versionLastTranslated : </w:t>
      </w:r>
      <w:hyperlink w:anchor="_561a78931042144a362602066e152651" w:history="1">
        <w:r w:rsidRPr="006A54F6">
          <w:rPr>
            <w:rStyle w:val="Hyperlink"/>
            <w:b/>
          </w:rPr>
          <w:t>ArchetypeVersionId</w:t>
        </w:r>
      </w:hyperlink>
      <w:r w:rsidRPr="006A54F6">
        <w:rPr>
          <w:b/>
        </w:rPr>
        <w:t xml:space="preserve">  [0..1]</w:t>
      </w:r>
    </w:p>
    <w:p w14:paraId="4B9C29CD" w14:textId="77777777" w:rsidR="008B78EB" w:rsidRPr="006A54F6" w:rsidRDefault="005C6CB8" w:rsidP="008B78EB">
      <w:pPr>
        <w:rPr>
          <w:b/>
        </w:rPr>
      </w:pPr>
      <w:r>
        <w:t xml:space="preserve"> </w:t>
      </w:r>
    </w:p>
    <w:p w14:paraId="40FC719E" w14:textId="77777777" w:rsidR="00240264" w:rsidRDefault="00CF20F6">
      <w:r>
        <w:t xml:space="preserve">The </w:t>
      </w:r>
      <w:r>
        <w:rPr>
          <w:b/>
          <w:bCs/>
        </w:rPr>
        <w:t>ArchetypeVersion</w:t>
      </w:r>
      <w:r>
        <w:t xml:space="preserve"> identifier of the version that was last translated.</w:t>
      </w:r>
    </w:p>
    <w:p w14:paraId="2F9F9390" w14:textId="77777777" w:rsidR="0063570E" w:rsidRDefault="0063570E" w:rsidP="00383490"/>
    <w:p w14:paraId="17ECDB00" w14:textId="77777777" w:rsidR="00A855E6" w:rsidRDefault="00383490" w:rsidP="00263593">
      <w:r w:rsidRPr="00875584">
        <w:rPr>
          <w:rFonts w:ascii="Arial" w:hAnsi="Arial"/>
          <w:b/>
          <w:sz w:val="24"/>
          <w:szCs w:val="24"/>
        </w:rPr>
        <w:t>Associations</w:t>
      </w:r>
    </w:p>
    <w:p w14:paraId="749A40C0" w14:textId="77777777" w:rsidR="00A8550F" w:rsidRDefault="00860CF1" w:rsidP="006977BE">
      <w:r>
        <w:t xml:space="preserve">  </w:t>
      </w:r>
    </w:p>
    <w:p w14:paraId="5CB2F6F7" w14:textId="77777777" w:rsidR="00A755AA" w:rsidRDefault="008B78EB" w:rsidP="00ED4063">
      <w:pPr>
        <w:rPr>
          <w:b/>
        </w:rPr>
      </w:pPr>
      <w:r w:rsidRPr="006876BA">
        <w:rPr>
          <w:b/>
        </w:rPr>
        <w:t>•   public details</w:t>
      </w:r>
      <w:r w:rsidR="006876BA" w:rsidRPr="006876BA">
        <w:rPr>
          <w:b/>
        </w:rPr>
        <w:t xml:space="preserve"> : </w:t>
      </w:r>
      <w:hyperlink w:anchor="_dec552b5ef914f87d2d3ea873667fac2" w:history="1">
        <w:r w:rsidRPr="006876BA">
          <w:rPr>
            <w:rStyle w:val="Hyperlink"/>
            <w:b/>
          </w:rPr>
          <w:t>TranslationDetails</w:t>
        </w:r>
      </w:hyperlink>
      <w:r w:rsidR="00454D42" w:rsidRPr="006876BA">
        <w:rPr>
          <w:b/>
        </w:rPr>
        <w:t>[1]</w:t>
      </w:r>
    </w:p>
    <w:p w14:paraId="58B94D40" w14:textId="77777777" w:rsidR="008B78EB" w:rsidRPr="00B603FB" w:rsidRDefault="005C6CB8" w:rsidP="00ED4063">
      <w:pPr>
        <w:rPr>
          <w:b/>
        </w:rPr>
      </w:pPr>
      <w:r>
        <w:t xml:space="preserve"> </w:t>
      </w:r>
    </w:p>
    <w:p w14:paraId="57D58330" w14:textId="77777777" w:rsidR="00DB049B" w:rsidRDefault="00022C8A" w:rsidP="006977BE">
      <w:r w:rsidRPr="00022C8A">
        <w:t xml:space="preserve"> </w:t>
      </w:r>
    </w:p>
    <w:p w14:paraId="3516BAB4" w14:textId="77777777" w:rsidR="002C0F83" w:rsidRPr="005F31BE" w:rsidRDefault="00F851FF" w:rsidP="005F31BE">
      <w:pPr>
        <w:pStyle w:val="Heading4"/>
      </w:pPr>
      <w:bookmarkStart w:id="78" w:name="_7ce4def81f76bf28ab4cf4bf2c4fd567"/>
      <w:bookmarkStart w:id="79" w:name="_Toc277237889"/>
      <w:r w:rsidRPr="005F31BE">
        <w:t>&lt;Class&gt; TagValue</w:t>
      </w:r>
      <w:bookmarkEnd w:id="78"/>
      <w:bookmarkEnd w:id="79"/>
    </w:p>
    <w:p w14:paraId="4405654E" w14:textId="77777777" w:rsidR="0063570E" w:rsidRDefault="0063570E" w:rsidP="00383490"/>
    <w:p w14:paraId="1E0C39FA" w14:textId="77777777" w:rsidR="00A855E6" w:rsidRDefault="00383490" w:rsidP="00263593">
      <w:r w:rsidRPr="00875584">
        <w:rPr>
          <w:rFonts w:ascii="Arial" w:hAnsi="Arial"/>
          <w:b/>
          <w:sz w:val="24"/>
          <w:szCs w:val="24"/>
        </w:rPr>
        <w:t>Description</w:t>
      </w:r>
    </w:p>
    <w:p w14:paraId="56190116" w14:textId="77777777" w:rsidR="00DB049B" w:rsidRDefault="005C6CB8" w:rsidP="006977BE">
      <w:r>
        <w:t xml:space="preserve"> </w:t>
      </w:r>
    </w:p>
    <w:p w14:paraId="184B9DF5" w14:textId="77777777" w:rsidR="00240264" w:rsidRDefault="00CF20F6">
      <w:r>
        <w:t xml:space="preserve">A tag/value pair that provides additional information whose semantics is outside the scope of the specification. </w:t>
      </w:r>
    </w:p>
    <w:p w14:paraId="27F7883D" w14:textId="77777777" w:rsidR="00DB049B" w:rsidRDefault="00C51B43" w:rsidP="006977BE">
      <w:r>
        <w:t xml:space="preserve"> </w:t>
      </w:r>
      <w:r w:rsidR="009F2598">
        <w:t xml:space="preserve">  </w:t>
      </w:r>
    </w:p>
    <w:p w14:paraId="5E324388" w14:textId="77777777" w:rsidR="0063570E" w:rsidRDefault="0063570E" w:rsidP="00383490"/>
    <w:p w14:paraId="49559B29" w14:textId="77777777" w:rsidR="00A855E6" w:rsidRDefault="00383490" w:rsidP="00263593">
      <w:r w:rsidRPr="00875584">
        <w:rPr>
          <w:rFonts w:ascii="Arial" w:hAnsi="Arial"/>
          <w:b/>
          <w:sz w:val="24"/>
          <w:szCs w:val="24"/>
        </w:rPr>
        <w:t>Diagrams</w:t>
      </w:r>
    </w:p>
    <w:p w14:paraId="742E5D2A" w14:textId="77777777" w:rsidR="00DB049B" w:rsidRDefault="00CF20F6"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p>
    <w:p w14:paraId="31B91C54" w14:textId="77777777" w:rsidR="0063570E" w:rsidRDefault="0063570E" w:rsidP="00383490"/>
    <w:p w14:paraId="258096F6" w14:textId="77777777" w:rsidR="00A855E6" w:rsidRDefault="00383490" w:rsidP="00263593">
      <w:r w:rsidRPr="00875584">
        <w:rPr>
          <w:rFonts w:ascii="Arial" w:hAnsi="Arial"/>
          <w:b/>
          <w:sz w:val="24"/>
          <w:szCs w:val="24"/>
        </w:rPr>
        <w:t>Attributes</w:t>
      </w:r>
    </w:p>
    <w:p w14:paraId="512C2A0B" w14:textId="77777777" w:rsidR="00B603FB" w:rsidRDefault="00B603FB" w:rsidP="008B78EB"/>
    <w:p w14:paraId="2655B732" w14:textId="77777777" w:rsidR="00A755AA" w:rsidRDefault="008B78EB" w:rsidP="008B78EB">
      <w:pPr>
        <w:rPr>
          <w:b/>
        </w:rPr>
      </w:pPr>
      <w:r w:rsidRPr="006A54F6">
        <w:rPr>
          <w:b/>
        </w:rPr>
        <w:t>•   public tag : String  [1]</w:t>
      </w:r>
    </w:p>
    <w:p w14:paraId="4161D2C7" w14:textId="77777777" w:rsidR="008B78EB" w:rsidRPr="006A54F6" w:rsidRDefault="005C6CB8" w:rsidP="008B78EB">
      <w:pPr>
        <w:rPr>
          <w:b/>
        </w:rPr>
      </w:pPr>
      <w:r>
        <w:t xml:space="preserve"> </w:t>
      </w:r>
    </w:p>
    <w:p w14:paraId="60DFFF6C" w14:textId="77777777" w:rsidR="00240264" w:rsidRDefault="00CF20F6">
      <w:r>
        <w:t>The tag identifier.</w:t>
      </w:r>
    </w:p>
    <w:p w14:paraId="0C56B7FE" w14:textId="77777777" w:rsidR="00B603FB" w:rsidRDefault="00B603FB" w:rsidP="008B78EB"/>
    <w:p w14:paraId="75DD3202" w14:textId="77777777" w:rsidR="00A755AA" w:rsidRDefault="008B78EB" w:rsidP="008B78EB">
      <w:pPr>
        <w:rPr>
          <w:b/>
        </w:rPr>
      </w:pPr>
      <w:r w:rsidRPr="006A54F6">
        <w:rPr>
          <w:b/>
        </w:rPr>
        <w:t>•   public value : String  [0..1]</w:t>
      </w:r>
    </w:p>
    <w:p w14:paraId="41D47368" w14:textId="77777777" w:rsidR="008B78EB" w:rsidRPr="006A54F6" w:rsidRDefault="005C6CB8" w:rsidP="008B78EB">
      <w:pPr>
        <w:rPr>
          <w:b/>
        </w:rPr>
      </w:pPr>
      <w:r>
        <w:t xml:space="preserve"> </w:t>
      </w:r>
    </w:p>
    <w:p w14:paraId="0E5C4037" w14:textId="77777777" w:rsidR="00240264" w:rsidRDefault="00CF20F6">
      <w:r>
        <w:t xml:space="preserve">The associated value. </w:t>
      </w:r>
    </w:p>
    <w:p w14:paraId="041832E2" w14:textId="77777777" w:rsidR="00DB049B" w:rsidRDefault="00022C8A" w:rsidP="006977BE">
      <w:r w:rsidRPr="00022C8A">
        <w:t xml:space="preserve"> </w:t>
      </w:r>
    </w:p>
    <w:p w14:paraId="2F64C4B8" w14:textId="77777777" w:rsidR="002C0F83" w:rsidRPr="005F31BE" w:rsidRDefault="00F851FF" w:rsidP="005F31BE">
      <w:pPr>
        <w:pStyle w:val="Heading4"/>
      </w:pPr>
      <w:bookmarkStart w:id="80" w:name="_dec552b5ef914f87d2d3ea873667fac2"/>
      <w:bookmarkStart w:id="81" w:name="_Toc277237890"/>
      <w:r w:rsidRPr="005F31BE">
        <w:t>&lt;Class&gt; TranslationDetails</w:t>
      </w:r>
      <w:bookmarkEnd w:id="80"/>
      <w:bookmarkEnd w:id="81"/>
    </w:p>
    <w:p w14:paraId="47DB9EA9" w14:textId="77777777" w:rsidR="00DB049B" w:rsidRDefault="00C51B43" w:rsidP="006977BE">
      <w:r>
        <w:t xml:space="preserve"> </w:t>
      </w:r>
      <w:r w:rsidR="009F2598">
        <w:t xml:space="preserve">  </w:t>
      </w:r>
    </w:p>
    <w:p w14:paraId="4F628EBD" w14:textId="77777777" w:rsidR="0063570E" w:rsidRDefault="0063570E" w:rsidP="00383490"/>
    <w:p w14:paraId="130ABE3B" w14:textId="77777777" w:rsidR="00A855E6" w:rsidRDefault="00383490" w:rsidP="00263593">
      <w:r w:rsidRPr="00875584">
        <w:rPr>
          <w:rFonts w:ascii="Arial" w:hAnsi="Arial"/>
          <w:b/>
          <w:sz w:val="24"/>
          <w:szCs w:val="24"/>
        </w:rPr>
        <w:t>Diagrams</w:t>
      </w:r>
    </w:p>
    <w:p w14:paraId="1E30A18C" w14:textId="77777777" w:rsidR="00DB049B" w:rsidRDefault="00CF20F6"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AB22F9B" w14:textId="77777777" w:rsidR="0063570E" w:rsidRDefault="0063570E" w:rsidP="00383490"/>
    <w:p w14:paraId="30D92C8B" w14:textId="77777777" w:rsidR="00A855E6" w:rsidRDefault="00383490" w:rsidP="00263593">
      <w:r w:rsidRPr="00875584">
        <w:rPr>
          <w:rFonts w:ascii="Arial" w:hAnsi="Arial"/>
          <w:b/>
          <w:sz w:val="24"/>
          <w:szCs w:val="24"/>
        </w:rPr>
        <w:t>Attributes</w:t>
      </w:r>
    </w:p>
    <w:p w14:paraId="168EA52B" w14:textId="77777777" w:rsidR="00B603FB" w:rsidRDefault="00B603FB" w:rsidP="008B78EB"/>
    <w:p w14:paraId="79631FD6" w14:textId="77777777" w:rsidR="00A755AA" w:rsidRDefault="008B78EB" w:rsidP="008B78EB">
      <w:pPr>
        <w:rPr>
          <w:b/>
        </w:rPr>
      </w:pPr>
      <w:r w:rsidRPr="006A54F6">
        <w:rPr>
          <w:b/>
        </w:rPr>
        <w:t xml:space="preserve">•   public language : </w:t>
      </w:r>
      <w:hyperlink w:anchor="_4d1f571ab5e9384786ffe39444e822b4" w:history="1">
        <w:r w:rsidRPr="006A54F6">
          <w:rPr>
            <w:rStyle w:val="Hyperlink"/>
            <w:b/>
          </w:rPr>
          <w:t>URIAndEntityName</w:t>
        </w:r>
      </w:hyperlink>
      <w:r w:rsidRPr="006A54F6">
        <w:rPr>
          <w:b/>
        </w:rPr>
        <w:t xml:space="preserve">  [1]</w:t>
      </w:r>
    </w:p>
    <w:p w14:paraId="6AC93DF0" w14:textId="77777777" w:rsidR="008B78EB" w:rsidRPr="006A54F6" w:rsidRDefault="005C6CB8" w:rsidP="008B78EB">
      <w:pPr>
        <w:rPr>
          <w:b/>
        </w:rPr>
      </w:pPr>
      <w:r>
        <w:t xml:space="preserve"> </w:t>
      </w:r>
    </w:p>
    <w:p w14:paraId="455A214A" w14:textId="77777777" w:rsidR="00240264" w:rsidRDefault="00CF20F6">
      <w:r>
        <w:t xml:space="preserve">The resource reference of the translation language. </w:t>
      </w:r>
    </w:p>
    <w:p w14:paraId="2DBBEC86" w14:textId="77777777" w:rsidR="00B603FB" w:rsidRDefault="00B603FB" w:rsidP="008B78EB"/>
    <w:p w14:paraId="1D6DA5F3" w14:textId="77777777" w:rsidR="00A755AA" w:rsidRDefault="008B78EB" w:rsidP="008B78EB">
      <w:pPr>
        <w:rPr>
          <w:b/>
        </w:rPr>
      </w:pPr>
      <w:r w:rsidRPr="006A54F6">
        <w:rPr>
          <w:b/>
        </w:rPr>
        <w:t xml:space="preserve">•   public author : </w:t>
      </w:r>
      <w:hyperlink w:anchor="_7ce4def81f76bf28ab4cf4bf2c4fd567" w:history="1">
        <w:r w:rsidRPr="006A54F6">
          <w:rPr>
            <w:rStyle w:val="Hyperlink"/>
            <w:b/>
          </w:rPr>
          <w:t>TagValue</w:t>
        </w:r>
      </w:hyperlink>
      <w:r w:rsidRPr="006A54F6">
        <w:rPr>
          <w:b/>
        </w:rPr>
        <w:t xml:space="preserve">  [1..*]</w:t>
      </w:r>
    </w:p>
    <w:p w14:paraId="128429E1" w14:textId="77777777" w:rsidR="008B78EB" w:rsidRPr="006A54F6" w:rsidRDefault="005C6CB8" w:rsidP="008B78EB">
      <w:pPr>
        <w:rPr>
          <w:b/>
        </w:rPr>
      </w:pPr>
      <w:r>
        <w:t xml:space="preserve"> </w:t>
      </w:r>
    </w:p>
    <w:p w14:paraId="734764F7" w14:textId="77777777" w:rsidR="00240264" w:rsidRDefault="00CF20F6">
      <w:r>
        <w:t xml:space="preserve">Information about the translator which may include name, affiliation, contact information and other details. </w:t>
      </w:r>
    </w:p>
    <w:p w14:paraId="14F95BD5" w14:textId="77777777" w:rsidR="00B603FB" w:rsidRDefault="00B603FB" w:rsidP="008B78EB"/>
    <w:p w14:paraId="3D44B6D9" w14:textId="77777777" w:rsidR="00A755AA" w:rsidRDefault="008B78EB" w:rsidP="008B78EB">
      <w:pPr>
        <w:rPr>
          <w:b/>
        </w:rPr>
      </w:pPr>
      <w:r w:rsidRPr="006A54F6">
        <w:rPr>
          <w:b/>
        </w:rPr>
        <w:t>•   public accreditation : String  [0..1]</w:t>
      </w:r>
    </w:p>
    <w:p w14:paraId="10276CB7" w14:textId="77777777" w:rsidR="008B78EB" w:rsidRPr="006A54F6" w:rsidRDefault="005C6CB8" w:rsidP="008B78EB">
      <w:pPr>
        <w:rPr>
          <w:b/>
        </w:rPr>
      </w:pPr>
      <w:r>
        <w:t xml:space="preserve"> </w:t>
      </w:r>
    </w:p>
    <w:p w14:paraId="53825FB4" w14:textId="77777777" w:rsidR="00240264" w:rsidRDefault="00CF20F6">
      <w:r>
        <w:t>Information about the translation accreditation agency, etc. for the author.</w:t>
      </w:r>
    </w:p>
    <w:p w14:paraId="4B9E5136" w14:textId="77777777" w:rsidR="00B603FB" w:rsidRDefault="00B603FB" w:rsidP="008B78EB"/>
    <w:p w14:paraId="139E4FC6" w14:textId="77777777" w:rsidR="00A755AA" w:rsidRDefault="008B78EB" w:rsidP="008B78EB">
      <w:pPr>
        <w:rPr>
          <w:b/>
        </w:rPr>
      </w:pPr>
      <w:r w:rsidRPr="006A54F6">
        <w:rPr>
          <w:b/>
        </w:rPr>
        <w:t xml:space="preserve">•   public otherDetails : </w:t>
      </w:r>
      <w:hyperlink w:anchor="_7ce4def81f76bf28ab4cf4bf2c4fd567" w:history="1">
        <w:r w:rsidRPr="006A54F6">
          <w:rPr>
            <w:rStyle w:val="Hyperlink"/>
            <w:b/>
          </w:rPr>
          <w:t>TagValue</w:t>
        </w:r>
      </w:hyperlink>
      <w:r w:rsidRPr="006A54F6">
        <w:rPr>
          <w:b/>
        </w:rPr>
        <w:t xml:space="preserve">  [0..*]</w:t>
      </w:r>
    </w:p>
    <w:p w14:paraId="3B671986" w14:textId="77777777" w:rsidR="008B78EB" w:rsidRPr="006A54F6" w:rsidRDefault="005C6CB8" w:rsidP="008B78EB">
      <w:pPr>
        <w:rPr>
          <w:b/>
        </w:rPr>
      </w:pPr>
      <w:r>
        <w:t xml:space="preserve"> </w:t>
      </w:r>
    </w:p>
    <w:p w14:paraId="7D4B052A" w14:textId="77777777" w:rsidR="00240264" w:rsidRDefault="00CF20F6">
      <w:r>
        <w:t xml:space="preserve">Other details about the particular translation. </w:t>
      </w:r>
    </w:p>
    <w:p w14:paraId="42121425" w14:textId="77777777" w:rsidR="0063570E" w:rsidRDefault="0063570E" w:rsidP="00383490"/>
    <w:p w14:paraId="4A9B9AE5" w14:textId="77777777" w:rsidR="00A855E6" w:rsidRDefault="00383490" w:rsidP="00263593">
      <w:r w:rsidRPr="00875584">
        <w:rPr>
          <w:rFonts w:ascii="Arial" w:hAnsi="Arial"/>
          <w:b/>
          <w:sz w:val="24"/>
          <w:szCs w:val="24"/>
        </w:rPr>
        <w:t>Associations</w:t>
      </w:r>
    </w:p>
    <w:p w14:paraId="4E9219A8" w14:textId="77777777" w:rsidR="00A8550F" w:rsidRDefault="00860CF1" w:rsidP="006977BE">
      <w:r>
        <w:t xml:space="preserve">     </w:t>
      </w:r>
    </w:p>
    <w:p w14:paraId="55EF3366" w14:textId="77777777" w:rsidR="00A755AA" w:rsidRDefault="008B78EB" w:rsidP="00ED4063">
      <w:pPr>
        <w:rPr>
          <w:b/>
        </w:rPr>
      </w:pPr>
      <w:r w:rsidRPr="006876BA">
        <w:rPr>
          <w:b/>
        </w:rPr>
        <w:t>•   public resource</w:t>
      </w:r>
      <w:r w:rsidR="006876BA" w:rsidRPr="006876BA">
        <w:rPr>
          <w:b/>
        </w:rPr>
        <w:t xml:space="preserve"> : </w:t>
      </w:r>
      <w:hyperlink w:anchor="_b5ca6c13619e9a3d461d676d4a7daa58" w:history="1">
        <w:r w:rsidRPr="006876BA">
          <w:rPr>
            <w:rStyle w:val="Hyperlink"/>
            <w:b/>
          </w:rPr>
          <w:t>ResourceTranslation</w:t>
        </w:r>
      </w:hyperlink>
      <w:r w:rsidR="00454D42" w:rsidRPr="006876BA">
        <w:rPr>
          <w:b/>
        </w:rPr>
        <w:t>[1..*]</w:t>
      </w:r>
    </w:p>
    <w:p w14:paraId="5493A313" w14:textId="77777777" w:rsidR="008B78EB" w:rsidRPr="00B603FB" w:rsidRDefault="005C6CB8" w:rsidP="00ED4063">
      <w:pPr>
        <w:rPr>
          <w:b/>
        </w:rPr>
      </w:pPr>
      <w:r>
        <w:t xml:space="preserve"> </w:t>
      </w:r>
    </w:p>
    <w:p w14:paraId="3EE3F3A2" w14:textId="77777777" w:rsidR="009922DE" w:rsidRDefault="009922DE" w:rsidP="009922DE">
      <w:r>
        <w:t xml:space="preserve">  </w:t>
      </w:r>
    </w:p>
    <w:p w14:paraId="4A065EA0" w14:textId="77777777" w:rsidR="0063570E" w:rsidRDefault="0063570E" w:rsidP="00383490"/>
    <w:p w14:paraId="7168F29E" w14:textId="77777777" w:rsidR="00A855E6" w:rsidRDefault="00383490" w:rsidP="00263593">
      <w:r w:rsidRPr="00875584">
        <w:rPr>
          <w:rFonts w:ascii="Arial" w:hAnsi="Arial"/>
          <w:b/>
          <w:sz w:val="24"/>
          <w:szCs w:val="24"/>
        </w:rPr>
        <w:t>Constraints</w:t>
      </w:r>
    </w:p>
    <w:p w14:paraId="62309713" w14:textId="77777777" w:rsidR="0087616E" w:rsidRPr="00BC6BEC" w:rsidRDefault="0087616E" w:rsidP="00263593">
      <w:pPr>
        <w:rPr>
          <w:rFonts w:ascii="Arial" w:hAnsi="Arial"/>
          <w:b/>
          <w:sz w:val="24"/>
          <w:szCs w:val="24"/>
        </w:rPr>
      </w:pPr>
    </w:p>
    <w:p w14:paraId="7D20A185"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languageEnumeration</w:t>
      </w:r>
    </w:p>
    <w:p w14:paraId="67E1618D" w14:textId="77777777" w:rsidR="00F126D8" w:rsidRDefault="00CF06F6" w:rsidP="006977BE">
      <w:r w:rsidRPr="00467F03">
        <w:t>[OCL]</w:t>
      </w:r>
    </w:p>
    <w:p w14:paraId="4C685057" w14:textId="77777777" w:rsidR="008B78EB" w:rsidRDefault="004B279F" w:rsidP="00ED4063">
      <w:r w:rsidRPr="0047488C">
        <w:rPr>
          <w:rFonts w:ascii="Courier" w:hAnsi="Courier"/>
        </w:rPr>
        <w:t>self.language.classifier.stereotypedBy('Language')</w:t>
      </w:r>
    </w:p>
    <w:p w14:paraId="58DEE595" w14:textId="77777777" w:rsidR="0063570E" w:rsidRDefault="0063570E" w:rsidP="00383490"/>
    <w:p w14:paraId="7A1A6602" w14:textId="77777777" w:rsidR="00A855E6" w:rsidRDefault="00383490" w:rsidP="00263593">
      <w:r w:rsidRPr="00875584">
        <w:rPr>
          <w:rFonts w:ascii="Arial" w:hAnsi="Arial"/>
          <w:b/>
          <w:sz w:val="24"/>
          <w:szCs w:val="24"/>
        </w:rPr>
        <w:t>Known other classes</w:t>
      </w:r>
    </w:p>
    <w:p w14:paraId="61C8559B" w14:textId="77777777" w:rsidR="003E4BE1" w:rsidRDefault="00CF20F6" w:rsidP="00AB09F3">
      <w:hyperlink w:anchor="_47dea9d0676ad6870be946fa52e870ad" w:history="1">
        <w:r w:rsidR="00DE35E0">
          <w:rPr>
            <w:rStyle w:val="Hyperlink"/>
          </w:rPr>
          <w:t>AuthoredResource</w:t>
        </w:r>
      </w:hyperlink>
    </w:p>
    <w:p w14:paraId="5D891750" w14:textId="77777777" w:rsidR="00A871D2" w:rsidRDefault="00022C8A" w:rsidP="00A871D2">
      <w:r w:rsidRPr="00022C8A">
        <w:t xml:space="preserve"> </w:t>
      </w:r>
    </w:p>
    <w:p w14:paraId="6F504980" w14:textId="77777777" w:rsidR="002C0F83" w:rsidRPr="005F31BE" w:rsidRDefault="00F851FF" w:rsidP="005F31BE">
      <w:pPr>
        <w:pStyle w:val="Heading4"/>
      </w:pPr>
      <w:bookmarkStart w:id="82" w:name="_38271094f762e64fa7b50e4ddfd130be"/>
      <w:bookmarkStart w:id="83" w:name="_Toc277237891"/>
      <w:r w:rsidRPr="005F31BE">
        <w:t>&lt;Enumeration&gt; LifecycleState</w:t>
      </w:r>
      <w:bookmarkEnd w:id="82"/>
      <w:bookmarkEnd w:id="83"/>
    </w:p>
    <w:p w14:paraId="7620B3D9" w14:textId="77777777" w:rsidR="0063570E" w:rsidRDefault="0063570E" w:rsidP="00383490"/>
    <w:p w14:paraId="5FA091E1" w14:textId="77777777" w:rsidR="00A855E6" w:rsidRDefault="00383490" w:rsidP="00263593">
      <w:r w:rsidRPr="00875584">
        <w:rPr>
          <w:rFonts w:ascii="Arial" w:hAnsi="Arial"/>
          <w:b/>
          <w:sz w:val="24"/>
          <w:szCs w:val="24"/>
        </w:rPr>
        <w:t>Description</w:t>
      </w:r>
    </w:p>
    <w:p w14:paraId="2E093CEE" w14:textId="77777777" w:rsidR="00A871D2" w:rsidRDefault="005C6CB8" w:rsidP="00A871D2">
      <w:r>
        <w:t xml:space="preserve"> </w:t>
      </w:r>
    </w:p>
    <w:p w14:paraId="33734849" w14:textId="77777777" w:rsidR="00240264" w:rsidRDefault="00CF20F6">
      <w:r>
        <w:t>The valid life cycle states of an ADL resource, as defined in the openEHR Knowledge Artifact Identification specification.</w:t>
      </w:r>
    </w:p>
    <w:p w14:paraId="68A8D97B" w14:textId="77777777" w:rsidR="00A871D2" w:rsidRDefault="009D0914" w:rsidP="00A871D2">
      <w:r>
        <w:t xml:space="preserve"> </w:t>
      </w:r>
    </w:p>
    <w:p w14:paraId="30AC3008" w14:textId="77777777" w:rsidR="006977BE" w:rsidRPr="003B6BD4" w:rsidRDefault="00A871D2" w:rsidP="00E63D6D">
      <w:r>
        <w:t xml:space="preserve">    </w:t>
      </w:r>
    </w:p>
    <w:p w14:paraId="58BB6F68" w14:textId="77777777" w:rsidR="0063570E" w:rsidRDefault="0063570E" w:rsidP="00383490"/>
    <w:p w14:paraId="29ADD415" w14:textId="77777777" w:rsidR="00A855E6" w:rsidRDefault="00383490" w:rsidP="00263593">
      <w:r w:rsidRPr="00875584">
        <w:rPr>
          <w:rFonts w:ascii="Arial" w:hAnsi="Arial"/>
          <w:b/>
          <w:sz w:val="24"/>
          <w:szCs w:val="24"/>
        </w:rPr>
        <w:t>Diagrams</w:t>
      </w:r>
    </w:p>
    <w:p w14:paraId="0CADE14E" w14:textId="77777777" w:rsidR="006977BE" w:rsidRPr="003B6BD4" w:rsidRDefault="00CF20F6" w:rsidP="00E63D6D">
      <w:hyperlink w:anchor="_75f885fd66dc2690c9965931a1d13720" w:history="1">
        <w:r w:rsidR="006535DB">
          <w:rPr>
            <w:rStyle w:val="Hyperlink"/>
          </w:rPr>
          <w:t>Metadata Object Model</w:t>
        </w:r>
      </w:hyperlink>
      <w:r w:rsidR="0010476B">
        <w:t xml:space="preserve"> </w:t>
      </w:r>
    </w:p>
    <w:p w14:paraId="05A91F3E" w14:textId="77777777" w:rsidR="0063570E" w:rsidRDefault="0063570E" w:rsidP="00383490"/>
    <w:p w14:paraId="44203FF3" w14:textId="77777777" w:rsidR="00A855E6" w:rsidRDefault="00383490" w:rsidP="00263593">
      <w:r w:rsidRPr="00875584">
        <w:rPr>
          <w:rFonts w:ascii="Arial" w:hAnsi="Arial"/>
          <w:b/>
          <w:sz w:val="24"/>
          <w:szCs w:val="24"/>
        </w:rPr>
        <w:t>Enumeration Literals</w:t>
      </w:r>
    </w:p>
    <w:p w14:paraId="2442307C" w14:textId="77777777" w:rsidR="006977BE" w:rsidRPr="003B6BD4" w:rsidRDefault="002F05AE" w:rsidP="00E63D6D">
      <w:r>
        <w:t xml:space="preserve"> </w:t>
      </w:r>
    </w:p>
    <w:p w14:paraId="1A4ACB68" w14:textId="77777777" w:rsidR="0087616E" w:rsidRPr="00BC6BEC" w:rsidRDefault="0087616E" w:rsidP="00263593">
      <w:pPr>
        <w:rPr>
          <w:rFonts w:ascii="Arial" w:hAnsi="Arial"/>
          <w:b/>
          <w:sz w:val="24"/>
          <w:szCs w:val="24"/>
        </w:rPr>
      </w:pPr>
    </w:p>
    <w:p w14:paraId="426A1DC3" w14:textId="77777777" w:rsidR="00263593" w:rsidRPr="00F813AC" w:rsidRDefault="00263593" w:rsidP="00057587">
      <w:pPr>
        <w:pStyle w:val="ListParagraph"/>
        <w:numPr>
          <w:ilvl w:val="0"/>
          <w:numId w:val="4"/>
        </w:numPr>
        <w:rPr>
          <w:rFonts w:ascii="Arial" w:hAnsi="Arial"/>
          <w:b/>
        </w:rPr>
      </w:pPr>
      <w:r w:rsidRPr="006F3621">
        <w:rPr>
          <w:rFonts w:ascii="Arial" w:hAnsi="Arial"/>
          <w:b/>
        </w:rPr>
        <w:t>deprecated</w:t>
      </w:r>
    </w:p>
    <w:p w14:paraId="7C049887" w14:textId="77777777" w:rsidR="006977BE" w:rsidRPr="003B6BD4" w:rsidRDefault="002F05AE" w:rsidP="00E63D6D">
      <w:r>
        <w:t xml:space="preserve"> </w:t>
      </w:r>
    </w:p>
    <w:p w14:paraId="575C7950" w14:textId="77777777" w:rsidR="0087616E" w:rsidRPr="00BC6BEC" w:rsidRDefault="0087616E" w:rsidP="00263593">
      <w:pPr>
        <w:rPr>
          <w:rFonts w:ascii="Arial" w:hAnsi="Arial"/>
          <w:b/>
          <w:sz w:val="24"/>
          <w:szCs w:val="24"/>
        </w:rPr>
      </w:pPr>
    </w:p>
    <w:p w14:paraId="11A6DF16" w14:textId="77777777" w:rsidR="00263593" w:rsidRPr="00F813AC" w:rsidRDefault="00263593" w:rsidP="00057587">
      <w:pPr>
        <w:pStyle w:val="ListParagraph"/>
        <w:numPr>
          <w:ilvl w:val="0"/>
          <w:numId w:val="4"/>
        </w:numPr>
        <w:rPr>
          <w:rFonts w:ascii="Arial" w:hAnsi="Arial"/>
          <w:b/>
        </w:rPr>
      </w:pPr>
      <w:r w:rsidRPr="006F3621">
        <w:rPr>
          <w:rFonts w:ascii="Arial" w:hAnsi="Arial"/>
          <w:b/>
        </w:rPr>
        <w:t>development</w:t>
      </w:r>
    </w:p>
    <w:p w14:paraId="49C90D7B" w14:textId="77777777" w:rsidR="006977BE" w:rsidRPr="003B6BD4" w:rsidRDefault="002F05AE" w:rsidP="00E63D6D">
      <w:r>
        <w:t xml:space="preserve"> </w:t>
      </w:r>
    </w:p>
    <w:p w14:paraId="41171441" w14:textId="77777777" w:rsidR="0087616E" w:rsidRPr="00BC6BEC" w:rsidRDefault="0087616E" w:rsidP="00263593">
      <w:pPr>
        <w:rPr>
          <w:rFonts w:ascii="Arial" w:hAnsi="Arial"/>
          <w:b/>
          <w:sz w:val="24"/>
          <w:szCs w:val="24"/>
        </w:rPr>
      </w:pPr>
    </w:p>
    <w:p w14:paraId="2D70E306" w14:textId="77777777" w:rsidR="00263593" w:rsidRPr="00F813AC" w:rsidRDefault="00263593" w:rsidP="00057587">
      <w:pPr>
        <w:pStyle w:val="ListParagraph"/>
        <w:numPr>
          <w:ilvl w:val="0"/>
          <w:numId w:val="4"/>
        </w:numPr>
        <w:rPr>
          <w:rFonts w:ascii="Arial" w:hAnsi="Arial"/>
          <w:b/>
        </w:rPr>
      </w:pPr>
      <w:r w:rsidRPr="006F3621">
        <w:rPr>
          <w:rFonts w:ascii="Arial" w:hAnsi="Arial"/>
          <w:b/>
        </w:rPr>
        <w:t>published</w:t>
      </w:r>
    </w:p>
    <w:p w14:paraId="5EC215C0" w14:textId="77777777" w:rsidR="006977BE" w:rsidRPr="003B6BD4" w:rsidRDefault="002F05AE" w:rsidP="00E63D6D">
      <w:r>
        <w:t xml:space="preserve"> </w:t>
      </w:r>
    </w:p>
    <w:p w14:paraId="56C945E8" w14:textId="77777777" w:rsidR="0087616E" w:rsidRPr="00BC6BEC" w:rsidRDefault="0087616E" w:rsidP="00263593">
      <w:pPr>
        <w:rPr>
          <w:rFonts w:ascii="Arial" w:hAnsi="Arial"/>
          <w:b/>
          <w:sz w:val="24"/>
          <w:szCs w:val="24"/>
        </w:rPr>
      </w:pPr>
    </w:p>
    <w:p w14:paraId="028BC959" w14:textId="77777777" w:rsidR="00263593" w:rsidRPr="00F813AC" w:rsidRDefault="00263593" w:rsidP="00057587">
      <w:pPr>
        <w:pStyle w:val="ListParagraph"/>
        <w:numPr>
          <w:ilvl w:val="0"/>
          <w:numId w:val="4"/>
        </w:numPr>
        <w:rPr>
          <w:rFonts w:ascii="Arial" w:hAnsi="Arial"/>
          <w:b/>
        </w:rPr>
      </w:pPr>
      <w:r w:rsidRPr="006F3621">
        <w:rPr>
          <w:rFonts w:ascii="Arial" w:hAnsi="Arial"/>
          <w:b/>
        </w:rPr>
        <w:t>rejected</w:t>
      </w:r>
    </w:p>
    <w:p w14:paraId="47B81CAB" w14:textId="77777777" w:rsidR="006977BE" w:rsidRPr="003B6BD4" w:rsidRDefault="002F05AE" w:rsidP="00E63D6D">
      <w:r>
        <w:t xml:space="preserve"> </w:t>
      </w:r>
    </w:p>
    <w:p w14:paraId="7D30B4F2" w14:textId="77777777" w:rsidR="0087616E" w:rsidRPr="00BC6BEC" w:rsidRDefault="0087616E" w:rsidP="00263593">
      <w:pPr>
        <w:rPr>
          <w:rFonts w:ascii="Arial" w:hAnsi="Arial"/>
          <w:b/>
          <w:sz w:val="24"/>
          <w:szCs w:val="24"/>
        </w:rPr>
      </w:pPr>
    </w:p>
    <w:p w14:paraId="509A9D2D" w14:textId="77777777" w:rsidR="00263593" w:rsidRPr="00F813AC" w:rsidRDefault="00263593" w:rsidP="00057587">
      <w:pPr>
        <w:pStyle w:val="ListParagraph"/>
        <w:numPr>
          <w:ilvl w:val="0"/>
          <w:numId w:val="4"/>
        </w:numPr>
        <w:rPr>
          <w:rFonts w:ascii="Arial" w:hAnsi="Arial"/>
          <w:b/>
        </w:rPr>
      </w:pPr>
      <w:r w:rsidRPr="006F3621">
        <w:rPr>
          <w:rFonts w:ascii="Arial" w:hAnsi="Arial"/>
          <w:b/>
        </w:rPr>
        <w:t>release_candidate</w:t>
      </w:r>
    </w:p>
    <w:p w14:paraId="568CAB87" w14:textId="77777777" w:rsidR="006977BE" w:rsidRPr="003B6BD4" w:rsidRDefault="002F05AE" w:rsidP="00E63D6D">
      <w:r>
        <w:t xml:space="preserve"> </w:t>
      </w:r>
    </w:p>
    <w:p w14:paraId="6D9D2E43" w14:textId="77777777" w:rsidR="0087616E" w:rsidRPr="00BC6BEC" w:rsidRDefault="0087616E" w:rsidP="00263593">
      <w:pPr>
        <w:rPr>
          <w:rFonts w:ascii="Arial" w:hAnsi="Arial"/>
          <w:b/>
          <w:sz w:val="24"/>
          <w:szCs w:val="24"/>
        </w:rPr>
      </w:pPr>
    </w:p>
    <w:p w14:paraId="4204A079" w14:textId="77777777" w:rsidR="00263593" w:rsidRPr="00F813AC" w:rsidRDefault="00263593" w:rsidP="00057587">
      <w:pPr>
        <w:pStyle w:val="ListParagraph"/>
        <w:numPr>
          <w:ilvl w:val="0"/>
          <w:numId w:val="4"/>
        </w:numPr>
        <w:rPr>
          <w:rFonts w:ascii="Arial" w:hAnsi="Arial"/>
          <w:b/>
        </w:rPr>
      </w:pPr>
      <w:r w:rsidRPr="006F3621">
        <w:rPr>
          <w:rFonts w:ascii="Arial" w:hAnsi="Arial"/>
          <w:b/>
        </w:rPr>
        <w:t>unmanaged</w:t>
      </w:r>
    </w:p>
    <w:p w14:paraId="468D1D98" w14:textId="77777777" w:rsidR="006977BE" w:rsidRPr="003B6BD4" w:rsidRDefault="009D0914" w:rsidP="00E63D6D">
      <w:r>
        <w:t xml:space="preserve">  </w:t>
      </w:r>
    </w:p>
    <w:p w14:paraId="2EB52FAE" w14:textId="77777777" w:rsidR="00D91281" w:rsidRDefault="00CD42A9" w:rsidP="0039400D">
      <w:r w:rsidRPr="00CD42A9">
        <w:t xml:space="preserve"> </w:t>
      </w:r>
    </w:p>
    <w:p w14:paraId="77F2E96B" w14:textId="77777777" w:rsidR="00D91281" w:rsidRDefault="00E51B2D" w:rsidP="0039400D">
      <w:r>
        <w:t xml:space="preserve"> </w:t>
      </w:r>
    </w:p>
    <w:p w14:paraId="3CF1AB74" w14:textId="77777777" w:rsidR="002C0F83" w:rsidRDefault="001F24CC" w:rsidP="00860763">
      <w:pPr>
        <w:pStyle w:val="Heading2"/>
      </w:pPr>
      <w:bookmarkStart w:id="84" w:name="_Toc277237892"/>
      <w:r w:rsidRPr="001F24CC">
        <w:t>&lt;Package&gt; Reference Model Meta Model</w:t>
      </w:r>
      <w:bookmarkEnd w:id="84"/>
      <w:r w:rsidR="003C6850">
        <w:t xml:space="preserve"> </w:t>
      </w:r>
    </w:p>
    <w:p w14:paraId="1E4B451A" w14:textId="77777777" w:rsidR="00D91281" w:rsidRDefault="005C6CB8" w:rsidP="0039400D">
      <w:r>
        <w:t xml:space="preserve"> </w:t>
      </w:r>
    </w:p>
    <w:p w14:paraId="48A6C69E" w14:textId="77777777" w:rsidR="00240264" w:rsidRDefault="00CF20F6">
      <w:r>
        <w:t xml:space="preserve"> This section identifies the subset of the UML 2.5 Specification that is used in the definition of the AML Object Model.  Classes with dir</w:t>
      </w:r>
      <w:r>
        <w:t>ect UML analogs will be shown in grey.  We have removed generalizations, associations and properties that are addressed in the AML specifciation and, in several cases, have flattened inherited attributes and associations into a single class.</w:t>
      </w:r>
    </w:p>
    <w:p w14:paraId="411E82E0" w14:textId="77777777" w:rsidR="00D91281" w:rsidRDefault="00CD42A9" w:rsidP="0039400D">
      <w:r w:rsidRPr="00CD42A9">
        <w:t xml:space="preserve"> </w:t>
      </w:r>
    </w:p>
    <w:p w14:paraId="4A8F9F4B" w14:textId="77777777" w:rsidR="005F31BE" w:rsidRDefault="001F24CC" w:rsidP="005F31BE">
      <w:pPr>
        <w:pStyle w:val="Heading3"/>
      </w:pPr>
      <w:bookmarkStart w:id="85" w:name="_Toc277237893"/>
      <w:r>
        <w:t>&lt;Package&gt; Primitive Data Types</w:t>
      </w:r>
      <w:bookmarkEnd w:id="85"/>
    </w:p>
    <w:p w14:paraId="02DEEAE0" w14:textId="77777777" w:rsidR="00D91281" w:rsidRDefault="005C6CB8" w:rsidP="0039400D">
      <w:r>
        <w:t xml:space="preserve"> </w:t>
      </w:r>
    </w:p>
    <w:p w14:paraId="3CE532B2" w14:textId="77777777" w:rsidR="00240264" w:rsidRDefault="00CF20F6">
      <w:r>
        <w:t>In the AML/ADL context, the term "primitive data type" is used to indicate "leaf nodes" -- data elements that are treated as being atomic and are only constrained in terms of their possible value ranges. AML data types, like UML dat</w:t>
      </w:r>
      <w:r>
        <w:t>a types, are "model Types whose instances are distinguished only by their value" but, unlike the UML definition of "Primitive Type", AML primitive types can embody the notion of substructure.</w:t>
      </w:r>
    </w:p>
    <w:p w14:paraId="3FD6ADA9" w14:textId="77777777" w:rsidR="00240264" w:rsidRDefault="00CF20F6">
      <w:r>
        <w:t xml:space="preserve"> </w:t>
      </w:r>
    </w:p>
    <w:p w14:paraId="29D0F274" w14:textId="77777777" w:rsidR="00240264" w:rsidRDefault="00CF20F6">
      <w:r>
        <w:t>When a AML profile is applied to a UML Reference Model, it may</w:t>
      </w:r>
      <w:r>
        <w:t xml:space="preserve"> be necessary to map one or more of the AML types to corresponding types in the target model.</w:t>
      </w:r>
    </w:p>
    <w:p w14:paraId="4FF21F9C" w14:textId="77777777" w:rsidR="003E4BE1" w:rsidRDefault="0001444D" w:rsidP="00595F8A">
      <w:r>
        <w:tab/>
      </w:r>
      <w:r>
        <w:tab/>
      </w:r>
      <w:r>
        <w:tab/>
      </w:r>
      <w:r>
        <w:tab/>
      </w:r>
      <w:r>
        <w:rPr>
          <w:noProof/>
        </w:rPr>
        <w:drawing>
          <wp:inline distT="0" distB="0" distL="0" distR="0" wp14:anchorId="46194FEE" wp14:editId="541C3A5F">
            <wp:extent cx="5943600" cy="3381375"/>
            <wp:effectExtent l="0" t="0" r="0" b="0"/>
            <wp:docPr id="8" name="Picture 1245124623.png" descr="1245124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45124623.png"/>
                    <pic:cNvPicPr/>
                  </pic:nvPicPr>
                  <pic:blipFill>
                    <a:blip r:embed="rId30" cstate="print"/>
                    <a:stretch>
                      <a:fillRect/>
                    </a:stretch>
                  </pic:blipFill>
                  <pic:spPr>
                    <a:xfrm>
                      <a:off x="0" y="0"/>
                      <a:ext cx="5943600" cy="3381375"/>
                    </a:xfrm>
                    <a:prstGeom prst="rect">
                      <a:avLst/>
                    </a:prstGeom>
                  </pic:spPr>
                </pic:pic>
              </a:graphicData>
            </a:graphic>
          </wp:inline>
        </w:drawing>
      </w:r>
    </w:p>
    <w:p w14:paraId="16B38ADA"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86" w:name="_632ab8c7f599e54834cd79cfa711f90b"/>
      <w:r w:rsidRPr="007B5B34">
        <w:rPr>
          <w:b/>
          <w:sz w:val="24"/>
          <w:szCs w:val="24"/>
        </w:rPr>
        <w:t>Intervals</w:t>
      </w:r>
      <w:bookmarkEnd w:id="86"/>
    </w:p>
    <w:p w14:paraId="00E2853F" w14:textId="77777777" w:rsidR="003E4BE1" w:rsidRDefault="005C6CB8" w:rsidP="00AB09F3">
      <w:r>
        <w:t xml:space="preserve"> </w:t>
      </w:r>
    </w:p>
    <w:p w14:paraId="0D1E7045" w14:textId="77777777" w:rsidR="00240264" w:rsidRDefault="00CF20F6">
      <w:r>
        <w:t>This diagram shows data types for intervals that can be used to construct AML primitive type constraints. The duration intervals are realized by substitution of their respective types through the parameterized Interval class.</w:t>
      </w:r>
    </w:p>
    <w:p w14:paraId="63C5CB40" w14:textId="77777777" w:rsidR="003E4BE1" w:rsidRDefault="00CB577B" w:rsidP="00AB09F3">
      <w:r>
        <w:t xml:space="preserve">      </w:t>
      </w:r>
    </w:p>
    <w:p w14:paraId="361346D5" w14:textId="77777777" w:rsidR="00DB049B" w:rsidRDefault="00022C8A" w:rsidP="006977BE">
      <w:r w:rsidRPr="00022C8A">
        <w:t xml:space="preserve"> </w:t>
      </w:r>
    </w:p>
    <w:p w14:paraId="1C911CD1" w14:textId="77777777" w:rsidR="002C0F83" w:rsidRPr="005F31BE" w:rsidRDefault="00F851FF" w:rsidP="005F31BE">
      <w:pPr>
        <w:pStyle w:val="Heading4"/>
      </w:pPr>
      <w:bookmarkStart w:id="87" w:name="_69ee53d558bd7c80a52df2f5ae7c8ab0"/>
      <w:bookmarkStart w:id="88" w:name="_Toc277237894"/>
      <w:r w:rsidRPr="005F31BE">
        <w:t>&lt;Class&gt; DateInterval</w:t>
      </w:r>
      <w:bookmarkEnd w:id="87"/>
      <w:bookmarkEnd w:id="88"/>
    </w:p>
    <w:p w14:paraId="060B43B0" w14:textId="77777777" w:rsidR="0063570E" w:rsidRDefault="0063570E" w:rsidP="00383490"/>
    <w:p w14:paraId="79306E88" w14:textId="77777777" w:rsidR="00A855E6" w:rsidRDefault="00383490" w:rsidP="00263593">
      <w:r w:rsidRPr="00875584">
        <w:rPr>
          <w:rFonts w:ascii="Arial" w:hAnsi="Arial"/>
          <w:b/>
          <w:sz w:val="24"/>
          <w:szCs w:val="24"/>
        </w:rPr>
        <w:t>Description</w:t>
      </w:r>
    </w:p>
    <w:p w14:paraId="520D4F11" w14:textId="77777777" w:rsidR="00DB049B" w:rsidRDefault="005C6CB8" w:rsidP="006977BE">
      <w:r>
        <w:t xml:space="preserve"> </w:t>
      </w:r>
    </w:p>
    <w:p w14:paraId="639F1C29" w14:textId="77777777" w:rsidR="00240264" w:rsidRDefault="00CF20F6">
      <w:r>
        <w:t>A interval over an AML DataPrimitive type.</w:t>
      </w:r>
    </w:p>
    <w:p w14:paraId="6A083AB1" w14:textId="77777777" w:rsidR="00DB049B" w:rsidRDefault="00C51B43" w:rsidP="006977BE">
      <w:r>
        <w:t xml:space="preserve"> </w:t>
      </w:r>
      <w:r w:rsidR="009F2598">
        <w:t xml:space="preserve">  </w:t>
      </w:r>
    </w:p>
    <w:p w14:paraId="58C0846C" w14:textId="77777777" w:rsidR="0063570E" w:rsidRDefault="0063570E" w:rsidP="00383490"/>
    <w:p w14:paraId="6CA50131" w14:textId="77777777" w:rsidR="00A855E6" w:rsidRDefault="00383490" w:rsidP="00263593">
      <w:r w:rsidRPr="00875584">
        <w:rPr>
          <w:rFonts w:ascii="Arial" w:hAnsi="Arial"/>
          <w:b/>
          <w:sz w:val="24"/>
          <w:szCs w:val="24"/>
        </w:rPr>
        <w:t>Diagrams</w:t>
      </w:r>
    </w:p>
    <w:p w14:paraId="112BAC77" w14:textId="77777777" w:rsidR="00DB049B" w:rsidRDefault="00CF20F6" w:rsidP="006977BE">
      <w:hyperlink w:anchor="_632ab8c7f599e54834cd79cfa711f90b" w:history="1">
        <w:r w:rsidR="003E7695">
          <w:rPr>
            <w:rStyle w:val="Hyperlink"/>
          </w:rPr>
          <w:t>Intervals</w:t>
        </w:r>
      </w:hyperlink>
    </w:p>
    <w:p w14:paraId="538407DA" w14:textId="77777777" w:rsidR="00DB049B" w:rsidRDefault="00022C8A" w:rsidP="006977BE">
      <w:r w:rsidRPr="00022C8A">
        <w:t xml:space="preserve"> </w:t>
      </w:r>
    </w:p>
    <w:p w14:paraId="0B2E1FFF" w14:textId="77777777" w:rsidR="002C0F83" w:rsidRPr="005F31BE" w:rsidRDefault="00F851FF" w:rsidP="005F31BE">
      <w:pPr>
        <w:pStyle w:val="Heading4"/>
      </w:pPr>
      <w:bookmarkStart w:id="89" w:name="_3145967a9ac97f161c2d4ff9e296537e"/>
      <w:bookmarkStart w:id="90" w:name="_Toc277237895"/>
      <w:r w:rsidRPr="005F31BE">
        <w:t>&lt;Class&gt; DateTimeInterval</w:t>
      </w:r>
      <w:bookmarkEnd w:id="89"/>
      <w:bookmarkEnd w:id="90"/>
    </w:p>
    <w:p w14:paraId="038E3F66" w14:textId="77777777" w:rsidR="0063570E" w:rsidRDefault="0063570E" w:rsidP="00383490"/>
    <w:p w14:paraId="0322E3A8" w14:textId="77777777" w:rsidR="00A855E6" w:rsidRDefault="00383490" w:rsidP="00263593">
      <w:r w:rsidRPr="00875584">
        <w:rPr>
          <w:rFonts w:ascii="Arial" w:hAnsi="Arial"/>
          <w:b/>
          <w:sz w:val="24"/>
          <w:szCs w:val="24"/>
        </w:rPr>
        <w:t>Description</w:t>
      </w:r>
    </w:p>
    <w:p w14:paraId="6C844EF6" w14:textId="77777777" w:rsidR="00DB049B" w:rsidRDefault="005C6CB8" w:rsidP="006977BE">
      <w:r>
        <w:t xml:space="preserve"> </w:t>
      </w:r>
    </w:p>
    <w:p w14:paraId="2AD636A5" w14:textId="77777777" w:rsidR="00240264" w:rsidRDefault="00CF20F6">
      <w:r>
        <w:t>A interval over an AML DateTimePrimitive type.</w:t>
      </w:r>
    </w:p>
    <w:p w14:paraId="76FB2B7C" w14:textId="77777777" w:rsidR="00DB049B" w:rsidRDefault="00C51B43" w:rsidP="006977BE">
      <w:r>
        <w:t xml:space="preserve"> </w:t>
      </w:r>
      <w:r w:rsidR="009F2598">
        <w:t xml:space="preserve">  </w:t>
      </w:r>
    </w:p>
    <w:p w14:paraId="1CC02232" w14:textId="77777777" w:rsidR="0063570E" w:rsidRDefault="0063570E" w:rsidP="00383490"/>
    <w:p w14:paraId="11EC8C3E" w14:textId="77777777" w:rsidR="00A855E6" w:rsidRDefault="00383490" w:rsidP="00263593">
      <w:r w:rsidRPr="00875584">
        <w:rPr>
          <w:rFonts w:ascii="Arial" w:hAnsi="Arial"/>
          <w:b/>
          <w:sz w:val="24"/>
          <w:szCs w:val="24"/>
        </w:rPr>
        <w:t>Diagrams</w:t>
      </w:r>
    </w:p>
    <w:p w14:paraId="3ACCE337" w14:textId="77777777" w:rsidR="00DB049B" w:rsidRDefault="00CF20F6" w:rsidP="006977BE">
      <w:hyperlink w:anchor="_632ab8c7f599e54834cd79cfa711f90b" w:history="1">
        <w:r w:rsidR="003E7695">
          <w:rPr>
            <w:rStyle w:val="Hyperlink"/>
          </w:rPr>
          <w:t>Intervals</w:t>
        </w:r>
      </w:hyperlink>
    </w:p>
    <w:p w14:paraId="613593C3" w14:textId="77777777" w:rsidR="00DB049B" w:rsidRDefault="00022C8A" w:rsidP="006977BE">
      <w:r w:rsidRPr="00022C8A">
        <w:t xml:space="preserve"> </w:t>
      </w:r>
    </w:p>
    <w:p w14:paraId="5F72976C" w14:textId="77777777" w:rsidR="002C0F83" w:rsidRPr="005F31BE" w:rsidRDefault="00F851FF" w:rsidP="005F31BE">
      <w:pPr>
        <w:pStyle w:val="Heading4"/>
      </w:pPr>
      <w:bookmarkStart w:id="91" w:name="_8370a7823f617661d9ddb083556dfa3f"/>
      <w:bookmarkStart w:id="92" w:name="_Toc277237896"/>
      <w:r w:rsidRPr="005F31BE">
        <w:t>&lt;Class&gt; DurationInterval</w:t>
      </w:r>
      <w:bookmarkEnd w:id="91"/>
      <w:bookmarkEnd w:id="92"/>
    </w:p>
    <w:p w14:paraId="4A28068A" w14:textId="77777777" w:rsidR="0063570E" w:rsidRDefault="0063570E" w:rsidP="00383490"/>
    <w:p w14:paraId="7C8FC315" w14:textId="77777777" w:rsidR="00A855E6" w:rsidRDefault="00383490" w:rsidP="00263593">
      <w:r w:rsidRPr="00875584">
        <w:rPr>
          <w:rFonts w:ascii="Arial" w:hAnsi="Arial"/>
          <w:b/>
          <w:sz w:val="24"/>
          <w:szCs w:val="24"/>
        </w:rPr>
        <w:t>Description</w:t>
      </w:r>
    </w:p>
    <w:p w14:paraId="323BEC7F" w14:textId="77777777" w:rsidR="00DB049B" w:rsidRDefault="005C6CB8" w:rsidP="006977BE">
      <w:r>
        <w:t xml:space="preserve"> </w:t>
      </w:r>
    </w:p>
    <w:p w14:paraId="3FECA552" w14:textId="77777777" w:rsidR="00240264" w:rsidRDefault="00CF20F6">
      <w:r>
        <w:t>A interval over an AML DurationPrimitive type.</w:t>
      </w:r>
    </w:p>
    <w:p w14:paraId="748F04D1" w14:textId="77777777" w:rsidR="00DB049B" w:rsidRDefault="00C51B43" w:rsidP="006977BE">
      <w:r>
        <w:t xml:space="preserve"> </w:t>
      </w:r>
      <w:r w:rsidR="009F2598">
        <w:t xml:space="preserve">  </w:t>
      </w:r>
    </w:p>
    <w:p w14:paraId="2DB8B173" w14:textId="77777777" w:rsidR="0063570E" w:rsidRDefault="0063570E" w:rsidP="00383490"/>
    <w:p w14:paraId="217C556E" w14:textId="77777777" w:rsidR="00A855E6" w:rsidRDefault="00383490" w:rsidP="00263593">
      <w:r w:rsidRPr="00875584">
        <w:rPr>
          <w:rFonts w:ascii="Arial" w:hAnsi="Arial"/>
          <w:b/>
          <w:sz w:val="24"/>
          <w:szCs w:val="24"/>
        </w:rPr>
        <w:t>Diagrams</w:t>
      </w:r>
    </w:p>
    <w:p w14:paraId="39E62FD5" w14:textId="77777777" w:rsidR="00DB049B" w:rsidRDefault="00CF20F6" w:rsidP="006977BE">
      <w:hyperlink w:anchor="_632ab8c7f599e54834cd79cfa711f90b" w:history="1">
        <w:r w:rsidR="003E7695">
          <w:rPr>
            <w:rStyle w:val="Hyperlink"/>
          </w:rPr>
          <w:t>Intervals</w:t>
        </w:r>
      </w:hyperlink>
    </w:p>
    <w:p w14:paraId="4EC5D42C" w14:textId="77777777" w:rsidR="00DB049B" w:rsidRDefault="00022C8A" w:rsidP="006977BE">
      <w:r w:rsidRPr="00022C8A">
        <w:t xml:space="preserve"> </w:t>
      </w:r>
    </w:p>
    <w:p w14:paraId="16697501" w14:textId="77777777" w:rsidR="002C0F83" w:rsidRPr="005F31BE" w:rsidRDefault="00F851FF" w:rsidP="005F31BE">
      <w:pPr>
        <w:pStyle w:val="Heading4"/>
      </w:pPr>
      <w:bookmarkStart w:id="93" w:name="_5218d9b9782bc6f925ed66b3e2bc529b"/>
      <w:bookmarkStart w:id="94" w:name="_Toc277237897"/>
      <w:r w:rsidRPr="005F31BE">
        <w:t>&lt;Class&gt; IntegerInterval</w:t>
      </w:r>
      <w:bookmarkEnd w:id="93"/>
      <w:bookmarkEnd w:id="94"/>
    </w:p>
    <w:p w14:paraId="66BA52BF" w14:textId="77777777" w:rsidR="0063570E" w:rsidRDefault="0063570E" w:rsidP="00383490"/>
    <w:p w14:paraId="150549BF" w14:textId="77777777" w:rsidR="00A855E6" w:rsidRDefault="00383490" w:rsidP="00263593">
      <w:r w:rsidRPr="00875584">
        <w:rPr>
          <w:rFonts w:ascii="Arial" w:hAnsi="Arial"/>
          <w:b/>
          <w:sz w:val="24"/>
          <w:szCs w:val="24"/>
        </w:rPr>
        <w:t>Description</w:t>
      </w:r>
    </w:p>
    <w:p w14:paraId="06EAEE7F" w14:textId="77777777" w:rsidR="00DB049B" w:rsidRDefault="005C6CB8" w:rsidP="006977BE">
      <w:r>
        <w:t xml:space="preserve"> </w:t>
      </w:r>
    </w:p>
    <w:p w14:paraId="7DCC23E6" w14:textId="77777777" w:rsidR="00240264" w:rsidRDefault="00CF20F6">
      <w:r>
        <w:t>A interval over an AML IntegerPrimitive type.</w:t>
      </w:r>
    </w:p>
    <w:p w14:paraId="1B8A1D60" w14:textId="77777777" w:rsidR="00DB049B" w:rsidRDefault="00C51B43" w:rsidP="006977BE">
      <w:r>
        <w:t xml:space="preserve"> </w:t>
      </w:r>
      <w:r w:rsidR="009F2598">
        <w:t xml:space="preserve">  </w:t>
      </w:r>
    </w:p>
    <w:p w14:paraId="1C95B83B" w14:textId="77777777" w:rsidR="0063570E" w:rsidRDefault="0063570E" w:rsidP="00383490"/>
    <w:p w14:paraId="36C9666F" w14:textId="77777777" w:rsidR="00A855E6" w:rsidRDefault="00383490" w:rsidP="00263593">
      <w:r w:rsidRPr="00875584">
        <w:rPr>
          <w:rFonts w:ascii="Arial" w:hAnsi="Arial"/>
          <w:b/>
          <w:sz w:val="24"/>
          <w:szCs w:val="24"/>
        </w:rPr>
        <w:t>Diagrams</w:t>
      </w:r>
    </w:p>
    <w:p w14:paraId="676B703C" w14:textId="77777777" w:rsidR="00DB049B" w:rsidRDefault="00CF20F6" w:rsidP="006977BE">
      <w:hyperlink w:anchor="_632ab8c7f599e54834cd79cfa711f90b" w:history="1">
        <w:r w:rsidR="003E7695">
          <w:rPr>
            <w:rStyle w:val="Hyperlink"/>
          </w:rPr>
          <w:t>Intervals</w:t>
        </w:r>
      </w:hyperlink>
    </w:p>
    <w:p w14:paraId="1FBDABAE" w14:textId="77777777" w:rsidR="00DB049B" w:rsidRDefault="00022C8A" w:rsidP="006977BE">
      <w:r w:rsidRPr="00022C8A">
        <w:t xml:space="preserve"> </w:t>
      </w:r>
    </w:p>
    <w:p w14:paraId="4A6FEBAE" w14:textId="77777777" w:rsidR="002C0F83" w:rsidRPr="005F31BE" w:rsidRDefault="00F851FF" w:rsidP="005F31BE">
      <w:pPr>
        <w:pStyle w:val="Heading4"/>
      </w:pPr>
      <w:bookmarkStart w:id="95" w:name="_4bd354541fef8202614c02f71ff63fed"/>
      <w:bookmarkStart w:id="96" w:name="_Toc277237898"/>
      <w:r w:rsidRPr="005F31BE">
        <w:t>&lt;Class&gt; Interval</w:t>
      </w:r>
      <w:bookmarkEnd w:id="95"/>
      <w:bookmarkEnd w:id="96"/>
    </w:p>
    <w:p w14:paraId="42B15843" w14:textId="77777777" w:rsidR="00DB049B" w:rsidRDefault="00C51B43" w:rsidP="006977BE">
      <w:r>
        <w:t xml:space="preserve"> </w:t>
      </w:r>
      <w:r w:rsidR="009F2598">
        <w:t xml:space="preserve">  </w:t>
      </w:r>
    </w:p>
    <w:p w14:paraId="2893EB51" w14:textId="77777777" w:rsidR="0063570E" w:rsidRDefault="0063570E" w:rsidP="00383490"/>
    <w:p w14:paraId="4DB74842" w14:textId="77777777" w:rsidR="00A855E6" w:rsidRDefault="00383490" w:rsidP="00263593">
      <w:r w:rsidRPr="00875584">
        <w:rPr>
          <w:rFonts w:ascii="Arial" w:hAnsi="Arial"/>
          <w:b/>
          <w:sz w:val="24"/>
          <w:szCs w:val="24"/>
        </w:rPr>
        <w:t>Diagrams</w:t>
      </w:r>
    </w:p>
    <w:p w14:paraId="0B5BF0E9" w14:textId="77777777" w:rsidR="00DB049B" w:rsidRDefault="00CF20F6" w:rsidP="006977BE">
      <w:hyperlink w:anchor="_632ab8c7f599e54834cd79cfa711f90b" w:history="1">
        <w:r w:rsidR="003E7695">
          <w:rPr>
            <w:rStyle w:val="Hyperlink"/>
          </w:rPr>
          <w:t>Intervals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135C175" w14:textId="77777777" w:rsidR="0063570E" w:rsidRDefault="0063570E" w:rsidP="00383490"/>
    <w:p w14:paraId="664B82CA" w14:textId="77777777" w:rsidR="00A855E6" w:rsidRDefault="00383490" w:rsidP="00263593">
      <w:r w:rsidRPr="00875584">
        <w:rPr>
          <w:rFonts w:ascii="Arial" w:hAnsi="Arial"/>
          <w:b/>
          <w:sz w:val="24"/>
          <w:szCs w:val="24"/>
        </w:rPr>
        <w:t>Attributes</w:t>
      </w:r>
    </w:p>
    <w:p w14:paraId="79E55EB0" w14:textId="77777777" w:rsidR="00B603FB" w:rsidRDefault="00B603FB" w:rsidP="008B78EB"/>
    <w:p w14:paraId="6F6E87EF" w14:textId="77777777" w:rsidR="00A755AA" w:rsidRDefault="008B78EB" w:rsidP="008B78EB">
      <w:pPr>
        <w:rPr>
          <w:b/>
        </w:rPr>
      </w:pPr>
      <w:r w:rsidRPr="006A54F6">
        <w:rPr>
          <w:b/>
        </w:rPr>
        <w:t xml:space="preserve">•   public lower : </w:t>
      </w:r>
      <w:hyperlink w:anchor="_e36b5e306e1664a3e0bc600785109705" w:history="1">
        <w:r w:rsidRPr="006A54F6">
          <w:rPr>
            <w:rStyle w:val="Hyperlink"/>
            <w:b/>
          </w:rPr>
          <w:t>T</w:t>
        </w:r>
      </w:hyperlink>
      <w:r w:rsidRPr="006A54F6">
        <w:rPr>
          <w:b/>
        </w:rPr>
        <w:t xml:space="preserve">  [0..1]</w:t>
      </w:r>
    </w:p>
    <w:p w14:paraId="7E61E1B8" w14:textId="77777777" w:rsidR="008B78EB" w:rsidRPr="006A54F6" w:rsidRDefault="005C6CB8" w:rsidP="008B78EB">
      <w:pPr>
        <w:rPr>
          <w:b/>
        </w:rPr>
      </w:pPr>
      <w:r>
        <w:t xml:space="preserve"> </w:t>
      </w:r>
    </w:p>
    <w:p w14:paraId="0C1D4077" w14:textId="77777777" w:rsidR="00240264" w:rsidRDefault="00CF20F6">
      <w:r>
        <w:t xml:space="preserve"> A lower limit or start of the interval.</w:t>
      </w:r>
    </w:p>
    <w:p w14:paraId="593EC901" w14:textId="77777777" w:rsidR="00B603FB" w:rsidRDefault="00B603FB" w:rsidP="008B78EB"/>
    <w:p w14:paraId="58B218E8" w14:textId="77777777" w:rsidR="00A755AA" w:rsidRDefault="008B78EB" w:rsidP="008B78EB">
      <w:pPr>
        <w:rPr>
          <w:b/>
        </w:rPr>
      </w:pPr>
      <w:r w:rsidRPr="006A54F6">
        <w:rPr>
          <w:b/>
        </w:rPr>
        <w:t xml:space="preserve">•   public upper : </w:t>
      </w:r>
      <w:hyperlink w:anchor="_e36b5e306e1664a3e0bc600785109705" w:history="1">
        <w:r w:rsidRPr="006A54F6">
          <w:rPr>
            <w:rStyle w:val="Hyperlink"/>
            <w:b/>
          </w:rPr>
          <w:t>T</w:t>
        </w:r>
      </w:hyperlink>
      <w:r w:rsidRPr="006A54F6">
        <w:rPr>
          <w:b/>
        </w:rPr>
        <w:t xml:space="preserve">  [0..1]</w:t>
      </w:r>
    </w:p>
    <w:p w14:paraId="43726B8D" w14:textId="77777777" w:rsidR="008B78EB" w:rsidRPr="006A54F6" w:rsidRDefault="005C6CB8" w:rsidP="008B78EB">
      <w:pPr>
        <w:rPr>
          <w:b/>
        </w:rPr>
      </w:pPr>
      <w:r>
        <w:t xml:space="preserve"> </w:t>
      </w:r>
    </w:p>
    <w:p w14:paraId="1794CFF3" w14:textId="77777777" w:rsidR="00240264" w:rsidRDefault="00CF20F6">
      <w:r>
        <w:t>An upper limit or end of the interval.</w:t>
      </w:r>
    </w:p>
    <w:p w14:paraId="42FA5AF2" w14:textId="77777777" w:rsidR="00B603FB" w:rsidRDefault="00B603FB" w:rsidP="008B78EB"/>
    <w:p w14:paraId="197FBC33" w14:textId="77777777" w:rsidR="00A755AA" w:rsidRDefault="008B78EB" w:rsidP="008B78EB">
      <w:pPr>
        <w:rPr>
          <w:b/>
        </w:rPr>
      </w:pPr>
      <w:r w:rsidRPr="006A54F6">
        <w:rPr>
          <w:b/>
        </w:rPr>
        <w:t xml:space="preserve">•   public lowerIncluded : Boolean </w:t>
      </w:r>
    </w:p>
    <w:p w14:paraId="5463B28A" w14:textId="77777777" w:rsidR="008B78EB" w:rsidRPr="006A54F6" w:rsidRDefault="005C6CB8" w:rsidP="008B78EB">
      <w:pPr>
        <w:rPr>
          <w:b/>
        </w:rPr>
      </w:pPr>
      <w:r>
        <w:t xml:space="preserve"> </w:t>
      </w:r>
    </w:p>
    <w:p w14:paraId="0FC532F3" w14:textId="77777777" w:rsidR="00240264" w:rsidRDefault="00CF20F6">
      <w:r>
        <w:t>A flag to indicate whether lower limit or start of the interval is included as part of the interval.</w:t>
      </w:r>
    </w:p>
    <w:p w14:paraId="1B404D73" w14:textId="77777777" w:rsidR="00B603FB" w:rsidRDefault="00B603FB" w:rsidP="008B78EB"/>
    <w:p w14:paraId="0CE7FEF6" w14:textId="77777777" w:rsidR="00A755AA" w:rsidRDefault="008B78EB" w:rsidP="008B78EB">
      <w:pPr>
        <w:rPr>
          <w:b/>
        </w:rPr>
      </w:pPr>
      <w:r w:rsidRPr="006A54F6">
        <w:rPr>
          <w:b/>
        </w:rPr>
        <w:t xml:space="preserve">•   public upperIncluded : Boolean </w:t>
      </w:r>
    </w:p>
    <w:p w14:paraId="3B2CD01A" w14:textId="77777777" w:rsidR="008B78EB" w:rsidRPr="006A54F6" w:rsidRDefault="005C6CB8" w:rsidP="008B78EB">
      <w:pPr>
        <w:rPr>
          <w:b/>
        </w:rPr>
      </w:pPr>
      <w:r>
        <w:t xml:space="preserve"> </w:t>
      </w:r>
    </w:p>
    <w:p w14:paraId="413839C8" w14:textId="77777777" w:rsidR="00240264" w:rsidRDefault="00CF20F6">
      <w:r>
        <w:t>A flag to indicate whether upper limit or end of the interval is included as part of</w:t>
      </w:r>
      <w:r>
        <w:t xml:space="preserve"> the interval.</w:t>
      </w:r>
    </w:p>
    <w:p w14:paraId="250D7A4F" w14:textId="77777777" w:rsidR="00DB049B" w:rsidRDefault="00022C8A" w:rsidP="006977BE">
      <w:r w:rsidRPr="00022C8A">
        <w:t xml:space="preserve"> </w:t>
      </w:r>
    </w:p>
    <w:p w14:paraId="1119FB93" w14:textId="77777777" w:rsidR="002C0F83" w:rsidRPr="005F31BE" w:rsidRDefault="00F851FF" w:rsidP="005F31BE">
      <w:pPr>
        <w:pStyle w:val="Heading4"/>
      </w:pPr>
      <w:bookmarkStart w:id="97" w:name="_27fcdc4a73f595dca8b4e4fa28fd59a6"/>
      <w:bookmarkStart w:id="98" w:name="_Toc277237899"/>
      <w:r w:rsidRPr="005F31BE">
        <w:t>&lt;Class&gt; RealInterval</w:t>
      </w:r>
      <w:bookmarkEnd w:id="97"/>
      <w:bookmarkEnd w:id="98"/>
    </w:p>
    <w:p w14:paraId="2CD4E5D5" w14:textId="77777777" w:rsidR="0063570E" w:rsidRDefault="0063570E" w:rsidP="00383490"/>
    <w:p w14:paraId="7E81F564" w14:textId="77777777" w:rsidR="00A855E6" w:rsidRDefault="00383490" w:rsidP="00263593">
      <w:r w:rsidRPr="00875584">
        <w:rPr>
          <w:rFonts w:ascii="Arial" w:hAnsi="Arial"/>
          <w:b/>
          <w:sz w:val="24"/>
          <w:szCs w:val="24"/>
        </w:rPr>
        <w:t>Description</w:t>
      </w:r>
    </w:p>
    <w:p w14:paraId="5AAFF570" w14:textId="77777777" w:rsidR="00DB049B" w:rsidRDefault="005C6CB8" w:rsidP="006977BE">
      <w:r>
        <w:t xml:space="preserve"> </w:t>
      </w:r>
    </w:p>
    <w:p w14:paraId="2B67AA1F" w14:textId="77777777" w:rsidR="00240264" w:rsidRDefault="00CF20F6">
      <w:r>
        <w:t>A interval over an AML RealPrimitive type.</w:t>
      </w:r>
    </w:p>
    <w:p w14:paraId="42F63856" w14:textId="77777777" w:rsidR="00DB049B" w:rsidRDefault="00C51B43" w:rsidP="006977BE">
      <w:r>
        <w:t xml:space="preserve"> </w:t>
      </w:r>
      <w:r w:rsidR="009F2598">
        <w:t xml:space="preserve">  </w:t>
      </w:r>
    </w:p>
    <w:p w14:paraId="7ADC033F" w14:textId="77777777" w:rsidR="0063570E" w:rsidRDefault="0063570E" w:rsidP="00383490"/>
    <w:p w14:paraId="65757714" w14:textId="77777777" w:rsidR="00A855E6" w:rsidRDefault="00383490" w:rsidP="00263593">
      <w:r w:rsidRPr="00875584">
        <w:rPr>
          <w:rFonts w:ascii="Arial" w:hAnsi="Arial"/>
          <w:b/>
          <w:sz w:val="24"/>
          <w:szCs w:val="24"/>
        </w:rPr>
        <w:t>Diagrams</w:t>
      </w:r>
    </w:p>
    <w:p w14:paraId="66662962" w14:textId="77777777" w:rsidR="00DB049B" w:rsidRDefault="00CF20F6" w:rsidP="006977BE">
      <w:hyperlink w:anchor="_632ab8c7f599e54834cd79cfa711f90b" w:history="1">
        <w:r w:rsidR="003E7695">
          <w:rPr>
            <w:rStyle w:val="Hyperlink"/>
          </w:rPr>
          <w:t>Intervals</w:t>
        </w:r>
      </w:hyperlink>
    </w:p>
    <w:p w14:paraId="784E7CC0" w14:textId="77777777" w:rsidR="00DB049B" w:rsidRDefault="00022C8A" w:rsidP="006977BE">
      <w:r w:rsidRPr="00022C8A">
        <w:t xml:space="preserve"> </w:t>
      </w:r>
    </w:p>
    <w:p w14:paraId="7614BE05" w14:textId="77777777" w:rsidR="002C0F83" w:rsidRPr="005F31BE" w:rsidRDefault="00F851FF" w:rsidP="005F31BE">
      <w:pPr>
        <w:pStyle w:val="Heading4"/>
      </w:pPr>
      <w:bookmarkStart w:id="99" w:name="_31d7d28b74d99d489c8e65e4a57e9ca9"/>
      <w:bookmarkStart w:id="100" w:name="_Toc277237900"/>
      <w:r w:rsidRPr="005F31BE">
        <w:t>&lt;Class&gt; TimeInterval</w:t>
      </w:r>
      <w:bookmarkEnd w:id="99"/>
      <w:bookmarkEnd w:id="100"/>
    </w:p>
    <w:p w14:paraId="14CAB1CB" w14:textId="77777777" w:rsidR="0063570E" w:rsidRDefault="0063570E" w:rsidP="00383490"/>
    <w:p w14:paraId="3F13627B" w14:textId="77777777" w:rsidR="00A855E6" w:rsidRDefault="00383490" w:rsidP="00263593">
      <w:r w:rsidRPr="00875584">
        <w:rPr>
          <w:rFonts w:ascii="Arial" w:hAnsi="Arial"/>
          <w:b/>
          <w:sz w:val="24"/>
          <w:szCs w:val="24"/>
        </w:rPr>
        <w:t>Description</w:t>
      </w:r>
    </w:p>
    <w:p w14:paraId="65B5E930" w14:textId="77777777" w:rsidR="00DB049B" w:rsidRDefault="005C6CB8" w:rsidP="006977BE">
      <w:r>
        <w:t xml:space="preserve"> </w:t>
      </w:r>
    </w:p>
    <w:p w14:paraId="0EBFD4D8" w14:textId="77777777" w:rsidR="00240264" w:rsidRDefault="00CF20F6">
      <w:r>
        <w:t>A interval over an AML TimePrimitive type.</w:t>
      </w:r>
    </w:p>
    <w:p w14:paraId="7055265A" w14:textId="77777777" w:rsidR="00DB049B" w:rsidRDefault="00C51B43" w:rsidP="006977BE">
      <w:r>
        <w:t xml:space="preserve"> </w:t>
      </w:r>
      <w:r w:rsidR="009F2598">
        <w:t xml:space="preserve">  </w:t>
      </w:r>
    </w:p>
    <w:p w14:paraId="0DAD3A44" w14:textId="77777777" w:rsidR="0063570E" w:rsidRDefault="0063570E" w:rsidP="00383490"/>
    <w:p w14:paraId="49A10803" w14:textId="77777777" w:rsidR="00A855E6" w:rsidRDefault="00383490" w:rsidP="00263593">
      <w:r w:rsidRPr="00875584">
        <w:rPr>
          <w:rFonts w:ascii="Arial" w:hAnsi="Arial"/>
          <w:b/>
          <w:sz w:val="24"/>
          <w:szCs w:val="24"/>
        </w:rPr>
        <w:t>Diagrams</w:t>
      </w:r>
    </w:p>
    <w:p w14:paraId="41BD359A" w14:textId="77777777" w:rsidR="00DB049B" w:rsidRDefault="00CF20F6" w:rsidP="006977BE">
      <w:hyperlink w:anchor="_632ab8c7f599e54834cd79cfa711f90b" w:history="1">
        <w:r w:rsidR="003E7695">
          <w:rPr>
            <w:rStyle w:val="Hyperlink"/>
          </w:rPr>
          <w:t>Intervals</w:t>
        </w:r>
      </w:hyperlink>
    </w:p>
    <w:p w14:paraId="12BE3EF9" w14:textId="77777777" w:rsidR="003E4BE1" w:rsidRDefault="0001444D" w:rsidP="00595F8A">
      <w:r>
        <w:tab/>
      </w:r>
      <w:r>
        <w:tab/>
      </w:r>
      <w:r>
        <w:tab/>
      </w:r>
      <w:r>
        <w:tab/>
      </w:r>
      <w:r>
        <w:rPr>
          <w:noProof/>
        </w:rPr>
        <w:drawing>
          <wp:inline distT="0" distB="0" distL="0" distR="0" wp14:anchorId="59F83157" wp14:editId="2189C6DA">
            <wp:extent cx="5934075" cy="2400300"/>
            <wp:effectExtent l="0" t="0" r="0" b="0"/>
            <wp:docPr id="10" name="Picture 1144362536.png" descr="1144362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44362536.png"/>
                    <pic:cNvPicPr/>
                  </pic:nvPicPr>
                  <pic:blipFill>
                    <a:blip r:embed="rId31" cstate="print"/>
                    <a:stretch>
                      <a:fillRect/>
                    </a:stretch>
                  </pic:blipFill>
                  <pic:spPr>
                    <a:xfrm>
                      <a:off x="0" y="0"/>
                      <a:ext cx="5934075" cy="2400300"/>
                    </a:xfrm>
                    <a:prstGeom prst="rect">
                      <a:avLst/>
                    </a:prstGeom>
                  </pic:spPr>
                </pic:pic>
              </a:graphicData>
            </a:graphic>
          </wp:inline>
        </w:drawing>
      </w:r>
    </w:p>
    <w:p w14:paraId="27828AC2"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01" w:name="_1b4f676a5a33d3d5b1673552f8bd8ac1"/>
      <w:r w:rsidRPr="007B5B34">
        <w:rPr>
          <w:b/>
          <w:sz w:val="24"/>
          <w:szCs w:val="24"/>
        </w:rPr>
        <w:t>PrimitiveDataTypes</w:t>
      </w:r>
      <w:bookmarkEnd w:id="101"/>
    </w:p>
    <w:p w14:paraId="56120613" w14:textId="77777777" w:rsidR="003E4BE1" w:rsidRDefault="005C6CB8" w:rsidP="00AB09F3">
      <w:r>
        <w:t xml:space="preserve"> </w:t>
      </w:r>
    </w:p>
    <w:p w14:paraId="0C7FD954" w14:textId="77777777" w:rsidR="00240264" w:rsidRDefault="00CF20F6">
      <w:r>
        <w:t>This diagram shows set of primitive data types can be constrained using AML primitive type constraints along with the various match patterns that are used</w:t>
      </w:r>
      <w:r>
        <w:t xml:space="preserve"> in to construct constraints.</w:t>
      </w:r>
    </w:p>
    <w:p w14:paraId="1FC11780" w14:textId="77777777" w:rsidR="00240264" w:rsidRDefault="00CF20F6">
      <w:r>
        <w:t xml:space="preserve"> </w:t>
      </w:r>
    </w:p>
    <w:p w14:paraId="4DAF54E1" w14:textId="77777777" w:rsidR="00240264" w:rsidRDefault="00CF20F6">
      <w:r>
        <w:t xml:space="preserve">Date and Time constraints follow the string syntax of the </w:t>
      </w:r>
      <w:r>
        <w:rPr>
          <w:i/>
          <w:iCs/>
        </w:rPr>
        <w:t>ISO 8601 Representation of dates and times</w:t>
      </w:r>
      <w:r>
        <w:t>. Constraint patterns are formed by using the ‘?’ (optional) or ‘x’ (prohibited) characters.</w:t>
      </w:r>
    </w:p>
    <w:p w14:paraId="5A580B3C" w14:textId="77777777" w:rsidR="00240264" w:rsidRDefault="00CF20F6">
      <w:r>
        <w:t xml:space="preserve"> </w:t>
      </w:r>
    </w:p>
    <w:p w14:paraId="7EB3F248" w14:textId="77777777" w:rsidR="00240264" w:rsidRDefault="00CF20F6">
      <w:r>
        <w:t>The syntax of legal patterns is shown by the following regular expressions:</w:t>
      </w:r>
    </w:p>
    <w:p w14:paraId="5862AD2A" w14:textId="77777777" w:rsidR="00240264" w:rsidRDefault="00CF20F6">
      <w:r>
        <w:t xml:space="preserve"> </w:t>
      </w:r>
    </w:p>
    <w:p w14:paraId="5C9A0B95" w14:textId="77777777" w:rsidR="00240264" w:rsidRDefault="00CF20F6">
      <w:r>
        <w:rPr>
          <w:b/>
          <w:bCs/>
        </w:rPr>
        <w:t>date_pattern</w:t>
      </w:r>
      <w:r>
        <w:t>: yyyy-(mm|??|XX)-(dd|??|XX)</w:t>
      </w:r>
    </w:p>
    <w:p w14:paraId="1CBB3F7A" w14:textId="77777777" w:rsidR="00240264" w:rsidRDefault="00CF20F6">
      <w:r>
        <w:t xml:space="preserve"> </w:t>
      </w:r>
    </w:p>
    <w:p w14:paraId="567EF7D2" w14:textId="77777777" w:rsidR="00240264" w:rsidRDefault="00CF20F6">
      <w:r>
        <w:rPr>
          <w:b/>
          <w:bCs/>
        </w:rPr>
        <w:t>time_pattern</w:t>
      </w:r>
      <w:r>
        <w:t>: hh:(mm|??|XX):(ss|??|XX)</w:t>
      </w:r>
    </w:p>
    <w:p w14:paraId="5FF61E96" w14:textId="77777777" w:rsidR="00240264" w:rsidRDefault="00CF20F6">
      <w:r>
        <w:t xml:space="preserve"> </w:t>
      </w:r>
    </w:p>
    <w:p w14:paraId="00003E88" w14:textId="77777777" w:rsidR="00240264" w:rsidRDefault="00CF20F6">
      <w:r>
        <w:rPr>
          <w:b/>
          <w:bCs/>
        </w:rPr>
        <w:t>time_in_date_pattern</w:t>
      </w:r>
      <w:r>
        <w:t>: T(hh|??|XX):(mm|??|XX):(ss|??|XX)</w:t>
      </w:r>
    </w:p>
    <w:p w14:paraId="246B994F" w14:textId="77777777" w:rsidR="00240264" w:rsidRDefault="00CF20F6">
      <w:r>
        <w:t xml:space="preserve"> </w:t>
      </w:r>
    </w:p>
    <w:p w14:paraId="4EE5447D" w14:textId="77777777" w:rsidR="00240264" w:rsidRDefault="00CF20F6">
      <w:r>
        <w:rPr>
          <w:b/>
          <w:bCs/>
        </w:rPr>
        <w:t>date_time_pattern</w:t>
      </w:r>
      <w:r>
        <w:t>: date_constraint time_in_date_pattern</w:t>
      </w:r>
    </w:p>
    <w:p w14:paraId="4C816067" w14:textId="77777777" w:rsidR="00240264" w:rsidRDefault="00CF20F6">
      <w:r>
        <w:t xml:space="preserve"> </w:t>
      </w:r>
    </w:p>
    <w:p w14:paraId="1A5C25F6" w14:textId="77777777" w:rsidR="00240264" w:rsidRDefault="00CF20F6">
      <w:r>
        <w:t>Date and time intervals also require operators to indicate boundaries. The greater than, less than, and equal s signs are used to indicate values bounded by a value. Two stops (periods) are used to define an interva</w:t>
      </w:r>
      <w:r>
        <w:t>l between two values.</w:t>
      </w:r>
    </w:p>
    <w:p w14:paraId="5C292056" w14:textId="77777777" w:rsidR="00240264" w:rsidRDefault="00CF20F6">
      <w:r>
        <w:t xml:space="preserve"> </w:t>
      </w:r>
    </w:p>
    <w:p w14:paraId="30CA7882" w14:textId="77777777" w:rsidR="00240264" w:rsidRDefault="00CF20F6">
      <w:r>
        <w:rPr>
          <w:b/>
          <w:bCs/>
        </w:rPr>
        <w:t>Single value pattern</w:t>
      </w:r>
      <w:r>
        <w:t>:  |&gt; 09:30:00| -- any time after 9:30 am</w:t>
      </w:r>
    </w:p>
    <w:p w14:paraId="627DD0F7" w14:textId="77777777" w:rsidR="00240264" w:rsidRDefault="00CF20F6">
      <w:r>
        <w:rPr>
          <w:b/>
          <w:bCs/>
        </w:rPr>
        <w:t>Interval pattern</w:t>
      </w:r>
      <w:r>
        <w:t>: |2004-05-20..2004-06-02| -- a date range</w:t>
      </w:r>
    </w:p>
    <w:p w14:paraId="0FC68759" w14:textId="77777777" w:rsidR="00240264" w:rsidRDefault="00CF20F6">
      <w:r>
        <w:t xml:space="preserve"> </w:t>
      </w:r>
    </w:p>
    <w:p w14:paraId="4E431F39" w14:textId="77777777" w:rsidR="00240264" w:rsidRDefault="00CF20F6">
      <w:r>
        <w:t>Durations use the ISO 8601 prefix ‘P’ (period) followed by a set of unit/magnitude pairs indicating the numbe</w:t>
      </w:r>
      <w:r>
        <w:t>r of years, months, weeks, days, and (with a ‘T’ time delimiter), minutes, etc. intended.</w:t>
      </w:r>
    </w:p>
    <w:p w14:paraId="0011A8E6" w14:textId="77777777" w:rsidR="00240264" w:rsidRDefault="00CF20F6">
      <w:r>
        <w:t xml:space="preserve"> </w:t>
      </w:r>
    </w:p>
    <w:p w14:paraId="40893534" w14:textId="77777777" w:rsidR="00240264" w:rsidRDefault="00CF20F6">
      <w:r>
        <w:rPr>
          <w:b/>
          <w:bCs/>
        </w:rPr>
        <w:t>Date duration template</w:t>
      </w:r>
      <w:r>
        <w:t>: Pwd -- a duration containing weeks and/or days only, e.g. P4w</w:t>
      </w:r>
    </w:p>
    <w:p w14:paraId="6ACAE7D4" w14:textId="77777777" w:rsidR="00240264" w:rsidRDefault="00CF20F6">
      <w:r>
        <w:t xml:space="preserve"> </w:t>
      </w:r>
    </w:p>
    <w:p w14:paraId="052C92A0" w14:textId="77777777" w:rsidR="00240264" w:rsidRDefault="00CF20F6">
      <w:r>
        <w:rPr>
          <w:b/>
          <w:bCs/>
        </w:rPr>
        <w:t>Time duration template</w:t>
      </w:r>
      <w:r>
        <w:t>: PThm -- a duration containing hours and/or minutes o</w:t>
      </w:r>
      <w:r>
        <w:t>nly, e.g. PT2h30m</w:t>
      </w:r>
    </w:p>
    <w:p w14:paraId="1A01B91A" w14:textId="77777777" w:rsidR="00240264" w:rsidRDefault="00CF20F6">
      <w:r>
        <w:t xml:space="preserve"> </w:t>
      </w:r>
    </w:p>
    <w:p w14:paraId="4F26DE08" w14:textId="77777777" w:rsidR="00240264" w:rsidRDefault="00CF20F6">
      <w:r>
        <w:rPr>
          <w:b/>
          <w:bCs/>
        </w:rPr>
        <w:t>DateTime duration pattern</w:t>
      </w:r>
      <w:r>
        <w:t>: P1dT8h -- 1 day 8 hrs</w:t>
      </w:r>
    </w:p>
    <w:p w14:paraId="2120AC9A" w14:textId="77777777" w:rsidR="00240264" w:rsidRDefault="00CF20F6">
      <w:r>
        <w:t xml:space="preserve"> </w:t>
      </w:r>
    </w:p>
    <w:p w14:paraId="7D8A65A9" w14:textId="77777777" w:rsidR="00240264" w:rsidRDefault="00CF20F6">
      <w:r>
        <w:rPr>
          <w:b/>
          <w:bCs/>
        </w:rPr>
        <w:t>Time range pattern</w:t>
      </w:r>
      <w:r>
        <w:t>: |PT0m..PT1m30s| -- Reasonable time offset of first apgar sample</w:t>
      </w:r>
    </w:p>
    <w:p w14:paraId="416AFCCE" w14:textId="77777777" w:rsidR="00240264" w:rsidRDefault="00CF20F6">
      <w:r>
        <w:t xml:space="preserve"> </w:t>
      </w:r>
    </w:p>
    <w:p w14:paraId="407140C7" w14:textId="77777777" w:rsidR="00240264" w:rsidRDefault="00CF20F6">
      <w:r>
        <w:t xml:space="preserve"> </w:t>
      </w:r>
    </w:p>
    <w:p w14:paraId="53CEF93E" w14:textId="77777777" w:rsidR="003E4BE1" w:rsidRDefault="00CB577B" w:rsidP="00AB09F3">
      <w:r>
        <w:t xml:space="preserve">      </w:t>
      </w:r>
    </w:p>
    <w:p w14:paraId="463CAF64" w14:textId="77777777" w:rsidR="00DB049B" w:rsidRDefault="00022C8A" w:rsidP="006977BE">
      <w:r w:rsidRPr="00022C8A">
        <w:t xml:space="preserve"> </w:t>
      </w:r>
    </w:p>
    <w:p w14:paraId="21217070" w14:textId="77777777" w:rsidR="002C0F83" w:rsidRPr="005F31BE" w:rsidRDefault="00F851FF" w:rsidP="005F31BE">
      <w:pPr>
        <w:pStyle w:val="Heading4"/>
      </w:pPr>
      <w:bookmarkStart w:id="102" w:name="_72b7d3db018aa6b2ac9fd5dcdf816a12"/>
      <w:bookmarkStart w:id="103" w:name="_Toc277237901"/>
      <w:r w:rsidRPr="005F31BE">
        <w:t>&lt;DataType&gt; AnyPrimitiveType</w:t>
      </w:r>
      <w:bookmarkEnd w:id="102"/>
      <w:bookmarkEnd w:id="103"/>
    </w:p>
    <w:p w14:paraId="1AE33BC0" w14:textId="77777777" w:rsidR="0063570E" w:rsidRDefault="0063570E" w:rsidP="00383490"/>
    <w:p w14:paraId="1A77FE08" w14:textId="77777777" w:rsidR="00A855E6" w:rsidRDefault="00383490" w:rsidP="00263593">
      <w:r w:rsidRPr="00875584">
        <w:rPr>
          <w:rFonts w:ascii="Arial" w:hAnsi="Arial"/>
          <w:b/>
          <w:sz w:val="24"/>
          <w:szCs w:val="24"/>
        </w:rPr>
        <w:t>Description</w:t>
      </w:r>
    </w:p>
    <w:p w14:paraId="0859451D" w14:textId="77777777" w:rsidR="00DB049B" w:rsidRDefault="005C6CB8" w:rsidP="006977BE">
      <w:r>
        <w:t xml:space="preserve"> </w:t>
      </w:r>
    </w:p>
    <w:p w14:paraId="63BD1298" w14:textId="77777777" w:rsidR="00240264" w:rsidRDefault="00CF20F6">
      <w:r>
        <w:t>The abstract super type of AML primitive data types. This type typically maps to a type like "Any" or "Object" in an object system; it is defined here to provide the value and reference equality semantics</w:t>
      </w:r>
    </w:p>
    <w:p w14:paraId="677F3FBC" w14:textId="77777777" w:rsidR="00DB049B" w:rsidRDefault="00C51B43" w:rsidP="006977BE">
      <w:r>
        <w:t xml:space="preserve"> </w:t>
      </w:r>
      <w:r w:rsidR="009F2598">
        <w:t xml:space="preserve">  </w:t>
      </w:r>
    </w:p>
    <w:p w14:paraId="17BD0C6E" w14:textId="77777777" w:rsidR="0063570E" w:rsidRDefault="0063570E" w:rsidP="00383490"/>
    <w:p w14:paraId="4A929879" w14:textId="77777777" w:rsidR="00A855E6" w:rsidRDefault="00383490" w:rsidP="00263593">
      <w:r w:rsidRPr="00875584">
        <w:rPr>
          <w:rFonts w:ascii="Arial" w:hAnsi="Arial"/>
          <w:b/>
          <w:sz w:val="24"/>
          <w:szCs w:val="24"/>
        </w:rPr>
        <w:t>Diagrams</w:t>
      </w:r>
    </w:p>
    <w:p w14:paraId="74F042DB" w14:textId="77777777" w:rsidR="00DB049B" w:rsidRDefault="00CF20F6" w:rsidP="006977BE">
      <w:hyperlink w:anchor="_1b4f676a5a33d3d5b1673552f8bd8ac1" w:history="1">
        <w:r w:rsidR="003E7695">
          <w:rPr>
            <w:rStyle w:val="Hyperlink"/>
          </w:rPr>
          <w:t>PrimitiveDataTypes</w:t>
        </w:r>
      </w:hyperlink>
    </w:p>
    <w:p w14:paraId="4041B0C9" w14:textId="77777777" w:rsidR="0063570E" w:rsidRDefault="0063570E" w:rsidP="00383490"/>
    <w:p w14:paraId="3327F825" w14:textId="77777777" w:rsidR="00A855E6" w:rsidRDefault="00383490" w:rsidP="00263593">
      <w:r w:rsidRPr="00875584">
        <w:rPr>
          <w:rFonts w:ascii="Arial" w:hAnsi="Arial"/>
          <w:b/>
          <w:sz w:val="24"/>
          <w:szCs w:val="24"/>
        </w:rPr>
        <w:t>Direct Known Subclasses (Specialization)</w:t>
      </w:r>
    </w:p>
    <w:p w14:paraId="1F677737" w14:textId="77777777" w:rsidR="00DB049B" w:rsidRDefault="00CF20F6" w:rsidP="006977BE">
      <w:hyperlink w:anchor="_19737cdaaaee2179c50553b52361808b" w:history="1">
        <w:r w:rsidR="006977BE">
          <w:rPr>
            <w:rStyle w:val="Hyperlink"/>
          </w:rPr>
          <w:t>BooleanPrimitive</w:t>
        </w:r>
      </w:hyperlink>
      <w:r w:rsidR="006977BE">
        <w:t xml:space="preserve">, </w:t>
      </w:r>
      <w:hyperlink w:anchor="_db5d020506d0af7a330f0b4fe1cb870a" w:history="1">
        <w:r w:rsidR="006977BE">
          <w:rPr>
            <w:rStyle w:val="Hyperlink"/>
          </w:rPr>
          <w:t>DatePrimitive</w:t>
        </w:r>
      </w:hyperlink>
      <w:r w:rsidR="006977BE">
        <w:t xml:space="preserve">, </w:t>
      </w:r>
      <w:hyperlink w:anchor="_8347879bb381db17040637cc3ba0a25c" w:history="1">
        <w:r w:rsidR="006977BE">
          <w:rPr>
            <w:rStyle w:val="Hyperlink"/>
          </w:rPr>
          <w:t>DateTimePrimitive</w:t>
        </w:r>
      </w:hyperlink>
      <w:r w:rsidR="006977BE">
        <w:t xml:space="preserve">, </w:t>
      </w:r>
      <w:hyperlink w:anchor="_64b0026498682fb721ccdb38c186bba2" w:history="1">
        <w:r w:rsidR="006977BE">
          <w:rPr>
            <w:rStyle w:val="Hyperlink"/>
          </w:rPr>
          <w:t>DurationPrimitive</w:t>
        </w:r>
      </w:hyperlink>
      <w:r w:rsidR="006977BE">
        <w:t xml:space="preserve">, </w:t>
      </w:r>
      <w:hyperlink w:anchor="_89e2b2b9de405e6d05c4c5259fc8ffd6" w:history="1">
        <w:r w:rsidR="006977BE">
          <w:rPr>
            <w:rStyle w:val="Hyperlink"/>
          </w:rPr>
          <w:t>IntegerPrimitive</w:t>
        </w:r>
      </w:hyperlink>
      <w:r w:rsidR="006977BE">
        <w:t xml:space="preserve">, </w:t>
      </w:r>
      <w:hyperlink w:anchor="_c596f10fb93cb4f697f2f1b0b64b43ce" w:history="1">
        <w:r w:rsidR="006977BE">
          <w:rPr>
            <w:rStyle w:val="Hyperlink"/>
          </w:rPr>
          <w:t>RealPrimitive</w:t>
        </w:r>
      </w:hyperlink>
      <w:r w:rsidR="006977BE">
        <w:t xml:space="preserve">, </w:t>
      </w:r>
      <w:hyperlink w:anchor="_6a90be7cfa784ea4b4e8cad8f4a47e82" w:history="1">
        <w:r w:rsidR="006977BE">
          <w:rPr>
            <w:rStyle w:val="Hyperlink"/>
          </w:rPr>
          <w:t>StringPrimitive</w:t>
        </w:r>
      </w:hyperlink>
      <w:r w:rsidR="006977BE">
        <w:t xml:space="preserve">, </w:t>
      </w:r>
      <w:hyperlink w:anchor="_05e0f2a221f0733d693058e9253b0017" w:history="1">
        <w:r w:rsidR="006977BE">
          <w:rPr>
            <w:rStyle w:val="Hyperlink"/>
          </w:rPr>
          <w:t>TimePrimitive</w:t>
        </w:r>
      </w:hyperlink>
    </w:p>
    <w:p w14:paraId="5F552F4D" w14:textId="77777777" w:rsidR="00DB049B" w:rsidRDefault="00022C8A" w:rsidP="006977BE">
      <w:r w:rsidRPr="00022C8A">
        <w:t xml:space="preserve"> </w:t>
      </w:r>
    </w:p>
    <w:p w14:paraId="62049142" w14:textId="77777777" w:rsidR="002C0F83" w:rsidRPr="005F31BE" w:rsidRDefault="00F851FF" w:rsidP="005F31BE">
      <w:pPr>
        <w:pStyle w:val="Heading4"/>
      </w:pPr>
      <w:bookmarkStart w:id="104" w:name="_19737cdaaaee2179c50553b52361808b"/>
      <w:bookmarkStart w:id="105" w:name="_Toc277237902"/>
      <w:r w:rsidRPr="005F31BE">
        <w:t>&lt;DataType&gt; BooleanPrimitive</w:t>
      </w:r>
      <w:bookmarkEnd w:id="104"/>
      <w:bookmarkEnd w:id="105"/>
    </w:p>
    <w:p w14:paraId="64458D95" w14:textId="77777777" w:rsidR="0063570E" w:rsidRDefault="0063570E" w:rsidP="00383490"/>
    <w:p w14:paraId="5B556997" w14:textId="77777777" w:rsidR="00A855E6" w:rsidRDefault="00383490" w:rsidP="00263593">
      <w:r w:rsidRPr="00875584">
        <w:rPr>
          <w:rFonts w:ascii="Arial" w:hAnsi="Arial"/>
          <w:b/>
          <w:sz w:val="24"/>
          <w:szCs w:val="24"/>
        </w:rPr>
        <w:t>Description</w:t>
      </w:r>
    </w:p>
    <w:p w14:paraId="76C0A53C" w14:textId="77777777" w:rsidR="00DB049B" w:rsidRDefault="005C6CB8" w:rsidP="006977BE">
      <w:r>
        <w:t xml:space="preserve"> </w:t>
      </w:r>
    </w:p>
    <w:p w14:paraId="578FF7C4" w14:textId="77777777" w:rsidR="00240264" w:rsidRDefault="00CF20F6">
      <w:r>
        <w:t>A type with two values supporting binary logic.</w:t>
      </w:r>
    </w:p>
    <w:p w14:paraId="4920F58A" w14:textId="77777777" w:rsidR="00DB049B" w:rsidRDefault="00C51B43" w:rsidP="006977BE">
      <w:r>
        <w:t xml:space="preserve"> </w:t>
      </w:r>
      <w:r w:rsidR="009F2598">
        <w:t xml:space="preserve">  </w:t>
      </w:r>
    </w:p>
    <w:p w14:paraId="10789916" w14:textId="77777777" w:rsidR="0063570E" w:rsidRDefault="0063570E" w:rsidP="00383490"/>
    <w:p w14:paraId="7D958E52" w14:textId="77777777" w:rsidR="00A855E6" w:rsidRDefault="00383490" w:rsidP="00263593">
      <w:r w:rsidRPr="00875584">
        <w:rPr>
          <w:rFonts w:ascii="Arial" w:hAnsi="Arial"/>
          <w:b/>
          <w:sz w:val="24"/>
          <w:szCs w:val="24"/>
        </w:rPr>
        <w:t>Diagrams</w:t>
      </w:r>
    </w:p>
    <w:p w14:paraId="6D81DBDE" w14:textId="77777777" w:rsidR="00DB049B" w:rsidRDefault="00CF20F6" w:rsidP="006977BE">
      <w:hyperlink w:anchor="_1b4f676a5a33d3d5b1673552f8bd8ac1" w:history="1">
        <w:r w:rsidR="003E7695">
          <w:rPr>
            <w:rStyle w:val="Hyperlink"/>
          </w:rPr>
          <w:t>PrimitiveDataTypes</w:t>
        </w:r>
      </w:hyperlink>
    </w:p>
    <w:p w14:paraId="29DCCC0F" w14:textId="77777777" w:rsidR="0063570E" w:rsidRDefault="0063570E" w:rsidP="00383490"/>
    <w:p w14:paraId="168D3165" w14:textId="77777777" w:rsidR="00A855E6" w:rsidRDefault="00383490" w:rsidP="00263593">
      <w:r w:rsidRPr="00875584">
        <w:rPr>
          <w:rFonts w:ascii="Arial" w:hAnsi="Arial"/>
          <w:b/>
          <w:sz w:val="24"/>
          <w:szCs w:val="24"/>
        </w:rPr>
        <w:t>Direct Known Superclasses (Generalization)</w:t>
      </w:r>
    </w:p>
    <w:p w14:paraId="41ACB048" w14:textId="77777777" w:rsidR="00DB049B" w:rsidRDefault="00CF20F6" w:rsidP="006977BE">
      <w:hyperlink w:anchor="_72b7d3db018aa6b2ac9fd5dcdf816a12" w:history="1">
        <w:r w:rsidR="006977BE">
          <w:rPr>
            <w:rStyle w:val="Hyperlink"/>
          </w:rPr>
          <w:t>AnyPrimitiveType</w:t>
        </w:r>
      </w:hyperlink>
    </w:p>
    <w:p w14:paraId="18F383AA" w14:textId="77777777" w:rsidR="00DB049B" w:rsidRDefault="00022C8A" w:rsidP="006977BE">
      <w:r w:rsidRPr="00022C8A">
        <w:t xml:space="preserve"> </w:t>
      </w:r>
    </w:p>
    <w:p w14:paraId="510ECB80" w14:textId="77777777" w:rsidR="002C0F83" w:rsidRPr="005F31BE" w:rsidRDefault="00F851FF" w:rsidP="005F31BE">
      <w:pPr>
        <w:pStyle w:val="Heading4"/>
      </w:pPr>
      <w:bookmarkStart w:id="106" w:name="_3cae9b111208dfafe95b548c45720f8e"/>
      <w:bookmarkStart w:id="107" w:name="_Toc277237903"/>
      <w:r w:rsidRPr="005F31BE">
        <w:t>&lt;DataType&gt; DateMatchPattern</w:t>
      </w:r>
      <w:bookmarkEnd w:id="106"/>
      <w:bookmarkEnd w:id="107"/>
    </w:p>
    <w:p w14:paraId="3FA1D6ED" w14:textId="77777777" w:rsidR="0063570E" w:rsidRDefault="0063570E" w:rsidP="00383490"/>
    <w:p w14:paraId="3EBF0B61" w14:textId="77777777" w:rsidR="00A855E6" w:rsidRDefault="00383490" w:rsidP="00263593">
      <w:r w:rsidRPr="00875584">
        <w:rPr>
          <w:rFonts w:ascii="Arial" w:hAnsi="Arial"/>
          <w:b/>
          <w:sz w:val="24"/>
          <w:szCs w:val="24"/>
        </w:rPr>
        <w:t>Description</w:t>
      </w:r>
    </w:p>
    <w:p w14:paraId="42245471" w14:textId="77777777" w:rsidR="00DB049B" w:rsidRDefault="005C6CB8" w:rsidP="006977BE">
      <w:r>
        <w:t xml:space="preserve"> </w:t>
      </w:r>
    </w:p>
    <w:p w14:paraId="06C8427B" w14:textId="77777777" w:rsidR="00240264" w:rsidRDefault="00CF20F6">
      <w:r>
        <w:t>A string pattern defining valid Date values</w:t>
      </w:r>
    </w:p>
    <w:p w14:paraId="4BAB0A7A" w14:textId="77777777" w:rsidR="00240264" w:rsidRDefault="00CF20F6">
      <w:r>
        <w:t xml:space="preserve"> </w:t>
      </w:r>
    </w:p>
    <w:p w14:paraId="7BBDC115" w14:textId="77777777" w:rsidR="00240264" w:rsidRDefault="00CF20F6">
      <w:r>
        <w:t>Following ISO 8601 for literal representations, the date match pattern uses the letters ‘y’, ‘m’, and ‘d’ to indicate required but unspecified characters, ‘?’ to indicate optional characters, and ‘x’ to indicat</w:t>
      </w:r>
      <w:r>
        <w:t>e prohibited characters.</w:t>
      </w:r>
    </w:p>
    <w:p w14:paraId="39A54FDF" w14:textId="77777777" w:rsidR="00DB049B" w:rsidRDefault="00C51B43" w:rsidP="006977BE">
      <w:r>
        <w:t xml:space="preserve"> </w:t>
      </w:r>
      <w:r w:rsidR="009F2598">
        <w:t xml:space="preserve">  </w:t>
      </w:r>
    </w:p>
    <w:p w14:paraId="15F5E0A0" w14:textId="77777777" w:rsidR="0063570E" w:rsidRDefault="0063570E" w:rsidP="00383490"/>
    <w:p w14:paraId="14B71FF6" w14:textId="77777777" w:rsidR="00A855E6" w:rsidRDefault="00383490" w:rsidP="00263593">
      <w:r w:rsidRPr="00875584">
        <w:rPr>
          <w:rFonts w:ascii="Arial" w:hAnsi="Arial"/>
          <w:b/>
          <w:sz w:val="24"/>
          <w:szCs w:val="24"/>
        </w:rPr>
        <w:t>Diagrams</w:t>
      </w:r>
    </w:p>
    <w:p w14:paraId="5051DEEF" w14:textId="77777777" w:rsidR="00DB049B" w:rsidRDefault="00CF20F6" w:rsidP="006977BE">
      <w:hyperlink w:anchor="_1b4f676a5a33d3d5b1673552f8bd8ac1" w:history="1">
        <w:r w:rsidR="003E7695">
          <w:rPr>
            <w:rStyle w:val="Hyperlink"/>
          </w:rPr>
          <w:t>PrimitiveDataTypes</w:t>
        </w:r>
      </w:hyperlink>
    </w:p>
    <w:p w14:paraId="6FE243FF" w14:textId="77777777" w:rsidR="00DB049B" w:rsidRDefault="00022C8A" w:rsidP="006977BE">
      <w:r w:rsidRPr="00022C8A">
        <w:t xml:space="preserve"> </w:t>
      </w:r>
    </w:p>
    <w:p w14:paraId="56579149" w14:textId="77777777" w:rsidR="002C0F83" w:rsidRPr="005F31BE" w:rsidRDefault="00F851FF" w:rsidP="005F31BE">
      <w:pPr>
        <w:pStyle w:val="Heading4"/>
      </w:pPr>
      <w:bookmarkStart w:id="108" w:name="_db5d020506d0af7a330f0b4fe1cb870a"/>
      <w:bookmarkStart w:id="109" w:name="_Toc277237904"/>
      <w:r w:rsidRPr="005F31BE">
        <w:t>&lt;DataType&gt; DatePrimitive</w:t>
      </w:r>
      <w:bookmarkEnd w:id="108"/>
      <w:bookmarkEnd w:id="109"/>
    </w:p>
    <w:p w14:paraId="786D7CE6" w14:textId="77777777" w:rsidR="0063570E" w:rsidRDefault="0063570E" w:rsidP="00383490"/>
    <w:p w14:paraId="1B5D8C87" w14:textId="77777777" w:rsidR="00A855E6" w:rsidRDefault="00383490" w:rsidP="00263593">
      <w:r w:rsidRPr="00875584">
        <w:rPr>
          <w:rFonts w:ascii="Arial" w:hAnsi="Arial"/>
          <w:b/>
          <w:sz w:val="24"/>
          <w:szCs w:val="24"/>
        </w:rPr>
        <w:t>Description</w:t>
      </w:r>
    </w:p>
    <w:p w14:paraId="6EE4CC04" w14:textId="77777777" w:rsidR="00DB049B" w:rsidRDefault="005C6CB8" w:rsidP="006977BE">
      <w:r>
        <w:t xml:space="preserve"> </w:t>
      </w:r>
    </w:p>
    <w:p w14:paraId="5A739F67" w14:textId="77777777" w:rsidR="00240264" w:rsidRDefault="00CF20F6">
      <w:r>
        <w:t>A primitive type specifying a calendar date.</w:t>
      </w:r>
    </w:p>
    <w:p w14:paraId="20B70644" w14:textId="77777777" w:rsidR="00DB049B" w:rsidRDefault="00C51B43" w:rsidP="006977BE">
      <w:r>
        <w:t xml:space="preserve"> </w:t>
      </w:r>
      <w:r w:rsidR="009F2598">
        <w:t xml:space="preserve">  </w:t>
      </w:r>
    </w:p>
    <w:p w14:paraId="28781BFF" w14:textId="77777777" w:rsidR="0063570E" w:rsidRDefault="0063570E" w:rsidP="00383490"/>
    <w:p w14:paraId="22D6CF71" w14:textId="77777777" w:rsidR="00A855E6" w:rsidRDefault="00383490" w:rsidP="00263593">
      <w:r w:rsidRPr="00875584">
        <w:rPr>
          <w:rFonts w:ascii="Arial" w:hAnsi="Arial"/>
          <w:b/>
          <w:sz w:val="24"/>
          <w:szCs w:val="24"/>
        </w:rPr>
        <w:t>Diagrams</w:t>
      </w:r>
    </w:p>
    <w:p w14:paraId="25E0F8AB" w14:textId="77777777" w:rsidR="00DB049B" w:rsidRDefault="00CF20F6" w:rsidP="006977BE">
      <w:hyperlink w:anchor="_1b4f676a5a33d3d5b1673552f8bd8ac1" w:history="1">
        <w:r w:rsidR="003E7695">
          <w:rPr>
            <w:rStyle w:val="Hyperlink"/>
          </w:rPr>
          <w:t>PrimitiveDataTypes</w:t>
        </w:r>
      </w:hyperlink>
    </w:p>
    <w:p w14:paraId="42B09110" w14:textId="77777777" w:rsidR="0063570E" w:rsidRDefault="0063570E" w:rsidP="00383490"/>
    <w:p w14:paraId="0AB9DD98" w14:textId="77777777" w:rsidR="00A855E6" w:rsidRDefault="00383490" w:rsidP="00263593">
      <w:r w:rsidRPr="00875584">
        <w:rPr>
          <w:rFonts w:ascii="Arial" w:hAnsi="Arial"/>
          <w:b/>
          <w:sz w:val="24"/>
          <w:szCs w:val="24"/>
        </w:rPr>
        <w:t>Direct Known Superclasses (Generalization)</w:t>
      </w:r>
    </w:p>
    <w:p w14:paraId="1776CE56" w14:textId="77777777" w:rsidR="00DB049B" w:rsidRDefault="00CF20F6" w:rsidP="006977BE">
      <w:hyperlink w:anchor="_72b7d3db018aa6b2ac9fd5dcdf816a12" w:history="1">
        <w:r w:rsidR="006977BE">
          <w:rPr>
            <w:rStyle w:val="Hyperlink"/>
          </w:rPr>
          <w:t>AnyPrimitiveType</w:t>
        </w:r>
      </w:hyperlink>
    </w:p>
    <w:p w14:paraId="43D682F9" w14:textId="77777777" w:rsidR="00DB049B" w:rsidRDefault="00022C8A" w:rsidP="006977BE">
      <w:r w:rsidRPr="00022C8A">
        <w:t xml:space="preserve"> </w:t>
      </w:r>
    </w:p>
    <w:p w14:paraId="176B5A1C" w14:textId="77777777" w:rsidR="002C0F83" w:rsidRPr="005F31BE" w:rsidRDefault="00F851FF" w:rsidP="005F31BE">
      <w:pPr>
        <w:pStyle w:val="Heading4"/>
      </w:pPr>
      <w:bookmarkStart w:id="110" w:name="_b501b0aa7bbcd9ac89d6ddbf9f0bf3d9"/>
      <w:bookmarkStart w:id="111" w:name="_Toc277237905"/>
      <w:r w:rsidRPr="005F31BE">
        <w:t>&lt;DataType&gt; DateTimeMatchPattern</w:t>
      </w:r>
      <w:bookmarkEnd w:id="110"/>
      <w:bookmarkEnd w:id="111"/>
    </w:p>
    <w:p w14:paraId="0C6C9ADF" w14:textId="77777777" w:rsidR="0063570E" w:rsidRDefault="0063570E" w:rsidP="00383490"/>
    <w:p w14:paraId="3D7E276A" w14:textId="77777777" w:rsidR="00A855E6" w:rsidRDefault="00383490" w:rsidP="00263593">
      <w:r w:rsidRPr="00875584">
        <w:rPr>
          <w:rFonts w:ascii="Arial" w:hAnsi="Arial"/>
          <w:b/>
          <w:sz w:val="24"/>
          <w:szCs w:val="24"/>
        </w:rPr>
        <w:t>Description</w:t>
      </w:r>
    </w:p>
    <w:p w14:paraId="2BBAF583" w14:textId="77777777" w:rsidR="00DB049B" w:rsidRDefault="005C6CB8" w:rsidP="006977BE">
      <w:r>
        <w:t xml:space="preserve"> </w:t>
      </w:r>
    </w:p>
    <w:p w14:paraId="3E695A90" w14:textId="77777777" w:rsidR="00240264" w:rsidRDefault="00CF20F6">
      <w:r>
        <w:t>A string pattern defining valid DateTime values.</w:t>
      </w:r>
    </w:p>
    <w:p w14:paraId="6AC41416" w14:textId="77777777" w:rsidR="00240264" w:rsidRDefault="00CF20F6">
      <w:r>
        <w:t xml:space="preserve"> </w:t>
      </w:r>
    </w:p>
    <w:p w14:paraId="7F437EA8" w14:textId="77777777" w:rsidR="00240264" w:rsidRDefault="00CF20F6">
      <w:r>
        <w:t>Following ISO 8601 for literal representations, the time match pattern uses the letters ‘y’, ‘m’, ‘d’, ‘h’, ‘m’, ‘s’ to indicate required but unspecified characters, ‘?’ to indicate optional characters, and ‘x’ to indicate prohibited characters.</w:t>
      </w:r>
    </w:p>
    <w:p w14:paraId="5B5EFE19" w14:textId="77777777" w:rsidR="00DB049B" w:rsidRDefault="00C51B43" w:rsidP="006977BE">
      <w:r>
        <w:t xml:space="preserve"> </w:t>
      </w:r>
      <w:r w:rsidR="009F2598">
        <w:t xml:space="preserve">  </w:t>
      </w:r>
    </w:p>
    <w:p w14:paraId="6646E3B7" w14:textId="77777777" w:rsidR="0063570E" w:rsidRDefault="0063570E" w:rsidP="00383490"/>
    <w:p w14:paraId="489ACD21" w14:textId="77777777" w:rsidR="00A855E6" w:rsidRDefault="00383490" w:rsidP="00263593">
      <w:r w:rsidRPr="00875584">
        <w:rPr>
          <w:rFonts w:ascii="Arial" w:hAnsi="Arial"/>
          <w:b/>
          <w:sz w:val="24"/>
          <w:szCs w:val="24"/>
        </w:rPr>
        <w:t>Diagrams</w:t>
      </w:r>
    </w:p>
    <w:p w14:paraId="75BC492C" w14:textId="77777777" w:rsidR="00DB049B" w:rsidRDefault="00CF20F6" w:rsidP="006977BE">
      <w:hyperlink w:anchor="_1b4f676a5a33d3d5b1673552f8bd8ac1" w:history="1">
        <w:r w:rsidR="003E7695">
          <w:rPr>
            <w:rStyle w:val="Hyperlink"/>
          </w:rPr>
          <w:t>PrimitiveDataTypes</w:t>
        </w:r>
      </w:hyperlink>
    </w:p>
    <w:p w14:paraId="53500330" w14:textId="77777777" w:rsidR="00DB049B" w:rsidRDefault="00022C8A" w:rsidP="006977BE">
      <w:r w:rsidRPr="00022C8A">
        <w:t xml:space="preserve"> </w:t>
      </w:r>
    </w:p>
    <w:p w14:paraId="3F9718FC" w14:textId="77777777" w:rsidR="002C0F83" w:rsidRPr="005F31BE" w:rsidRDefault="00F851FF" w:rsidP="005F31BE">
      <w:pPr>
        <w:pStyle w:val="Heading4"/>
      </w:pPr>
      <w:bookmarkStart w:id="112" w:name="_8347879bb381db17040637cc3ba0a25c"/>
      <w:bookmarkStart w:id="113" w:name="_Toc277237906"/>
      <w:r w:rsidRPr="005F31BE">
        <w:t>&lt;DataType&gt; DateTimePrimitive</w:t>
      </w:r>
      <w:bookmarkEnd w:id="112"/>
      <w:bookmarkEnd w:id="113"/>
    </w:p>
    <w:p w14:paraId="22A65F81" w14:textId="77777777" w:rsidR="0063570E" w:rsidRDefault="0063570E" w:rsidP="00383490"/>
    <w:p w14:paraId="63AA972D" w14:textId="77777777" w:rsidR="00A855E6" w:rsidRDefault="00383490" w:rsidP="00263593">
      <w:r w:rsidRPr="00875584">
        <w:rPr>
          <w:rFonts w:ascii="Arial" w:hAnsi="Arial"/>
          <w:b/>
          <w:sz w:val="24"/>
          <w:szCs w:val="24"/>
        </w:rPr>
        <w:t>Description</w:t>
      </w:r>
    </w:p>
    <w:p w14:paraId="227685D9" w14:textId="77777777" w:rsidR="00DB049B" w:rsidRDefault="005C6CB8" w:rsidP="006977BE">
      <w:r>
        <w:t xml:space="preserve"> </w:t>
      </w:r>
    </w:p>
    <w:p w14:paraId="37F989E8" w14:textId="77777777" w:rsidR="00240264" w:rsidRDefault="00CF20F6">
      <w:r>
        <w:t>A point in time with a given precision.</w:t>
      </w:r>
    </w:p>
    <w:p w14:paraId="7B2C6C55" w14:textId="77777777" w:rsidR="00DB049B" w:rsidRDefault="00C51B43" w:rsidP="006977BE">
      <w:r>
        <w:t xml:space="preserve"> </w:t>
      </w:r>
      <w:r w:rsidR="009F2598">
        <w:t xml:space="preserve">  </w:t>
      </w:r>
    </w:p>
    <w:p w14:paraId="7244FE06" w14:textId="77777777" w:rsidR="0063570E" w:rsidRDefault="0063570E" w:rsidP="00383490"/>
    <w:p w14:paraId="5BD223D7" w14:textId="77777777" w:rsidR="00A855E6" w:rsidRDefault="00383490" w:rsidP="00263593">
      <w:r w:rsidRPr="00875584">
        <w:rPr>
          <w:rFonts w:ascii="Arial" w:hAnsi="Arial"/>
          <w:b/>
          <w:sz w:val="24"/>
          <w:szCs w:val="24"/>
        </w:rPr>
        <w:t>Diagrams</w:t>
      </w:r>
    </w:p>
    <w:p w14:paraId="27B5CC18" w14:textId="77777777" w:rsidR="00DB049B" w:rsidRDefault="00CF20F6" w:rsidP="006977BE">
      <w:hyperlink w:anchor="_1b4f676a5a33d3d5b1673552f8bd8ac1" w:history="1">
        <w:r w:rsidR="003E7695">
          <w:rPr>
            <w:rStyle w:val="Hyperlink"/>
          </w:rPr>
          <w:t>PrimitiveDataTypes</w:t>
        </w:r>
      </w:hyperlink>
    </w:p>
    <w:p w14:paraId="04637828" w14:textId="77777777" w:rsidR="0063570E" w:rsidRDefault="0063570E" w:rsidP="00383490"/>
    <w:p w14:paraId="77055C49" w14:textId="77777777" w:rsidR="00A855E6" w:rsidRDefault="00383490" w:rsidP="00263593">
      <w:r w:rsidRPr="00875584">
        <w:rPr>
          <w:rFonts w:ascii="Arial" w:hAnsi="Arial"/>
          <w:b/>
          <w:sz w:val="24"/>
          <w:szCs w:val="24"/>
        </w:rPr>
        <w:t>Direct Known Superclasses (Generalization)</w:t>
      </w:r>
    </w:p>
    <w:p w14:paraId="23B260D8" w14:textId="77777777" w:rsidR="00DB049B" w:rsidRDefault="00CF20F6" w:rsidP="006977BE">
      <w:hyperlink w:anchor="_72b7d3db018aa6b2ac9fd5dcdf816a12" w:history="1">
        <w:r w:rsidR="006977BE">
          <w:rPr>
            <w:rStyle w:val="Hyperlink"/>
          </w:rPr>
          <w:t>AnyPrimitiveType</w:t>
        </w:r>
      </w:hyperlink>
    </w:p>
    <w:p w14:paraId="0D3A0FEB" w14:textId="77777777" w:rsidR="00DB049B" w:rsidRDefault="00022C8A" w:rsidP="006977BE">
      <w:r w:rsidRPr="00022C8A">
        <w:t xml:space="preserve"> </w:t>
      </w:r>
    </w:p>
    <w:p w14:paraId="07816EDC" w14:textId="77777777" w:rsidR="002C0F83" w:rsidRPr="005F31BE" w:rsidRDefault="00F851FF" w:rsidP="005F31BE">
      <w:pPr>
        <w:pStyle w:val="Heading4"/>
      </w:pPr>
      <w:bookmarkStart w:id="114" w:name="_baaa358403d3312c0779bc256e1050bd"/>
      <w:bookmarkStart w:id="115" w:name="_Toc277237907"/>
      <w:r w:rsidRPr="005F31BE">
        <w:t>&lt;DataType&gt; DurationMatchPattern</w:t>
      </w:r>
      <w:bookmarkEnd w:id="114"/>
      <w:bookmarkEnd w:id="115"/>
    </w:p>
    <w:p w14:paraId="0B86A227" w14:textId="77777777" w:rsidR="0063570E" w:rsidRDefault="0063570E" w:rsidP="00383490"/>
    <w:p w14:paraId="4707566F" w14:textId="77777777" w:rsidR="00A855E6" w:rsidRDefault="00383490" w:rsidP="00263593">
      <w:r w:rsidRPr="00875584">
        <w:rPr>
          <w:rFonts w:ascii="Arial" w:hAnsi="Arial"/>
          <w:b/>
          <w:sz w:val="24"/>
          <w:szCs w:val="24"/>
        </w:rPr>
        <w:t>Description</w:t>
      </w:r>
    </w:p>
    <w:p w14:paraId="7F8BB6DD" w14:textId="77777777" w:rsidR="00DB049B" w:rsidRDefault="005C6CB8" w:rsidP="006977BE">
      <w:r>
        <w:t xml:space="preserve"> </w:t>
      </w:r>
    </w:p>
    <w:p w14:paraId="2DF3349F" w14:textId="77777777" w:rsidR="00240264" w:rsidRDefault="00CF20F6">
      <w:r>
        <w:t>A set of Duration value ranges, any value of which is considered valid (e.g., ‘|&gt;= P5d|’, ’P5d..P8d’)</w:t>
      </w:r>
    </w:p>
    <w:p w14:paraId="663686CF" w14:textId="77777777" w:rsidR="00DB049B" w:rsidRDefault="00C51B43" w:rsidP="006977BE">
      <w:r>
        <w:t xml:space="preserve"> </w:t>
      </w:r>
      <w:r w:rsidR="009F2598">
        <w:t xml:space="preserve">  </w:t>
      </w:r>
    </w:p>
    <w:p w14:paraId="54DEA53D" w14:textId="77777777" w:rsidR="0063570E" w:rsidRDefault="0063570E" w:rsidP="00383490"/>
    <w:p w14:paraId="7C760087" w14:textId="77777777" w:rsidR="00A855E6" w:rsidRDefault="00383490" w:rsidP="00263593">
      <w:r w:rsidRPr="00875584">
        <w:rPr>
          <w:rFonts w:ascii="Arial" w:hAnsi="Arial"/>
          <w:b/>
          <w:sz w:val="24"/>
          <w:szCs w:val="24"/>
        </w:rPr>
        <w:t>Diagrams</w:t>
      </w:r>
    </w:p>
    <w:p w14:paraId="55FF4669" w14:textId="77777777" w:rsidR="00DB049B" w:rsidRDefault="00CF20F6" w:rsidP="006977BE">
      <w:hyperlink w:anchor="_1b4f676a5a33d3d5b1673552f8bd8ac1" w:history="1">
        <w:r w:rsidR="003E7695">
          <w:rPr>
            <w:rStyle w:val="Hyperlink"/>
          </w:rPr>
          <w:t>PrimitiveDataTypes</w:t>
        </w:r>
      </w:hyperlink>
    </w:p>
    <w:p w14:paraId="3D3CFE4A" w14:textId="77777777" w:rsidR="00DB049B" w:rsidRDefault="00022C8A" w:rsidP="006977BE">
      <w:r w:rsidRPr="00022C8A">
        <w:t xml:space="preserve"> </w:t>
      </w:r>
    </w:p>
    <w:p w14:paraId="67F4360C" w14:textId="77777777" w:rsidR="002C0F83" w:rsidRPr="005F31BE" w:rsidRDefault="00F851FF" w:rsidP="005F31BE">
      <w:pPr>
        <w:pStyle w:val="Heading4"/>
      </w:pPr>
      <w:bookmarkStart w:id="116" w:name="_64b0026498682fb721ccdb38c186bba2"/>
      <w:bookmarkStart w:id="117" w:name="_Toc277237908"/>
      <w:r w:rsidRPr="005F31BE">
        <w:t>&lt;DataType&gt; DurationPrimitive</w:t>
      </w:r>
      <w:bookmarkEnd w:id="116"/>
      <w:bookmarkEnd w:id="117"/>
    </w:p>
    <w:p w14:paraId="1ECA4A0C" w14:textId="77777777" w:rsidR="0063570E" w:rsidRDefault="0063570E" w:rsidP="00383490"/>
    <w:p w14:paraId="5187601C" w14:textId="77777777" w:rsidR="00A855E6" w:rsidRDefault="00383490" w:rsidP="00263593">
      <w:r w:rsidRPr="00875584">
        <w:rPr>
          <w:rFonts w:ascii="Arial" w:hAnsi="Arial"/>
          <w:b/>
          <w:sz w:val="24"/>
          <w:szCs w:val="24"/>
        </w:rPr>
        <w:t>Description</w:t>
      </w:r>
    </w:p>
    <w:p w14:paraId="517F0363" w14:textId="77777777" w:rsidR="00DB049B" w:rsidRDefault="005C6CB8" w:rsidP="006977BE">
      <w:r>
        <w:t xml:space="preserve"> </w:t>
      </w:r>
    </w:p>
    <w:p w14:paraId="10B1D86A" w14:textId="77777777" w:rsidR="00240264" w:rsidRDefault="00CF20F6">
      <w:r>
        <w:t>A primitive type specifying a quantity of time.</w:t>
      </w:r>
    </w:p>
    <w:p w14:paraId="11C8201F" w14:textId="77777777" w:rsidR="00DB049B" w:rsidRDefault="00C51B43" w:rsidP="006977BE">
      <w:r>
        <w:t xml:space="preserve"> </w:t>
      </w:r>
      <w:r w:rsidR="009F2598">
        <w:t xml:space="preserve">  </w:t>
      </w:r>
    </w:p>
    <w:p w14:paraId="4584EEEC" w14:textId="77777777" w:rsidR="0063570E" w:rsidRDefault="0063570E" w:rsidP="00383490"/>
    <w:p w14:paraId="17CEAD47" w14:textId="77777777" w:rsidR="00A855E6" w:rsidRDefault="00383490" w:rsidP="00263593">
      <w:r w:rsidRPr="00875584">
        <w:rPr>
          <w:rFonts w:ascii="Arial" w:hAnsi="Arial"/>
          <w:b/>
          <w:sz w:val="24"/>
          <w:szCs w:val="24"/>
        </w:rPr>
        <w:t>Diagrams</w:t>
      </w:r>
    </w:p>
    <w:p w14:paraId="6EDA3297" w14:textId="77777777" w:rsidR="00DB049B" w:rsidRDefault="00CF20F6" w:rsidP="006977BE">
      <w:hyperlink w:anchor="_1b4f676a5a33d3d5b1673552f8bd8ac1" w:history="1">
        <w:r w:rsidR="003E7695">
          <w:rPr>
            <w:rStyle w:val="Hyperlink"/>
          </w:rPr>
          <w:t>PrimitiveDataTypes</w:t>
        </w:r>
      </w:hyperlink>
    </w:p>
    <w:p w14:paraId="43D3B4BB" w14:textId="77777777" w:rsidR="0063570E" w:rsidRDefault="0063570E" w:rsidP="00383490"/>
    <w:p w14:paraId="2BC936BD" w14:textId="77777777" w:rsidR="00A855E6" w:rsidRDefault="00383490" w:rsidP="00263593">
      <w:r w:rsidRPr="00875584">
        <w:rPr>
          <w:rFonts w:ascii="Arial" w:hAnsi="Arial"/>
          <w:b/>
          <w:sz w:val="24"/>
          <w:szCs w:val="24"/>
        </w:rPr>
        <w:t>Direct Known Superclasses (Generalization)</w:t>
      </w:r>
    </w:p>
    <w:p w14:paraId="6145AB1A" w14:textId="77777777" w:rsidR="00DB049B" w:rsidRDefault="00CF20F6" w:rsidP="006977BE">
      <w:hyperlink w:anchor="_72b7d3db018aa6b2ac9fd5dcdf816a12" w:history="1">
        <w:r w:rsidR="006977BE">
          <w:rPr>
            <w:rStyle w:val="Hyperlink"/>
          </w:rPr>
          <w:t>AnyPrimitiveType</w:t>
        </w:r>
      </w:hyperlink>
    </w:p>
    <w:p w14:paraId="48C1F85C" w14:textId="77777777" w:rsidR="00DB049B" w:rsidRDefault="00022C8A" w:rsidP="006977BE">
      <w:r w:rsidRPr="00022C8A">
        <w:t xml:space="preserve"> </w:t>
      </w:r>
    </w:p>
    <w:p w14:paraId="5461BB2F" w14:textId="77777777" w:rsidR="002C0F83" w:rsidRPr="005F31BE" w:rsidRDefault="00F851FF" w:rsidP="005F31BE">
      <w:pPr>
        <w:pStyle w:val="Heading4"/>
      </w:pPr>
      <w:bookmarkStart w:id="118" w:name="_89e2b2b9de405e6d05c4c5259fc8ffd6"/>
      <w:bookmarkStart w:id="119" w:name="_Toc277237909"/>
      <w:r w:rsidRPr="005F31BE">
        <w:t>&lt;DataType&gt; IntegerPrimitive</w:t>
      </w:r>
      <w:bookmarkEnd w:id="118"/>
      <w:bookmarkEnd w:id="119"/>
    </w:p>
    <w:p w14:paraId="4456EB24" w14:textId="77777777" w:rsidR="0063570E" w:rsidRDefault="0063570E" w:rsidP="00383490"/>
    <w:p w14:paraId="5587A196" w14:textId="77777777" w:rsidR="00A855E6" w:rsidRDefault="00383490" w:rsidP="00263593">
      <w:r w:rsidRPr="00875584">
        <w:rPr>
          <w:rFonts w:ascii="Arial" w:hAnsi="Arial"/>
          <w:b/>
          <w:sz w:val="24"/>
          <w:szCs w:val="24"/>
        </w:rPr>
        <w:t>Description</w:t>
      </w:r>
    </w:p>
    <w:p w14:paraId="4F4EEBB5" w14:textId="77777777" w:rsidR="00DB049B" w:rsidRDefault="005C6CB8" w:rsidP="006977BE">
      <w:r>
        <w:t xml:space="preserve"> </w:t>
      </w:r>
    </w:p>
    <w:p w14:paraId="21B54E08" w14:textId="77777777" w:rsidR="00240264" w:rsidRDefault="00CF20F6">
      <w:r>
        <w:t>A primitive type specifying an integer.</w:t>
      </w:r>
    </w:p>
    <w:p w14:paraId="437F4320" w14:textId="77777777" w:rsidR="00DB049B" w:rsidRDefault="00C51B43" w:rsidP="006977BE">
      <w:r>
        <w:t xml:space="preserve"> </w:t>
      </w:r>
      <w:r w:rsidR="009F2598">
        <w:t xml:space="preserve">  </w:t>
      </w:r>
    </w:p>
    <w:p w14:paraId="043F01A3" w14:textId="77777777" w:rsidR="0063570E" w:rsidRDefault="0063570E" w:rsidP="00383490"/>
    <w:p w14:paraId="002E89FC" w14:textId="77777777" w:rsidR="00A855E6" w:rsidRDefault="00383490" w:rsidP="00263593">
      <w:r w:rsidRPr="00875584">
        <w:rPr>
          <w:rFonts w:ascii="Arial" w:hAnsi="Arial"/>
          <w:b/>
          <w:sz w:val="24"/>
          <w:szCs w:val="24"/>
        </w:rPr>
        <w:t>Diagrams</w:t>
      </w:r>
    </w:p>
    <w:p w14:paraId="14702BC4" w14:textId="77777777" w:rsidR="00DB049B" w:rsidRDefault="00CF20F6" w:rsidP="006977BE">
      <w:hyperlink w:anchor="_1b4f676a5a33d3d5b1673552f8bd8ac1" w:history="1">
        <w:r w:rsidR="003E7695">
          <w:rPr>
            <w:rStyle w:val="Hyperlink"/>
          </w:rPr>
          <w:t>PrimitiveDataTypes</w:t>
        </w:r>
      </w:hyperlink>
    </w:p>
    <w:p w14:paraId="2E4BBFEB" w14:textId="77777777" w:rsidR="0063570E" w:rsidRDefault="0063570E" w:rsidP="00383490"/>
    <w:p w14:paraId="2B0E67AE" w14:textId="77777777" w:rsidR="00A855E6" w:rsidRDefault="00383490" w:rsidP="00263593">
      <w:r w:rsidRPr="00875584">
        <w:rPr>
          <w:rFonts w:ascii="Arial" w:hAnsi="Arial"/>
          <w:b/>
          <w:sz w:val="24"/>
          <w:szCs w:val="24"/>
        </w:rPr>
        <w:t>Direct Known Superclasses (Generalization)</w:t>
      </w:r>
    </w:p>
    <w:p w14:paraId="62AC4AF0" w14:textId="77777777" w:rsidR="00DB049B" w:rsidRDefault="00CF20F6" w:rsidP="006977BE">
      <w:hyperlink w:anchor="_72b7d3db018aa6b2ac9fd5dcdf816a12" w:history="1">
        <w:r w:rsidR="006977BE">
          <w:rPr>
            <w:rStyle w:val="Hyperlink"/>
          </w:rPr>
          <w:t>AnyPrimitiveType</w:t>
        </w:r>
      </w:hyperlink>
    </w:p>
    <w:p w14:paraId="06C3B308" w14:textId="77777777" w:rsidR="00DB049B" w:rsidRDefault="00022C8A" w:rsidP="006977BE">
      <w:r w:rsidRPr="00022C8A">
        <w:t xml:space="preserve"> </w:t>
      </w:r>
    </w:p>
    <w:p w14:paraId="1CB7E538" w14:textId="77777777" w:rsidR="002C0F83" w:rsidRPr="005F31BE" w:rsidRDefault="00F851FF" w:rsidP="005F31BE">
      <w:pPr>
        <w:pStyle w:val="Heading4"/>
      </w:pPr>
      <w:bookmarkStart w:id="120" w:name="_c596f10fb93cb4f697f2f1b0b64b43ce"/>
      <w:bookmarkStart w:id="121" w:name="_Toc277237910"/>
      <w:r w:rsidRPr="005F31BE">
        <w:t>&lt;DataType&gt; RealPrimitive</w:t>
      </w:r>
      <w:bookmarkEnd w:id="120"/>
      <w:bookmarkEnd w:id="121"/>
    </w:p>
    <w:p w14:paraId="55E1485E" w14:textId="77777777" w:rsidR="0063570E" w:rsidRDefault="0063570E" w:rsidP="00383490"/>
    <w:p w14:paraId="3EA232BD" w14:textId="77777777" w:rsidR="00A855E6" w:rsidRDefault="00383490" w:rsidP="00263593">
      <w:r w:rsidRPr="00875584">
        <w:rPr>
          <w:rFonts w:ascii="Arial" w:hAnsi="Arial"/>
          <w:b/>
          <w:sz w:val="24"/>
          <w:szCs w:val="24"/>
        </w:rPr>
        <w:t>Description</w:t>
      </w:r>
    </w:p>
    <w:p w14:paraId="6F814869" w14:textId="77777777" w:rsidR="00DB049B" w:rsidRDefault="005C6CB8" w:rsidP="006977BE">
      <w:r>
        <w:t xml:space="preserve"> </w:t>
      </w:r>
    </w:p>
    <w:p w14:paraId="4DC3D67C" w14:textId="77777777" w:rsidR="00240264" w:rsidRDefault="00CF20F6">
      <w:r>
        <w:t>A real number.</w:t>
      </w:r>
    </w:p>
    <w:p w14:paraId="6D083414" w14:textId="77777777" w:rsidR="00DB049B" w:rsidRDefault="00C51B43" w:rsidP="006977BE">
      <w:r>
        <w:t xml:space="preserve"> </w:t>
      </w:r>
      <w:r w:rsidR="009F2598">
        <w:t xml:space="preserve">  </w:t>
      </w:r>
    </w:p>
    <w:p w14:paraId="6EC2C5B8" w14:textId="77777777" w:rsidR="0063570E" w:rsidRDefault="0063570E" w:rsidP="00383490"/>
    <w:p w14:paraId="412817C2" w14:textId="77777777" w:rsidR="00A855E6" w:rsidRDefault="00383490" w:rsidP="00263593">
      <w:r w:rsidRPr="00875584">
        <w:rPr>
          <w:rFonts w:ascii="Arial" w:hAnsi="Arial"/>
          <w:b/>
          <w:sz w:val="24"/>
          <w:szCs w:val="24"/>
        </w:rPr>
        <w:t>Diagrams</w:t>
      </w:r>
    </w:p>
    <w:p w14:paraId="3A244751" w14:textId="77777777" w:rsidR="00DB049B" w:rsidRDefault="00CF20F6" w:rsidP="006977BE">
      <w:hyperlink w:anchor="_1b4f676a5a33d3d5b1673552f8bd8ac1" w:history="1">
        <w:r w:rsidR="003E7695">
          <w:rPr>
            <w:rStyle w:val="Hyperlink"/>
          </w:rPr>
          <w:t>PrimitiveDataTypes</w:t>
        </w:r>
      </w:hyperlink>
    </w:p>
    <w:p w14:paraId="1CD0C01A" w14:textId="77777777" w:rsidR="0063570E" w:rsidRDefault="0063570E" w:rsidP="00383490"/>
    <w:p w14:paraId="0F66587A" w14:textId="77777777" w:rsidR="00A855E6" w:rsidRDefault="00383490" w:rsidP="00263593">
      <w:r w:rsidRPr="00875584">
        <w:rPr>
          <w:rFonts w:ascii="Arial" w:hAnsi="Arial"/>
          <w:b/>
          <w:sz w:val="24"/>
          <w:szCs w:val="24"/>
        </w:rPr>
        <w:t>Direct Known Superclasses (Generalization)</w:t>
      </w:r>
    </w:p>
    <w:p w14:paraId="645CE82E" w14:textId="77777777" w:rsidR="00DB049B" w:rsidRDefault="00CF20F6" w:rsidP="006977BE">
      <w:hyperlink w:anchor="_72b7d3db018aa6b2ac9fd5dcdf816a12" w:history="1">
        <w:r w:rsidR="006977BE">
          <w:rPr>
            <w:rStyle w:val="Hyperlink"/>
          </w:rPr>
          <w:t>AnyPrimitiveType</w:t>
        </w:r>
      </w:hyperlink>
    </w:p>
    <w:p w14:paraId="5B441ED3" w14:textId="77777777" w:rsidR="00DB049B" w:rsidRDefault="00022C8A" w:rsidP="006977BE">
      <w:r w:rsidRPr="00022C8A">
        <w:t xml:space="preserve"> </w:t>
      </w:r>
    </w:p>
    <w:p w14:paraId="5F5F76FE" w14:textId="77777777" w:rsidR="002C0F83" w:rsidRPr="005F31BE" w:rsidRDefault="00F851FF" w:rsidP="005F31BE">
      <w:pPr>
        <w:pStyle w:val="Heading4"/>
      </w:pPr>
      <w:bookmarkStart w:id="122" w:name="_5618f0ea3d5c7b6941d4be66259e0d28"/>
      <w:bookmarkStart w:id="123" w:name="_Toc277237911"/>
      <w:r w:rsidRPr="005F31BE">
        <w:t>&lt;DataType&gt; RegularExpression</w:t>
      </w:r>
      <w:bookmarkEnd w:id="122"/>
      <w:bookmarkEnd w:id="123"/>
    </w:p>
    <w:p w14:paraId="6C64CF27" w14:textId="77777777" w:rsidR="0063570E" w:rsidRDefault="0063570E" w:rsidP="00383490"/>
    <w:p w14:paraId="726C060C" w14:textId="77777777" w:rsidR="00A855E6" w:rsidRDefault="00383490" w:rsidP="00263593">
      <w:r w:rsidRPr="00875584">
        <w:rPr>
          <w:rFonts w:ascii="Arial" w:hAnsi="Arial"/>
          <w:b/>
          <w:sz w:val="24"/>
          <w:szCs w:val="24"/>
        </w:rPr>
        <w:t>Description</w:t>
      </w:r>
    </w:p>
    <w:p w14:paraId="3530F65E" w14:textId="77777777" w:rsidR="00DB049B" w:rsidRDefault="005C6CB8" w:rsidP="006977BE">
      <w:r>
        <w:t xml:space="preserve"> </w:t>
      </w:r>
    </w:p>
    <w:p w14:paraId="32683F4D" w14:textId="77777777" w:rsidR="00240264" w:rsidRDefault="00CF20F6">
      <w:r>
        <w:t>A Perl regular expression</w:t>
      </w:r>
      <w:r>
        <w:t xml:space="preserve"> defining a string pattern.</w:t>
      </w:r>
    </w:p>
    <w:p w14:paraId="64514DEE" w14:textId="77777777" w:rsidR="00DB049B" w:rsidRDefault="00C51B43" w:rsidP="006977BE">
      <w:r>
        <w:t xml:space="preserve"> </w:t>
      </w:r>
      <w:r w:rsidR="009F2598">
        <w:t xml:space="preserve">  </w:t>
      </w:r>
    </w:p>
    <w:p w14:paraId="1E277EF3" w14:textId="77777777" w:rsidR="0063570E" w:rsidRDefault="0063570E" w:rsidP="00383490"/>
    <w:p w14:paraId="6C3E01CC" w14:textId="77777777" w:rsidR="00A855E6" w:rsidRDefault="00383490" w:rsidP="00263593">
      <w:r w:rsidRPr="00875584">
        <w:rPr>
          <w:rFonts w:ascii="Arial" w:hAnsi="Arial"/>
          <w:b/>
          <w:sz w:val="24"/>
          <w:szCs w:val="24"/>
        </w:rPr>
        <w:t>Diagrams</w:t>
      </w:r>
    </w:p>
    <w:p w14:paraId="21D7E0ED" w14:textId="77777777" w:rsidR="00DB049B" w:rsidRDefault="00CF20F6" w:rsidP="006977BE">
      <w:hyperlink w:anchor="_1b4f676a5a33d3d5b1673552f8bd8ac1" w:history="1">
        <w:r w:rsidR="003E7695">
          <w:rPr>
            <w:rStyle w:val="Hyperlink"/>
          </w:rPr>
          <w:t>PrimitiveDataTypes</w:t>
        </w:r>
      </w:hyperlink>
    </w:p>
    <w:p w14:paraId="71DCBAA3" w14:textId="77777777" w:rsidR="00DB049B" w:rsidRDefault="00022C8A" w:rsidP="006977BE">
      <w:r w:rsidRPr="00022C8A">
        <w:t xml:space="preserve"> </w:t>
      </w:r>
    </w:p>
    <w:p w14:paraId="3BF0F78D" w14:textId="77777777" w:rsidR="002C0F83" w:rsidRPr="005F31BE" w:rsidRDefault="00F851FF" w:rsidP="005F31BE">
      <w:pPr>
        <w:pStyle w:val="Heading4"/>
      </w:pPr>
      <w:bookmarkStart w:id="124" w:name="_6a90be7cfa784ea4b4e8cad8f4a47e82"/>
      <w:bookmarkStart w:id="125" w:name="_Toc277237912"/>
      <w:r w:rsidRPr="005F31BE">
        <w:t>&lt;DataType&gt; StringPrimitive</w:t>
      </w:r>
      <w:bookmarkEnd w:id="124"/>
      <w:bookmarkEnd w:id="125"/>
    </w:p>
    <w:p w14:paraId="2655AB46" w14:textId="77777777" w:rsidR="0063570E" w:rsidRDefault="0063570E" w:rsidP="00383490"/>
    <w:p w14:paraId="3F98681C" w14:textId="77777777" w:rsidR="00A855E6" w:rsidRDefault="00383490" w:rsidP="00263593">
      <w:r w:rsidRPr="00875584">
        <w:rPr>
          <w:rFonts w:ascii="Arial" w:hAnsi="Arial"/>
          <w:b/>
          <w:sz w:val="24"/>
          <w:szCs w:val="24"/>
        </w:rPr>
        <w:t>Description</w:t>
      </w:r>
    </w:p>
    <w:p w14:paraId="54DEBF2E" w14:textId="77777777" w:rsidR="00DB049B" w:rsidRDefault="005C6CB8" w:rsidP="006977BE">
      <w:r>
        <w:t xml:space="preserve"> </w:t>
      </w:r>
    </w:p>
    <w:p w14:paraId="00592CB8" w14:textId="77777777" w:rsidR="00240264" w:rsidRDefault="00CF20F6">
      <w:r>
        <w:t>A character string.</w:t>
      </w:r>
    </w:p>
    <w:p w14:paraId="78153C9F" w14:textId="77777777" w:rsidR="00DB049B" w:rsidRDefault="00C51B43" w:rsidP="006977BE">
      <w:r>
        <w:t xml:space="preserve"> </w:t>
      </w:r>
      <w:r w:rsidR="009F2598">
        <w:t xml:space="preserve">  </w:t>
      </w:r>
    </w:p>
    <w:p w14:paraId="61C39F4A" w14:textId="77777777" w:rsidR="0063570E" w:rsidRDefault="0063570E" w:rsidP="00383490"/>
    <w:p w14:paraId="28C2C7F4" w14:textId="77777777" w:rsidR="00A855E6" w:rsidRDefault="00383490" w:rsidP="00263593">
      <w:r w:rsidRPr="00875584">
        <w:rPr>
          <w:rFonts w:ascii="Arial" w:hAnsi="Arial"/>
          <w:b/>
          <w:sz w:val="24"/>
          <w:szCs w:val="24"/>
        </w:rPr>
        <w:t>Diagrams</w:t>
      </w:r>
    </w:p>
    <w:p w14:paraId="537DAEF6" w14:textId="77777777" w:rsidR="00DB049B" w:rsidRDefault="00CF20F6" w:rsidP="006977BE">
      <w:hyperlink w:anchor="_1b4f676a5a33d3d5b1673552f8bd8ac1" w:history="1">
        <w:r w:rsidR="003E7695">
          <w:rPr>
            <w:rStyle w:val="Hyperlink"/>
          </w:rPr>
          <w:t>PrimitiveDataTypes</w:t>
        </w:r>
      </w:hyperlink>
    </w:p>
    <w:p w14:paraId="17ADEC9C" w14:textId="77777777" w:rsidR="0063570E" w:rsidRDefault="0063570E" w:rsidP="00383490"/>
    <w:p w14:paraId="065ADCF7" w14:textId="77777777" w:rsidR="00A855E6" w:rsidRDefault="00383490" w:rsidP="00263593">
      <w:r w:rsidRPr="00875584">
        <w:rPr>
          <w:rFonts w:ascii="Arial" w:hAnsi="Arial"/>
          <w:b/>
          <w:sz w:val="24"/>
          <w:szCs w:val="24"/>
        </w:rPr>
        <w:t>Direct Known Superclasses (Generalization)</w:t>
      </w:r>
    </w:p>
    <w:p w14:paraId="66DB9D5C" w14:textId="77777777" w:rsidR="00DB049B" w:rsidRDefault="00CF20F6" w:rsidP="006977BE">
      <w:hyperlink w:anchor="_72b7d3db018aa6b2ac9fd5dcdf816a12" w:history="1">
        <w:r w:rsidR="006977BE">
          <w:rPr>
            <w:rStyle w:val="Hyperlink"/>
          </w:rPr>
          <w:t>AnyPrimitiveType</w:t>
        </w:r>
      </w:hyperlink>
    </w:p>
    <w:p w14:paraId="1230C404" w14:textId="77777777" w:rsidR="00DB049B" w:rsidRDefault="00022C8A" w:rsidP="006977BE">
      <w:r w:rsidRPr="00022C8A">
        <w:t xml:space="preserve"> </w:t>
      </w:r>
    </w:p>
    <w:p w14:paraId="73DC8F03" w14:textId="77777777" w:rsidR="002C0F83" w:rsidRPr="005F31BE" w:rsidRDefault="00F851FF" w:rsidP="005F31BE">
      <w:pPr>
        <w:pStyle w:val="Heading4"/>
      </w:pPr>
      <w:bookmarkStart w:id="126" w:name="_a28995c5bf2253d86854a7a97e55ba1d"/>
      <w:bookmarkStart w:id="127" w:name="_Toc277237913"/>
      <w:r w:rsidRPr="005F31BE">
        <w:t>&lt;DataType&gt; TimeMatchPattern</w:t>
      </w:r>
      <w:bookmarkEnd w:id="126"/>
      <w:bookmarkEnd w:id="127"/>
    </w:p>
    <w:p w14:paraId="6F6763D1" w14:textId="77777777" w:rsidR="0063570E" w:rsidRDefault="0063570E" w:rsidP="00383490"/>
    <w:p w14:paraId="6C6D4155" w14:textId="77777777" w:rsidR="00A855E6" w:rsidRDefault="00383490" w:rsidP="00263593">
      <w:r w:rsidRPr="00875584">
        <w:rPr>
          <w:rFonts w:ascii="Arial" w:hAnsi="Arial"/>
          <w:b/>
          <w:sz w:val="24"/>
          <w:szCs w:val="24"/>
        </w:rPr>
        <w:t>Description</w:t>
      </w:r>
    </w:p>
    <w:p w14:paraId="36705630" w14:textId="77777777" w:rsidR="00DB049B" w:rsidRDefault="005C6CB8" w:rsidP="006977BE">
      <w:r>
        <w:t xml:space="preserve"> </w:t>
      </w:r>
    </w:p>
    <w:p w14:paraId="0EA7301B" w14:textId="77777777" w:rsidR="00240264" w:rsidRDefault="00CF20F6">
      <w:r>
        <w:t>A string pattern defining valid Time values.</w:t>
      </w:r>
    </w:p>
    <w:p w14:paraId="3EED25EB" w14:textId="77777777" w:rsidR="00240264" w:rsidRDefault="00CF20F6">
      <w:r>
        <w:t xml:space="preserve"> </w:t>
      </w:r>
    </w:p>
    <w:p w14:paraId="2AD4855C" w14:textId="77777777" w:rsidR="00240264" w:rsidRDefault="00CF20F6">
      <w:r>
        <w:t xml:space="preserve">Following ISO 8601 for literal </w:t>
      </w:r>
      <w:r>
        <w:t>representations, the time match pattern uses the letters ‘h’, ‘m’, and ‘s’ to indicate required but unspecified characters, ‘?’ to indicate optional characters, and ‘x’ to indicate prohibited characters.</w:t>
      </w:r>
    </w:p>
    <w:p w14:paraId="360CDDDC" w14:textId="77777777" w:rsidR="00DB049B" w:rsidRDefault="00C51B43" w:rsidP="006977BE">
      <w:r>
        <w:t xml:space="preserve"> </w:t>
      </w:r>
      <w:r w:rsidR="009F2598">
        <w:t xml:space="preserve">  </w:t>
      </w:r>
    </w:p>
    <w:p w14:paraId="26A806AF" w14:textId="77777777" w:rsidR="0063570E" w:rsidRDefault="0063570E" w:rsidP="00383490"/>
    <w:p w14:paraId="17151F2D" w14:textId="77777777" w:rsidR="00A855E6" w:rsidRDefault="00383490" w:rsidP="00263593">
      <w:r w:rsidRPr="00875584">
        <w:rPr>
          <w:rFonts w:ascii="Arial" w:hAnsi="Arial"/>
          <w:b/>
          <w:sz w:val="24"/>
          <w:szCs w:val="24"/>
        </w:rPr>
        <w:t>Diagrams</w:t>
      </w:r>
    </w:p>
    <w:p w14:paraId="2059AC49" w14:textId="77777777" w:rsidR="00DB049B" w:rsidRDefault="00CF20F6" w:rsidP="006977BE">
      <w:hyperlink w:anchor="_1b4f676a5a33d3d5b1673552f8bd8ac1" w:history="1">
        <w:r w:rsidR="003E7695">
          <w:rPr>
            <w:rStyle w:val="Hyperlink"/>
          </w:rPr>
          <w:t>PrimitiveDataTypes</w:t>
        </w:r>
      </w:hyperlink>
    </w:p>
    <w:p w14:paraId="2B332312" w14:textId="77777777" w:rsidR="00DB049B" w:rsidRDefault="00022C8A" w:rsidP="006977BE">
      <w:r w:rsidRPr="00022C8A">
        <w:t xml:space="preserve"> </w:t>
      </w:r>
    </w:p>
    <w:p w14:paraId="63D52601" w14:textId="77777777" w:rsidR="002C0F83" w:rsidRPr="005F31BE" w:rsidRDefault="00F851FF" w:rsidP="005F31BE">
      <w:pPr>
        <w:pStyle w:val="Heading4"/>
      </w:pPr>
      <w:bookmarkStart w:id="128" w:name="_05e0f2a221f0733d693058e9253b0017"/>
      <w:bookmarkStart w:id="129" w:name="_Toc277237914"/>
      <w:r w:rsidRPr="005F31BE">
        <w:t>&lt;DataType&gt; TimePrimitive</w:t>
      </w:r>
      <w:bookmarkEnd w:id="128"/>
      <w:bookmarkEnd w:id="129"/>
    </w:p>
    <w:p w14:paraId="031FE49C" w14:textId="77777777" w:rsidR="0063570E" w:rsidRDefault="0063570E" w:rsidP="00383490"/>
    <w:p w14:paraId="7991EBE4" w14:textId="77777777" w:rsidR="00A855E6" w:rsidRDefault="00383490" w:rsidP="00263593">
      <w:r w:rsidRPr="00875584">
        <w:rPr>
          <w:rFonts w:ascii="Arial" w:hAnsi="Arial"/>
          <w:b/>
          <w:sz w:val="24"/>
          <w:szCs w:val="24"/>
        </w:rPr>
        <w:t>Description</w:t>
      </w:r>
    </w:p>
    <w:p w14:paraId="6E138503" w14:textId="77777777" w:rsidR="00DB049B" w:rsidRDefault="005C6CB8" w:rsidP="006977BE">
      <w:r>
        <w:t xml:space="preserve"> </w:t>
      </w:r>
    </w:p>
    <w:p w14:paraId="7DE2A651" w14:textId="77777777" w:rsidR="00240264" w:rsidRDefault="00CF20F6">
      <w:r>
        <w:t>A point in time.</w:t>
      </w:r>
    </w:p>
    <w:p w14:paraId="7B1376B8" w14:textId="77777777" w:rsidR="00DB049B" w:rsidRDefault="00C51B43" w:rsidP="006977BE">
      <w:r>
        <w:t xml:space="preserve"> </w:t>
      </w:r>
      <w:r w:rsidR="009F2598">
        <w:t xml:space="preserve">  </w:t>
      </w:r>
    </w:p>
    <w:p w14:paraId="34BE7671" w14:textId="77777777" w:rsidR="0063570E" w:rsidRDefault="0063570E" w:rsidP="00383490"/>
    <w:p w14:paraId="09D2A1CC" w14:textId="77777777" w:rsidR="00A855E6" w:rsidRDefault="00383490" w:rsidP="00263593">
      <w:r w:rsidRPr="00875584">
        <w:rPr>
          <w:rFonts w:ascii="Arial" w:hAnsi="Arial"/>
          <w:b/>
          <w:sz w:val="24"/>
          <w:szCs w:val="24"/>
        </w:rPr>
        <w:t>Diagrams</w:t>
      </w:r>
    </w:p>
    <w:p w14:paraId="7095D34B" w14:textId="77777777" w:rsidR="00DB049B" w:rsidRDefault="00CF20F6" w:rsidP="006977BE">
      <w:hyperlink w:anchor="_1b4f676a5a33d3d5b1673552f8bd8ac1" w:history="1">
        <w:r w:rsidR="003E7695">
          <w:rPr>
            <w:rStyle w:val="Hyperlink"/>
          </w:rPr>
          <w:t>PrimitiveDataTypes</w:t>
        </w:r>
      </w:hyperlink>
    </w:p>
    <w:p w14:paraId="3ED7C953" w14:textId="77777777" w:rsidR="0063570E" w:rsidRDefault="0063570E" w:rsidP="00383490"/>
    <w:p w14:paraId="77535056" w14:textId="77777777" w:rsidR="00A855E6" w:rsidRDefault="00383490" w:rsidP="00263593">
      <w:r w:rsidRPr="00875584">
        <w:rPr>
          <w:rFonts w:ascii="Arial" w:hAnsi="Arial"/>
          <w:b/>
          <w:sz w:val="24"/>
          <w:szCs w:val="24"/>
        </w:rPr>
        <w:t>Direct Known Superclasses (Generalization)</w:t>
      </w:r>
    </w:p>
    <w:p w14:paraId="523DF59E" w14:textId="77777777" w:rsidR="00DB049B" w:rsidRDefault="00CF20F6" w:rsidP="006977BE">
      <w:hyperlink w:anchor="_72b7d3db018aa6b2ac9fd5dcdf816a12" w:history="1">
        <w:r w:rsidR="006977BE">
          <w:rPr>
            <w:rStyle w:val="Hyperlink"/>
          </w:rPr>
          <w:t>AnyPrimitiveType</w:t>
        </w:r>
      </w:hyperlink>
    </w:p>
    <w:p w14:paraId="2E048A56" w14:textId="77777777" w:rsidR="00D91281" w:rsidRDefault="00CD42A9" w:rsidP="0039400D">
      <w:r w:rsidRPr="00CD42A9">
        <w:t xml:space="preserve"> </w:t>
      </w:r>
    </w:p>
    <w:p w14:paraId="7F3BDA35" w14:textId="77777777" w:rsidR="005F31BE" w:rsidRDefault="001F24CC" w:rsidP="005F31BE">
      <w:pPr>
        <w:pStyle w:val="Heading3"/>
      </w:pPr>
      <w:bookmarkStart w:id="130" w:name="_Toc277237915"/>
      <w:r>
        <w:t>&lt;Package&gt; Reference Metamodel</w:t>
      </w:r>
      <w:bookmarkEnd w:id="130"/>
    </w:p>
    <w:p w14:paraId="362F22B5" w14:textId="77777777" w:rsidR="00D91281" w:rsidRDefault="005C6CB8" w:rsidP="0039400D">
      <w:r>
        <w:t xml:space="preserve"> </w:t>
      </w:r>
    </w:p>
    <w:p w14:paraId="4953528B" w14:textId="77777777" w:rsidR="00240264" w:rsidRDefault="00CF20F6">
      <w:r>
        <w:t>This section describes the aspects of the basic UML building blocks (Class, Property, DataType, Enumeration) that are used by the AML Object Model. Note t</w:t>
      </w:r>
      <w:r>
        <w:t>hat the representation, while faithful to UML 2.5, has been flattened and simplified.</w:t>
      </w:r>
    </w:p>
    <w:p w14:paraId="1C9281B4" w14:textId="77777777" w:rsidR="003E4BE1" w:rsidRDefault="0001444D" w:rsidP="00595F8A">
      <w:r>
        <w:tab/>
      </w:r>
      <w:r>
        <w:tab/>
      </w:r>
      <w:r>
        <w:tab/>
      </w:r>
      <w:r>
        <w:tab/>
      </w:r>
      <w:r>
        <w:rPr>
          <w:noProof/>
        </w:rPr>
        <w:drawing>
          <wp:inline distT="0" distB="0" distL="0" distR="0" wp14:anchorId="3D9E506B" wp14:editId="7D7FEDB0">
            <wp:extent cx="5943600" cy="3048000"/>
            <wp:effectExtent l="0" t="0" r="0" b="0"/>
            <wp:docPr id="12" name="Picture -401217479.png" descr="-401217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01217479.png"/>
                    <pic:cNvPicPr/>
                  </pic:nvPicPr>
                  <pic:blipFill>
                    <a:blip r:embed="rId32" cstate="print"/>
                    <a:stretch>
                      <a:fillRect/>
                    </a:stretch>
                  </pic:blipFill>
                  <pic:spPr>
                    <a:xfrm>
                      <a:off x="0" y="0"/>
                      <a:ext cx="5943600" cy="3048000"/>
                    </a:xfrm>
                    <a:prstGeom prst="rect">
                      <a:avLst/>
                    </a:prstGeom>
                  </pic:spPr>
                </pic:pic>
              </a:graphicData>
            </a:graphic>
          </wp:inline>
        </w:drawing>
      </w:r>
    </w:p>
    <w:p w14:paraId="3B869CC0"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31" w:name="_4067d3d86b09d7e8c4b542bda7773054"/>
      <w:r w:rsidRPr="007B5B34">
        <w:rPr>
          <w:b/>
          <w:sz w:val="24"/>
          <w:szCs w:val="24"/>
        </w:rPr>
        <w:t>Reference Metamodel</w:t>
      </w:r>
      <w:bookmarkEnd w:id="131"/>
    </w:p>
    <w:p w14:paraId="36383ABB" w14:textId="77777777" w:rsidR="003E4BE1" w:rsidRDefault="005C6CB8" w:rsidP="00AB09F3">
      <w:r>
        <w:t xml:space="preserve"> </w:t>
      </w:r>
    </w:p>
    <w:p w14:paraId="2631EEA1" w14:textId="77777777" w:rsidR="00240264" w:rsidRDefault="00CF20F6">
      <w:r>
        <w:t>This diagram shows the aspects of the UML Classifier, Property and DataType elements that are used in the AML Object Model. Some of the aspect</w:t>
      </w:r>
      <w:r>
        <w:t xml:space="preserve">s of the model such as the MultiplicityElement have been flattened for simplification. Note that the AML Object Model sepcializes UML Property by differentiating properties with an upper multiplicity value of 1 and an upper multiplicity value greater than </w:t>
      </w:r>
      <w:r>
        <w:t>one.</w:t>
      </w:r>
    </w:p>
    <w:p w14:paraId="649C5008" w14:textId="77777777" w:rsidR="003E4BE1" w:rsidRDefault="00CB577B" w:rsidP="00AB09F3">
      <w:r>
        <w:t xml:space="preserve">      </w:t>
      </w:r>
    </w:p>
    <w:p w14:paraId="5BB72FED" w14:textId="77777777" w:rsidR="00DB049B" w:rsidRDefault="00022C8A" w:rsidP="006977BE">
      <w:r w:rsidRPr="00022C8A">
        <w:t xml:space="preserve"> </w:t>
      </w:r>
    </w:p>
    <w:p w14:paraId="1DB67BF4" w14:textId="77777777" w:rsidR="002C0F83" w:rsidRPr="005F31BE" w:rsidRDefault="00F851FF" w:rsidP="005F31BE">
      <w:pPr>
        <w:pStyle w:val="Heading4"/>
      </w:pPr>
      <w:bookmarkStart w:id="132" w:name="_702e30cd0381b6e9726bcc6fe779a70f"/>
      <w:bookmarkStart w:id="133" w:name="_Toc277237916"/>
      <w:r w:rsidRPr="005F31BE">
        <w:t>&lt;Class&gt; CollectionProperty</w:t>
      </w:r>
      <w:bookmarkEnd w:id="132"/>
      <w:bookmarkEnd w:id="133"/>
    </w:p>
    <w:p w14:paraId="7CBE05D8" w14:textId="77777777" w:rsidR="0063570E" w:rsidRDefault="0063570E" w:rsidP="00383490"/>
    <w:p w14:paraId="20F3373E" w14:textId="77777777" w:rsidR="00A855E6" w:rsidRDefault="00383490" w:rsidP="00263593">
      <w:r w:rsidRPr="00875584">
        <w:rPr>
          <w:rFonts w:ascii="Arial" w:hAnsi="Arial"/>
          <w:b/>
          <w:sz w:val="24"/>
          <w:szCs w:val="24"/>
        </w:rPr>
        <w:t>Description</w:t>
      </w:r>
    </w:p>
    <w:p w14:paraId="2D9AFE19" w14:textId="77777777" w:rsidR="00DB049B" w:rsidRDefault="005C6CB8" w:rsidP="006977BE">
      <w:r>
        <w:t xml:space="preserve"> </w:t>
      </w:r>
    </w:p>
    <w:p w14:paraId="2E12BDE1" w14:textId="77777777" w:rsidR="00240264" w:rsidRDefault="00CF20F6">
      <w:r>
        <w:t>CollectionProperty represents the subset of UML Property instances that can occur more than one time. A CollectionProperty instance is viewed by AML as a collection of objects of a given type that possess two separate characteristics:</w:t>
      </w:r>
    </w:p>
    <w:p w14:paraId="200B2E71" w14:textId="77777777" w:rsidR="00240264" w:rsidRDefault="00CF20F6">
      <w:pPr>
        <w:pStyle w:val="ListParagraph"/>
        <w:numPr>
          <w:ilvl w:val="0"/>
          <w:numId w:val="37"/>
        </w:numPr>
      </w:pPr>
      <w:r>
        <w:t>The collection as a whole may be required, optional or prohibited.</w:t>
      </w:r>
    </w:p>
    <w:p w14:paraId="68016663" w14:textId="77777777" w:rsidR="00240264" w:rsidRDefault="00CF20F6">
      <w:pPr>
        <w:pStyle w:val="ListParagraph"/>
        <w:numPr>
          <w:ilvl w:val="0"/>
          <w:numId w:val="37"/>
        </w:numPr>
      </w:pPr>
      <w:r>
        <w:t>The cardinality of the collection may be constrained.</w:t>
      </w:r>
    </w:p>
    <w:p w14:paraId="18C1CCCB" w14:textId="77777777" w:rsidR="00240264" w:rsidRDefault="00CF20F6">
      <w:r>
        <w:t>This combination allows a number of useful constructs, including:</w:t>
      </w:r>
    </w:p>
    <w:p w14:paraId="5DDA3FA4" w14:textId="77777777" w:rsidR="00240264" w:rsidRDefault="00CF20F6">
      <w:pPr>
        <w:pStyle w:val="ListParagraph"/>
        <w:numPr>
          <w:ilvl w:val="0"/>
          <w:numId w:val="38"/>
        </w:numPr>
      </w:pPr>
      <w:r>
        <w:t>Requiring that a list be present but that it have no members, which c</w:t>
      </w:r>
      <w:r>
        <w:t>an be used to assert a relationship between an object and an empty set of objects</w:t>
      </w:r>
    </w:p>
    <w:p w14:paraId="18C863C0" w14:textId="77777777" w:rsidR="00240264" w:rsidRDefault="00CF20F6">
      <w:pPr>
        <w:pStyle w:val="ListParagraph"/>
        <w:numPr>
          <w:ilvl w:val="0"/>
          <w:numId w:val="38"/>
        </w:numPr>
      </w:pPr>
      <w:r>
        <w:t>making an attribute optional, but, if present, requiring that it have a minimum number of members</w:t>
      </w:r>
    </w:p>
    <w:p w14:paraId="5AA7892D" w14:textId="77777777" w:rsidR="00240264" w:rsidRDefault="00CF20F6">
      <w:r>
        <w:t xml:space="preserve"> </w:t>
      </w:r>
    </w:p>
    <w:p w14:paraId="684667AD" w14:textId="77777777" w:rsidR="00DB049B" w:rsidRDefault="00C51B43" w:rsidP="006977BE">
      <w:r>
        <w:t xml:space="preserve"> </w:t>
      </w:r>
      <w:r w:rsidR="009F2598">
        <w:t xml:space="preserve">  </w:t>
      </w:r>
      <w:r>
        <w:t xml:space="preserve"> </w:t>
      </w:r>
      <w:r w:rsidR="009F2598">
        <w:t xml:space="preserve">  </w:t>
      </w:r>
    </w:p>
    <w:p w14:paraId="70043A00" w14:textId="77777777" w:rsidR="0063570E" w:rsidRDefault="0063570E" w:rsidP="00383490"/>
    <w:p w14:paraId="6D321040" w14:textId="77777777" w:rsidR="00A855E6" w:rsidRDefault="00383490" w:rsidP="00263593">
      <w:r w:rsidRPr="00875584">
        <w:rPr>
          <w:rFonts w:ascii="Arial" w:hAnsi="Arial"/>
          <w:b/>
          <w:sz w:val="24"/>
          <w:szCs w:val="24"/>
        </w:rPr>
        <w:t>Diagrams</w:t>
      </w:r>
    </w:p>
    <w:p w14:paraId="34A66A00" w14:textId="77777777" w:rsidR="00DB049B" w:rsidRDefault="00CF20F6" w:rsidP="006977BE">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p>
    <w:p w14:paraId="6F3D5A7D" w14:textId="77777777" w:rsidR="0063570E" w:rsidRDefault="0063570E" w:rsidP="00383490"/>
    <w:p w14:paraId="1FC55B1C" w14:textId="77777777" w:rsidR="00A855E6" w:rsidRDefault="00383490" w:rsidP="00263593">
      <w:r w:rsidRPr="00875584">
        <w:rPr>
          <w:rFonts w:ascii="Arial" w:hAnsi="Arial"/>
          <w:b/>
          <w:sz w:val="24"/>
          <w:szCs w:val="24"/>
        </w:rPr>
        <w:t>Direct Known Superclasses (Generalization)</w:t>
      </w:r>
    </w:p>
    <w:p w14:paraId="7144F1A6" w14:textId="77777777" w:rsidR="00DB049B" w:rsidRDefault="00CF20F6" w:rsidP="006977BE">
      <w:hyperlink w:anchor="_652433ba6af347b5ab3d4b0b4b2931c9" w:history="1">
        <w:r w:rsidR="006977BE">
          <w:rPr>
            <w:rStyle w:val="Hyperlink"/>
          </w:rPr>
          <w:t>Property</w:t>
        </w:r>
      </w:hyperlink>
    </w:p>
    <w:p w14:paraId="7CF75B25" w14:textId="77777777" w:rsidR="00DB049B" w:rsidRDefault="00022C8A" w:rsidP="006977BE">
      <w:r w:rsidRPr="00022C8A">
        <w:t xml:space="preserve"> </w:t>
      </w:r>
    </w:p>
    <w:p w14:paraId="3870A5BC" w14:textId="77777777" w:rsidR="002C0F83" w:rsidRPr="005F31BE" w:rsidRDefault="00F851FF" w:rsidP="005F31BE">
      <w:pPr>
        <w:pStyle w:val="Heading4"/>
      </w:pPr>
      <w:bookmarkStart w:id="134" w:name="_d5914eb0da42172989bbe57f23fc4310"/>
      <w:bookmarkStart w:id="135" w:name="_Toc277237917"/>
      <w:r w:rsidRPr="005F31BE">
        <w:t>&lt;Class&gt; DataType</w:t>
      </w:r>
      <w:bookmarkEnd w:id="134"/>
      <w:bookmarkEnd w:id="135"/>
    </w:p>
    <w:p w14:paraId="5492EA8C" w14:textId="77777777" w:rsidR="0063570E" w:rsidRDefault="0063570E" w:rsidP="00383490"/>
    <w:p w14:paraId="233CE11E" w14:textId="77777777" w:rsidR="00A855E6" w:rsidRDefault="00383490" w:rsidP="00263593">
      <w:r w:rsidRPr="00875584">
        <w:rPr>
          <w:rFonts w:ascii="Arial" w:hAnsi="Arial"/>
          <w:b/>
          <w:sz w:val="24"/>
          <w:szCs w:val="24"/>
        </w:rPr>
        <w:t>Description</w:t>
      </w:r>
    </w:p>
    <w:p w14:paraId="7194F0B8" w14:textId="77777777" w:rsidR="00DB049B" w:rsidRDefault="005C6CB8" w:rsidP="006977BE">
      <w:r>
        <w:t xml:space="preserve"> </w:t>
      </w:r>
    </w:p>
    <w:p w14:paraId="79E3C537" w14:textId="77777777" w:rsidR="00240264" w:rsidRDefault="00CF20F6">
      <w:r>
        <w:t>DataTypes mode</w:t>
      </w:r>
      <w:r>
        <w:t>l Types whose instances are distinguished only by their value.</w:t>
      </w:r>
    </w:p>
    <w:p w14:paraId="3211D148"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70968C32" w14:textId="77777777" w:rsidR="0063570E" w:rsidRDefault="0063570E" w:rsidP="00383490"/>
    <w:p w14:paraId="5A8D6096" w14:textId="77777777" w:rsidR="00A855E6" w:rsidRDefault="00383490" w:rsidP="00263593">
      <w:r w:rsidRPr="00875584">
        <w:rPr>
          <w:rFonts w:ascii="Arial" w:hAnsi="Arial"/>
          <w:b/>
          <w:sz w:val="24"/>
          <w:szCs w:val="24"/>
        </w:rPr>
        <w:t>Diagrams</w:t>
      </w:r>
    </w:p>
    <w:p w14:paraId="7CBF2F3C" w14:textId="77777777" w:rsidR="00DB049B" w:rsidRDefault="00CF20F6" w:rsidP="006977BE">
      <w:hyperlink w:anchor="_c323459faa5aa97d8abc3c64dcd86661" w:history="1">
        <w:r w:rsidR="003E7695">
          <w:rPr>
            <w:rStyle w:val="Hyperlink"/>
          </w:rPr>
          <w:t>Enumeration Metamodel</w:t>
        </w:r>
      </w:hyperlink>
      <w:r w:rsidR="00324424">
        <w:t xml:space="preserve">, </w:t>
      </w:r>
      <w:hyperlink w:anchor="_4e8cc50476c42b847d941a87dd3d1d98" w:history="1">
        <w:r w:rsidR="003E7695">
          <w:rPr>
            <w:rStyle w:val="Hyperlink"/>
          </w:rPr>
          <w:t>Instance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4067d3d86b09d7e8c4b542bda7773054" w:history="1">
        <w:r w:rsidR="003E7695">
          <w:rPr>
            <w:rStyle w:val="Hyperlink"/>
          </w:rPr>
          <w:t>Reference Metamodel</w:t>
        </w:r>
      </w:hyperlink>
    </w:p>
    <w:p w14:paraId="4D83FB58" w14:textId="77777777" w:rsidR="0063570E" w:rsidRDefault="0063570E" w:rsidP="00383490"/>
    <w:p w14:paraId="5B4E4432" w14:textId="77777777" w:rsidR="00A855E6" w:rsidRDefault="00383490" w:rsidP="00263593">
      <w:r w:rsidRPr="00875584">
        <w:rPr>
          <w:rFonts w:ascii="Arial" w:hAnsi="Arial"/>
          <w:b/>
          <w:sz w:val="24"/>
          <w:szCs w:val="24"/>
        </w:rPr>
        <w:t>Direct Known Superclasses (Generalization)</w:t>
      </w:r>
    </w:p>
    <w:p w14:paraId="649B1B36" w14:textId="77777777" w:rsidR="00DB049B" w:rsidRDefault="00CF20F6" w:rsidP="006977BE">
      <w:hyperlink w:anchor="_31f3bed9860f1a34043799bd12ffe873" w:history="1">
        <w:r w:rsidR="006977BE">
          <w:rPr>
            <w:rStyle w:val="Hyperlink"/>
          </w:rPr>
          <w:t>Classifier</w:t>
        </w:r>
      </w:hyperlink>
    </w:p>
    <w:p w14:paraId="2D6FD9C9" w14:textId="77777777" w:rsidR="0063570E" w:rsidRDefault="0063570E" w:rsidP="00383490"/>
    <w:p w14:paraId="3702AE77" w14:textId="77777777" w:rsidR="00A855E6" w:rsidRDefault="00383490" w:rsidP="00263593">
      <w:r w:rsidRPr="00875584">
        <w:rPr>
          <w:rFonts w:ascii="Arial" w:hAnsi="Arial"/>
          <w:b/>
          <w:sz w:val="24"/>
          <w:szCs w:val="24"/>
        </w:rPr>
        <w:t>Direct Known Subclasses (Specialization)</w:t>
      </w:r>
    </w:p>
    <w:p w14:paraId="7CEBD8C7" w14:textId="77777777" w:rsidR="00DB049B" w:rsidRDefault="00CF20F6" w:rsidP="006977BE">
      <w:hyperlink w:anchor="_190e24bd48f094ad9ad981ac0b4eb47e" w:history="1">
        <w:r w:rsidR="006977BE">
          <w:rPr>
            <w:rStyle w:val="Hyperlink"/>
          </w:rPr>
          <w:t>Enumeration</w:t>
        </w:r>
      </w:hyperlink>
      <w:r w:rsidR="006977BE">
        <w:t xml:space="preserve">, </w:t>
      </w:r>
      <w:hyperlink w:anchor="_2fd719f1d4a4fafd390224b10cd96510" w:history="1">
        <w:r w:rsidR="006977BE">
          <w:rPr>
            <w:rStyle w:val="Hyperlink"/>
          </w:rPr>
          <w:t>PrimitiveType</w:t>
        </w:r>
      </w:hyperlink>
    </w:p>
    <w:p w14:paraId="7EE84A6B" w14:textId="77777777" w:rsidR="00DB049B" w:rsidRDefault="00022C8A" w:rsidP="006977BE">
      <w:r w:rsidRPr="00022C8A">
        <w:t xml:space="preserve"> </w:t>
      </w:r>
    </w:p>
    <w:p w14:paraId="307BDC17" w14:textId="77777777" w:rsidR="002C0F83" w:rsidRPr="005F31BE" w:rsidRDefault="00F851FF" w:rsidP="005F31BE">
      <w:pPr>
        <w:pStyle w:val="Heading4"/>
      </w:pPr>
      <w:bookmarkStart w:id="136" w:name="_190e24bd48f094ad9ad981ac0b4eb47e"/>
      <w:bookmarkStart w:id="137" w:name="_Toc277237918"/>
      <w:r w:rsidRPr="005F31BE">
        <w:t>&lt;Class&gt; Enumeration</w:t>
      </w:r>
      <w:bookmarkEnd w:id="136"/>
      <w:bookmarkEnd w:id="137"/>
    </w:p>
    <w:p w14:paraId="1AB72384" w14:textId="77777777" w:rsidR="0063570E" w:rsidRDefault="0063570E" w:rsidP="00383490"/>
    <w:p w14:paraId="7EDA4B87" w14:textId="77777777" w:rsidR="00A855E6" w:rsidRDefault="00383490" w:rsidP="00263593">
      <w:r w:rsidRPr="00875584">
        <w:rPr>
          <w:rFonts w:ascii="Arial" w:hAnsi="Arial"/>
          <w:b/>
          <w:sz w:val="24"/>
          <w:szCs w:val="24"/>
        </w:rPr>
        <w:t>Description</w:t>
      </w:r>
    </w:p>
    <w:p w14:paraId="17906C50" w14:textId="77777777" w:rsidR="00DB049B" w:rsidRDefault="005C6CB8" w:rsidP="006977BE">
      <w:r>
        <w:t xml:space="preserve"> </w:t>
      </w:r>
    </w:p>
    <w:p w14:paraId="1A97ECB1" w14:textId="77777777" w:rsidR="00240264" w:rsidRDefault="00CF20F6">
      <w:r>
        <w:t>Enumeration is a kind of DataType</w:t>
      </w:r>
      <w:r>
        <w:t>. Each value of an Enumeration corresponds to one of its user-defined EnumerationLiterals.</w:t>
      </w:r>
    </w:p>
    <w:p w14:paraId="515FFB8C"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6A41FB01" w14:textId="77777777" w:rsidR="0063570E" w:rsidRDefault="0063570E" w:rsidP="00383490"/>
    <w:p w14:paraId="00474AB5" w14:textId="77777777" w:rsidR="00A855E6" w:rsidRDefault="00383490" w:rsidP="00263593">
      <w:r w:rsidRPr="00875584">
        <w:rPr>
          <w:rFonts w:ascii="Arial" w:hAnsi="Arial"/>
          <w:b/>
          <w:sz w:val="24"/>
          <w:szCs w:val="24"/>
        </w:rPr>
        <w:t>Diagrams</w:t>
      </w:r>
    </w:p>
    <w:p w14:paraId="4A09A019" w14:textId="77777777" w:rsidR="00DB049B" w:rsidRDefault="00CF20F6" w:rsidP="006977BE">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r w:rsidR="00324424">
        <w:t xml:space="preserve">, </w:t>
      </w:r>
      <w:hyperlink w:anchor="_9a0e8e1c8e8cdbf68da35592986a39eb" w:history="1">
        <w:r w:rsidR="003E7695">
          <w:rPr>
            <w:rStyle w:val="Hyperlink"/>
          </w:rPr>
          <w:t>EnumerationConstraints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4067d3d86b09d7e8c4b542bda7773054" w:history="1">
        <w:r w:rsidR="003E7695">
          <w:rPr>
            <w:rStyle w:val="Hyperlink"/>
          </w:rPr>
          <w:t>Reference Metamodel</w:t>
        </w:r>
      </w:hyperlink>
    </w:p>
    <w:p w14:paraId="6E4FCE93" w14:textId="77777777" w:rsidR="0063570E" w:rsidRDefault="0063570E" w:rsidP="00383490"/>
    <w:p w14:paraId="06B4D06C" w14:textId="77777777" w:rsidR="00A855E6" w:rsidRDefault="00383490" w:rsidP="00263593">
      <w:r w:rsidRPr="00875584">
        <w:rPr>
          <w:rFonts w:ascii="Arial" w:hAnsi="Arial"/>
          <w:b/>
          <w:sz w:val="24"/>
          <w:szCs w:val="24"/>
        </w:rPr>
        <w:t>Direct Known Superclasses (Generalization)</w:t>
      </w:r>
    </w:p>
    <w:p w14:paraId="61AC6BD1" w14:textId="77777777" w:rsidR="00DB049B" w:rsidRDefault="00CF20F6" w:rsidP="006977BE">
      <w:hyperlink w:anchor="_d5914eb0da42172989bbe57f23fc4310" w:history="1">
        <w:r w:rsidR="006977BE">
          <w:rPr>
            <w:rStyle w:val="Hyperlink"/>
          </w:rPr>
          <w:t>DataType</w:t>
        </w:r>
      </w:hyperlink>
    </w:p>
    <w:p w14:paraId="2EB10DB0" w14:textId="77777777" w:rsidR="0063570E" w:rsidRDefault="0063570E" w:rsidP="00383490"/>
    <w:p w14:paraId="5966EDD4" w14:textId="77777777" w:rsidR="00A855E6" w:rsidRDefault="00383490" w:rsidP="00263593">
      <w:r w:rsidRPr="00875584">
        <w:rPr>
          <w:rFonts w:ascii="Arial" w:hAnsi="Arial"/>
          <w:b/>
          <w:sz w:val="24"/>
          <w:szCs w:val="24"/>
        </w:rPr>
        <w:t>Direct Known Subclasses (Specialization)</w:t>
      </w:r>
    </w:p>
    <w:p w14:paraId="5CBED680" w14:textId="77777777" w:rsidR="00DB049B" w:rsidRDefault="00CF20F6" w:rsidP="006977BE">
      <w:hyperlink w:anchor="_ad639ee3d4cd535b2d3e55238d69cc51" w:history="1">
        <w:r w:rsidR="006977BE">
          <w:rPr>
            <w:rStyle w:val="Hyperlink"/>
          </w:rPr>
          <w:t>EnumeratedValueDomain</w:t>
        </w:r>
      </w:hyperlink>
      <w:r w:rsidR="006977BE">
        <w:t xml:space="preserve"> </w:t>
      </w:r>
    </w:p>
    <w:p w14:paraId="2037C957" w14:textId="77777777" w:rsidR="0063570E" w:rsidRDefault="0063570E" w:rsidP="00383490"/>
    <w:p w14:paraId="1733C41B" w14:textId="77777777" w:rsidR="00A855E6" w:rsidRDefault="00383490" w:rsidP="00263593">
      <w:r w:rsidRPr="00875584">
        <w:rPr>
          <w:rFonts w:ascii="Arial" w:hAnsi="Arial"/>
          <w:b/>
          <w:sz w:val="24"/>
          <w:szCs w:val="24"/>
        </w:rPr>
        <w:t>Associations</w:t>
      </w:r>
    </w:p>
    <w:p w14:paraId="37F70DCF" w14:textId="77777777" w:rsidR="00A8550F" w:rsidRDefault="00860CF1" w:rsidP="006977BE">
      <w:r>
        <w:t xml:space="preserve"> </w:t>
      </w:r>
    </w:p>
    <w:p w14:paraId="1BD99B6A" w14:textId="77777777" w:rsidR="00A755AA" w:rsidRDefault="008B78EB" w:rsidP="00ED4063">
      <w:pPr>
        <w:rPr>
          <w:b/>
        </w:rPr>
      </w:pPr>
      <w:r w:rsidRPr="006876BA">
        <w:rPr>
          <w:b/>
        </w:rPr>
        <w:t>•   public ownedLiteral</w:t>
      </w:r>
      <w:r w:rsidR="006876BA" w:rsidRPr="006876BA">
        <w:rPr>
          <w:b/>
        </w:rPr>
        <w:t xml:space="preserve"> : </w:t>
      </w:r>
      <w:hyperlink w:anchor="_41faf6a7041d7068bbbf4f9ff3924d22" w:history="1">
        <w:r w:rsidRPr="006876BA">
          <w:rPr>
            <w:rStyle w:val="Hyperlink"/>
            <w:b/>
          </w:rPr>
          <w:t>EnumerationLiteral</w:t>
        </w:r>
      </w:hyperlink>
      <w:r w:rsidR="00454D42" w:rsidRPr="006876BA">
        <w:rPr>
          <w:b/>
        </w:rPr>
        <w:t>[0..*]</w:t>
      </w:r>
    </w:p>
    <w:p w14:paraId="062BE37D" w14:textId="77777777" w:rsidR="008B78EB" w:rsidRPr="00B603FB" w:rsidRDefault="005C6CB8" w:rsidP="00ED4063">
      <w:pPr>
        <w:rPr>
          <w:b/>
        </w:rPr>
      </w:pPr>
      <w:r>
        <w:t xml:space="preserve"> </w:t>
      </w:r>
    </w:p>
    <w:p w14:paraId="5CC2EBCE" w14:textId="77777777" w:rsidR="00240264" w:rsidRDefault="00CF20F6">
      <w:r>
        <w:t xml:space="preserve"> </w:t>
      </w:r>
    </w:p>
    <w:p w14:paraId="3CDD1CEC" w14:textId="77777777" w:rsidR="009922DE" w:rsidRDefault="009922DE" w:rsidP="009922DE">
      <w:r>
        <w:t xml:space="preserve">  </w:t>
      </w:r>
    </w:p>
    <w:p w14:paraId="09AB5078" w14:textId="77777777" w:rsidR="0063570E" w:rsidRDefault="0063570E" w:rsidP="00383490"/>
    <w:p w14:paraId="0C3AD10E" w14:textId="77777777" w:rsidR="00A855E6" w:rsidRDefault="00383490" w:rsidP="00263593">
      <w:r w:rsidRPr="00875584">
        <w:rPr>
          <w:rFonts w:ascii="Arial" w:hAnsi="Arial"/>
          <w:b/>
          <w:sz w:val="24"/>
          <w:szCs w:val="24"/>
        </w:rPr>
        <w:t>Constraints</w:t>
      </w:r>
    </w:p>
    <w:p w14:paraId="4772C82C" w14:textId="77777777" w:rsidR="0087616E" w:rsidRPr="00BC6BEC" w:rsidRDefault="0087616E" w:rsidP="00263593">
      <w:pPr>
        <w:rPr>
          <w:rFonts w:ascii="Arial" w:hAnsi="Arial"/>
          <w:b/>
          <w:sz w:val="24"/>
          <w:szCs w:val="24"/>
        </w:rPr>
      </w:pPr>
    </w:p>
    <w:p w14:paraId="197621C5" w14:textId="77777777" w:rsidR="00263593" w:rsidRPr="00F813AC" w:rsidRDefault="00263593" w:rsidP="00057587">
      <w:pPr>
        <w:pStyle w:val="ListParagraph"/>
        <w:numPr>
          <w:ilvl w:val="0"/>
          <w:numId w:val="4"/>
        </w:numPr>
        <w:rPr>
          <w:rFonts w:ascii="Arial" w:hAnsi="Arial"/>
          <w:b/>
        </w:rPr>
      </w:pPr>
      <w:r w:rsidRPr="006F3621">
        <w:rPr>
          <w:rFonts w:ascii="Arial" w:hAnsi="Arial"/>
          <w:b/>
        </w:rPr>
        <w:t>enumerateValueDomain</w:t>
      </w:r>
    </w:p>
    <w:p w14:paraId="63FA379D" w14:textId="77777777" w:rsidR="00DB049B" w:rsidRDefault="00022C8A" w:rsidP="006977BE">
      <w:r w:rsidRPr="00022C8A">
        <w:t xml:space="preserve"> </w:t>
      </w:r>
    </w:p>
    <w:p w14:paraId="113472F5" w14:textId="77777777" w:rsidR="002C0F83" w:rsidRPr="005F31BE" w:rsidRDefault="00F851FF" w:rsidP="005F31BE">
      <w:pPr>
        <w:pStyle w:val="Heading4"/>
      </w:pPr>
      <w:bookmarkStart w:id="138" w:name="_652433ba6af347b5ab3d4b0b4b2931c9"/>
      <w:bookmarkStart w:id="139" w:name="_Toc277237919"/>
      <w:r w:rsidRPr="005F31BE">
        <w:t>&lt;Class&gt; Property</w:t>
      </w:r>
      <w:bookmarkEnd w:id="138"/>
      <w:bookmarkEnd w:id="139"/>
    </w:p>
    <w:p w14:paraId="242ACA37" w14:textId="77777777" w:rsidR="0063570E" w:rsidRDefault="0063570E" w:rsidP="00383490"/>
    <w:p w14:paraId="189C7613" w14:textId="77777777" w:rsidR="00A855E6" w:rsidRDefault="00383490" w:rsidP="00263593">
      <w:r w:rsidRPr="00875584">
        <w:rPr>
          <w:rFonts w:ascii="Arial" w:hAnsi="Arial"/>
          <w:b/>
          <w:sz w:val="24"/>
          <w:szCs w:val="24"/>
        </w:rPr>
        <w:t>Description</w:t>
      </w:r>
    </w:p>
    <w:p w14:paraId="456A856D" w14:textId="77777777" w:rsidR="00DB049B" w:rsidRDefault="005C6CB8" w:rsidP="006977BE">
      <w:r>
        <w:t xml:space="preserve"> </w:t>
      </w:r>
    </w:p>
    <w:p w14:paraId="228D8E3A" w14:textId="77777777" w:rsidR="00240264" w:rsidRDefault="00CF20F6">
      <w:r>
        <w:t xml:space="preserve">A simplified representation of a UML </w:t>
      </w:r>
      <w:r>
        <w:rPr>
          <w:b/>
          <w:bCs/>
        </w:rPr>
        <w:t>Property</w:t>
      </w:r>
      <w:r>
        <w:t>. The aspects of a property that can be referenced by an archetype</w:t>
      </w:r>
    </w:p>
    <w:p w14:paraId="2B960291" w14:textId="77777777" w:rsidR="00240264" w:rsidRDefault="00CF20F6">
      <w:r>
        <w:t>includes:</w:t>
      </w:r>
    </w:p>
    <w:p w14:paraId="34ED30B2" w14:textId="77777777" w:rsidR="00240264" w:rsidRDefault="00CF20F6">
      <w:pPr>
        <w:pStyle w:val="ListParagraph"/>
        <w:numPr>
          <w:ilvl w:val="0"/>
          <w:numId w:val="41"/>
        </w:numPr>
      </w:pPr>
      <w:r>
        <w:t xml:space="preserve"> </w:t>
      </w:r>
      <w:r>
        <w:rPr>
          <w:i/>
          <w:iCs/>
        </w:rPr>
        <w:t>name</w:t>
      </w:r>
      <w:r>
        <w:t xml:space="preserve"> -- The property name. Only named properties may be constrained within a reference model. A non-hidden Property is always referred to in its unqualified form. If it i</w:t>
      </w:r>
      <w:r>
        <w:t>s necessary to reference hidden elements within an archetype, the qualified name (N::x) form should be used. Qualification should be the minimum that sufficient to render the name unique.</w:t>
      </w:r>
    </w:p>
    <w:p w14:paraId="0A71E31A" w14:textId="77777777" w:rsidR="00240264" w:rsidRDefault="00CF20F6">
      <w:pPr>
        <w:pStyle w:val="ListParagraph"/>
        <w:numPr>
          <w:ilvl w:val="0"/>
          <w:numId w:val="41"/>
        </w:numPr>
      </w:pPr>
      <w:r>
        <w:rPr>
          <w:i/>
          <w:iCs/>
        </w:rPr>
        <w:t>lower</w:t>
      </w:r>
      <w:r>
        <w:t xml:space="preserve"> and </w:t>
      </w:r>
      <w:r>
        <w:rPr>
          <w:i/>
          <w:iCs/>
        </w:rPr>
        <w:t>upper</w:t>
      </w:r>
      <w:r>
        <w:t xml:space="preserve"> -- The lower and upper bounds. The UML MultiplicityE</w:t>
      </w:r>
      <w:r>
        <w:t xml:space="preserve">lement shows lower and upper as derived properties. The AML specification assumes that, if present, these properties have been computed and it is up to the implementer to correctly interpret </w:t>
      </w:r>
      <w:r>
        <w:rPr>
          <w:b/>
          <w:bCs/>
        </w:rPr>
        <w:t>MultiplicityElement</w:t>
      </w:r>
      <w:r>
        <w:t xml:space="preserve"> </w:t>
      </w:r>
      <w:r>
        <w:rPr>
          <w:i/>
          <w:iCs/>
        </w:rPr>
        <w:t>lowerValue</w:t>
      </w:r>
      <w:r>
        <w:t xml:space="preserve"> and upperValue properties to deter</w:t>
      </w:r>
      <w:r>
        <w:t>mine these results.</w:t>
      </w:r>
    </w:p>
    <w:p w14:paraId="4E220608" w14:textId="77777777" w:rsidR="00240264" w:rsidRDefault="00CF20F6">
      <w:pPr>
        <w:pStyle w:val="ListParagraph"/>
        <w:numPr>
          <w:ilvl w:val="0"/>
          <w:numId w:val="41"/>
        </w:numPr>
      </w:pPr>
      <w:r>
        <w:rPr>
          <w:i/>
          <w:iCs/>
        </w:rPr>
        <w:t>isDerived</w:t>
      </w:r>
      <w:r>
        <w:t xml:space="preserve"> -- Derived properties cannot be constrained using AML -- the rationale being that (a) derived properties may or may not be present in object instances and (b) the primary constraints need to be applied to the parameters of the</w:t>
      </w:r>
      <w:r>
        <w:t xml:space="preserve"> derivation rather than the result.</w:t>
      </w:r>
    </w:p>
    <w:p w14:paraId="0A4E337B" w14:textId="77777777" w:rsidR="00240264" w:rsidRDefault="00CF20F6">
      <w:r>
        <w:t xml:space="preserve">UML Associations are not used in AML -- the model is traversed via the </w:t>
      </w:r>
      <w:r>
        <w:rPr>
          <w:i/>
          <w:iCs/>
        </w:rPr>
        <w:t>ownedAttribute</w:t>
      </w:r>
      <w:r>
        <w:t xml:space="preserve"> property . </w:t>
      </w:r>
      <w:r>
        <w:rPr>
          <w:b/>
          <w:bCs/>
        </w:rPr>
        <w:t>AssociationClasses</w:t>
      </w:r>
      <w:r>
        <w:t xml:space="preserve"> are not differentiated from any other </w:t>
      </w:r>
      <w:r>
        <w:rPr>
          <w:b/>
          <w:bCs/>
        </w:rPr>
        <w:t>Class</w:t>
      </w:r>
      <w:r>
        <w:t xml:space="preserve"> in the model, and may be referenced and traversed via. whate</w:t>
      </w:r>
      <w:r>
        <w:t xml:space="preserve">ver </w:t>
      </w:r>
      <w:r>
        <w:rPr>
          <w:i/>
          <w:iCs/>
        </w:rPr>
        <w:t>ownedAttribute</w:t>
      </w:r>
      <w:r>
        <w:t>/</w:t>
      </w:r>
      <w:r>
        <w:rPr>
          <w:i/>
          <w:iCs/>
        </w:rPr>
        <w:t>type</w:t>
      </w:r>
      <w:r>
        <w:t xml:space="preserve"> links that are available.</w:t>
      </w:r>
    </w:p>
    <w:p w14:paraId="7519AF9A" w14:textId="77777777" w:rsidR="00240264" w:rsidRDefault="00CF20F6">
      <w:r>
        <w:t xml:space="preserve"> </w:t>
      </w:r>
    </w:p>
    <w:p w14:paraId="75729071" w14:textId="77777777" w:rsidR="00240264" w:rsidRDefault="00CF20F6">
      <w:r>
        <w:t>While default values can be specified in the Reference Model, they are ignored in AML. Note, however, that AML can specify assumed values.</w:t>
      </w:r>
    </w:p>
    <w:p w14:paraId="471C35AA" w14:textId="77777777" w:rsidR="00240264" w:rsidRDefault="00CF20F6">
      <w:r>
        <w:t xml:space="preserve"> </w:t>
      </w:r>
    </w:p>
    <w:p w14:paraId="204382EB" w14:textId="77777777" w:rsidR="00240264" w:rsidRDefault="00CF20F6">
      <w:r>
        <w:t xml:space="preserve">All other UML Property links, including </w:t>
      </w:r>
      <w:r>
        <w:rPr>
          <w:i/>
          <w:iCs/>
        </w:rPr>
        <w:t>aggregation</w:t>
      </w:r>
      <w:r>
        <w:t xml:space="preserve">, </w:t>
      </w:r>
      <w:r>
        <w:rPr>
          <w:i/>
          <w:iCs/>
        </w:rPr>
        <w:t>isComposite</w:t>
      </w:r>
      <w:r>
        <w:t xml:space="preserve">, </w:t>
      </w:r>
      <w:r>
        <w:rPr>
          <w:i/>
          <w:iCs/>
        </w:rPr>
        <w:t>isID</w:t>
      </w:r>
      <w:r>
        <w:t xml:space="preserve">, </w:t>
      </w:r>
      <w:r>
        <w:rPr>
          <w:i/>
          <w:iCs/>
        </w:rPr>
        <w:t>association</w:t>
      </w:r>
      <w:r>
        <w:t xml:space="preserve">, </w:t>
      </w:r>
      <w:r>
        <w:rPr>
          <w:i/>
          <w:iCs/>
        </w:rPr>
        <w:t>qualifier</w:t>
      </w:r>
      <w:r>
        <w:t xml:space="preserve">, </w:t>
      </w:r>
      <w:r>
        <w:rPr>
          <w:i/>
          <w:iCs/>
        </w:rPr>
        <w:t>opposite</w:t>
      </w:r>
      <w:r>
        <w:t xml:space="preserve">, </w:t>
      </w:r>
      <w:r>
        <w:rPr>
          <w:i/>
          <w:iCs/>
        </w:rPr>
        <w:t>redefines</w:t>
      </w:r>
      <w:r>
        <w:t xml:space="preserve">, </w:t>
      </w:r>
      <w:r>
        <w:rPr>
          <w:i/>
          <w:iCs/>
        </w:rPr>
        <w:t>subsettedProperty</w:t>
      </w:r>
      <w:r>
        <w:t xml:space="preserve">, and </w:t>
      </w:r>
      <w:r>
        <w:rPr>
          <w:i/>
          <w:iCs/>
        </w:rPr>
        <w:t>interface</w:t>
      </w:r>
      <w:r>
        <w:t xml:space="preserve"> are ignored in the AML object model.</w:t>
      </w:r>
    </w:p>
    <w:p w14:paraId="590221C6"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41D68FCE" w14:textId="77777777" w:rsidR="0063570E" w:rsidRDefault="0063570E" w:rsidP="00383490"/>
    <w:p w14:paraId="5F57BABC" w14:textId="77777777" w:rsidR="00A855E6" w:rsidRDefault="00383490" w:rsidP="00263593">
      <w:r w:rsidRPr="00875584">
        <w:rPr>
          <w:rFonts w:ascii="Arial" w:hAnsi="Arial"/>
          <w:b/>
          <w:sz w:val="24"/>
          <w:szCs w:val="24"/>
        </w:rPr>
        <w:t>Diagrams</w:t>
      </w:r>
    </w:p>
    <w:p w14:paraId="43A3A386" w14:textId="77777777" w:rsidR="00DB049B" w:rsidRDefault="00CF20F6" w:rsidP="006977BE">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r w:rsidR="00324424">
        <w:t xml:space="preserve">, </w:t>
      </w:r>
      <w:hyperlink w:anchor="_d132633918c4cbb0c3c69e16de3df9c2" w:history="1">
        <w:r w:rsidR="003E7695">
          <w:rPr>
            <w:rStyle w:val="Hyperlink"/>
          </w:rPr>
          <w:t>Template Metamodel</w:t>
        </w:r>
      </w:hyperlink>
    </w:p>
    <w:p w14:paraId="77C534BA" w14:textId="77777777" w:rsidR="0063570E" w:rsidRDefault="0063570E" w:rsidP="00383490"/>
    <w:p w14:paraId="6384B6BC" w14:textId="77777777" w:rsidR="00A855E6" w:rsidRDefault="00383490" w:rsidP="00263593">
      <w:r w:rsidRPr="00875584">
        <w:rPr>
          <w:rFonts w:ascii="Arial" w:hAnsi="Arial"/>
          <w:b/>
          <w:sz w:val="24"/>
          <w:szCs w:val="24"/>
        </w:rPr>
        <w:t>Direct Known Superclasses (Generalization)</w:t>
      </w:r>
    </w:p>
    <w:p w14:paraId="75632B2D" w14:textId="77777777" w:rsidR="00DB049B" w:rsidRDefault="00CF20F6" w:rsidP="006977BE">
      <w:hyperlink w:anchor="_527fd9eb1e787c36a3748854a9431816" w:history="1">
        <w:r w:rsidR="006977BE">
          <w:rPr>
            <w:rStyle w:val="Hyperlink"/>
          </w:rPr>
          <w:t>NamedElement</w:t>
        </w:r>
      </w:hyperlink>
    </w:p>
    <w:p w14:paraId="787C583A" w14:textId="77777777" w:rsidR="0063570E" w:rsidRDefault="0063570E" w:rsidP="00383490"/>
    <w:p w14:paraId="5551A513" w14:textId="77777777" w:rsidR="00A855E6" w:rsidRDefault="00383490" w:rsidP="00263593">
      <w:r w:rsidRPr="00875584">
        <w:rPr>
          <w:rFonts w:ascii="Arial" w:hAnsi="Arial"/>
          <w:b/>
          <w:sz w:val="24"/>
          <w:szCs w:val="24"/>
        </w:rPr>
        <w:t>Direct Known Subclasses (Specialization)</w:t>
      </w:r>
    </w:p>
    <w:p w14:paraId="3836BB6B" w14:textId="77777777" w:rsidR="00DB049B" w:rsidRDefault="00CF20F6" w:rsidP="006977BE">
      <w:hyperlink w:anchor="_702e30cd0381b6e9726bcc6fe779a70f" w:history="1">
        <w:r w:rsidR="006977BE">
          <w:rPr>
            <w:rStyle w:val="Hyperlink"/>
          </w:rPr>
          <w:t>CollectionProperty</w:t>
        </w:r>
      </w:hyperlink>
      <w:r w:rsidR="006977BE">
        <w:t xml:space="preserve">, </w:t>
      </w:r>
      <w:hyperlink w:anchor="_5917d2795b1a9ae4f33929e6edb8af81" w:history="1">
        <w:r w:rsidR="006977BE">
          <w:rPr>
            <w:rStyle w:val="Hyperlink"/>
          </w:rPr>
          <w:t>SingularProperty</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6C0D8D5" w14:textId="77777777" w:rsidR="0063570E" w:rsidRDefault="0063570E" w:rsidP="00383490"/>
    <w:p w14:paraId="4F4B1881" w14:textId="77777777" w:rsidR="00A855E6" w:rsidRDefault="00383490" w:rsidP="00263593">
      <w:r w:rsidRPr="00875584">
        <w:rPr>
          <w:rFonts w:ascii="Arial" w:hAnsi="Arial"/>
          <w:b/>
          <w:sz w:val="24"/>
          <w:szCs w:val="24"/>
        </w:rPr>
        <w:t>Attributes</w:t>
      </w:r>
    </w:p>
    <w:p w14:paraId="0EF7DE63" w14:textId="77777777" w:rsidR="00B603FB" w:rsidRDefault="00B603FB" w:rsidP="008B78EB"/>
    <w:p w14:paraId="561B476B" w14:textId="77777777" w:rsidR="00A755AA" w:rsidRDefault="008B78EB" w:rsidP="008B78EB">
      <w:pPr>
        <w:rPr>
          <w:b/>
        </w:rPr>
      </w:pPr>
      <w:r w:rsidRPr="006A54F6">
        <w:rPr>
          <w:b/>
        </w:rPr>
        <w:t>•   private lower : Integer  [1]</w:t>
      </w:r>
    </w:p>
    <w:p w14:paraId="6F8FAA56" w14:textId="77777777" w:rsidR="008B78EB" w:rsidRPr="006A54F6" w:rsidRDefault="005C6CB8" w:rsidP="008B78EB">
      <w:pPr>
        <w:rPr>
          <w:b/>
        </w:rPr>
      </w:pPr>
      <w:r>
        <w:t xml:space="preserve"> </w:t>
      </w:r>
    </w:p>
    <w:p w14:paraId="7586969B" w14:textId="77777777" w:rsidR="00240264" w:rsidRDefault="00CF20F6">
      <w:r>
        <w:t xml:space="preserve"> The lower bound of the multiplicity interval.</w:t>
      </w:r>
    </w:p>
    <w:p w14:paraId="474CB1C4" w14:textId="77777777" w:rsidR="00B603FB" w:rsidRDefault="00B603FB" w:rsidP="008B78EB"/>
    <w:p w14:paraId="644C96F9" w14:textId="77777777" w:rsidR="00A755AA" w:rsidRDefault="008B78EB" w:rsidP="008B78EB">
      <w:pPr>
        <w:rPr>
          <w:b/>
        </w:rPr>
      </w:pPr>
      <w:r w:rsidRPr="006A54F6">
        <w:rPr>
          <w:b/>
        </w:rPr>
        <w:t>•   private upper : UnlimitedNatural  [1]</w:t>
      </w:r>
    </w:p>
    <w:p w14:paraId="6948C870" w14:textId="77777777" w:rsidR="008B78EB" w:rsidRPr="006A54F6" w:rsidRDefault="005C6CB8" w:rsidP="008B78EB">
      <w:pPr>
        <w:rPr>
          <w:b/>
        </w:rPr>
      </w:pPr>
      <w:r>
        <w:t xml:space="preserve"> </w:t>
      </w:r>
    </w:p>
    <w:p w14:paraId="283E65CD" w14:textId="77777777" w:rsidR="00240264" w:rsidRDefault="00CF20F6">
      <w:r>
        <w:t>The upper bound of the multiplicity interval.</w:t>
      </w:r>
    </w:p>
    <w:p w14:paraId="7CD43FA3" w14:textId="77777777" w:rsidR="00B603FB" w:rsidRDefault="00B603FB" w:rsidP="008B78EB"/>
    <w:p w14:paraId="759A4C12" w14:textId="77777777" w:rsidR="00A755AA" w:rsidRDefault="008B78EB" w:rsidP="008B78EB">
      <w:pPr>
        <w:rPr>
          <w:b/>
        </w:rPr>
      </w:pPr>
      <w:r w:rsidRPr="006A54F6">
        <w:rPr>
          <w:b/>
        </w:rPr>
        <w:t>•   public isDerived : Boolean  [1]</w:t>
      </w:r>
    </w:p>
    <w:p w14:paraId="3B65321F" w14:textId="77777777" w:rsidR="008B78EB" w:rsidRPr="006A54F6" w:rsidRDefault="005C6CB8" w:rsidP="008B78EB">
      <w:pPr>
        <w:rPr>
          <w:b/>
        </w:rPr>
      </w:pPr>
      <w:r>
        <w:t xml:space="preserve"> </w:t>
      </w:r>
    </w:p>
    <w:p w14:paraId="3440922C" w14:textId="77777777" w:rsidR="00240264" w:rsidRDefault="00CF20F6">
      <w:r>
        <w:t>Specifies whether the Property is derived, i.e., whether its value or values ca</w:t>
      </w:r>
      <w:r>
        <w:t>n be computed from other information.</w:t>
      </w:r>
    </w:p>
    <w:p w14:paraId="2C3483B1" w14:textId="77777777" w:rsidR="0063570E" w:rsidRDefault="0063570E" w:rsidP="00383490"/>
    <w:p w14:paraId="75ACF1BE" w14:textId="77777777" w:rsidR="00A855E6" w:rsidRDefault="00383490" w:rsidP="00263593">
      <w:r w:rsidRPr="00875584">
        <w:rPr>
          <w:rFonts w:ascii="Arial" w:hAnsi="Arial"/>
          <w:b/>
          <w:sz w:val="24"/>
          <w:szCs w:val="24"/>
        </w:rPr>
        <w:t>Associations</w:t>
      </w:r>
    </w:p>
    <w:p w14:paraId="06C2FB11" w14:textId="77777777" w:rsidR="00A8550F" w:rsidRDefault="00860CF1" w:rsidP="006977BE">
      <w:r>
        <w:t xml:space="preserve"> </w:t>
      </w:r>
    </w:p>
    <w:p w14:paraId="0126642A" w14:textId="77777777" w:rsidR="00A755AA" w:rsidRDefault="008B78EB" w:rsidP="00ED4063">
      <w:pPr>
        <w:rPr>
          <w:b/>
        </w:rPr>
      </w:pPr>
      <w:r w:rsidRPr="006876BA">
        <w:rPr>
          <w:b/>
        </w:rPr>
        <w:t>•   public type</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14:paraId="38DD6072" w14:textId="77777777" w:rsidR="008B78EB" w:rsidRPr="00B603FB" w:rsidRDefault="005C6CB8" w:rsidP="00ED4063">
      <w:pPr>
        <w:rPr>
          <w:b/>
        </w:rPr>
      </w:pPr>
      <w:r>
        <w:t xml:space="preserve"> </w:t>
      </w:r>
      <w:r w:rsidR="00C04683">
        <w:t xml:space="preserve"> </w:t>
      </w:r>
      <w:r>
        <w:t xml:space="preserve"> </w:t>
      </w:r>
    </w:p>
    <w:p w14:paraId="1FC9D04E" w14:textId="77777777" w:rsidR="00240264" w:rsidRDefault="00CF20F6">
      <w:r>
        <w:t>The type of the Property.</w:t>
      </w:r>
    </w:p>
    <w:p w14:paraId="1C490BF1" w14:textId="77777777" w:rsidR="008B78EB" w:rsidRPr="00B603FB" w:rsidRDefault="00C04683" w:rsidP="00ED4063">
      <w:pPr>
        <w:rPr>
          <w:b/>
        </w:rPr>
      </w:pPr>
      <w:r>
        <w:t xml:space="preserve"> </w:t>
      </w:r>
    </w:p>
    <w:p w14:paraId="395BDA98" w14:textId="77777777" w:rsidR="00A8550F" w:rsidRDefault="00860CF1" w:rsidP="006977BE">
      <w:r>
        <w:t xml:space="preserve">   </w:t>
      </w:r>
    </w:p>
    <w:p w14:paraId="13DDBBFC" w14:textId="77777777" w:rsidR="009922DE" w:rsidRDefault="009922DE" w:rsidP="009922DE">
      <w:r>
        <w:t xml:space="preserve">  </w:t>
      </w:r>
    </w:p>
    <w:p w14:paraId="3C815FF4" w14:textId="77777777" w:rsidR="0063570E" w:rsidRDefault="0063570E" w:rsidP="00383490"/>
    <w:p w14:paraId="4A4AF054" w14:textId="77777777" w:rsidR="00A855E6" w:rsidRDefault="00383490" w:rsidP="00263593">
      <w:r w:rsidRPr="00875584">
        <w:rPr>
          <w:rFonts w:ascii="Arial" w:hAnsi="Arial"/>
          <w:b/>
          <w:sz w:val="24"/>
          <w:szCs w:val="24"/>
        </w:rPr>
        <w:t>Constraints</w:t>
      </w:r>
    </w:p>
    <w:p w14:paraId="37F29471" w14:textId="77777777" w:rsidR="0087616E" w:rsidRPr="00BC6BEC" w:rsidRDefault="0087616E" w:rsidP="00263593">
      <w:pPr>
        <w:rPr>
          <w:rFonts w:ascii="Arial" w:hAnsi="Arial"/>
          <w:b/>
          <w:sz w:val="24"/>
          <w:szCs w:val="24"/>
        </w:rPr>
      </w:pPr>
    </w:p>
    <w:p w14:paraId="7035894A" w14:textId="77777777" w:rsidR="00263593" w:rsidRPr="00F813AC" w:rsidRDefault="00263593" w:rsidP="00057587">
      <w:pPr>
        <w:pStyle w:val="ListParagraph"/>
        <w:numPr>
          <w:ilvl w:val="0"/>
          <w:numId w:val="4"/>
        </w:numPr>
        <w:rPr>
          <w:rFonts w:ascii="Arial" w:hAnsi="Arial"/>
          <w:b/>
        </w:rPr>
      </w:pPr>
      <w:r w:rsidRPr="006F3621">
        <w:rPr>
          <w:rFonts w:ascii="Arial" w:hAnsi="Arial"/>
          <w:b/>
        </w:rPr>
        <w:t>nonDerived</w:t>
      </w:r>
    </w:p>
    <w:p w14:paraId="50E0DEB5" w14:textId="77777777" w:rsidR="00F126D8" w:rsidRDefault="00CF06F6" w:rsidP="006977BE">
      <w:r w:rsidRPr="00467F03">
        <w:t>[OCL]</w:t>
      </w:r>
    </w:p>
    <w:p w14:paraId="5DCCA549" w14:textId="77777777" w:rsidR="008B78EB" w:rsidRDefault="004B279F" w:rsidP="00ED4063">
      <w:r w:rsidRPr="0047488C">
        <w:rPr>
          <w:rFonts w:ascii="Courier" w:hAnsi="Courier"/>
        </w:rPr>
        <w:t>isDerived=false</w:t>
      </w:r>
    </w:p>
    <w:p w14:paraId="0EEDD211" w14:textId="77777777" w:rsidR="00DB049B" w:rsidRDefault="00022C8A" w:rsidP="006977BE">
      <w:r w:rsidRPr="00022C8A">
        <w:t xml:space="preserve"> </w:t>
      </w:r>
    </w:p>
    <w:p w14:paraId="54A082E8" w14:textId="77777777" w:rsidR="002C0F83" w:rsidRPr="005F31BE" w:rsidRDefault="00F851FF" w:rsidP="005F31BE">
      <w:pPr>
        <w:pStyle w:val="Heading4"/>
      </w:pPr>
      <w:bookmarkStart w:id="140" w:name="_5917d2795b1a9ae4f33929e6edb8af81"/>
      <w:bookmarkStart w:id="141" w:name="_Toc277237920"/>
      <w:r w:rsidRPr="005F31BE">
        <w:t>&lt;Class&gt; SingularProperty</w:t>
      </w:r>
      <w:bookmarkEnd w:id="140"/>
      <w:bookmarkEnd w:id="141"/>
    </w:p>
    <w:p w14:paraId="2CCAE8FB" w14:textId="77777777" w:rsidR="0063570E" w:rsidRDefault="0063570E" w:rsidP="00383490"/>
    <w:p w14:paraId="7F58B1D5" w14:textId="77777777" w:rsidR="00A855E6" w:rsidRDefault="00383490" w:rsidP="00263593">
      <w:r w:rsidRPr="00875584">
        <w:rPr>
          <w:rFonts w:ascii="Arial" w:hAnsi="Arial"/>
          <w:b/>
          <w:sz w:val="24"/>
          <w:szCs w:val="24"/>
        </w:rPr>
        <w:t>Description</w:t>
      </w:r>
    </w:p>
    <w:p w14:paraId="08AB319E" w14:textId="77777777" w:rsidR="00DB049B" w:rsidRDefault="005C6CB8" w:rsidP="006977BE">
      <w:r>
        <w:t xml:space="preserve"> </w:t>
      </w:r>
    </w:p>
    <w:p w14:paraId="2A9B29FB" w14:textId="77777777" w:rsidR="00240264" w:rsidRDefault="00CF20F6">
      <w:r>
        <w:t>SingularProperty represents the subset of reference model Property instances having an upper bound of 1. AML treats Singular properties as single values (vs. collections) of attributes that can be required, optional or prohibited.</w:t>
      </w:r>
    </w:p>
    <w:p w14:paraId="1DA642C6" w14:textId="77777777" w:rsidR="00DB049B" w:rsidRDefault="00C51B43" w:rsidP="006977BE">
      <w:r>
        <w:t xml:space="preserve"> </w:t>
      </w:r>
      <w:r w:rsidR="009F2598">
        <w:t xml:space="preserve">  </w:t>
      </w:r>
      <w:r>
        <w:t xml:space="preserve"> </w:t>
      </w:r>
      <w:r w:rsidR="009F2598">
        <w:t xml:space="preserve">  </w:t>
      </w:r>
    </w:p>
    <w:p w14:paraId="0E5C6F70" w14:textId="77777777" w:rsidR="0063570E" w:rsidRDefault="0063570E" w:rsidP="00383490"/>
    <w:p w14:paraId="0B2BD66F" w14:textId="77777777" w:rsidR="00A855E6" w:rsidRDefault="00383490" w:rsidP="00263593">
      <w:r w:rsidRPr="00875584">
        <w:rPr>
          <w:rFonts w:ascii="Arial" w:hAnsi="Arial"/>
          <w:b/>
          <w:sz w:val="24"/>
          <w:szCs w:val="24"/>
        </w:rPr>
        <w:t>Diagrams</w:t>
      </w:r>
    </w:p>
    <w:p w14:paraId="2BCE2363" w14:textId="77777777" w:rsidR="00DB049B" w:rsidRDefault="00CF20F6" w:rsidP="006977BE">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p>
    <w:p w14:paraId="1E30563F" w14:textId="77777777" w:rsidR="0063570E" w:rsidRDefault="0063570E" w:rsidP="00383490"/>
    <w:p w14:paraId="3F697B17" w14:textId="77777777" w:rsidR="00A855E6" w:rsidRDefault="00383490" w:rsidP="00263593">
      <w:r w:rsidRPr="00875584">
        <w:rPr>
          <w:rFonts w:ascii="Arial" w:hAnsi="Arial"/>
          <w:b/>
          <w:sz w:val="24"/>
          <w:szCs w:val="24"/>
        </w:rPr>
        <w:t>Direct Known Superclasses (Generalization)</w:t>
      </w:r>
    </w:p>
    <w:p w14:paraId="4CA3F0C7" w14:textId="77777777" w:rsidR="00DB049B" w:rsidRDefault="00CF20F6" w:rsidP="006977BE">
      <w:hyperlink w:anchor="_652433ba6af347b5ab3d4b0b4b2931c9" w:history="1">
        <w:r w:rsidR="006977BE">
          <w:rPr>
            <w:rStyle w:val="Hyperlink"/>
          </w:rPr>
          <w:t>Property</w:t>
        </w:r>
      </w:hyperlink>
    </w:p>
    <w:p w14:paraId="4858F0D0" w14:textId="77777777" w:rsidR="009922DE" w:rsidRDefault="009922DE" w:rsidP="009922DE">
      <w:r>
        <w:t xml:space="preserve">    </w:t>
      </w:r>
    </w:p>
    <w:p w14:paraId="171B3255" w14:textId="77777777" w:rsidR="0063570E" w:rsidRDefault="0063570E" w:rsidP="00383490"/>
    <w:p w14:paraId="0966A765" w14:textId="77777777" w:rsidR="00A855E6" w:rsidRDefault="00383490" w:rsidP="00263593">
      <w:r w:rsidRPr="00875584">
        <w:rPr>
          <w:rFonts w:ascii="Arial" w:hAnsi="Arial"/>
          <w:b/>
          <w:sz w:val="24"/>
          <w:szCs w:val="24"/>
        </w:rPr>
        <w:t>Constraints</w:t>
      </w:r>
    </w:p>
    <w:p w14:paraId="4230903A" w14:textId="77777777" w:rsidR="0087616E" w:rsidRPr="00BC6BEC" w:rsidRDefault="0087616E" w:rsidP="00263593">
      <w:pPr>
        <w:rPr>
          <w:rFonts w:ascii="Arial" w:hAnsi="Arial"/>
          <w:b/>
          <w:sz w:val="24"/>
          <w:szCs w:val="24"/>
        </w:rPr>
      </w:pPr>
    </w:p>
    <w:p w14:paraId="5C19E64C" w14:textId="77777777" w:rsidR="00263593" w:rsidRPr="00F813AC" w:rsidRDefault="00263593" w:rsidP="00057587">
      <w:pPr>
        <w:pStyle w:val="ListParagraph"/>
        <w:numPr>
          <w:ilvl w:val="0"/>
          <w:numId w:val="4"/>
        </w:numPr>
        <w:rPr>
          <w:rFonts w:ascii="Arial" w:hAnsi="Arial"/>
          <w:b/>
        </w:rPr>
      </w:pPr>
      <w:r w:rsidRPr="006F3621">
        <w:rPr>
          <w:rFonts w:ascii="Arial" w:hAnsi="Arial"/>
          <w:b/>
        </w:rPr>
        <w:t>singular</w:t>
      </w:r>
    </w:p>
    <w:p w14:paraId="68A4DAA8" w14:textId="77777777" w:rsidR="00F126D8" w:rsidRDefault="00CF06F6" w:rsidP="006977BE">
      <w:r w:rsidRPr="00467F03">
        <w:t>[OCL]</w:t>
      </w:r>
    </w:p>
    <w:p w14:paraId="17655233" w14:textId="77777777" w:rsidR="008B78EB" w:rsidRDefault="004B279F" w:rsidP="00ED4063">
      <w:r w:rsidRPr="0047488C">
        <w:rPr>
          <w:rFonts w:ascii="Courier" w:hAnsi="Courier"/>
        </w:rPr>
        <w:t>upper = 1</w:t>
      </w:r>
    </w:p>
    <w:p w14:paraId="250F28F9" w14:textId="77777777" w:rsidR="0087616E" w:rsidRPr="00BC6BEC" w:rsidRDefault="0087616E" w:rsidP="00263593">
      <w:pPr>
        <w:rPr>
          <w:rFonts w:ascii="Arial" w:hAnsi="Arial"/>
          <w:b/>
          <w:sz w:val="24"/>
          <w:szCs w:val="24"/>
        </w:rPr>
      </w:pPr>
    </w:p>
    <w:p w14:paraId="51A3A602" w14:textId="77777777" w:rsidR="00263593" w:rsidRPr="00F813AC" w:rsidRDefault="00263593" w:rsidP="00057587">
      <w:pPr>
        <w:pStyle w:val="ListParagraph"/>
        <w:numPr>
          <w:ilvl w:val="0"/>
          <w:numId w:val="4"/>
        </w:numPr>
        <w:rPr>
          <w:rFonts w:ascii="Arial" w:hAnsi="Arial"/>
          <w:b/>
        </w:rPr>
      </w:pPr>
      <w:r w:rsidRPr="006F3621">
        <w:rPr>
          <w:rFonts w:ascii="Arial" w:hAnsi="Arial"/>
          <w:b/>
        </w:rPr>
        <w:t>collection</w:t>
      </w:r>
    </w:p>
    <w:p w14:paraId="0E24747E" w14:textId="77777777" w:rsidR="00F126D8" w:rsidRDefault="00CF06F6" w:rsidP="006977BE">
      <w:r w:rsidRPr="00467F03">
        <w:t>[OCL]</w:t>
      </w:r>
    </w:p>
    <w:p w14:paraId="2795D07B" w14:textId="77777777" w:rsidR="008B78EB" w:rsidRDefault="004B279F" w:rsidP="00ED4063">
      <w:r w:rsidRPr="0047488C">
        <w:rPr>
          <w:rFonts w:ascii="Courier" w:hAnsi="Courier"/>
        </w:rPr>
        <w:t>upper &gt; 1 or upper.isUnlimited()</w:t>
      </w:r>
    </w:p>
    <w:p w14:paraId="396BB5D5" w14:textId="77777777" w:rsidR="0063570E" w:rsidRDefault="0063570E" w:rsidP="00383490"/>
    <w:p w14:paraId="742B7A3A" w14:textId="77777777" w:rsidR="00A855E6" w:rsidRDefault="00383490" w:rsidP="00263593">
      <w:r w:rsidRPr="00875584">
        <w:rPr>
          <w:rFonts w:ascii="Arial" w:hAnsi="Arial"/>
          <w:b/>
          <w:sz w:val="24"/>
          <w:szCs w:val="24"/>
        </w:rPr>
        <w:t>Known other classes</w:t>
      </w:r>
    </w:p>
    <w:p w14:paraId="42FCF8B5" w14:textId="77777777" w:rsidR="003E4BE1" w:rsidRDefault="00CF20F6"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527fd9eb1e787c36a3748854a9431816" w:history="1">
        <w:r w:rsidR="00DE35E0">
          <w:rPr>
            <w:rStyle w:val="Hyperlink"/>
          </w:rPr>
          <w:t>NamedElement</w:t>
        </w:r>
      </w:hyperlink>
      <w:r w:rsidR="00910AFD">
        <w:t xml:space="preserve">, </w:t>
      </w:r>
      <w:hyperlink w:anchor="_f762e4ef59f1948849a49d421126c16b" w:history="1">
        <w:r w:rsidR="00DE35E0">
          <w:rPr>
            <w:rStyle w:val="Hyperlink"/>
          </w:rPr>
          <w:t>Namespace</w:t>
        </w:r>
      </w:hyperlink>
    </w:p>
    <w:p w14:paraId="7DDE187C" w14:textId="77777777" w:rsidR="00D91281" w:rsidRDefault="00CD42A9" w:rsidP="0039400D">
      <w:r w:rsidRPr="00CD42A9">
        <w:t xml:space="preserve"> </w:t>
      </w:r>
    </w:p>
    <w:p w14:paraId="4C5E39FE" w14:textId="77777777" w:rsidR="005F31BE" w:rsidRDefault="001F24CC" w:rsidP="005F31BE">
      <w:pPr>
        <w:pStyle w:val="Heading3"/>
      </w:pPr>
      <w:bookmarkStart w:id="142" w:name="_Toc277237921"/>
      <w:r>
        <w:t>&lt;Package&gt; Attribute Constraint References</w:t>
      </w:r>
      <w:bookmarkEnd w:id="142"/>
    </w:p>
    <w:p w14:paraId="55E3A34F" w14:textId="77777777" w:rsidR="00D91281" w:rsidRDefault="005C6CB8" w:rsidP="0039400D">
      <w:r>
        <w:t xml:space="preserve"> </w:t>
      </w:r>
    </w:p>
    <w:p w14:paraId="18FCE5F8" w14:textId="77777777" w:rsidR="00240264" w:rsidRDefault="00CF20F6">
      <w:r>
        <w:t>This section describes the relationships between AML attribute constraints and the corresponding specializations of the UML Property</w:t>
      </w:r>
    </w:p>
    <w:p w14:paraId="390F0D85" w14:textId="77777777" w:rsidR="003E4BE1" w:rsidRDefault="0001444D" w:rsidP="00595F8A">
      <w:r>
        <w:tab/>
      </w:r>
      <w:r>
        <w:tab/>
      </w:r>
      <w:r>
        <w:tab/>
      </w:r>
      <w:r>
        <w:tab/>
      </w:r>
      <w:r>
        <w:rPr>
          <w:noProof/>
        </w:rPr>
        <w:drawing>
          <wp:inline distT="0" distB="0" distL="0" distR="0" wp14:anchorId="2FCE6A75" wp14:editId="1CD6C52D">
            <wp:extent cx="5943600" cy="4076700"/>
            <wp:effectExtent l="0" t="0" r="0" b="0"/>
            <wp:docPr id="14" name="Picture -2017030558.png" descr="-2017030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7030558.png"/>
                    <pic:cNvPicPr/>
                  </pic:nvPicPr>
                  <pic:blipFill>
                    <a:blip r:embed="rId33" cstate="print"/>
                    <a:stretch>
                      <a:fillRect/>
                    </a:stretch>
                  </pic:blipFill>
                  <pic:spPr>
                    <a:xfrm>
                      <a:off x="0" y="0"/>
                      <a:ext cx="5943600" cy="4076700"/>
                    </a:xfrm>
                    <a:prstGeom prst="rect">
                      <a:avLst/>
                    </a:prstGeom>
                  </pic:spPr>
                </pic:pic>
              </a:graphicData>
            </a:graphic>
          </wp:inline>
        </w:drawing>
      </w:r>
    </w:p>
    <w:p w14:paraId="11868A86"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43" w:name="_39027eaec61a2eaccc1fccb451cdda98"/>
      <w:r w:rsidRPr="007B5B34">
        <w:rPr>
          <w:b/>
          <w:sz w:val="24"/>
          <w:szCs w:val="24"/>
        </w:rPr>
        <w:t>Attribute Constraint References</w:t>
      </w:r>
      <w:bookmarkEnd w:id="143"/>
    </w:p>
    <w:p w14:paraId="717CFD09" w14:textId="77777777" w:rsidR="003E4BE1" w:rsidRDefault="005C6CB8" w:rsidP="00AB09F3">
      <w:r>
        <w:t xml:space="preserve"> </w:t>
      </w:r>
      <w:r w:rsidR="00CB577B">
        <w:t xml:space="preserve">      </w:t>
      </w:r>
    </w:p>
    <w:p w14:paraId="6304319C" w14:textId="77777777" w:rsidR="00DB049B" w:rsidRDefault="00022C8A" w:rsidP="006977BE">
      <w:r w:rsidRPr="00022C8A">
        <w:t xml:space="preserve"> </w:t>
      </w:r>
    </w:p>
    <w:p w14:paraId="32F02AE1" w14:textId="77777777" w:rsidR="002C0F83" w:rsidRPr="005F31BE" w:rsidRDefault="00F851FF" w:rsidP="005F31BE">
      <w:pPr>
        <w:pStyle w:val="Heading4"/>
      </w:pPr>
      <w:bookmarkStart w:id="144" w:name="_5eefba8eca7402f09bd5619804038771"/>
      <w:bookmarkStart w:id="145" w:name="_Toc277237922"/>
      <w:r w:rsidRPr="005F31BE">
        <w:t>&lt;Class&gt; AttributeCollectionConstraint</w:t>
      </w:r>
      <w:bookmarkEnd w:id="144"/>
      <w:bookmarkEnd w:id="145"/>
    </w:p>
    <w:p w14:paraId="42A9C138" w14:textId="77777777" w:rsidR="0063570E" w:rsidRDefault="0063570E" w:rsidP="00383490"/>
    <w:p w14:paraId="05666620" w14:textId="77777777" w:rsidR="00A855E6" w:rsidRDefault="00383490" w:rsidP="00263593">
      <w:r w:rsidRPr="00875584">
        <w:rPr>
          <w:rFonts w:ascii="Arial" w:hAnsi="Arial"/>
          <w:b/>
          <w:sz w:val="24"/>
          <w:szCs w:val="24"/>
        </w:rPr>
        <w:t>Description</w:t>
      </w:r>
    </w:p>
    <w:p w14:paraId="446898DD" w14:textId="77777777" w:rsidR="00DB049B" w:rsidRDefault="005C6CB8" w:rsidP="006977BE">
      <w:r>
        <w:t xml:space="preserve"> </w:t>
      </w:r>
    </w:p>
    <w:p w14:paraId="7BBD3BCF" w14:textId="77777777" w:rsidR="00240264" w:rsidRDefault="00CF20F6">
      <w:r>
        <w:t>A constraint on an attribute with an upper multiplicity of greater than one.  An AttributeCollectionConstraint may assert an ordering on the member AttributeCollectionMembers and may assert the minimum and maximum number of instances that may occur for the</w:t>
      </w:r>
      <w:r>
        <w:t xml:space="preserve"> referenced attribute.</w:t>
      </w:r>
    </w:p>
    <w:p w14:paraId="25AC7920" w14:textId="77777777" w:rsidR="00DB049B" w:rsidRDefault="00C51B43" w:rsidP="006977BE">
      <w:r>
        <w:t xml:space="preserve"> </w:t>
      </w:r>
      <w:r w:rsidR="009F2598">
        <w:t xml:space="preserve">  </w:t>
      </w:r>
      <w:r>
        <w:t xml:space="preserve"> </w:t>
      </w:r>
      <w:r w:rsidR="009F2598">
        <w:t xml:space="preserve">  </w:t>
      </w:r>
    </w:p>
    <w:p w14:paraId="64AF7D17" w14:textId="77777777" w:rsidR="0063570E" w:rsidRDefault="0063570E" w:rsidP="00383490"/>
    <w:p w14:paraId="3B5ECB99" w14:textId="77777777" w:rsidR="00A855E6" w:rsidRDefault="00383490" w:rsidP="00263593">
      <w:r w:rsidRPr="00875584">
        <w:rPr>
          <w:rFonts w:ascii="Arial" w:hAnsi="Arial"/>
          <w:b/>
          <w:sz w:val="24"/>
          <w:szCs w:val="24"/>
        </w:rPr>
        <w:t>Diagrams</w:t>
      </w:r>
    </w:p>
    <w:p w14:paraId="3EB58A2B" w14:textId="77777777" w:rsidR="00DB049B" w:rsidRDefault="00CF20F6" w:rsidP="006977BE">
      <w:hyperlink w:anchor="_39027eaec61a2eaccc1fccb451cdda98" w:history="1">
        <w:r w:rsidR="003E7695">
          <w:rPr>
            <w:rStyle w:val="Hyperlink"/>
          </w:rPr>
          <w:t>Attribute Constraint References</w:t>
        </w:r>
      </w:hyperlink>
      <w:r w:rsidR="00324424">
        <w:t xml:space="preserve">, </w:t>
      </w:r>
      <w:hyperlink w:anchor="_a74fdcc000d4318dcb5580a5fa8fbfce" w:history="1">
        <w:r w:rsidR="003E7695">
          <w:rPr>
            <w:rStyle w:val="Hyperlink"/>
          </w:rPr>
          <w:t>Attribute Constraints</w:t>
        </w:r>
      </w:hyperlink>
    </w:p>
    <w:p w14:paraId="55826870" w14:textId="77777777" w:rsidR="0063570E" w:rsidRDefault="0063570E" w:rsidP="00383490"/>
    <w:p w14:paraId="06ED8235" w14:textId="77777777" w:rsidR="00A855E6" w:rsidRDefault="00383490" w:rsidP="00263593">
      <w:r w:rsidRPr="00875584">
        <w:rPr>
          <w:rFonts w:ascii="Arial" w:hAnsi="Arial"/>
          <w:b/>
          <w:sz w:val="24"/>
          <w:szCs w:val="24"/>
        </w:rPr>
        <w:t>Direct Known Superclasses (Generalization)</w:t>
      </w:r>
    </w:p>
    <w:p w14:paraId="60A8E5D9" w14:textId="77777777" w:rsidR="00DB049B" w:rsidRDefault="00CF20F6" w:rsidP="006977BE">
      <w:hyperlink w:anchor="_11f887fb6f19248bf7193bca31772c05" w:history="1">
        <w:r w:rsidR="006977BE">
          <w:rPr>
            <w:rStyle w:val="Hyperlink"/>
          </w:rPr>
          <w:t>AttributeConstraint</w:t>
        </w:r>
      </w:hyperlink>
      <w:r w:rsidR="00F37E3B">
        <w:t xml:space="preserve"> </w:t>
      </w:r>
      <w:r w:rsidR="006977BE">
        <w:t xml:space="preserve">  </w:t>
      </w:r>
      <w:r w:rsidR="00F37E3B">
        <w:t xml:space="preserve"> </w:t>
      </w:r>
      <w:r w:rsidR="006977BE">
        <w:t xml:space="preserve">    </w:t>
      </w:r>
    </w:p>
    <w:p w14:paraId="4A869152" w14:textId="77777777" w:rsidR="0063570E" w:rsidRDefault="0063570E" w:rsidP="00383490"/>
    <w:p w14:paraId="2781C850" w14:textId="77777777" w:rsidR="00A855E6" w:rsidRDefault="00383490" w:rsidP="00263593">
      <w:r w:rsidRPr="00875584">
        <w:rPr>
          <w:rFonts w:ascii="Arial" w:hAnsi="Arial"/>
          <w:b/>
          <w:sz w:val="24"/>
          <w:szCs w:val="24"/>
        </w:rPr>
        <w:t>Attributes</w:t>
      </w:r>
    </w:p>
    <w:p w14:paraId="38EE7084" w14:textId="77777777" w:rsidR="00B603FB" w:rsidRDefault="00B603FB" w:rsidP="008B78EB"/>
    <w:p w14:paraId="2E5F4E6C" w14:textId="77777777" w:rsidR="00A755AA" w:rsidRDefault="008B78EB" w:rsidP="008B78EB">
      <w:pPr>
        <w:rPr>
          <w:b/>
        </w:rPr>
      </w:pPr>
      <w:r w:rsidRPr="006A54F6">
        <w:rPr>
          <w:b/>
        </w:rPr>
        <w:t xml:space="preserve">•   public collectionType : </w:t>
      </w:r>
      <w:hyperlink w:anchor="_ac8c7771bf7f68d6747022e6924749ca" w:history="1">
        <w:r w:rsidRPr="006A54F6">
          <w:rPr>
            <w:rStyle w:val="Hyperlink"/>
            <w:b/>
          </w:rPr>
          <w:t>CollectionType</w:t>
        </w:r>
      </w:hyperlink>
      <w:r w:rsidRPr="006A54F6">
        <w:rPr>
          <w:b/>
        </w:rPr>
        <w:t xml:space="preserve">  [0..1]</w:t>
      </w:r>
    </w:p>
    <w:p w14:paraId="1950503E" w14:textId="77777777" w:rsidR="008B78EB" w:rsidRPr="006A54F6" w:rsidRDefault="005C6CB8" w:rsidP="008B78EB">
      <w:pPr>
        <w:rPr>
          <w:b/>
        </w:rPr>
      </w:pPr>
      <w:r>
        <w:t xml:space="preserve"> </w:t>
      </w:r>
    </w:p>
    <w:p w14:paraId="3923072E" w14:textId="77777777" w:rsidR="00240264" w:rsidRDefault="00CF20F6">
      <w:r>
        <w:t xml:space="preserve">An indicator that asserts whether the referenced property </w:t>
      </w:r>
      <w:r>
        <w:t>members must be unique and/or ordered.  This attribute applies at the model level and is making assertions about the ordering and uniqueness of the targets of the collection property itself, as opposed to the UML isOrdered and isUnique, which applies at th</w:t>
      </w:r>
      <w:r>
        <w:t>e instance level.</w:t>
      </w:r>
    </w:p>
    <w:p w14:paraId="0FD75372" w14:textId="77777777" w:rsidR="00B603FB" w:rsidRDefault="00B603FB" w:rsidP="008B78EB"/>
    <w:p w14:paraId="52A8E6D3" w14:textId="77777777" w:rsidR="00A755AA" w:rsidRDefault="008B78EB" w:rsidP="008B78EB">
      <w:pPr>
        <w:rPr>
          <w:b/>
        </w:rPr>
      </w:pPr>
      <w:r w:rsidRPr="006A54F6">
        <w:rPr>
          <w:b/>
        </w:rPr>
        <w:t xml:space="preserve">•   public cardinality : </w:t>
      </w:r>
      <w:hyperlink w:anchor="_c810ec7fa381fa249b7a7d9fecae85b6" w:history="1">
        <w:r w:rsidRPr="006A54F6">
          <w:rPr>
            <w:rStyle w:val="Hyperlink"/>
            <w:b/>
          </w:rPr>
          <w:t>MultiplicityInterval</w:t>
        </w:r>
      </w:hyperlink>
      <w:r w:rsidRPr="006A54F6">
        <w:rPr>
          <w:b/>
        </w:rPr>
        <w:t xml:space="preserve">  [0..1]</w:t>
      </w:r>
    </w:p>
    <w:p w14:paraId="34ABFF26" w14:textId="77777777" w:rsidR="008B78EB" w:rsidRPr="006A54F6" w:rsidRDefault="005C6CB8" w:rsidP="008B78EB">
      <w:pPr>
        <w:rPr>
          <w:b/>
        </w:rPr>
      </w:pPr>
      <w:r>
        <w:t xml:space="preserve"> </w:t>
      </w:r>
    </w:p>
    <w:p w14:paraId="45682E1F" w14:textId="77777777" w:rsidR="00240264" w:rsidRDefault="00CF20F6">
      <w:r>
        <w:t xml:space="preserve">The minimum and maximum number of collection property instances that are allowed.  If absent, the cardinality of the referenced </w:t>
      </w:r>
      <w:r>
        <w:rPr>
          <w:i/>
          <w:iCs/>
        </w:rPr>
        <w:t>attribute</w:t>
      </w:r>
      <w:r>
        <w:t xml:space="preserve"> applies.</w:t>
      </w:r>
    </w:p>
    <w:p w14:paraId="48BE2285" w14:textId="77777777" w:rsidR="00240264" w:rsidRDefault="00CF20F6">
      <w:r>
        <w:t xml:space="preserve"> </w:t>
      </w:r>
    </w:p>
    <w:p w14:paraId="413F1831" w14:textId="77777777" w:rsidR="00240264" w:rsidRDefault="00CF20F6">
      <w:r>
        <w:rPr>
          <w:b/>
          <w:bCs/>
        </w:rPr>
        <w:t xml:space="preserve">Note: </w:t>
      </w:r>
      <w:r>
        <w:t>UML specifics a default minimum and maximum cardinality if the lower or upper values are omitted.  These rules cannot be applied in the AML case.  In AML, the absence of a stated cardinality means that the minimum and maximum val</w:t>
      </w:r>
      <w:r>
        <w:t>ues default to those of the constrained attribute.</w:t>
      </w:r>
    </w:p>
    <w:p w14:paraId="2C8FDB68" w14:textId="77777777" w:rsidR="0063570E" w:rsidRDefault="0063570E" w:rsidP="00383490"/>
    <w:p w14:paraId="25E0E2D3" w14:textId="77777777" w:rsidR="00A855E6" w:rsidRDefault="00383490" w:rsidP="00263593">
      <w:r w:rsidRPr="00875584">
        <w:rPr>
          <w:rFonts w:ascii="Arial" w:hAnsi="Arial"/>
          <w:b/>
          <w:sz w:val="24"/>
          <w:szCs w:val="24"/>
        </w:rPr>
        <w:t>Associations</w:t>
      </w:r>
    </w:p>
    <w:p w14:paraId="3F6A7B6A" w14:textId="77777777" w:rsidR="00A8550F" w:rsidRDefault="00860CF1" w:rsidP="006977BE">
      <w:r>
        <w:t xml:space="preserve">   </w:t>
      </w:r>
    </w:p>
    <w:p w14:paraId="730D6546" w14:textId="77777777" w:rsidR="00A755AA" w:rsidRDefault="008B78EB" w:rsidP="00ED4063">
      <w:pPr>
        <w:rPr>
          <w:b/>
        </w:rPr>
      </w:pPr>
      <w:r w:rsidRPr="006876BA">
        <w:rPr>
          <w:b/>
        </w:rPr>
        <w:t>•   public member</w:t>
      </w:r>
      <w:r w:rsidR="006876BA" w:rsidRPr="006876BA">
        <w:rPr>
          <w:b/>
        </w:rPr>
        <w:t xml:space="preserve"> : </w:t>
      </w:r>
      <w:hyperlink w:anchor="_177e37623ae3f5642980fd445bf78af1" w:history="1">
        <w:r w:rsidRPr="006876BA">
          <w:rPr>
            <w:rStyle w:val="Hyperlink"/>
            <w:b/>
          </w:rPr>
          <w:t>AttributeCollectionMember</w:t>
        </w:r>
      </w:hyperlink>
      <w:r w:rsidR="00454D42" w:rsidRPr="006876BA">
        <w:rPr>
          <w:b/>
        </w:rPr>
        <w:t>[1..*]</w:t>
      </w:r>
    </w:p>
    <w:p w14:paraId="63F3317A" w14:textId="77777777" w:rsidR="008B78EB" w:rsidRPr="00B603FB" w:rsidRDefault="005C6CB8" w:rsidP="00ED4063">
      <w:pPr>
        <w:rPr>
          <w:b/>
        </w:rPr>
      </w:pPr>
      <w:r>
        <w:t xml:space="preserve"> </w:t>
      </w:r>
    </w:p>
    <w:p w14:paraId="03BE09B0" w14:textId="77777777" w:rsidR="00240264" w:rsidRDefault="00240264"/>
    <w:p w14:paraId="2C865BC9" w14:textId="77777777" w:rsidR="008B78EB" w:rsidRPr="00B603FB" w:rsidRDefault="00C04683" w:rsidP="00ED4063">
      <w:pPr>
        <w:rPr>
          <w:b/>
        </w:rPr>
      </w:pPr>
      <w:r>
        <w:t xml:space="preserve"> </w:t>
      </w:r>
      <w:r w:rsidR="005C6CB8">
        <w:t xml:space="preserve"> </w:t>
      </w:r>
    </w:p>
    <w:p w14:paraId="397C065C" w14:textId="77777777" w:rsidR="00240264" w:rsidRDefault="00CF20F6">
      <w:r>
        <w:t xml:space="preserve">A (possibly named) subset of the set of possible attributes referenced by the </w:t>
      </w:r>
      <w:r>
        <w:rPr>
          <w:b/>
          <w:bCs/>
        </w:rPr>
        <w:t>AttributeCollectionConstraint</w:t>
      </w:r>
      <w:r>
        <w:t>. The set is ordered which allows attributes to be declared to appear before (ADL isBefore) or after (ADL isAfter) one another.</w:t>
      </w:r>
    </w:p>
    <w:p w14:paraId="660CD72E" w14:textId="77777777" w:rsidR="008B78EB" w:rsidRPr="00B603FB" w:rsidRDefault="00C04683" w:rsidP="00ED4063">
      <w:pPr>
        <w:rPr>
          <w:b/>
        </w:rPr>
      </w:pPr>
      <w:r>
        <w:t xml:space="preserve"> </w:t>
      </w:r>
    </w:p>
    <w:p w14:paraId="15A7DECC" w14:textId="77777777" w:rsidR="00A8550F" w:rsidRDefault="00860CF1" w:rsidP="006977BE">
      <w:r>
        <w:t xml:space="preserve"> </w:t>
      </w:r>
    </w:p>
    <w:p w14:paraId="641AFED7" w14:textId="77777777" w:rsidR="00A755AA" w:rsidRDefault="008B78EB" w:rsidP="00ED4063">
      <w:pPr>
        <w:rPr>
          <w:b/>
        </w:rPr>
      </w:pPr>
      <w:r w:rsidRPr="006876BA">
        <w:rPr>
          <w:b/>
        </w:rPr>
        <w:t>•   public constrains</w:t>
      </w:r>
      <w:r w:rsidR="006876BA" w:rsidRPr="006876BA">
        <w:rPr>
          <w:b/>
        </w:rPr>
        <w:t xml:space="preserve"> : </w:t>
      </w:r>
      <w:hyperlink w:anchor="_702e30cd0381b6e9726bcc6fe779a70f" w:history="1">
        <w:r w:rsidRPr="006876BA">
          <w:rPr>
            <w:rStyle w:val="Hyperlink"/>
            <w:b/>
          </w:rPr>
          <w:t>CollectionProperty</w:t>
        </w:r>
      </w:hyperlink>
      <w:r w:rsidR="00454D42" w:rsidRPr="006876BA">
        <w:rPr>
          <w:b/>
        </w:rPr>
        <w:t>[1]</w:t>
      </w:r>
    </w:p>
    <w:p w14:paraId="7AAF69ED" w14:textId="77777777" w:rsidR="008B78EB" w:rsidRPr="00B603FB" w:rsidRDefault="005C6CB8" w:rsidP="00ED4063">
      <w:pPr>
        <w:rPr>
          <w:b/>
        </w:rPr>
      </w:pPr>
      <w:r>
        <w:t xml:space="preserve"> </w:t>
      </w:r>
      <w:r w:rsidR="00C04683">
        <w:t xml:space="preserve"> </w:t>
      </w:r>
      <w:r>
        <w:t xml:space="preserve"> </w:t>
      </w:r>
    </w:p>
    <w:p w14:paraId="367F918C" w14:textId="77777777" w:rsidR="00240264" w:rsidRDefault="00CF20F6">
      <w:r>
        <w:t xml:space="preserve"> A constraint on the existence, cardinality or type of a collection property.</w:t>
      </w:r>
    </w:p>
    <w:p w14:paraId="56FF89CA" w14:textId="77777777" w:rsidR="008B78EB" w:rsidRPr="00B603FB" w:rsidRDefault="00C04683" w:rsidP="00ED4063">
      <w:pPr>
        <w:rPr>
          <w:b/>
        </w:rPr>
      </w:pPr>
      <w:r>
        <w:t xml:space="preserve"> </w:t>
      </w:r>
    </w:p>
    <w:p w14:paraId="2455F3BC" w14:textId="77777777" w:rsidR="009922DE" w:rsidRDefault="009922DE" w:rsidP="009922DE">
      <w:r>
        <w:t xml:space="preserve">    </w:t>
      </w:r>
    </w:p>
    <w:p w14:paraId="1074359D" w14:textId="77777777" w:rsidR="0063570E" w:rsidRDefault="0063570E" w:rsidP="00383490"/>
    <w:p w14:paraId="553971FE" w14:textId="77777777" w:rsidR="00A855E6" w:rsidRDefault="00383490" w:rsidP="00263593">
      <w:r w:rsidRPr="00875584">
        <w:rPr>
          <w:rFonts w:ascii="Arial" w:hAnsi="Arial"/>
          <w:b/>
          <w:sz w:val="24"/>
          <w:szCs w:val="24"/>
        </w:rPr>
        <w:t>Constraints</w:t>
      </w:r>
    </w:p>
    <w:p w14:paraId="17D712B0" w14:textId="77777777" w:rsidR="0087616E" w:rsidRPr="00BC6BEC" w:rsidRDefault="0087616E" w:rsidP="00263593">
      <w:pPr>
        <w:rPr>
          <w:rFonts w:ascii="Arial" w:hAnsi="Arial"/>
          <w:b/>
          <w:sz w:val="24"/>
          <w:szCs w:val="24"/>
        </w:rPr>
      </w:pPr>
    </w:p>
    <w:p w14:paraId="30F4B59E" w14:textId="77777777" w:rsidR="00263593" w:rsidRPr="00F813AC" w:rsidRDefault="00263593" w:rsidP="00057587">
      <w:pPr>
        <w:pStyle w:val="ListParagraph"/>
        <w:numPr>
          <w:ilvl w:val="0"/>
          <w:numId w:val="4"/>
        </w:numPr>
        <w:rPr>
          <w:rFonts w:ascii="Arial" w:hAnsi="Arial"/>
          <w:b/>
        </w:rPr>
      </w:pPr>
      <w:r w:rsidRPr="006F3621">
        <w:rPr>
          <w:rFonts w:ascii="Arial" w:hAnsi="Arial"/>
          <w:b/>
        </w:rPr>
        <w:t>collectionType</w:t>
      </w:r>
    </w:p>
    <w:p w14:paraId="36E83369" w14:textId="77777777" w:rsidR="00F126D8" w:rsidRDefault="00CF06F6" w:rsidP="006977BE">
      <w:r w:rsidRPr="00467F03">
        <w:t>[OCL]</w:t>
      </w:r>
    </w:p>
    <w:p w14:paraId="050901CA" w14:textId="77777777" w:rsidR="008B78EB" w:rsidRDefault="004B279F" w:rsidP="00ED4063">
      <w:r w:rsidRPr="0047488C">
        <w:rPr>
          <w:rFonts w:ascii="Courier" w:hAnsi="Courier"/>
        </w:rPr>
        <w:t xml:space="preserve">parentProperty.isOrdered implies collectionType = CollectionType::LIST and parentProperty.isUnique implies collectionType = CollectionType.SET </w:t>
      </w:r>
    </w:p>
    <w:p w14:paraId="4596502A" w14:textId="77777777" w:rsidR="0087616E" w:rsidRPr="00BC6BEC" w:rsidRDefault="0087616E" w:rsidP="00263593">
      <w:pPr>
        <w:rPr>
          <w:rFonts w:ascii="Arial" w:hAnsi="Arial"/>
          <w:b/>
          <w:sz w:val="24"/>
          <w:szCs w:val="24"/>
        </w:rPr>
      </w:pPr>
    </w:p>
    <w:p w14:paraId="328E346C" w14:textId="77777777" w:rsidR="00263593" w:rsidRPr="00F813AC" w:rsidRDefault="00263593" w:rsidP="00057587">
      <w:pPr>
        <w:pStyle w:val="ListParagraph"/>
        <w:numPr>
          <w:ilvl w:val="0"/>
          <w:numId w:val="4"/>
        </w:numPr>
        <w:rPr>
          <w:rFonts w:ascii="Arial" w:hAnsi="Arial"/>
          <w:b/>
        </w:rPr>
      </w:pPr>
      <w:r w:rsidRPr="006F3621">
        <w:rPr>
          <w:rFonts w:ascii="Arial" w:hAnsi="Arial"/>
          <w:b/>
        </w:rPr>
        <w:t>cardinality</w:t>
      </w:r>
    </w:p>
    <w:p w14:paraId="147DF2EC" w14:textId="77777777" w:rsidR="00F126D8" w:rsidRDefault="00CF06F6" w:rsidP="006977BE">
      <w:r w:rsidRPr="00467F03">
        <w:t>[OCL]</w:t>
      </w:r>
    </w:p>
    <w:p w14:paraId="3EDCF97D" w14:textId="77777777" w:rsidR="008B78EB" w:rsidRDefault="004B279F" w:rsidP="00ED4063">
      <w:r w:rsidRPr="0047488C">
        <w:rPr>
          <w:rFonts w:ascii="Courier" w:hAnsi="Courier"/>
        </w:rPr>
        <w:t>cardinality.minimum &gt;= parent.lower and  (cardinality.maximum = unlimitedValue() or parent.upper = unlimitedValue() or cardinality.maximum &lt;= parent.upper)</w:t>
      </w:r>
    </w:p>
    <w:p w14:paraId="3E5BFB44" w14:textId="77777777" w:rsidR="00DB049B" w:rsidRDefault="00022C8A" w:rsidP="006977BE">
      <w:r w:rsidRPr="00022C8A">
        <w:t xml:space="preserve"> </w:t>
      </w:r>
    </w:p>
    <w:p w14:paraId="69C324C9" w14:textId="77777777" w:rsidR="002C0F83" w:rsidRPr="005F31BE" w:rsidRDefault="00F851FF" w:rsidP="005F31BE">
      <w:pPr>
        <w:pStyle w:val="Heading4"/>
      </w:pPr>
      <w:bookmarkStart w:id="146" w:name="_11f887fb6f19248bf7193bca31772c05"/>
      <w:bookmarkStart w:id="147" w:name="_Toc277237923"/>
      <w:r w:rsidRPr="005F31BE">
        <w:t>&lt;Class&gt; AttributeConstraint</w:t>
      </w:r>
      <w:bookmarkEnd w:id="146"/>
      <w:bookmarkEnd w:id="147"/>
    </w:p>
    <w:p w14:paraId="7E671EFD" w14:textId="77777777" w:rsidR="0063570E" w:rsidRDefault="0063570E" w:rsidP="00383490"/>
    <w:p w14:paraId="551CC64C" w14:textId="77777777" w:rsidR="00A855E6" w:rsidRDefault="00383490" w:rsidP="00263593">
      <w:r w:rsidRPr="00875584">
        <w:rPr>
          <w:rFonts w:ascii="Arial" w:hAnsi="Arial"/>
          <w:b/>
          <w:sz w:val="24"/>
          <w:szCs w:val="24"/>
        </w:rPr>
        <w:t>Description</w:t>
      </w:r>
    </w:p>
    <w:p w14:paraId="4BF02B26" w14:textId="77777777" w:rsidR="00DB049B" w:rsidRDefault="005C6CB8" w:rsidP="006977BE">
      <w:r>
        <w:t xml:space="preserve"> </w:t>
      </w:r>
    </w:p>
    <w:p w14:paraId="57B42CF7" w14:textId="77777777" w:rsidR="00240264" w:rsidRDefault="00CF20F6">
      <w:r>
        <w:t xml:space="preserve">A constraint on an </w:t>
      </w:r>
      <w:r>
        <w:rPr>
          <w:i/>
          <w:iCs/>
        </w:rPr>
        <w:t>attribute</w:t>
      </w:r>
      <w:r>
        <w:t xml:space="preserve"> of a </w:t>
      </w:r>
      <w:r>
        <w:rPr>
          <w:b/>
          <w:bCs/>
        </w:rPr>
        <w:t>Class</w:t>
      </w:r>
      <w:r>
        <w:t xml:space="preserve"> or </w:t>
      </w:r>
      <w:r>
        <w:rPr>
          <w:b/>
          <w:bCs/>
        </w:rPr>
        <w:t>DataType</w:t>
      </w:r>
    </w:p>
    <w:p w14:paraId="362DE99B"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1A67AC0A" w14:textId="77777777" w:rsidR="0063570E" w:rsidRDefault="0063570E" w:rsidP="00383490"/>
    <w:p w14:paraId="163FAF1D" w14:textId="77777777" w:rsidR="00A855E6" w:rsidRDefault="00383490" w:rsidP="00263593">
      <w:r w:rsidRPr="00875584">
        <w:rPr>
          <w:rFonts w:ascii="Arial" w:hAnsi="Arial"/>
          <w:b/>
          <w:sz w:val="24"/>
          <w:szCs w:val="24"/>
        </w:rPr>
        <w:t>Diagrams</w:t>
      </w:r>
    </w:p>
    <w:p w14:paraId="242D96D9" w14:textId="77777777" w:rsidR="00DB049B" w:rsidRDefault="00CF20F6" w:rsidP="006977BE">
      <w:hyperlink w:anchor="_39027eaec61a2eaccc1fccb451cdda98" w:history="1">
        <w:r w:rsidR="003E7695">
          <w:rPr>
            <w:rStyle w:val="Hyperlink"/>
          </w:rPr>
          <w:t>Attribute Constraint References</w:t>
        </w:r>
      </w:hyperlink>
      <w:r w:rsidR="00324424">
        <w:t xml:space="preserve">, </w:t>
      </w:r>
      <w:hyperlink w:anchor="_a74fdcc000d4318dcb5580a5fa8fbfce" w:history="1">
        <w:r w:rsidR="003E7695">
          <w:rPr>
            <w:rStyle w:val="Hyperlink"/>
          </w:rPr>
          <w:t>Attribute Constraints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0400B5DD" w14:textId="77777777" w:rsidR="0063570E" w:rsidRDefault="0063570E" w:rsidP="00383490"/>
    <w:p w14:paraId="2A4D8726" w14:textId="77777777" w:rsidR="00A855E6" w:rsidRDefault="00383490" w:rsidP="00263593">
      <w:r w:rsidRPr="00875584">
        <w:rPr>
          <w:rFonts w:ascii="Arial" w:hAnsi="Arial"/>
          <w:b/>
          <w:sz w:val="24"/>
          <w:szCs w:val="24"/>
        </w:rPr>
        <w:t>Direct Known Subclasses (Specialization)</w:t>
      </w:r>
    </w:p>
    <w:p w14:paraId="7B46888E" w14:textId="77777777" w:rsidR="00DB049B" w:rsidRDefault="00CF20F6" w:rsidP="006977BE">
      <w:hyperlink w:anchor="_5eefba8eca7402f09bd5619804038771" w:history="1">
        <w:r w:rsidR="006977BE">
          <w:rPr>
            <w:rStyle w:val="Hyperlink"/>
          </w:rPr>
          <w:t>AttributeCollectionConstraint</w:t>
        </w:r>
      </w:hyperlink>
      <w:r w:rsidR="006977BE">
        <w:t xml:space="preserve">, </w:t>
      </w:r>
      <w:hyperlink w:anchor="_48ee2586ffa14e5bb1cf8ad893969da7" w:history="1">
        <w:r w:rsidR="006977BE">
          <w:rPr>
            <w:rStyle w:val="Hyperlink"/>
          </w:rPr>
          <w:t>SingularAttributeConstraint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BF1A1ED" w14:textId="77777777" w:rsidR="0063570E" w:rsidRDefault="0063570E" w:rsidP="00383490"/>
    <w:p w14:paraId="5FDDE221" w14:textId="77777777" w:rsidR="00A855E6" w:rsidRDefault="00383490" w:rsidP="00263593">
      <w:r w:rsidRPr="00875584">
        <w:rPr>
          <w:rFonts w:ascii="Arial" w:hAnsi="Arial"/>
          <w:b/>
          <w:sz w:val="24"/>
          <w:szCs w:val="24"/>
        </w:rPr>
        <w:t>Attributes</w:t>
      </w:r>
    </w:p>
    <w:p w14:paraId="5E38EE71" w14:textId="77777777" w:rsidR="00B603FB" w:rsidRDefault="00B603FB" w:rsidP="008B78EB"/>
    <w:p w14:paraId="492058D1" w14:textId="77777777" w:rsidR="00A755AA" w:rsidRDefault="008B78EB" w:rsidP="008B78EB">
      <w:pPr>
        <w:rPr>
          <w:b/>
        </w:rPr>
      </w:pPr>
      <w:r w:rsidRPr="006A54F6">
        <w:rPr>
          <w:b/>
        </w:rPr>
        <w:t>•   public rmAttributeName : String  [1]</w:t>
      </w:r>
    </w:p>
    <w:p w14:paraId="78FC15C0" w14:textId="77777777" w:rsidR="008B78EB" w:rsidRPr="006A54F6" w:rsidRDefault="005C6CB8" w:rsidP="008B78EB">
      <w:pPr>
        <w:rPr>
          <w:b/>
        </w:rPr>
      </w:pPr>
      <w:r>
        <w:t xml:space="preserve"> </w:t>
      </w:r>
    </w:p>
    <w:p w14:paraId="79DB600E" w14:textId="77777777" w:rsidR="00240264" w:rsidRDefault="00CF20F6">
      <w:r>
        <w:t>Name of attribute within the reference model that is constrained by this node.</w:t>
      </w:r>
    </w:p>
    <w:p w14:paraId="7000FC48" w14:textId="77777777" w:rsidR="00B603FB" w:rsidRDefault="00B603FB" w:rsidP="008B78EB"/>
    <w:p w14:paraId="70DB5874" w14:textId="77777777" w:rsidR="00A755AA" w:rsidRDefault="008B78EB" w:rsidP="008B78EB">
      <w:pPr>
        <w:rPr>
          <w:b/>
        </w:rPr>
      </w:pPr>
      <w:r w:rsidRPr="006A54F6">
        <w:rPr>
          <w:b/>
        </w:rPr>
        <w:t xml:space="preserve">•   public existence : </w:t>
      </w:r>
      <w:hyperlink w:anchor="_4f99fbfcf9617d7ad55eca111d84fb67" w:history="1">
        <w:r w:rsidRPr="006A54F6">
          <w:rPr>
            <w:rStyle w:val="Hyperlink"/>
            <w:b/>
          </w:rPr>
          <w:t>AttributeExistence</w:t>
        </w:r>
      </w:hyperlink>
      <w:r w:rsidRPr="006A54F6">
        <w:rPr>
          <w:b/>
        </w:rPr>
        <w:t xml:space="preserve">  [0..1]</w:t>
      </w:r>
    </w:p>
    <w:p w14:paraId="29DD558D" w14:textId="77777777" w:rsidR="008B78EB" w:rsidRPr="006A54F6" w:rsidRDefault="005C6CB8" w:rsidP="008B78EB">
      <w:pPr>
        <w:rPr>
          <w:b/>
        </w:rPr>
      </w:pPr>
      <w:r>
        <w:t xml:space="preserve"> </w:t>
      </w:r>
    </w:p>
    <w:p w14:paraId="2B27BBFE" w14:textId="77777777" w:rsidR="00240264" w:rsidRDefault="00CF20F6">
      <w:r>
        <w:t>A constraint on the existence of</w:t>
      </w:r>
      <w:r>
        <w:t xml:space="preserve"> an attribute.  An attribute with a lower multiplicity value of 0 and a positive upper value, n, can be prohibited ([0..0]), required ([1..n]) or left optional ([0..n]).  The optional case exists solely as an error check, as it is not valid to restrict an </w:t>
      </w:r>
      <w:r>
        <w:t xml:space="preserve">existing required or prohibited attribute as optional.  </w:t>
      </w:r>
    </w:p>
    <w:p w14:paraId="2E63DAD6" w14:textId="77777777" w:rsidR="00B603FB" w:rsidRDefault="00B603FB" w:rsidP="008B78EB"/>
    <w:p w14:paraId="47CF1C3B" w14:textId="77777777" w:rsidR="00A755AA" w:rsidRDefault="008B78EB" w:rsidP="008B78EB">
      <w:pPr>
        <w:rPr>
          <w:b/>
        </w:rPr>
      </w:pPr>
      <w:r w:rsidRPr="006A54F6">
        <w:rPr>
          <w:b/>
        </w:rPr>
        <w:t>•   public matchNegated : Boolean  [0..1] = false</w:t>
      </w:r>
    </w:p>
    <w:p w14:paraId="6F7AF120" w14:textId="77777777" w:rsidR="008B78EB" w:rsidRPr="006A54F6" w:rsidRDefault="005C6CB8" w:rsidP="008B78EB">
      <w:pPr>
        <w:rPr>
          <w:b/>
        </w:rPr>
      </w:pPr>
      <w:r>
        <w:t xml:space="preserve"> </w:t>
      </w:r>
    </w:p>
    <w:p w14:paraId="5A8155D4" w14:textId="77777777" w:rsidR="00240264" w:rsidRDefault="00CF20F6">
      <w:r>
        <w:t>A flag that indicates whether the match operator is to be inverted so that the constraint specifies anything except what is represented.  If absent, matchNegated is</w:t>
      </w:r>
    </w:p>
    <w:p w14:paraId="2EC693F0" w14:textId="77777777" w:rsidR="00240264" w:rsidRDefault="00CF20F6">
      <w:r>
        <w:t xml:space="preserve"> </w:t>
      </w:r>
    </w:p>
    <w:p w14:paraId="13262393" w14:textId="77777777" w:rsidR="00240264" w:rsidRDefault="00CF20F6">
      <w:r>
        <w:rPr>
          <w:b/>
          <w:bCs/>
        </w:rPr>
        <w:t xml:space="preserve">Note: </w:t>
      </w:r>
      <w:r>
        <w:rPr>
          <w:i/>
          <w:iCs/>
        </w:rPr>
        <w:t>matchNegated</w:t>
      </w:r>
      <w:r>
        <w:t xml:space="preserve"> is not implemented in the current AML profile.</w:t>
      </w:r>
    </w:p>
    <w:p w14:paraId="392F7986" w14:textId="77777777" w:rsidR="0063570E" w:rsidRDefault="0063570E" w:rsidP="00383490"/>
    <w:p w14:paraId="6D55C937" w14:textId="77777777" w:rsidR="00A855E6" w:rsidRDefault="00383490" w:rsidP="00263593">
      <w:r w:rsidRPr="00875584">
        <w:rPr>
          <w:rFonts w:ascii="Arial" w:hAnsi="Arial"/>
          <w:b/>
          <w:sz w:val="24"/>
          <w:szCs w:val="24"/>
        </w:rPr>
        <w:t>Associations</w:t>
      </w:r>
    </w:p>
    <w:p w14:paraId="0F154463" w14:textId="77777777" w:rsidR="00A8550F" w:rsidRDefault="00860CF1" w:rsidP="006977BE">
      <w:r>
        <w:t xml:space="preserve">   </w:t>
      </w:r>
    </w:p>
    <w:p w14:paraId="3DED31C1" w14:textId="77777777" w:rsidR="00A755AA" w:rsidRDefault="008B78EB" w:rsidP="00ED4063">
      <w:pPr>
        <w:rPr>
          <w:b/>
        </w:rPr>
      </w:pPr>
      <w:r w:rsidRPr="006876BA">
        <w:rPr>
          <w:b/>
        </w:rPr>
        <w:t>•   public attribute</w:t>
      </w:r>
      <w:r w:rsidR="006876BA" w:rsidRPr="006876BA">
        <w:rPr>
          <w:b/>
        </w:rPr>
        <w:t xml:space="preserve"> : </w:t>
      </w:r>
      <w:hyperlink w:anchor="_abfab8c8e983a73b4981f6fcfdd16134" w:history="1">
        <w:r w:rsidRPr="006876BA">
          <w:rPr>
            <w:rStyle w:val="Hyperlink"/>
            <w:b/>
          </w:rPr>
          <w:t>ComplexObjectConstraint</w:t>
        </w:r>
      </w:hyperlink>
    </w:p>
    <w:p w14:paraId="4F9A7DE6" w14:textId="77777777" w:rsidR="008B78EB" w:rsidRPr="00B603FB" w:rsidRDefault="005C6CB8" w:rsidP="00ED4063">
      <w:pPr>
        <w:rPr>
          <w:b/>
        </w:rPr>
      </w:pPr>
      <w:r>
        <w:t xml:space="preserve"> </w:t>
      </w:r>
    </w:p>
    <w:p w14:paraId="74DCB0A6" w14:textId="77777777" w:rsidR="00240264" w:rsidRDefault="00240264"/>
    <w:p w14:paraId="5171D72D" w14:textId="77777777" w:rsidR="008B78EB" w:rsidRPr="00B603FB" w:rsidRDefault="00C04683" w:rsidP="00ED4063">
      <w:pPr>
        <w:rPr>
          <w:b/>
        </w:rPr>
      </w:pPr>
      <w:r>
        <w:t xml:space="preserve"> </w:t>
      </w:r>
      <w:r w:rsidR="005C6CB8">
        <w:t xml:space="preserve"> </w:t>
      </w:r>
    </w:p>
    <w:p w14:paraId="1758B164" w14:textId="77777777" w:rsidR="00240264" w:rsidRDefault="00240264"/>
    <w:p w14:paraId="409A0D37" w14:textId="77777777" w:rsidR="008B78EB" w:rsidRPr="00B603FB" w:rsidRDefault="00C04683" w:rsidP="00ED4063">
      <w:pPr>
        <w:rPr>
          <w:b/>
        </w:rPr>
      </w:pPr>
      <w:r>
        <w:t xml:space="preserve"> </w:t>
      </w:r>
    </w:p>
    <w:p w14:paraId="70F9C02F" w14:textId="77777777" w:rsidR="00A8550F" w:rsidRDefault="00860CF1" w:rsidP="006977BE">
      <w:r>
        <w:t xml:space="preserve">  </w:t>
      </w:r>
    </w:p>
    <w:p w14:paraId="384EB6AC" w14:textId="77777777" w:rsidR="00A755AA" w:rsidRDefault="008B78EB" w:rsidP="00ED4063">
      <w:pPr>
        <w:rPr>
          <w:b/>
        </w:rPr>
      </w:pPr>
      <w:r w:rsidRPr="006876BA">
        <w:rPr>
          <w:b/>
        </w:rPr>
        <w:t>•   public constrains</w:t>
      </w:r>
      <w:r w:rsidR="006876BA" w:rsidRPr="006876BA">
        <w:rPr>
          <w:b/>
        </w:rPr>
        <w:t xml:space="preserve"> : </w:t>
      </w:r>
      <w:hyperlink w:anchor="_652433ba6af347b5ab3d4b0b4b2931c9" w:history="1">
        <w:r w:rsidRPr="006876BA">
          <w:rPr>
            <w:rStyle w:val="Hyperlink"/>
            <w:b/>
          </w:rPr>
          <w:t>Property</w:t>
        </w:r>
      </w:hyperlink>
      <w:r w:rsidR="00454D42" w:rsidRPr="006876BA">
        <w:rPr>
          <w:b/>
        </w:rPr>
        <w:t>[1]</w:t>
      </w:r>
    </w:p>
    <w:p w14:paraId="3EC2B808" w14:textId="77777777" w:rsidR="008B78EB" w:rsidRPr="00B603FB" w:rsidRDefault="005C6CB8" w:rsidP="00ED4063">
      <w:pPr>
        <w:rPr>
          <w:b/>
        </w:rPr>
      </w:pPr>
      <w:r>
        <w:t xml:space="preserve"> </w:t>
      </w:r>
    </w:p>
    <w:p w14:paraId="4F1AD2B0" w14:textId="77777777" w:rsidR="00240264" w:rsidRDefault="00CF20F6">
      <w:r>
        <w:t xml:space="preserve"> </w:t>
      </w:r>
    </w:p>
    <w:p w14:paraId="5311843A" w14:textId="77777777" w:rsidR="008B78EB" w:rsidRPr="00B603FB" w:rsidRDefault="00C04683" w:rsidP="00ED4063">
      <w:pPr>
        <w:rPr>
          <w:b/>
        </w:rPr>
      </w:pPr>
      <w:r>
        <w:t xml:space="preserve"> </w:t>
      </w:r>
      <w:r w:rsidR="005C6CB8">
        <w:t xml:space="preserve"> </w:t>
      </w:r>
    </w:p>
    <w:p w14:paraId="620A7A30" w14:textId="77777777" w:rsidR="00240264" w:rsidRDefault="00CF20F6">
      <w:r>
        <w:t xml:space="preserve"> The property that is constrained by the attribute c</w:t>
      </w:r>
      <w:r>
        <w:t>onstraint.</w:t>
      </w:r>
    </w:p>
    <w:p w14:paraId="46FE6A77" w14:textId="77777777" w:rsidR="008B78EB" w:rsidRPr="00B603FB" w:rsidRDefault="00C04683" w:rsidP="00ED4063">
      <w:pPr>
        <w:rPr>
          <w:b/>
        </w:rPr>
      </w:pPr>
      <w:r>
        <w:t xml:space="preserve"> </w:t>
      </w:r>
    </w:p>
    <w:p w14:paraId="294727B5" w14:textId="77777777" w:rsidR="00A8550F" w:rsidRDefault="00860CF1" w:rsidP="006977BE">
      <w:r>
        <w:t xml:space="preserve"> </w:t>
      </w:r>
    </w:p>
    <w:p w14:paraId="29CB0161" w14:textId="77777777" w:rsidR="00A755AA" w:rsidRDefault="008B78EB" w:rsidP="00ED4063">
      <w:pPr>
        <w:rPr>
          <w:b/>
        </w:rPr>
      </w:pPr>
      <w:r w:rsidRPr="006876BA">
        <w:rPr>
          <w:b/>
        </w:rPr>
        <w:t>•   public parent</w:t>
      </w:r>
      <w:r w:rsidR="006876BA" w:rsidRPr="006876BA">
        <w:rPr>
          <w:b/>
        </w:rPr>
        <w:t xml:space="preserve"> : </w:t>
      </w:r>
      <w:hyperlink w:anchor="_652433ba6af347b5ab3d4b0b4b2931c9" w:history="1">
        <w:r w:rsidRPr="006876BA">
          <w:rPr>
            <w:rStyle w:val="Hyperlink"/>
            <w:b/>
          </w:rPr>
          <w:t>Property</w:t>
        </w:r>
      </w:hyperlink>
      <w:r w:rsidR="00454D42" w:rsidRPr="006876BA">
        <w:rPr>
          <w:b/>
        </w:rPr>
        <w:t>[1]</w:t>
      </w:r>
    </w:p>
    <w:p w14:paraId="6C00A9AC" w14:textId="77777777" w:rsidR="008B78EB" w:rsidRPr="00B603FB" w:rsidRDefault="005C6CB8" w:rsidP="00ED4063">
      <w:pPr>
        <w:rPr>
          <w:b/>
        </w:rPr>
      </w:pPr>
      <w:r>
        <w:t xml:space="preserve"> </w:t>
      </w:r>
    </w:p>
    <w:p w14:paraId="707A179A" w14:textId="77777777" w:rsidR="00240264" w:rsidRDefault="00CF20F6">
      <w:r>
        <w:t>An attribute constraint can specialize at most one AttributeConstraint in a parent defined in a parent or ancestor Archetype</w:t>
      </w:r>
    </w:p>
    <w:p w14:paraId="16E87359" w14:textId="77777777" w:rsidR="008B78EB" w:rsidRPr="00B603FB" w:rsidRDefault="00C04683" w:rsidP="00ED4063">
      <w:pPr>
        <w:rPr>
          <w:b/>
        </w:rPr>
      </w:pPr>
      <w:r>
        <w:t xml:space="preserve"> </w:t>
      </w:r>
      <w:r w:rsidR="005C6CB8">
        <w:t xml:space="preserve"> </w:t>
      </w:r>
    </w:p>
    <w:p w14:paraId="6E9DCF4F" w14:textId="77777777" w:rsidR="00240264" w:rsidRDefault="00CF20F6">
      <w:r>
        <w:t xml:space="preserve"> The property that is constrained by the attribute constraint.</w:t>
      </w:r>
    </w:p>
    <w:p w14:paraId="3726E975" w14:textId="77777777" w:rsidR="008B78EB" w:rsidRPr="00B603FB" w:rsidRDefault="00C04683" w:rsidP="00ED4063">
      <w:pPr>
        <w:rPr>
          <w:b/>
        </w:rPr>
      </w:pPr>
      <w:r>
        <w:t xml:space="preserve"> </w:t>
      </w:r>
    </w:p>
    <w:p w14:paraId="6AD70CBC" w14:textId="77777777" w:rsidR="00A8550F" w:rsidRDefault="00860CF1" w:rsidP="006977BE">
      <w:r>
        <w:t xml:space="preserve"> </w:t>
      </w:r>
    </w:p>
    <w:p w14:paraId="57108354" w14:textId="77777777" w:rsidR="00A755AA" w:rsidRDefault="008B78EB" w:rsidP="00ED4063">
      <w:pPr>
        <w:rPr>
          <w:b/>
        </w:rPr>
      </w:pPr>
      <w:r w:rsidRPr="006876BA">
        <w:rPr>
          <w:b/>
        </w:rPr>
        <w:t>•   public object</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[0..1]</w:t>
      </w:r>
    </w:p>
    <w:p w14:paraId="2F8B113F" w14:textId="77777777" w:rsidR="008B78EB" w:rsidRPr="00B603FB" w:rsidRDefault="005C6CB8" w:rsidP="00ED4063">
      <w:pPr>
        <w:rPr>
          <w:b/>
        </w:rPr>
      </w:pPr>
      <w:r>
        <w:t xml:space="preserve"> </w:t>
      </w:r>
      <w:r w:rsidR="00C04683">
        <w:t xml:space="preserve"> </w:t>
      </w:r>
      <w:r>
        <w:t xml:space="preserve"> </w:t>
      </w:r>
    </w:p>
    <w:p w14:paraId="05216EAA" w14:textId="77777777" w:rsidR="00240264" w:rsidRDefault="00CF20F6">
      <w:r>
        <w:t xml:space="preserve">A constraint on the </w:t>
      </w:r>
      <w:r>
        <w:rPr>
          <w:i/>
          <w:iCs/>
        </w:rPr>
        <w:t>type</w:t>
      </w:r>
      <w:r>
        <w:t xml:space="preserve"> of the UML </w:t>
      </w:r>
      <w:r>
        <w:rPr>
          <w:b/>
          <w:bCs/>
        </w:rPr>
        <w:t>Property</w:t>
      </w:r>
      <w:r>
        <w:t xml:space="preserve"> instance constrained by an </w:t>
      </w:r>
      <w:r>
        <w:rPr>
          <w:b/>
          <w:bCs/>
        </w:rPr>
        <w:t>AttributeConstrai</w:t>
      </w:r>
      <w:r>
        <w:rPr>
          <w:b/>
          <w:bCs/>
        </w:rPr>
        <w:t>nt</w:t>
      </w:r>
      <w:r>
        <w:t xml:space="preserve">.   </w:t>
      </w:r>
      <w:r>
        <w:rPr>
          <w:i/>
          <w:iCs/>
        </w:rPr>
        <w:t xml:space="preserve">object </w:t>
      </w:r>
      <w:r>
        <w:t xml:space="preserve">is optional because it is possible for </w:t>
      </w:r>
      <w:r>
        <w:rPr>
          <w:b/>
          <w:bCs/>
        </w:rPr>
        <w:t>AttributeConstraints</w:t>
      </w:r>
      <w:r>
        <w:t xml:space="preserve"> to restrict the existence, cardinality, etc. of the </w:t>
      </w:r>
      <w:r>
        <w:rPr>
          <w:b/>
          <w:bCs/>
        </w:rPr>
        <w:t>Property</w:t>
      </w:r>
      <w:r>
        <w:t xml:space="preserve"> itself without restricting </w:t>
      </w:r>
      <w:r>
        <w:rPr>
          <w:i/>
          <w:iCs/>
        </w:rPr>
        <w:t>type</w:t>
      </w:r>
      <w:r>
        <w:t xml:space="preserve"> itself.</w:t>
      </w:r>
    </w:p>
    <w:p w14:paraId="6E9F1BE3" w14:textId="77777777" w:rsidR="008B78EB" w:rsidRPr="00B603FB" w:rsidRDefault="00C04683" w:rsidP="00ED4063">
      <w:pPr>
        <w:rPr>
          <w:b/>
        </w:rPr>
      </w:pPr>
      <w:r>
        <w:t xml:space="preserve"> </w:t>
      </w:r>
    </w:p>
    <w:p w14:paraId="68FDD324" w14:textId="77777777" w:rsidR="009922DE" w:rsidRDefault="009922DE" w:rsidP="009922DE">
      <w:r>
        <w:t xml:space="preserve">  </w:t>
      </w:r>
    </w:p>
    <w:p w14:paraId="6C99F9B2" w14:textId="77777777" w:rsidR="0063570E" w:rsidRDefault="0063570E" w:rsidP="00383490"/>
    <w:p w14:paraId="6A0D17E6" w14:textId="77777777" w:rsidR="00A855E6" w:rsidRDefault="00383490" w:rsidP="00263593">
      <w:r w:rsidRPr="00875584">
        <w:rPr>
          <w:rFonts w:ascii="Arial" w:hAnsi="Arial"/>
          <w:b/>
          <w:sz w:val="24"/>
          <w:szCs w:val="24"/>
        </w:rPr>
        <w:t>Constraints</w:t>
      </w:r>
    </w:p>
    <w:p w14:paraId="135AC4AC" w14:textId="77777777" w:rsidR="0087616E" w:rsidRPr="00BC6BEC" w:rsidRDefault="0087616E" w:rsidP="00263593">
      <w:pPr>
        <w:rPr>
          <w:rFonts w:ascii="Arial" w:hAnsi="Arial"/>
          <w:b/>
          <w:sz w:val="24"/>
          <w:szCs w:val="24"/>
        </w:rPr>
      </w:pPr>
    </w:p>
    <w:p w14:paraId="1C37C677" w14:textId="77777777" w:rsidR="00263593" w:rsidRPr="00F813AC" w:rsidRDefault="00263593" w:rsidP="00057587">
      <w:pPr>
        <w:pStyle w:val="ListParagraph"/>
        <w:numPr>
          <w:ilvl w:val="0"/>
          <w:numId w:val="4"/>
        </w:numPr>
        <w:rPr>
          <w:rFonts w:ascii="Arial" w:hAnsi="Arial"/>
          <w:b/>
        </w:rPr>
      </w:pPr>
      <w:r w:rsidRPr="006F3621">
        <w:rPr>
          <w:rFonts w:ascii="Arial" w:hAnsi="Arial"/>
          <w:b/>
        </w:rPr>
        <w:t>name</w:t>
      </w:r>
    </w:p>
    <w:p w14:paraId="22C57DC0" w14:textId="77777777" w:rsidR="00F126D8" w:rsidRDefault="00CF06F6" w:rsidP="006977BE">
      <w:r w:rsidRPr="00467F03">
        <w:t>[OCL]</w:t>
      </w:r>
    </w:p>
    <w:p w14:paraId="0D760346" w14:textId="77777777" w:rsidR="008B78EB" w:rsidRDefault="004B279F" w:rsidP="00ED4063">
      <w:r w:rsidRPr="0047488C">
        <w:rPr>
          <w:rFonts w:ascii="Courier" w:hAnsi="Courier"/>
        </w:rPr>
        <w:t>rmAttributeName = parentProperty.name</w:t>
      </w:r>
    </w:p>
    <w:p w14:paraId="036843B7" w14:textId="77777777" w:rsidR="00DB049B" w:rsidRDefault="00022C8A" w:rsidP="006977BE">
      <w:r w:rsidRPr="00022C8A">
        <w:t xml:space="preserve"> </w:t>
      </w:r>
    </w:p>
    <w:p w14:paraId="51FA6832" w14:textId="77777777" w:rsidR="002C0F83" w:rsidRPr="005F31BE" w:rsidRDefault="00F851FF" w:rsidP="005F31BE">
      <w:pPr>
        <w:pStyle w:val="Heading4"/>
      </w:pPr>
      <w:bookmarkStart w:id="148" w:name="_48ee2586ffa14e5bb1cf8ad893969da7"/>
      <w:bookmarkStart w:id="149" w:name="_Toc277237924"/>
      <w:r w:rsidRPr="005F31BE">
        <w:t>&lt;Class&gt; SingularAttributeConstraint</w:t>
      </w:r>
      <w:bookmarkEnd w:id="148"/>
      <w:bookmarkEnd w:id="149"/>
    </w:p>
    <w:p w14:paraId="0E7C2028" w14:textId="77777777" w:rsidR="0063570E" w:rsidRDefault="0063570E" w:rsidP="00383490"/>
    <w:p w14:paraId="4AEA57C7" w14:textId="77777777" w:rsidR="00A855E6" w:rsidRDefault="00383490" w:rsidP="00263593">
      <w:r w:rsidRPr="00875584">
        <w:rPr>
          <w:rFonts w:ascii="Arial" w:hAnsi="Arial"/>
          <w:b/>
          <w:sz w:val="24"/>
          <w:szCs w:val="24"/>
        </w:rPr>
        <w:t>Description</w:t>
      </w:r>
    </w:p>
    <w:p w14:paraId="1B363E71" w14:textId="77777777" w:rsidR="00DB049B" w:rsidRDefault="005C6CB8" w:rsidP="006977BE">
      <w:r>
        <w:t xml:space="preserve"> </w:t>
      </w:r>
    </w:p>
    <w:p w14:paraId="0B064407" w14:textId="77777777" w:rsidR="00240264" w:rsidRDefault="00CF20F6">
      <w:r>
        <w:t xml:space="preserve">An </w:t>
      </w:r>
      <w:r>
        <w:rPr>
          <w:b/>
          <w:bCs/>
        </w:rPr>
        <w:t>AttributeConstraint</w:t>
      </w:r>
      <w:r>
        <w:t xml:space="preserve"> that constrains the possible values for a singular property -- a property with an upper multiplicity of 1.</w:t>
      </w:r>
    </w:p>
    <w:p w14:paraId="0A6C8541" w14:textId="77777777" w:rsidR="00DB049B" w:rsidRDefault="00C51B43" w:rsidP="006977BE">
      <w:r>
        <w:t xml:space="preserve"> </w:t>
      </w:r>
      <w:r w:rsidR="009F2598">
        <w:t xml:space="preserve">  </w:t>
      </w:r>
      <w:r>
        <w:t xml:space="preserve"> </w:t>
      </w:r>
      <w:r w:rsidR="009F2598">
        <w:t xml:space="preserve">  </w:t>
      </w:r>
    </w:p>
    <w:p w14:paraId="0040D7BF" w14:textId="77777777" w:rsidR="0063570E" w:rsidRDefault="0063570E" w:rsidP="00383490"/>
    <w:p w14:paraId="52A178A7" w14:textId="77777777" w:rsidR="00A855E6" w:rsidRDefault="00383490" w:rsidP="00263593">
      <w:r w:rsidRPr="00875584">
        <w:rPr>
          <w:rFonts w:ascii="Arial" w:hAnsi="Arial"/>
          <w:b/>
          <w:sz w:val="24"/>
          <w:szCs w:val="24"/>
        </w:rPr>
        <w:t>Diagrams</w:t>
      </w:r>
    </w:p>
    <w:p w14:paraId="179E7657" w14:textId="77777777" w:rsidR="00DB049B" w:rsidRDefault="00CF20F6" w:rsidP="006977BE">
      <w:hyperlink w:anchor="_39027eaec61a2eaccc1fccb451cdda98" w:history="1">
        <w:r w:rsidR="003E7695">
          <w:rPr>
            <w:rStyle w:val="Hyperlink"/>
          </w:rPr>
          <w:t>Attribute Constraint References</w:t>
        </w:r>
      </w:hyperlink>
      <w:r w:rsidR="00324424">
        <w:t xml:space="preserve">, </w:t>
      </w:r>
      <w:hyperlink w:anchor="_a74fdcc000d4318dcb5580a5fa8fbfce" w:history="1">
        <w:r w:rsidR="003E7695">
          <w:rPr>
            <w:rStyle w:val="Hyperlink"/>
          </w:rPr>
          <w:t>Attribute Constraints</w:t>
        </w:r>
      </w:hyperlink>
    </w:p>
    <w:p w14:paraId="352E9709" w14:textId="77777777" w:rsidR="0063570E" w:rsidRDefault="0063570E" w:rsidP="00383490"/>
    <w:p w14:paraId="57650D49" w14:textId="77777777" w:rsidR="00A855E6" w:rsidRDefault="00383490" w:rsidP="00263593">
      <w:r w:rsidRPr="00875584">
        <w:rPr>
          <w:rFonts w:ascii="Arial" w:hAnsi="Arial"/>
          <w:b/>
          <w:sz w:val="24"/>
          <w:szCs w:val="24"/>
        </w:rPr>
        <w:t>Direct Known Superclasses (Generalization)</w:t>
      </w:r>
    </w:p>
    <w:p w14:paraId="5ABB7B44" w14:textId="77777777" w:rsidR="00DB049B" w:rsidRDefault="00CF20F6" w:rsidP="006977BE">
      <w:hyperlink w:anchor="_11f887fb6f19248bf7193bca31772c05" w:history="1">
        <w:r w:rsidR="006977BE">
          <w:rPr>
            <w:rStyle w:val="Hyperlink"/>
          </w:rPr>
          <w:t>AttributeConstraint</w:t>
        </w:r>
      </w:hyperlink>
      <w:r w:rsidR="006977BE">
        <w:t xml:space="preserve">   </w:t>
      </w:r>
    </w:p>
    <w:p w14:paraId="6574C00F" w14:textId="77777777" w:rsidR="0063570E" w:rsidRDefault="0063570E" w:rsidP="00383490"/>
    <w:p w14:paraId="4AF8EFEB" w14:textId="77777777" w:rsidR="00A855E6" w:rsidRDefault="00383490" w:rsidP="00263593">
      <w:r w:rsidRPr="00875584">
        <w:rPr>
          <w:rFonts w:ascii="Arial" w:hAnsi="Arial"/>
          <w:b/>
          <w:sz w:val="24"/>
          <w:szCs w:val="24"/>
        </w:rPr>
        <w:t>Associations</w:t>
      </w:r>
    </w:p>
    <w:p w14:paraId="4B18D67F" w14:textId="77777777" w:rsidR="00A8550F" w:rsidRDefault="00860CF1" w:rsidP="006977BE">
      <w:r>
        <w:t xml:space="preserve"> </w:t>
      </w:r>
    </w:p>
    <w:p w14:paraId="12E9B4F5" w14:textId="77777777" w:rsidR="00A755AA" w:rsidRDefault="008B78EB" w:rsidP="00ED4063">
      <w:pPr>
        <w:rPr>
          <w:b/>
        </w:rPr>
      </w:pPr>
      <w:r w:rsidRPr="006876BA">
        <w:rPr>
          <w:b/>
        </w:rPr>
        <w:t>•   public alternative</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[0..*]</w:t>
      </w:r>
    </w:p>
    <w:p w14:paraId="2ACFE748" w14:textId="77777777" w:rsidR="008B78EB" w:rsidRPr="00B603FB" w:rsidRDefault="005C6CB8" w:rsidP="00ED4063">
      <w:pPr>
        <w:rPr>
          <w:b/>
        </w:rPr>
      </w:pPr>
      <w:r>
        <w:t xml:space="preserve"> </w:t>
      </w:r>
    </w:p>
    <w:p w14:paraId="04E88B8D" w14:textId="77777777" w:rsidR="00240264" w:rsidRDefault="00CF20F6">
      <w:r>
        <w:t xml:space="preserve">An alternative represents a 'choice'. If there are one or associated </w:t>
      </w:r>
      <w:r>
        <w:rPr>
          <w:i/>
          <w:iCs/>
        </w:rPr>
        <w:t xml:space="preserve">alternative ObjectConstraints </w:t>
      </w:r>
      <w:r>
        <w:t xml:space="preserve">an instance of the target of a valid </w:t>
      </w:r>
      <w:r>
        <w:rPr>
          <w:i/>
          <w:iCs/>
        </w:rPr>
        <w:t xml:space="preserve">SingularAttributeConstraint </w:t>
      </w:r>
      <w:r>
        <w:t xml:space="preserve">must match </w:t>
      </w:r>
      <w:r>
        <w:t xml:space="preserve">at least one of them. If no alternatives are specified, the instance of the </w:t>
      </w:r>
      <w:r>
        <w:rPr>
          <w:i/>
          <w:iCs/>
        </w:rPr>
        <w:t xml:space="preserve">SingleAttributeConstraint </w:t>
      </w:r>
      <w:r>
        <w:t>target is constrained by the inherited type of the attribute -- either from the reference model itself or from a parent archetype.</w:t>
      </w:r>
    </w:p>
    <w:p w14:paraId="683E6441" w14:textId="77777777" w:rsidR="008B78EB" w:rsidRPr="00B603FB" w:rsidRDefault="00C04683" w:rsidP="00ED4063">
      <w:pPr>
        <w:rPr>
          <w:b/>
        </w:rPr>
      </w:pPr>
      <w:r>
        <w:t xml:space="preserve"> </w:t>
      </w:r>
      <w:r w:rsidR="005C6CB8">
        <w:t xml:space="preserve"> </w:t>
      </w:r>
    </w:p>
    <w:p w14:paraId="3C990F1E" w14:textId="77777777" w:rsidR="00240264" w:rsidRDefault="00CF20F6">
      <w:r>
        <w:t xml:space="preserve">A set of one or more alternative constraints, at least one of which must be satisfied if the </w:t>
      </w:r>
      <w:r>
        <w:rPr>
          <w:b/>
          <w:bCs/>
        </w:rPr>
        <w:t>SingularAttributeConstraint</w:t>
      </w:r>
      <w:r>
        <w:t xml:space="preserve"> is to be satisfied.</w:t>
      </w:r>
    </w:p>
    <w:p w14:paraId="56E5D541" w14:textId="77777777" w:rsidR="008B78EB" w:rsidRPr="00B603FB" w:rsidRDefault="00C04683" w:rsidP="00ED4063">
      <w:pPr>
        <w:rPr>
          <w:b/>
        </w:rPr>
      </w:pPr>
      <w:r>
        <w:t xml:space="preserve"> </w:t>
      </w:r>
    </w:p>
    <w:p w14:paraId="4A32F2E8" w14:textId="77777777" w:rsidR="00A8550F" w:rsidRDefault="00860CF1" w:rsidP="006977BE">
      <w:r>
        <w:t xml:space="preserve"> </w:t>
      </w:r>
    </w:p>
    <w:p w14:paraId="1F9D9563" w14:textId="77777777" w:rsidR="00A755AA" w:rsidRDefault="008B78EB" w:rsidP="00ED4063">
      <w:pPr>
        <w:rPr>
          <w:b/>
        </w:rPr>
      </w:pPr>
      <w:r w:rsidRPr="006876BA">
        <w:rPr>
          <w:b/>
        </w:rPr>
        <w:t>•   public excludes</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[0..*]</w:t>
      </w:r>
    </w:p>
    <w:p w14:paraId="7B78A80A" w14:textId="77777777" w:rsidR="008B78EB" w:rsidRPr="00B603FB" w:rsidRDefault="005C6CB8" w:rsidP="00ED4063">
      <w:pPr>
        <w:rPr>
          <w:b/>
        </w:rPr>
      </w:pPr>
      <w:r>
        <w:t xml:space="preserve"> </w:t>
      </w:r>
      <w:r w:rsidR="00C04683">
        <w:t xml:space="preserve"> </w:t>
      </w:r>
      <w:r>
        <w:t xml:space="preserve"> </w:t>
      </w:r>
    </w:p>
    <w:p w14:paraId="5ED386DC" w14:textId="77777777" w:rsidR="00240264" w:rsidRDefault="00CF20F6">
      <w:r>
        <w:t>The set o</w:t>
      </w:r>
      <w:r>
        <w:t xml:space="preserve">f </w:t>
      </w:r>
      <w:r>
        <w:rPr>
          <w:i/>
          <w:iCs/>
        </w:rPr>
        <w:t>types</w:t>
      </w:r>
      <w:r>
        <w:t xml:space="preserve"> that are </w:t>
      </w:r>
      <w:r>
        <w:rPr>
          <w:i/>
          <w:iCs/>
        </w:rPr>
        <w:t>not</w:t>
      </w:r>
      <w:r>
        <w:t xml:space="preserve"> allowed as instances of the specified attribute. This allows the selection of various values or types that cannot appear. Types that match both </w:t>
      </w:r>
      <w:r>
        <w:rPr>
          <w:i/>
          <w:iCs/>
        </w:rPr>
        <w:t>alternative</w:t>
      </w:r>
      <w:r>
        <w:t xml:space="preserve"> and </w:t>
      </w:r>
      <w:r>
        <w:rPr>
          <w:i/>
          <w:iCs/>
        </w:rPr>
        <w:t>exclude</w:t>
      </w:r>
      <w:r>
        <w:t xml:space="preserve"> are treated as not allowed -- as not matching the supplied constrai</w:t>
      </w:r>
      <w:r>
        <w:t>nt.</w:t>
      </w:r>
    </w:p>
    <w:p w14:paraId="73E9903E" w14:textId="77777777" w:rsidR="00240264" w:rsidRDefault="00CF20F6">
      <w:r>
        <w:t xml:space="preserve"> </w:t>
      </w:r>
    </w:p>
    <w:p w14:paraId="624F910F" w14:textId="77777777" w:rsidR="00240264" w:rsidRDefault="00CF20F6">
      <w:r>
        <w:rPr>
          <w:b/>
          <w:bCs/>
        </w:rPr>
        <w:t xml:space="preserve">Note:  </w:t>
      </w:r>
      <w:r>
        <w:rPr>
          <w:i/>
          <w:iCs/>
        </w:rPr>
        <w:t>exclude</w:t>
      </w:r>
      <w:r>
        <w:t xml:space="preserve"> is not implemented in this version of the AML Profile.</w:t>
      </w:r>
    </w:p>
    <w:p w14:paraId="217CD414" w14:textId="77777777" w:rsidR="008B78EB" w:rsidRPr="00B603FB" w:rsidRDefault="00C04683" w:rsidP="00ED4063">
      <w:pPr>
        <w:rPr>
          <w:b/>
        </w:rPr>
      </w:pPr>
      <w:r>
        <w:t xml:space="preserve"> </w:t>
      </w:r>
    </w:p>
    <w:p w14:paraId="4CE0BEC2" w14:textId="77777777" w:rsidR="00A8550F" w:rsidRDefault="00860CF1" w:rsidP="006977BE">
      <w:r>
        <w:t xml:space="preserve"> </w:t>
      </w:r>
    </w:p>
    <w:p w14:paraId="6502FADB" w14:textId="77777777" w:rsidR="00A755AA" w:rsidRDefault="008B78EB" w:rsidP="00ED4063">
      <w:pPr>
        <w:rPr>
          <w:b/>
        </w:rPr>
      </w:pPr>
      <w:r w:rsidRPr="006876BA">
        <w:rPr>
          <w:b/>
        </w:rPr>
        <w:t>•   public constrains</w:t>
      </w:r>
      <w:r w:rsidR="006876BA" w:rsidRPr="006876BA">
        <w:rPr>
          <w:b/>
        </w:rPr>
        <w:t xml:space="preserve"> : </w:t>
      </w:r>
      <w:hyperlink w:anchor="_5917d2795b1a9ae4f33929e6edb8af81" w:history="1">
        <w:r w:rsidRPr="006876BA">
          <w:rPr>
            <w:rStyle w:val="Hyperlink"/>
            <w:b/>
          </w:rPr>
          <w:t>SingularProperty</w:t>
        </w:r>
      </w:hyperlink>
      <w:r w:rsidR="00454D42" w:rsidRPr="006876BA">
        <w:rPr>
          <w:b/>
        </w:rPr>
        <w:t>[1]</w:t>
      </w:r>
    </w:p>
    <w:p w14:paraId="3E5E905B" w14:textId="77777777" w:rsidR="008B78EB" w:rsidRPr="00B603FB" w:rsidRDefault="005C6CB8" w:rsidP="00ED4063">
      <w:pPr>
        <w:rPr>
          <w:b/>
        </w:rPr>
      </w:pPr>
      <w:r>
        <w:t xml:space="preserve"> </w:t>
      </w:r>
      <w:r w:rsidR="00C04683">
        <w:t xml:space="preserve"> </w:t>
      </w:r>
      <w:r>
        <w:t xml:space="preserve"> </w:t>
      </w:r>
    </w:p>
    <w:p w14:paraId="4CD4C302" w14:textId="77777777" w:rsidR="00240264" w:rsidRDefault="00CF20F6">
      <w:r>
        <w:t xml:space="preserve"> A constraint on the type or existence of a singular property.</w:t>
      </w:r>
    </w:p>
    <w:p w14:paraId="1949F64D" w14:textId="77777777" w:rsidR="008B78EB" w:rsidRPr="00B603FB" w:rsidRDefault="00C04683" w:rsidP="00ED4063">
      <w:pPr>
        <w:rPr>
          <w:b/>
        </w:rPr>
      </w:pPr>
      <w:r>
        <w:t xml:space="preserve"> </w:t>
      </w:r>
    </w:p>
    <w:p w14:paraId="457AA1E4" w14:textId="77777777" w:rsidR="009922DE" w:rsidRDefault="009922DE" w:rsidP="009922DE">
      <w:r>
        <w:t xml:space="preserve">  </w:t>
      </w:r>
    </w:p>
    <w:p w14:paraId="0CA19155" w14:textId="77777777" w:rsidR="0063570E" w:rsidRDefault="0063570E" w:rsidP="00383490"/>
    <w:p w14:paraId="2D5113C4" w14:textId="77777777" w:rsidR="00A855E6" w:rsidRDefault="00383490" w:rsidP="00263593">
      <w:r w:rsidRPr="00875584">
        <w:rPr>
          <w:rFonts w:ascii="Arial" w:hAnsi="Arial"/>
          <w:b/>
          <w:sz w:val="24"/>
          <w:szCs w:val="24"/>
        </w:rPr>
        <w:t>Constraints</w:t>
      </w:r>
    </w:p>
    <w:p w14:paraId="1A700E49" w14:textId="77777777" w:rsidR="0087616E" w:rsidRPr="00BC6BEC" w:rsidRDefault="0087616E" w:rsidP="00263593">
      <w:pPr>
        <w:rPr>
          <w:rFonts w:ascii="Arial" w:hAnsi="Arial"/>
          <w:b/>
          <w:sz w:val="24"/>
          <w:szCs w:val="24"/>
        </w:rPr>
      </w:pPr>
    </w:p>
    <w:p w14:paraId="57E0D651" w14:textId="77777777" w:rsidR="00263593" w:rsidRPr="00F813AC" w:rsidRDefault="00263593" w:rsidP="00057587">
      <w:pPr>
        <w:pStyle w:val="ListParagraph"/>
        <w:numPr>
          <w:ilvl w:val="0"/>
          <w:numId w:val="4"/>
        </w:numPr>
        <w:rPr>
          <w:rFonts w:ascii="Arial" w:hAnsi="Arial"/>
          <w:b/>
        </w:rPr>
      </w:pPr>
      <w:r w:rsidRPr="006F3621">
        <w:rPr>
          <w:rFonts w:ascii="Arial" w:hAnsi="Arial"/>
          <w:b/>
        </w:rPr>
        <w:t>existence</w:t>
      </w:r>
    </w:p>
    <w:p w14:paraId="678ACC6C" w14:textId="77777777" w:rsidR="00F126D8" w:rsidRDefault="00CF06F6" w:rsidP="006977BE">
      <w:r w:rsidRPr="00467F03">
        <w:t>[OCL]</w:t>
      </w:r>
    </w:p>
    <w:p w14:paraId="52D133C2" w14:textId="77777777" w:rsidR="008B78EB" w:rsidRDefault="004B279F" w:rsidP="00ED4063">
      <w:r w:rsidRPr="0047488C">
        <w:rPr>
          <w:rFonts w:ascii="Courier" w:hAnsi="Courier"/>
        </w:rPr>
        <w:t xml:space="preserve">parentProperty.lower = 1 implies existence = AttributeExistence::REQUIRED </w:t>
      </w:r>
    </w:p>
    <w:p w14:paraId="3EBB823A" w14:textId="77777777" w:rsidR="0063570E" w:rsidRDefault="0063570E" w:rsidP="00383490"/>
    <w:p w14:paraId="3A7FC25D" w14:textId="77777777" w:rsidR="00A855E6" w:rsidRDefault="00383490" w:rsidP="00263593">
      <w:r w:rsidRPr="00875584">
        <w:rPr>
          <w:rFonts w:ascii="Arial" w:hAnsi="Arial"/>
          <w:b/>
          <w:sz w:val="24"/>
          <w:szCs w:val="24"/>
        </w:rPr>
        <w:t>Known other classes</w:t>
      </w:r>
    </w:p>
    <w:p w14:paraId="525034B6" w14:textId="77777777" w:rsidR="003E4BE1" w:rsidRDefault="00CF20F6" w:rsidP="00AB09F3">
      <w:hyperlink w:anchor="_702e30cd0381b6e9726bcc6fe779a70f" w:history="1">
        <w:r w:rsidR="00DE35E0">
          <w:rPr>
            <w:rStyle w:val="Hyperlink"/>
          </w:rPr>
          <w:t>CollectionProperty</w:t>
        </w:r>
      </w:hyperlink>
      <w:r w:rsidR="00910AFD">
        <w:t xml:space="preserve">, </w:t>
      </w:r>
      <w:hyperlink w:anchor="_652433ba6af347b5ab3d4b0b4b2931c9" w:history="1">
        <w:r w:rsidR="00DE35E0">
          <w:rPr>
            <w:rStyle w:val="Hyperlink"/>
          </w:rPr>
          <w:t>Property</w:t>
        </w:r>
      </w:hyperlink>
      <w:r w:rsidR="00910AFD">
        <w:t xml:space="preserve">, </w:t>
      </w:r>
      <w:hyperlink w:anchor="_5917d2795b1a9ae4f33929e6edb8af81" w:history="1">
        <w:r w:rsidR="00DE35E0">
          <w:rPr>
            <w:rStyle w:val="Hyperlink"/>
          </w:rPr>
          <w:t>SingularProperty</w:t>
        </w:r>
      </w:hyperlink>
    </w:p>
    <w:p w14:paraId="6A031C88" w14:textId="77777777" w:rsidR="00A871D2" w:rsidRDefault="00022C8A" w:rsidP="00A871D2">
      <w:r w:rsidRPr="00022C8A">
        <w:t xml:space="preserve"> </w:t>
      </w:r>
    </w:p>
    <w:p w14:paraId="146A7543" w14:textId="77777777" w:rsidR="002C0F83" w:rsidRPr="005F31BE" w:rsidRDefault="00F851FF" w:rsidP="005F31BE">
      <w:pPr>
        <w:pStyle w:val="Heading4"/>
      </w:pPr>
      <w:bookmarkStart w:id="150" w:name="_4f99fbfcf9617d7ad55eca111d84fb67"/>
      <w:bookmarkStart w:id="151" w:name="_Toc277237925"/>
      <w:r w:rsidRPr="005F31BE">
        <w:t>&lt;Enumeration&gt; AttributeExistence</w:t>
      </w:r>
      <w:bookmarkEnd w:id="150"/>
      <w:bookmarkEnd w:id="151"/>
    </w:p>
    <w:p w14:paraId="53213560" w14:textId="77777777" w:rsidR="0063570E" w:rsidRDefault="0063570E" w:rsidP="00383490"/>
    <w:p w14:paraId="3C0979E5" w14:textId="77777777" w:rsidR="00A855E6" w:rsidRDefault="00383490" w:rsidP="00263593">
      <w:r w:rsidRPr="00875584">
        <w:rPr>
          <w:rFonts w:ascii="Arial" w:hAnsi="Arial"/>
          <w:b/>
          <w:sz w:val="24"/>
          <w:szCs w:val="24"/>
        </w:rPr>
        <w:t>Description</w:t>
      </w:r>
    </w:p>
    <w:p w14:paraId="52960DBF" w14:textId="77777777" w:rsidR="00A871D2" w:rsidRDefault="005C6CB8" w:rsidP="00A871D2">
      <w:r>
        <w:t xml:space="preserve"> </w:t>
      </w:r>
    </w:p>
    <w:p w14:paraId="619A4422" w14:textId="77777777" w:rsidR="00240264" w:rsidRDefault="00CF20F6">
      <w:r>
        <w:t xml:space="preserve">A constraint on the cardinality of an </w:t>
      </w:r>
      <w:r>
        <w:rPr>
          <w:i/>
          <w:iCs/>
        </w:rPr>
        <w:t>attribute</w:t>
      </w:r>
      <w:r>
        <w:t>.</w:t>
      </w:r>
    </w:p>
    <w:p w14:paraId="7634ADD5" w14:textId="77777777" w:rsidR="00A871D2" w:rsidRDefault="009D0914" w:rsidP="00A871D2">
      <w:r>
        <w:t xml:space="preserve"> </w:t>
      </w:r>
    </w:p>
    <w:p w14:paraId="5DFDAA48" w14:textId="77777777" w:rsidR="006977BE" w:rsidRPr="003B6BD4" w:rsidRDefault="00A871D2" w:rsidP="00E63D6D">
      <w:r>
        <w:t xml:space="preserve">            </w:t>
      </w:r>
    </w:p>
    <w:p w14:paraId="677A6731" w14:textId="77777777" w:rsidR="0063570E" w:rsidRDefault="0063570E" w:rsidP="00383490"/>
    <w:p w14:paraId="5DD5B73D" w14:textId="77777777" w:rsidR="00A855E6" w:rsidRDefault="00383490" w:rsidP="00263593">
      <w:r w:rsidRPr="00875584">
        <w:rPr>
          <w:rFonts w:ascii="Arial" w:hAnsi="Arial"/>
          <w:b/>
          <w:sz w:val="24"/>
          <w:szCs w:val="24"/>
        </w:rPr>
        <w:t>Diagrams</w:t>
      </w:r>
    </w:p>
    <w:p w14:paraId="6AE38356" w14:textId="77777777" w:rsidR="006977BE" w:rsidRPr="003B6BD4" w:rsidRDefault="00CF20F6" w:rsidP="00E63D6D">
      <w:hyperlink w:anchor="_a74fdcc000d4318dcb5580a5fa8fbfce" w:history="1">
        <w:r w:rsidR="006535DB">
          <w:rPr>
            <w:rStyle w:val="Hyperlink"/>
          </w:rPr>
          <w:t>Attribute Constraints</w:t>
        </w:r>
      </w:hyperlink>
      <w:r w:rsidR="006535DB">
        <w:t xml:space="preserve">, </w:t>
      </w:r>
      <w:hyperlink w:anchor="_39027eaec61a2eaccc1fccb451cdda98" w:history="1">
        <w:r w:rsidR="006535DB">
          <w:rPr>
            <w:rStyle w:val="Hyperlink"/>
          </w:rPr>
          <w:t>Attribute Constraint References</w:t>
        </w:r>
      </w:hyperlink>
      <w:r w:rsidR="006535DB">
        <w:t xml:space="preserve">, </w:t>
      </w:r>
      <w:hyperlink w:anchor="_9247c31608028a4b9ce5cbb4664b4baa" w:history="1">
        <w:r w:rsidR="006535DB">
          <w:rPr>
            <w:rStyle w:val="Hyperlink"/>
          </w:rPr>
          <w:t>Named Object Constraints</w:t>
        </w:r>
      </w:hyperlink>
      <w:r w:rsidR="0010476B">
        <w:t xml:space="preserve"> </w:t>
      </w:r>
    </w:p>
    <w:p w14:paraId="353274D3" w14:textId="77777777" w:rsidR="0063570E" w:rsidRDefault="0063570E" w:rsidP="00383490"/>
    <w:p w14:paraId="6BB8A2C8" w14:textId="77777777" w:rsidR="00A855E6" w:rsidRDefault="00383490" w:rsidP="00263593">
      <w:r w:rsidRPr="00875584">
        <w:rPr>
          <w:rFonts w:ascii="Arial" w:hAnsi="Arial"/>
          <w:b/>
          <w:sz w:val="24"/>
          <w:szCs w:val="24"/>
        </w:rPr>
        <w:t>Enumeration Literals</w:t>
      </w:r>
    </w:p>
    <w:p w14:paraId="2549D495" w14:textId="77777777" w:rsidR="006977BE" w:rsidRPr="003B6BD4" w:rsidRDefault="002F05AE" w:rsidP="00E63D6D">
      <w:r>
        <w:t xml:space="preserve"> </w:t>
      </w:r>
    </w:p>
    <w:p w14:paraId="1C6D30C6" w14:textId="77777777" w:rsidR="0087616E" w:rsidRPr="00BC6BEC" w:rsidRDefault="0087616E" w:rsidP="00263593">
      <w:pPr>
        <w:rPr>
          <w:rFonts w:ascii="Arial" w:hAnsi="Arial"/>
          <w:b/>
          <w:sz w:val="24"/>
          <w:szCs w:val="24"/>
        </w:rPr>
      </w:pPr>
    </w:p>
    <w:p w14:paraId="23F4CAD6" w14:textId="77777777" w:rsidR="00263593" w:rsidRPr="00F813AC" w:rsidRDefault="00263593" w:rsidP="00057587">
      <w:pPr>
        <w:pStyle w:val="ListParagraph"/>
        <w:numPr>
          <w:ilvl w:val="0"/>
          <w:numId w:val="4"/>
        </w:numPr>
        <w:rPr>
          <w:rFonts w:ascii="Arial" w:hAnsi="Arial"/>
          <w:b/>
        </w:rPr>
      </w:pPr>
      <w:r w:rsidRPr="006F3621">
        <w:rPr>
          <w:rFonts w:ascii="Arial" w:hAnsi="Arial"/>
          <w:b/>
        </w:rPr>
        <w:t>OPTIONAL</w:t>
      </w:r>
    </w:p>
    <w:p w14:paraId="01164259" w14:textId="77777777" w:rsidR="006977BE" w:rsidRPr="003B6BD4" w:rsidRDefault="005C6CB8" w:rsidP="00E63D6D">
      <w:r>
        <w:t xml:space="preserve"> </w:t>
      </w:r>
    </w:p>
    <w:p w14:paraId="4DFBF233" w14:textId="77777777" w:rsidR="00240264" w:rsidRDefault="00CF20F6">
      <w:r>
        <w:t>The lower multiplicity of the constrained attribute must be 0.</w:t>
      </w:r>
    </w:p>
    <w:p w14:paraId="55876C43" w14:textId="77777777" w:rsidR="006977BE" w:rsidRPr="003B6BD4" w:rsidRDefault="002F05AE" w:rsidP="00E63D6D">
      <w:r>
        <w:t xml:space="preserve"> </w:t>
      </w:r>
    </w:p>
    <w:p w14:paraId="4751348F" w14:textId="77777777" w:rsidR="0087616E" w:rsidRPr="00BC6BEC" w:rsidRDefault="0087616E" w:rsidP="00263593">
      <w:pPr>
        <w:rPr>
          <w:rFonts w:ascii="Arial" w:hAnsi="Arial"/>
          <w:b/>
          <w:sz w:val="24"/>
          <w:szCs w:val="24"/>
        </w:rPr>
      </w:pPr>
    </w:p>
    <w:p w14:paraId="115A3336" w14:textId="77777777" w:rsidR="00263593" w:rsidRPr="00F813AC" w:rsidRDefault="00263593" w:rsidP="00057587">
      <w:pPr>
        <w:pStyle w:val="ListParagraph"/>
        <w:numPr>
          <w:ilvl w:val="0"/>
          <w:numId w:val="4"/>
        </w:numPr>
        <w:rPr>
          <w:rFonts w:ascii="Arial" w:hAnsi="Arial"/>
          <w:b/>
        </w:rPr>
      </w:pPr>
      <w:r w:rsidRPr="006F3621">
        <w:rPr>
          <w:rFonts w:ascii="Arial" w:hAnsi="Arial"/>
          <w:b/>
        </w:rPr>
        <w:t>PROHIBITED</w:t>
      </w:r>
    </w:p>
    <w:p w14:paraId="4C6B4940" w14:textId="77777777" w:rsidR="006977BE" w:rsidRPr="003B6BD4" w:rsidRDefault="005C6CB8" w:rsidP="00E63D6D">
      <w:r>
        <w:t xml:space="preserve"> </w:t>
      </w:r>
    </w:p>
    <w:p w14:paraId="4AE603A7" w14:textId="77777777" w:rsidR="00240264" w:rsidRDefault="00CF20F6">
      <w:r>
        <w:t>The upper multiplicity of the referenced must be 0. There may be no instances of this attribute.</w:t>
      </w:r>
    </w:p>
    <w:p w14:paraId="7526EA9E" w14:textId="77777777" w:rsidR="006977BE" w:rsidRPr="003B6BD4" w:rsidRDefault="002F05AE" w:rsidP="00E63D6D">
      <w:r>
        <w:t xml:space="preserve"> </w:t>
      </w:r>
    </w:p>
    <w:p w14:paraId="71039E24" w14:textId="77777777" w:rsidR="0087616E" w:rsidRPr="00BC6BEC" w:rsidRDefault="0087616E" w:rsidP="00263593">
      <w:pPr>
        <w:rPr>
          <w:rFonts w:ascii="Arial" w:hAnsi="Arial"/>
          <w:b/>
          <w:sz w:val="24"/>
          <w:szCs w:val="24"/>
        </w:rPr>
      </w:pPr>
    </w:p>
    <w:p w14:paraId="32D6B6E7" w14:textId="77777777" w:rsidR="00263593" w:rsidRPr="00F813AC" w:rsidRDefault="00263593" w:rsidP="00057587">
      <w:pPr>
        <w:pStyle w:val="ListParagraph"/>
        <w:numPr>
          <w:ilvl w:val="0"/>
          <w:numId w:val="4"/>
        </w:numPr>
        <w:rPr>
          <w:rFonts w:ascii="Arial" w:hAnsi="Arial"/>
          <w:b/>
        </w:rPr>
      </w:pPr>
      <w:r w:rsidRPr="006F3621">
        <w:rPr>
          <w:rFonts w:ascii="Arial" w:hAnsi="Arial"/>
          <w:b/>
        </w:rPr>
        <w:t>REQUIRED</w:t>
      </w:r>
    </w:p>
    <w:p w14:paraId="72337E14" w14:textId="77777777" w:rsidR="006977BE" w:rsidRPr="003B6BD4" w:rsidRDefault="005C6CB8" w:rsidP="00E63D6D">
      <w:r>
        <w:t xml:space="preserve"> </w:t>
      </w:r>
    </w:p>
    <w:p w14:paraId="3C78AE04" w14:textId="77777777" w:rsidR="00240264" w:rsidRDefault="00CF20F6">
      <w:r>
        <w:t>There must be at least one instance of the referenced attribute.</w:t>
      </w:r>
    </w:p>
    <w:p w14:paraId="7CB8A6E4" w14:textId="77777777" w:rsidR="006977BE" w:rsidRPr="003B6BD4" w:rsidRDefault="009D0914" w:rsidP="00E63D6D">
      <w:r>
        <w:t xml:space="preserve">  </w:t>
      </w:r>
    </w:p>
    <w:p w14:paraId="52E7780E" w14:textId="77777777" w:rsidR="00A871D2" w:rsidRDefault="00022C8A" w:rsidP="00A871D2">
      <w:r w:rsidRPr="00022C8A">
        <w:t xml:space="preserve"> </w:t>
      </w:r>
    </w:p>
    <w:p w14:paraId="14F59B6A" w14:textId="77777777" w:rsidR="002C0F83" w:rsidRPr="005F31BE" w:rsidRDefault="00F851FF" w:rsidP="005F31BE">
      <w:pPr>
        <w:pStyle w:val="Heading4"/>
      </w:pPr>
      <w:bookmarkStart w:id="152" w:name="_ac8c7771bf7f68d6747022e6924749ca"/>
      <w:bookmarkStart w:id="153" w:name="_Toc277237926"/>
      <w:r w:rsidRPr="005F31BE">
        <w:t>&lt;Enumeration&gt; CollectionType</w:t>
      </w:r>
      <w:bookmarkEnd w:id="152"/>
      <w:bookmarkEnd w:id="153"/>
    </w:p>
    <w:p w14:paraId="2D57DB52" w14:textId="77777777" w:rsidR="0063570E" w:rsidRDefault="0063570E" w:rsidP="00383490"/>
    <w:p w14:paraId="1E8599E7" w14:textId="77777777" w:rsidR="00A855E6" w:rsidRDefault="00383490" w:rsidP="00263593">
      <w:r w:rsidRPr="00875584">
        <w:rPr>
          <w:rFonts w:ascii="Arial" w:hAnsi="Arial"/>
          <w:b/>
          <w:sz w:val="24"/>
          <w:szCs w:val="24"/>
        </w:rPr>
        <w:t>Description</w:t>
      </w:r>
    </w:p>
    <w:p w14:paraId="066E06D7" w14:textId="77777777" w:rsidR="00A871D2" w:rsidRDefault="005C6CB8" w:rsidP="00A871D2">
      <w:r>
        <w:t xml:space="preserve"> </w:t>
      </w:r>
    </w:p>
    <w:p w14:paraId="46092A5D" w14:textId="77777777" w:rsidR="00240264" w:rsidRDefault="00CF20F6">
      <w:r>
        <w:t>The uniqueness and ordering constraints in a constrained CollectionProperty.</w:t>
      </w:r>
    </w:p>
    <w:p w14:paraId="68AB1DD4" w14:textId="77777777" w:rsidR="00A871D2" w:rsidRDefault="009D0914" w:rsidP="00A871D2">
      <w:r>
        <w:t xml:space="preserve"> </w:t>
      </w:r>
    </w:p>
    <w:p w14:paraId="07A44B60" w14:textId="77777777" w:rsidR="006977BE" w:rsidRPr="003B6BD4" w:rsidRDefault="00A871D2" w:rsidP="00E63D6D">
      <w:r>
        <w:t xml:space="preserve">        </w:t>
      </w:r>
    </w:p>
    <w:p w14:paraId="44EC50EE" w14:textId="77777777" w:rsidR="0063570E" w:rsidRDefault="0063570E" w:rsidP="00383490"/>
    <w:p w14:paraId="38E99700" w14:textId="77777777" w:rsidR="00A855E6" w:rsidRDefault="00383490" w:rsidP="00263593">
      <w:r w:rsidRPr="00875584">
        <w:rPr>
          <w:rFonts w:ascii="Arial" w:hAnsi="Arial"/>
          <w:b/>
          <w:sz w:val="24"/>
          <w:szCs w:val="24"/>
        </w:rPr>
        <w:t>Diagrams</w:t>
      </w:r>
    </w:p>
    <w:p w14:paraId="74529AFC" w14:textId="77777777" w:rsidR="006977BE" w:rsidRPr="003B6BD4" w:rsidRDefault="00CF20F6" w:rsidP="00E63D6D">
      <w:hyperlink w:anchor="_a74fdcc000d4318dcb5580a5fa8fbfce" w:history="1">
        <w:r w:rsidR="006535DB">
          <w:rPr>
            <w:rStyle w:val="Hyperlink"/>
          </w:rPr>
          <w:t>Attribute Constraints</w:t>
        </w:r>
      </w:hyperlink>
      <w:r w:rsidR="006535DB">
        <w:t xml:space="preserve">, </w:t>
      </w:r>
      <w:hyperlink w:anchor="_39027eaec61a2eaccc1fccb451cdda98" w:history="1">
        <w:r w:rsidR="006535DB">
          <w:rPr>
            <w:rStyle w:val="Hyperlink"/>
          </w:rPr>
          <w:t>Attribute Constraint References</w:t>
        </w:r>
      </w:hyperlink>
      <w:r w:rsidR="0010476B">
        <w:t xml:space="preserve"> </w:t>
      </w:r>
    </w:p>
    <w:p w14:paraId="2010BA66" w14:textId="77777777" w:rsidR="0063570E" w:rsidRDefault="0063570E" w:rsidP="00383490"/>
    <w:p w14:paraId="3CCB907B" w14:textId="77777777" w:rsidR="00A855E6" w:rsidRDefault="00383490" w:rsidP="00263593">
      <w:r w:rsidRPr="00875584">
        <w:rPr>
          <w:rFonts w:ascii="Arial" w:hAnsi="Arial"/>
          <w:b/>
          <w:sz w:val="24"/>
          <w:szCs w:val="24"/>
        </w:rPr>
        <w:t>Enumeration Literals</w:t>
      </w:r>
    </w:p>
    <w:p w14:paraId="687285B7" w14:textId="77777777" w:rsidR="006977BE" w:rsidRPr="003B6BD4" w:rsidRDefault="002F05AE" w:rsidP="00E63D6D">
      <w:r>
        <w:t xml:space="preserve"> </w:t>
      </w:r>
    </w:p>
    <w:p w14:paraId="0C809ED1" w14:textId="77777777" w:rsidR="0087616E" w:rsidRPr="00BC6BEC" w:rsidRDefault="0087616E" w:rsidP="00263593">
      <w:pPr>
        <w:rPr>
          <w:rFonts w:ascii="Arial" w:hAnsi="Arial"/>
          <w:b/>
          <w:sz w:val="24"/>
          <w:szCs w:val="24"/>
        </w:rPr>
      </w:pPr>
    </w:p>
    <w:p w14:paraId="3D596987" w14:textId="77777777" w:rsidR="00263593" w:rsidRPr="00F813AC" w:rsidRDefault="00263593" w:rsidP="00057587">
      <w:pPr>
        <w:pStyle w:val="ListParagraph"/>
        <w:numPr>
          <w:ilvl w:val="0"/>
          <w:numId w:val="4"/>
        </w:numPr>
        <w:rPr>
          <w:rFonts w:ascii="Arial" w:hAnsi="Arial"/>
          <w:b/>
        </w:rPr>
      </w:pPr>
      <w:r w:rsidRPr="006F3621">
        <w:rPr>
          <w:rFonts w:ascii="Arial" w:hAnsi="Arial"/>
          <w:b/>
        </w:rPr>
        <w:t>BAG</w:t>
      </w:r>
    </w:p>
    <w:p w14:paraId="2A324353" w14:textId="77777777" w:rsidR="006977BE" w:rsidRPr="003B6BD4" w:rsidRDefault="005C6CB8" w:rsidP="00E63D6D">
      <w:r>
        <w:t xml:space="preserve"> </w:t>
      </w:r>
    </w:p>
    <w:p w14:paraId="654D947A" w14:textId="77777777" w:rsidR="00240264" w:rsidRDefault="00CF20F6">
      <w:r>
        <w:t>A collection may contain any property in any order whether unique or not.</w:t>
      </w:r>
    </w:p>
    <w:p w14:paraId="6C45F78A" w14:textId="77777777" w:rsidR="006977BE" w:rsidRPr="003B6BD4" w:rsidRDefault="002F05AE" w:rsidP="00E63D6D">
      <w:r>
        <w:t xml:space="preserve"> </w:t>
      </w:r>
    </w:p>
    <w:p w14:paraId="53366690" w14:textId="77777777" w:rsidR="0087616E" w:rsidRPr="00BC6BEC" w:rsidRDefault="0087616E" w:rsidP="00263593">
      <w:pPr>
        <w:rPr>
          <w:rFonts w:ascii="Arial" w:hAnsi="Arial"/>
          <w:b/>
          <w:sz w:val="24"/>
          <w:szCs w:val="24"/>
        </w:rPr>
      </w:pPr>
    </w:p>
    <w:p w14:paraId="69097ED9" w14:textId="77777777" w:rsidR="00263593" w:rsidRPr="00F813AC" w:rsidRDefault="00263593" w:rsidP="00057587">
      <w:pPr>
        <w:pStyle w:val="ListParagraph"/>
        <w:numPr>
          <w:ilvl w:val="0"/>
          <w:numId w:val="4"/>
        </w:numPr>
        <w:rPr>
          <w:rFonts w:ascii="Arial" w:hAnsi="Arial"/>
          <w:b/>
        </w:rPr>
      </w:pPr>
      <w:r w:rsidRPr="006F3621">
        <w:rPr>
          <w:rFonts w:ascii="Arial" w:hAnsi="Arial"/>
          <w:b/>
        </w:rPr>
        <w:t>LIST</w:t>
      </w:r>
    </w:p>
    <w:p w14:paraId="2C543130" w14:textId="77777777" w:rsidR="006977BE" w:rsidRPr="003B6BD4" w:rsidRDefault="005C6CB8" w:rsidP="00E63D6D">
      <w:r>
        <w:t xml:space="preserve"> </w:t>
      </w:r>
    </w:p>
    <w:p w14:paraId="34EFB68F" w14:textId="77777777" w:rsidR="00240264" w:rsidRDefault="00CF20F6">
      <w:r>
        <w:t>The set of properties must be ordered.</w:t>
      </w:r>
    </w:p>
    <w:p w14:paraId="6B3B67A9" w14:textId="77777777" w:rsidR="006977BE" w:rsidRPr="003B6BD4" w:rsidRDefault="002F05AE" w:rsidP="00E63D6D">
      <w:r>
        <w:t xml:space="preserve"> </w:t>
      </w:r>
    </w:p>
    <w:p w14:paraId="6104A4D2" w14:textId="77777777" w:rsidR="0087616E" w:rsidRPr="00BC6BEC" w:rsidRDefault="0087616E" w:rsidP="00263593">
      <w:pPr>
        <w:rPr>
          <w:rFonts w:ascii="Arial" w:hAnsi="Arial"/>
          <w:b/>
          <w:sz w:val="24"/>
          <w:szCs w:val="24"/>
        </w:rPr>
      </w:pPr>
    </w:p>
    <w:p w14:paraId="0A33F1D2" w14:textId="77777777" w:rsidR="00263593" w:rsidRPr="00F813AC" w:rsidRDefault="00263593" w:rsidP="00057587">
      <w:pPr>
        <w:pStyle w:val="ListParagraph"/>
        <w:numPr>
          <w:ilvl w:val="0"/>
          <w:numId w:val="4"/>
        </w:numPr>
        <w:rPr>
          <w:rFonts w:ascii="Arial" w:hAnsi="Arial"/>
          <w:b/>
        </w:rPr>
      </w:pPr>
      <w:r w:rsidRPr="006F3621">
        <w:rPr>
          <w:rFonts w:ascii="Arial" w:hAnsi="Arial"/>
          <w:b/>
        </w:rPr>
        <w:t>SET</w:t>
      </w:r>
    </w:p>
    <w:p w14:paraId="05D0BD7D" w14:textId="77777777" w:rsidR="006977BE" w:rsidRPr="003B6BD4" w:rsidRDefault="005C6CB8" w:rsidP="00E63D6D">
      <w:r>
        <w:t xml:space="preserve"> </w:t>
      </w:r>
    </w:p>
    <w:p w14:paraId="340220BA" w14:textId="77777777" w:rsidR="00240264" w:rsidRDefault="00CF20F6">
      <w:r>
        <w:t>Every property in the collection must be unique.</w:t>
      </w:r>
    </w:p>
    <w:p w14:paraId="50AE61E0" w14:textId="77777777" w:rsidR="006977BE" w:rsidRPr="003B6BD4" w:rsidRDefault="009D0914" w:rsidP="00E63D6D">
      <w:r>
        <w:t xml:space="preserve">  </w:t>
      </w:r>
    </w:p>
    <w:p w14:paraId="4CEDB434" w14:textId="77777777" w:rsidR="00D91281" w:rsidRDefault="00CD42A9" w:rsidP="0039400D">
      <w:r w:rsidRPr="00CD42A9">
        <w:t xml:space="preserve"> </w:t>
      </w:r>
    </w:p>
    <w:p w14:paraId="562702F6" w14:textId="77777777" w:rsidR="005F31BE" w:rsidRDefault="001F24CC" w:rsidP="005F31BE">
      <w:pPr>
        <w:pStyle w:val="Heading3"/>
      </w:pPr>
      <w:bookmarkStart w:id="154" w:name="_Toc277237927"/>
      <w:r>
        <w:t>&lt;Package&gt; Object Constraint References</w:t>
      </w:r>
      <w:bookmarkEnd w:id="154"/>
    </w:p>
    <w:p w14:paraId="31A96991" w14:textId="77777777" w:rsidR="00D91281" w:rsidRDefault="005C6CB8" w:rsidP="0039400D">
      <w:r>
        <w:t xml:space="preserve"> </w:t>
      </w:r>
    </w:p>
    <w:p w14:paraId="4B439D1E" w14:textId="77777777" w:rsidR="00240264" w:rsidRDefault="00CF20F6">
      <w:r>
        <w:t xml:space="preserve">This section describes the relationship between AML </w:t>
      </w:r>
      <w:r>
        <w:rPr>
          <w:b/>
          <w:bCs/>
        </w:rPr>
        <w:t>NamedObjectConstraint, PrimitiveObjectConstraint</w:t>
      </w:r>
      <w:r>
        <w:t xml:space="preserve"> and the corresponding UML </w:t>
      </w:r>
      <w:r>
        <w:rPr>
          <w:b/>
          <w:bCs/>
        </w:rPr>
        <w:t>Classifier</w:t>
      </w:r>
      <w:r>
        <w:t xml:space="preserve"> specializations.  It sh</w:t>
      </w:r>
      <w:r>
        <w:t xml:space="preserve">ould be noted that an AML constraint applies to </w:t>
      </w:r>
      <w:r>
        <w:rPr>
          <w:i/>
          <w:iCs/>
        </w:rPr>
        <w:t xml:space="preserve">an instance of an instance of </w:t>
      </w:r>
      <w:r>
        <w:t xml:space="preserve">a </w:t>
      </w:r>
      <w:r>
        <w:rPr>
          <w:b/>
          <w:bCs/>
        </w:rPr>
        <w:t>Classifier</w:t>
      </w:r>
      <w:r>
        <w:t xml:space="preserve">.  As an example, a reference model might define an instance of a UML </w:t>
      </w:r>
      <w:r>
        <w:rPr>
          <w:b/>
          <w:bCs/>
        </w:rPr>
        <w:t>Class</w:t>
      </w:r>
      <w:r>
        <w:t xml:space="preserve"> named "Person" with an attribute named "gender" with a type of an instance of a UML </w:t>
      </w:r>
      <w:r>
        <w:rPr>
          <w:b/>
          <w:bCs/>
        </w:rPr>
        <w:t>Enumeration</w:t>
      </w:r>
      <w:r>
        <w:t xml:space="preserve"> called "Person Gender".  A ComplexObjectConstraint named "Female Person" could be defined that restricts the instances of the Person class to those in a restriction Person Gender enumeration called "Female Gender"</w:t>
      </w:r>
    </w:p>
    <w:p w14:paraId="7BEF5FA3" w14:textId="77777777" w:rsidR="003E4BE1" w:rsidRDefault="0001444D" w:rsidP="00595F8A">
      <w:r>
        <w:tab/>
      </w:r>
      <w:r>
        <w:tab/>
      </w:r>
      <w:r>
        <w:tab/>
      </w:r>
      <w:r>
        <w:tab/>
      </w:r>
      <w:r>
        <w:rPr>
          <w:noProof/>
        </w:rPr>
        <w:drawing>
          <wp:inline distT="0" distB="0" distL="0" distR="0" wp14:anchorId="76570B70" wp14:editId="045EBB75">
            <wp:extent cx="5943600" cy="2676525"/>
            <wp:effectExtent l="0" t="0" r="0" b="0"/>
            <wp:docPr id="16" name="Picture -224010042.png" descr="-224010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24010042.png"/>
                    <pic:cNvPicPr/>
                  </pic:nvPicPr>
                  <pic:blipFill>
                    <a:blip r:embed="rId34" cstate="print"/>
                    <a:stretch>
                      <a:fillRect/>
                    </a:stretch>
                  </pic:blipFill>
                  <pic:spPr>
                    <a:xfrm>
                      <a:off x="0" y="0"/>
                      <a:ext cx="5943600" cy="2676525"/>
                    </a:xfrm>
                    <a:prstGeom prst="rect">
                      <a:avLst/>
                    </a:prstGeom>
                  </pic:spPr>
                </pic:pic>
              </a:graphicData>
            </a:graphic>
          </wp:inline>
        </w:drawing>
      </w:r>
    </w:p>
    <w:p w14:paraId="2934E4F4"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55" w:name="_960b4dbbd4fb12cd1ac74b16e654b984"/>
      <w:r w:rsidRPr="007B5B34">
        <w:rPr>
          <w:b/>
          <w:sz w:val="24"/>
          <w:szCs w:val="24"/>
        </w:rPr>
        <w:t>Object Constraint References</w:t>
      </w:r>
      <w:bookmarkEnd w:id="155"/>
    </w:p>
    <w:p w14:paraId="6D403E7A" w14:textId="77777777" w:rsidR="003E4BE1" w:rsidRDefault="005C6CB8" w:rsidP="00AB09F3">
      <w:r>
        <w:t xml:space="preserve"> </w:t>
      </w:r>
    </w:p>
    <w:p w14:paraId="54A9C65B" w14:textId="77777777" w:rsidR="00240264" w:rsidRDefault="00CF20F6">
      <w:r>
        <w:t xml:space="preserve"> </w:t>
      </w:r>
    </w:p>
    <w:p w14:paraId="102B6A9A" w14:textId="77777777" w:rsidR="003E4BE1" w:rsidRDefault="00CB577B" w:rsidP="00AB09F3">
      <w:r>
        <w:t xml:space="preserve">      </w:t>
      </w:r>
    </w:p>
    <w:p w14:paraId="6CA54BBE" w14:textId="77777777" w:rsidR="00DB049B" w:rsidRDefault="00022C8A" w:rsidP="006977BE">
      <w:r w:rsidRPr="00022C8A">
        <w:t xml:space="preserve"> </w:t>
      </w:r>
    </w:p>
    <w:p w14:paraId="1C57A1E6" w14:textId="77777777" w:rsidR="002C0F83" w:rsidRPr="005F31BE" w:rsidRDefault="00F851FF" w:rsidP="005F31BE">
      <w:pPr>
        <w:pStyle w:val="Heading4"/>
      </w:pPr>
      <w:bookmarkStart w:id="156" w:name="_42c2e4f902eddd2a1629a431a96cd94f"/>
      <w:bookmarkStart w:id="157" w:name="_Toc277237928"/>
      <w:r w:rsidRPr="005F31BE">
        <w:t>&lt;Class&gt; EnumerationConstraint</w:t>
      </w:r>
      <w:bookmarkEnd w:id="156"/>
      <w:bookmarkEnd w:id="157"/>
    </w:p>
    <w:p w14:paraId="68EAC15B" w14:textId="77777777" w:rsidR="0063570E" w:rsidRDefault="0063570E" w:rsidP="00383490"/>
    <w:p w14:paraId="1108A0DE" w14:textId="77777777" w:rsidR="00A855E6" w:rsidRDefault="00383490" w:rsidP="00263593">
      <w:r w:rsidRPr="00875584">
        <w:rPr>
          <w:rFonts w:ascii="Arial" w:hAnsi="Arial"/>
          <w:b/>
          <w:sz w:val="24"/>
          <w:szCs w:val="24"/>
        </w:rPr>
        <w:t>Description</w:t>
      </w:r>
    </w:p>
    <w:p w14:paraId="13103234" w14:textId="77777777" w:rsidR="00DB049B" w:rsidRDefault="005C6CB8" w:rsidP="006977BE">
      <w:r>
        <w:t xml:space="preserve"> </w:t>
      </w:r>
    </w:p>
    <w:p w14:paraId="6F62A84A" w14:textId="77777777" w:rsidR="00240264" w:rsidRDefault="00CF20F6">
      <w:r>
        <w:t>A constraint on a the possible values in a UML Enumeration.</w:t>
      </w:r>
    </w:p>
    <w:p w14:paraId="36DF0FF3"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2673BADD" w14:textId="77777777" w:rsidR="0063570E" w:rsidRDefault="0063570E" w:rsidP="00383490"/>
    <w:p w14:paraId="40D4851B" w14:textId="77777777" w:rsidR="00A855E6" w:rsidRDefault="00383490" w:rsidP="00263593">
      <w:r w:rsidRPr="00875584">
        <w:rPr>
          <w:rFonts w:ascii="Arial" w:hAnsi="Arial"/>
          <w:b/>
          <w:sz w:val="24"/>
          <w:szCs w:val="24"/>
        </w:rPr>
        <w:t>Diagrams</w:t>
      </w:r>
    </w:p>
    <w:p w14:paraId="340327F6" w14:textId="77777777" w:rsidR="00DB049B" w:rsidRDefault="00CF20F6" w:rsidP="006977BE">
      <w:hyperlink w:anchor="_9a0e8e1c8e8cdbf68da35592986a39eb" w:history="1">
        <w:r w:rsidR="003E7695">
          <w:rPr>
            <w:rStyle w:val="Hyperlink"/>
          </w:rPr>
          <w:t>EnumerationConstraints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p>
    <w:p w14:paraId="7820E952" w14:textId="77777777" w:rsidR="0063570E" w:rsidRDefault="0063570E" w:rsidP="00383490"/>
    <w:p w14:paraId="21A3F0A4" w14:textId="77777777" w:rsidR="00A855E6" w:rsidRDefault="00383490" w:rsidP="00263593">
      <w:r w:rsidRPr="00875584">
        <w:rPr>
          <w:rFonts w:ascii="Arial" w:hAnsi="Arial"/>
          <w:b/>
          <w:sz w:val="24"/>
          <w:szCs w:val="24"/>
        </w:rPr>
        <w:t>Direct Known Superclasses (Generalization)</w:t>
      </w:r>
    </w:p>
    <w:p w14:paraId="2953952D" w14:textId="77777777" w:rsidR="00DB049B" w:rsidRDefault="00CF20F6" w:rsidP="006977BE">
      <w:hyperlink w:anchor="_ab5b3b01964560abb1047edd9efa4eb9" w:history="1">
        <w:r w:rsidR="006977BE">
          <w:rPr>
            <w:rStyle w:val="Hyperlink"/>
          </w:rPr>
          <w:t>NamedObjectConstraint</w:t>
        </w:r>
      </w:hyperlink>
      <w:r w:rsidR="006977BE">
        <w:t xml:space="preserve">, </w:t>
      </w:r>
      <w:hyperlink w:anchor="_aa52f11e5760ad2f47030803962bb855" w:history="1">
        <w:r w:rsidR="006977BE">
          <w:rPr>
            <w:rStyle w:val="Hyperlink"/>
          </w:rPr>
          <w:t>ObjectConstraint</w:t>
        </w:r>
      </w:hyperlink>
    </w:p>
    <w:p w14:paraId="068EB1C6" w14:textId="77777777" w:rsidR="0063570E" w:rsidRDefault="0063570E" w:rsidP="00383490"/>
    <w:p w14:paraId="2B46A4EA" w14:textId="77777777" w:rsidR="00A855E6" w:rsidRDefault="00383490" w:rsidP="00263593">
      <w:r w:rsidRPr="00875584">
        <w:rPr>
          <w:rFonts w:ascii="Arial" w:hAnsi="Arial"/>
          <w:b/>
          <w:sz w:val="24"/>
          <w:szCs w:val="24"/>
        </w:rPr>
        <w:t>Direct Known Subclasses (Specialization)</w:t>
      </w:r>
    </w:p>
    <w:p w14:paraId="50317063" w14:textId="77777777" w:rsidR="00DB049B" w:rsidRDefault="00CF20F6" w:rsidP="006977BE">
      <w:hyperlink w:anchor="_fac1fd23e79b0fc3d709d92006b38e40" w:history="1">
        <w:r w:rsidR="006977BE">
          <w:rPr>
            <w:rStyle w:val="Hyperlink"/>
          </w:rPr>
          <w:t>LocalEnumerationConstraint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3B15577" w14:textId="77777777" w:rsidR="0063570E" w:rsidRDefault="0063570E" w:rsidP="00383490"/>
    <w:p w14:paraId="1528855C" w14:textId="77777777" w:rsidR="00A855E6" w:rsidRDefault="00383490" w:rsidP="00263593">
      <w:r w:rsidRPr="00875584">
        <w:rPr>
          <w:rFonts w:ascii="Arial" w:hAnsi="Arial"/>
          <w:b/>
          <w:sz w:val="24"/>
          <w:szCs w:val="24"/>
        </w:rPr>
        <w:t>Attributes</w:t>
      </w:r>
    </w:p>
    <w:p w14:paraId="4E90C6B4" w14:textId="77777777" w:rsidR="00B603FB" w:rsidRDefault="00B603FB" w:rsidP="008B78EB"/>
    <w:p w14:paraId="2323CEA5" w14:textId="77777777" w:rsidR="00A755AA" w:rsidRDefault="008B78EB" w:rsidP="008B78EB">
      <w:pPr>
        <w:rPr>
          <w:b/>
        </w:rPr>
      </w:pPr>
      <w:r w:rsidRPr="006A54F6">
        <w:rPr>
          <w:b/>
        </w:rPr>
        <w:t xml:space="preserve">•   public possibleValues : </w:t>
      </w:r>
      <w:hyperlink w:anchor="_41faf6a7041d7068bbbf4f9ff3924d22" w:history="1">
        <w:r w:rsidRPr="006A54F6">
          <w:rPr>
            <w:rStyle w:val="Hyperlink"/>
            <w:b/>
          </w:rPr>
          <w:t>EnumerationLiteral</w:t>
        </w:r>
      </w:hyperlink>
      <w:r w:rsidRPr="006A54F6">
        <w:rPr>
          <w:b/>
        </w:rPr>
        <w:t xml:space="preserve">  [0..*]</w:t>
      </w:r>
    </w:p>
    <w:p w14:paraId="2FBB4EF5" w14:textId="77777777" w:rsidR="008B78EB" w:rsidRPr="006A54F6" w:rsidRDefault="005C6CB8" w:rsidP="008B78EB">
      <w:pPr>
        <w:rPr>
          <w:b/>
        </w:rPr>
      </w:pPr>
      <w:r>
        <w:t xml:space="preserve"> </w:t>
      </w:r>
    </w:p>
    <w:p w14:paraId="3FD0DDA1" w14:textId="77777777" w:rsidR="00240264" w:rsidRDefault="00CF20F6">
      <w:r>
        <w:t xml:space="preserve">The set of enumeration literals that are valid instances of the referenced </w:t>
      </w:r>
      <w:r>
        <w:rPr>
          <w:b/>
          <w:bCs/>
        </w:rPr>
        <w:t>Enumeration</w:t>
      </w:r>
      <w:r>
        <w:t>.</w:t>
      </w:r>
    </w:p>
    <w:p w14:paraId="4AD32E0C" w14:textId="77777777" w:rsidR="00240264" w:rsidRDefault="00CF20F6">
      <w:r>
        <w:t xml:space="preserve"> </w:t>
      </w:r>
    </w:p>
    <w:p w14:paraId="229A63EB" w14:textId="77777777" w:rsidR="00240264" w:rsidRDefault="00CF20F6">
      <w:r>
        <w:t xml:space="preserve">The members of </w:t>
      </w:r>
      <w:r>
        <w:rPr>
          <w:i/>
          <w:iCs/>
        </w:rPr>
        <w:t>possibleValues</w:t>
      </w:r>
      <w:r>
        <w:t xml:space="preserve"> must be instances of the </w:t>
      </w:r>
      <w:r>
        <w:rPr>
          <w:i/>
          <w:iCs/>
        </w:rPr>
        <w:t>constrained</w:t>
      </w:r>
      <w:r>
        <w:t xml:space="preserve"> </w:t>
      </w:r>
      <w:r>
        <w:rPr>
          <w:b/>
          <w:bCs/>
        </w:rPr>
        <w:t>Enumeration</w:t>
      </w:r>
      <w:r>
        <w:t>.</w:t>
      </w:r>
    </w:p>
    <w:p w14:paraId="17F7F4E2" w14:textId="77777777" w:rsidR="00240264" w:rsidRDefault="00CF20F6">
      <w:r>
        <w:t xml:space="preserve"> </w:t>
      </w:r>
    </w:p>
    <w:p w14:paraId="1E7A32A8" w14:textId="77777777" w:rsidR="00240264" w:rsidRDefault="00CF20F6">
      <w:r>
        <w:t xml:space="preserve">If </w:t>
      </w:r>
      <w:r>
        <w:rPr>
          <w:i/>
          <w:iCs/>
        </w:rPr>
        <w:t>possibleValues</w:t>
      </w:r>
      <w:r>
        <w:t xml:space="preserve"> is non-empty, only the </w:t>
      </w:r>
      <w:r>
        <w:rPr>
          <w:b/>
          <w:bCs/>
        </w:rPr>
        <w:t>EnumerationLiterals</w:t>
      </w:r>
      <w:r>
        <w:t xml:space="preserve"> in the set are considered valid. If it is empty, all non-disallowed values are considered valid.</w:t>
      </w:r>
    </w:p>
    <w:p w14:paraId="50F6257B" w14:textId="77777777" w:rsidR="00B603FB" w:rsidRDefault="00B603FB" w:rsidP="008B78EB"/>
    <w:p w14:paraId="0E08C058" w14:textId="77777777" w:rsidR="00A755AA" w:rsidRDefault="008B78EB" w:rsidP="008B78EB">
      <w:pPr>
        <w:rPr>
          <w:b/>
        </w:rPr>
      </w:pPr>
      <w:r w:rsidRPr="006A54F6">
        <w:rPr>
          <w:b/>
        </w:rPr>
        <w:t xml:space="preserve">•   public disallowValues : </w:t>
      </w:r>
      <w:hyperlink w:anchor="_41faf6a7041d7068bbbf4f9ff3924d22" w:history="1">
        <w:r w:rsidRPr="006A54F6">
          <w:rPr>
            <w:rStyle w:val="Hyperlink"/>
            <w:b/>
          </w:rPr>
          <w:t>EnumerationLiteral</w:t>
        </w:r>
      </w:hyperlink>
      <w:r w:rsidRPr="006A54F6">
        <w:rPr>
          <w:b/>
        </w:rPr>
        <w:t xml:space="preserve">  [0..*]</w:t>
      </w:r>
    </w:p>
    <w:p w14:paraId="00C7AF96" w14:textId="77777777" w:rsidR="008B78EB" w:rsidRPr="006A54F6" w:rsidRDefault="005C6CB8" w:rsidP="008B78EB">
      <w:pPr>
        <w:rPr>
          <w:b/>
        </w:rPr>
      </w:pPr>
      <w:r>
        <w:t xml:space="preserve"> </w:t>
      </w:r>
    </w:p>
    <w:p w14:paraId="07A7C924" w14:textId="77777777" w:rsidR="00240264" w:rsidRDefault="00CF20F6">
      <w:r>
        <w:t xml:space="preserve">The set of enumeration literals that are valid instances of the referenced </w:t>
      </w:r>
      <w:r>
        <w:rPr>
          <w:b/>
          <w:bCs/>
        </w:rPr>
        <w:t>Enumeration</w:t>
      </w:r>
      <w:r>
        <w:t xml:space="preserve">.  The members of </w:t>
      </w:r>
      <w:r>
        <w:rPr>
          <w:i/>
          <w:iCs/>
        </w:rPr>
        <w:t>disallowValues</w:t>
      </w:r>
      <w:r>
        <w:t xml:space="preserve"> must be instances of the constrains </w:t>
      </w:r>
      <w:r>
        <w:rPr>
          <w:b/>
          <w:bCs/>
        </w:rPr>
        <w:t>Enumeration</w:t>
      </w:r>
      <w:r>
        <w:t>.</w:t>
      </w:r>
    </w:p>
    <w:p w14:paraId="4ADC0DAB" w14:textId="77777777" w:rsidR="00240264" w:rsidRDefault="00CF20F6">
      <w:r>
        <w:t xml:space="preserve"> </w:t>
      </w:r>
    </w:p>
    <w:p w14:paraId="7705492C" w14:textId="77777777" w:rsidR="00240264" w:rsidRDefault="00CF20F6">
      <w:r>
        <w:t xml:space="preserve">If both </w:t>
      </w:r>
      <w:r>
        <w:rPr>
          <w:i/>
          <w:iCs/>
        </w:rPr>
        <w:t>possibleValues</w:t>
      </w:r>
      <w:r>
        <w:t xml:space="preserve"> and </w:t>
      </w:r>
      <w:r>
        <w:rPr>
          <w:i/>
          <w:iCs/>
        </w:rPr>
        <w:t>disallowValues</w:t>
      </w:r>
      <w:r>
        <w:t xml:space="preserve"> are specified, the disallowed values take precedence -- if the same literal appears in </w:t>
      </w:r>
      <w:r>
        <w:rPr>
          <w:i/>
          <w:iCs/>
        </w:rPr>
        <w:t>possibleValues</w:t>
      </w:r>
      <w:r>
        <w:t xml:space="preserve"> and </w:t>
      </w:r>
      <w:r>
        <w:rPr>
          <w:i/>
          <w:iCs/>
        </w:rPr>
        <w:t>disallowValues</w:t>
      </w:r>
      <w:r>
        <w:t>, it is not valid for the target type.</w:t>
      </w:r>
    </w:p>
    <w:p w14:paraId="20D522A9" w14:textId="77777777" w:rsidR="00B603FB" w:rsidRDefault="00B603FB" w:rsidP="008B78EB"/>
    <w:p w14:paraId="2B9F62AC" w14:textId="77777777" w:rsidR="00A755AA" w:rsidRDefault="008B78EB" w:rsidP="008B78EB">
      <w:pPr>
        <w:rPr>
          <w:b/>
        </w:rPr>
      </w:pPr>
      <w:r w:rsidRPr="006A54F6">
        <w:rPr>
          <w:b/>
        </w:rPr>
        <w:t xml:space="preserve">•   public assumedValue : </w:t>
      </w:r>
      <w:hyperlink w:anchor="_41faf6a7041d7068bbbf4f9ff3924d22" w:history="1">
        <w:r w:rsidRPr="006A54F6">
          <w:rPr>
            <w:rStyle w:val="Hyperlink"/>
            <w:b/>
          </w:rPr>
          <w:t>EnumerationLiteral</w:t>
        </w:r>
      </w:hyperlink>
      <w:r w:rsidRPr="006A54F6">
        <w:rPr>
          <w:b/>
        </w:rPr>
        <w:t xml:space="preserve">  [0..1]</w:t>
      </w:r>
    </w:p>
    <w:p w14:paraId="1C991995" w14:textId="77777777" w:rsidR="008B78EB" w:rsidRPr="006A54F6" w:rsidRDefault="005C6CB8" w:rsidP="008B78EB">
      <w:pPr>
        <w:rPr>
          <w:b/>
        </w:rPr>
      </w:pPr>
      <w:r>
        <w:t xml:space="preserve"> </w:t>
      </w:r>
    </w:p>
    <w:p w14:paraId="38772C57" w14:textId="77777777" w:rsidR="00240264" w:rsidRDefault="00CF20F6">
      <w:r>
        <w:t xml:space="preserve">The value to be assumed in the case that no instance is present in a message or database. </w:t>
      </w:r>
    </w:p>
    <w:p w14:paraId="4EECDCD2" w14:textId="77777777" w:rsidR="0063570E" w:rsidRDefault="0063570E" w:rsidP="00383490"/>
    <w:p w14:paraId="6FE04E9C" w14:textId="77777777" w:rsidR="00A855E6" w:rsidRDefault="00383490" w:rsidP="00263593">
      <w:r w:rsidRPr="00875584">
        <w:rPr>
          <w:rFonts w:ascii="Arial" w:hAnsi="Arial"/>
          <w:b/>
          <w:sz w:val="24"/>
          <w:szCs w:val="24"/>
        </w:rPr>
        <w:t>Associations</w:t>
      </w:r>
    </w:p>
    <w:p w14:paraId="0B34AD36" w14:textId="77777777" w:rsidR="00A8550F" w:rsidRDefault="00860CF1" w:rsidP="006977BE">
      <w:r>
        <w:t xml:space="preserve"> </w:t>
      </w:r>
    </w:p>
    <w:p w14:paraId="7EE5B1E0" w14:textId="77777777" w:rsidR="00A755AA" w:rsidRDefault="008B78EB" w:rsidP="00ED4063">
      <w:pPr>
        <w:rPr>
          <w:b/>
        </w:rPr>
      </w:pPr>
      <w:r w:rsidRPr="006876BA">
        <w:rPr>
          <w:b/>
        </w:rPr>
        <w:t>•   public constrains</w:t>
      </w:r>
      <w:r w:rsidR="006876BA" w:rsidRPr="006876BA">
        <w:rPr>
          <w:b/>
        </w:rPr>
        <w:t xml:space="preserve"> : </w:t>
      </w:r>
      <w:hyperlink w:anchor="_190e24bd48f094ad9ad981ac0b4eb47e" w:history="1">
        <w:r w:rsidRPr="006876BA">
          <w:rPr>
            <w:rStyle w:val="Hyperlink"/>
            <w:b/>
          </w:rPr>
          <w:t>Enumeration</w:t>
        </w:r>
      </w:hyperlink>
      <w:r w:rsidR="00454D42" w:rsidRPr="006876BA">
        <w:rPr>
          <w:b/>
        </w:rPr>
        <w:t>[1]</w:t>
      </w:r>
    </w:p>
    <w:p w14:paraId="4CE5E698" w14:textId="77777777" w:rsidR="008B78EB" w:rsidRPr="00B603FB" w:rsidRDefault="005C6CB8" w:rsidP="00ED4063">
      <w:pPr>
        <w:rPr>
          <w:b/>
        </w:rPr>
      </w:pPr>
      <w:r>
        <w:t xml:space="preserve"> </w:t>
      </w:r>
      <w:r w:rsidR="00C04683">
        <w:t xml:space="preserve"> </w:t>
      </w:r>
      <w:r>
        <w:t xml:space="preserve"> </w:t>
      </w:r>
    </w:p>
    <w:p w14:paraId="2ACC37C0" w14:textId="77777777" w:rsidR="00240264" w:rsidRDefault="00CF20F6">
      <w:r>
        <w:t>A constraint on the set of possible enumeration literals.</w:t>
      </w:r>
    </w:p>
    <w:p w14:paraId="7783951E" w14:textId="77777777" w:rsidR="008B78EB" w:rsidRPr="00B603FB" w:rsidRDefault="00C04683" w:rsidP="00ED4063">
      <w:pPr>
        <w:rPr>
          <w:b/>
        </w:rPr>
      </w:pPr>
      <w:r>
        <w:t xml:space="preserve"> </w:t>
      </w:r>
    </w:p>
    <w:p w14:paraId="0DFC8DF9" w14:textId="77777777" w:rsidR="00A8550F" w:rsidRDefault="00860CF1" w:rsidP="006977BE">
      <w:r>
        <w:t xml:space="preserve">   </w:t>
      </w:r>
    </w:p>
    <w:p w14:paraId="2CDF367E" w14:textId="77777777" w:rsidR="009922DE" w:rsidRDefault="009922DE" w:rsidP="009922DE">
      <w:r>
        <w:t xml:space="preserve">      </w:t>
      </w:r>
    </w:p>
    <w:p w14:paraId="0A3A399F" w14:textId="77777777" w:rsidR="0063570E" w:rsidRDefault="0063570E" w:rsidP="00383490"/>
    <w:p w14:paraId="76C144ED" w14:textId="77777777" w:rsidR="00A855E6" w:rsidRDefault="00383490" w:rsidP="00263593">
      <w:r w:rsidRPr="00875584">
        <w:rPr>
          <w:rFonts w:ascii="Arial" w:hAnsi="Arial"/>
          <w:b/>
          <w:sz w:val="24"/>
          <w:szCs w:val="24"/>
        </w:rPr>
        <w:t>Constraints</w:t>
      </w:r>
    </w:p>
    <w:p w14:paraId="6F7E32D4" w14:textId="77777777" w:rsidR="0087616E" w:rsidRPr="00BC6BEC" w:rsidRDefault="0087616E" w:rsidP="00263593">
      <w:pPr>
        <w:rPr>
          <w:rFonts w:ascii="Arial" w:hAnsi="Arial"/>
          <w:b/>
          <w:sz w:val="24"/>
          <w:szCs w:val="24"/>
        </w:rPr>
      </w:pPr>
    </w:p>
    <w:p w14:paraId="5770DD3C" w14:textId="77777777" w:rsidR="00263593" w:rsidRPr="00F813AC" w:rsidRDefault="00263593" w:rsidP="00057587">
      <w:pPr>
        <w:pStyle w:val="ListParagraph"/>
        <w:numPr>
          <w:ilvl w:val="0"/>
          <w:numId w:val="4"/>
        </w:numPr>
        <w:rPr>
          <w:rFonts w:ascii="Arial" w:hAnsi="Arial"/>
          <w:b/>
        </w:rPr>
      </w:pPr>
      <w:r w:rsidRPr="006F3621">
        <w:rPr>
          <w:rFonts w:ascii="Arial" w:hAnsi="Arial"/>
          <w:b/>
        </w:rPr>
        <w:t>pvValues</w:t>
      </w:r>
    </w:p>
    <w:p w14:paraId="1FE42822" w14:textId="77777777" w:rsidR="00F126D8" w:rsidRDefault="005C6CB8" w:rsidP="006977BE">
      <w:r>
        <w:t xml:space="preserve"> </w:t>
      </w:r>
    </w:p>
    <w:p w14:paraId="0EE451F5" w14:textId="77777777" w:rsidR="00240264" w:rsidRDefault="00CF20F6">
      <w:r>
        <w:t>The list of possible values must be a subset of the set of possible enumeration literals.</w:t>
      </w:r>
    </w:p>
    <w:p w14:paraId="6828E0EB" w14:textId="77777777" w:rsidR="00F126D8" w:rsidRDefault="00CF06F6" w:rsidP="006977BE">
      <w:r w:rsidRPr="00467F03">
        <w:t>[OCL]</w:t>
      </w:r>
    </w:p>
    <w:p w14:paraId="03498B10" w14:textId="77777777" w:rsidR="008B78EB" w:rsidRDefault="004B279F" w:rsidP="00ED4063">
      <w:r w:rsidRPr="0047488C">
        <w:rPr>
          <w:rFonts w:ascii="Courier" w:hAnsi="Courier"/>
        </w:rPr>
        <w:t>self.possibleValues-&gt;asSet()-&gt;forAll(d | self.parentClass.ownedLiteral-&gt;exists(p | p=d))</w:t>
      </w:r>
    </w:p>
    <w:p w14:paraId="3768A9AC" w14:textId="77777777" w:rsidR="0087616E" w:rsidRPr="00BC6BEC" w:rsidRDefault="0087616E" w:rsidP="00263593">
      <w:pPr>
        <w:rPr>
          <w:rFonts w:ascii="Arial" w:hAnsi="Arial"/>
          <w:b/>
          <w:sz w:val="24"/>
          <w:szCs w:val="24"/>
        </w:rPr>
      </w:pPr>
    </w:p>
    <w:p w14:paraId="4542028E" w14:textId="77777777" w:rsidR="00263593" w:rsidRPr="00F813AC" w:rsidRDefault="00263593" w:rsidP="00057587">
      <w:pPr>
        <w:pStyle w:val="ListParagraph"/>
        <w:numPr>
          <w:ilvl w:val="0"/>
          <w:numId w:val="4"/>
        </w:numPr>
        <w:rPr>
          <w:rFonts w:ascii="Arial" w:hAnsi="Arial"/>
          <w:b/>
        </w:rPr>
      </w:pPr>
      <w:r w:rsidRPr="006F3621">
        <w:rPr>
          <w:rFonts w:ascii="Arial" w:hAnsi="Arial"/>
          <w:b/>
        </w:rPr>
        <w:t>dvValues</w:t>
      </w:r>
    </w:p>
    <w:p w14:paraId="1068CE9E" w14:textId="77777777" w:rsidR="00F126D8" w:rsidRDefault="005C6CB8" w:rsidP="006977BE">
      <w:r>
        <w:t xml:space="preserve"> </w:t>
      </w:r>
    </w:p>
    <w:p w14:paraId="1FCB2C63" w14:textId="77777777" w:rsidR="00240264" w:rsidRDefault="00CF20F6">
      <w:r>
        <w:t>The list of disallowed values must be in the set of enumeration literals.</w:t>
      </w:r>
    </w:p>
    <w:p w14:paraId="50729327" w14:textId="77777777" w:rsidR="00F126D8" w:rsidRDefault="00CF06F6" w:rsidP="006977BE">
      <w:r w:rsidRPr="00467F03">
        <w:t>[OCL]</w:t>
      </w:r>
    </w:p>
    <w:p w14:paraId="56841A0E" w14:textId="77777777" w:rsidR="008B78EB" w:rsidRDefault="004B279F" w:rsidP="00ED4063">
      <w:r w:rsidRPr="0047488C">
        <w:rPr>
          <w:rFonts w:ascii="Courier" w:hAnsi="Courier"/>
        </w:rPr>
        <w:t xml:space="preserve">self.disallowValues-&gt;asSet()-&gt;forAll(d | self.parentClass.ownedLiteral-&gt;exists(p | p=d))  </w:t>
      </w:r>
    </w:p>
    <w:p w14:paraId="24E87197" w14:textId="77777777" w:rsidR="0087616E" w:rsidRPr="00BC6BEC" w:rsidRDefault="0087616E" w:rsidP="00263593">
      <w:pPr>
        <w:rPr>
          <w:rFonts w:ascii="Arial" w:hAnsi="Arial"/>
          <w:b/>
          <w:sz w:val="24"/>
          <w:szCs w:val="24"/>
        </w:rPr>
      </w:pPr>
    </w:p>
    <w:p w14:paraId="045A73EB" w14:textId="77777777" w:rsidR="00263593" w:rsidRPr="00F813AC" w:rsidRDefault="00263593" w:rsidP="00057587">
      <w:pPr>
        <w:pStyle w:val="ListParagraph"/>
        <w:numPr>
          <w:ilvl w:val="0"/>
          <w:numId w:val="4"/>
        </w:numPr>
        <w:rPr>
          <w:rFonts w:ascii="Arial" w:hAnsi="Arial"/>
          <w:b/>
        </w:rPr>
      </w:pPr>
      <w:r w:rsidRPr="006F3621">
        <w:rPr>
          <w:rFonts w:ascii="Arial" w:hAnsi="Arial"/>
          <w:b/>
        </w:rPr>
        <w:t>pORd</w:t>
      </w:r>
    </w:p>
    <w:p w14:paraId="1D1DAB7B" w14:textId="77777777" w:rsidR="00F126D8" w:rsidRDefault="005C6CB8" w:rsidP="006977BE">
      <w:r>
        <w:t xml:space="preserve"> </w:t>
      </w:r>
    </w:p>
    <w:p w14:paraId="16484E80" w14:textId="77777777" w:rsidR="00240264" w:rsidRDefault="00CF20F6">
      <w:r>
        <w:t>An constraint may either specify possible values or disallow values but not both.</w:t>
      </w:r>
    </w:p>
    <w:p w14:paraId="6EF83C8B" w14:textId="77777777" w:rsidR="00F126D8" w:rsidRDefault="00CF06F6" w:rsidP="006977BE">
      <w:r w:rsidRPr="00467F03">
        <w:t>[OCL]</w:t>
      </w:r>
    </w:p>
    <w:p w14:paraId="44379B9A" w14:textId="77777777" w:rsidR="008B78EB" w:rsidRDefault="004B279F" w:rsidP="00ED4063">
      <w:r w:rsidRPr="0047488C">
        <w:rPr>
          <w:rFonts w:ascii="Courier" w:hAnsi="Courier"/>
        </w:rPr>
        <w:t xml:space="preserve">possibleValues-&gt;size() = 0 or disallowValues-&gt;size() = 0 </w:t>
      </w:r>
    </w:p>
    <w:p w14:paraId="24594D92" w14:textId="77777777" w:rsidR="00DB049B" w:rsidRDefault="00022C8A" w:rsidP="006977BE">
      <w:r w:rsidRPr="00022C8A">
        <w:t xml:space="preserve"> </w:t>
      </w:r>
    </w:p>
    <w:p w14:paraId="11019FBA" w14:textId="77777777" w:rsidR="002C0F83" w:rsidRPr="005F31BE" w:rsidRDefault="00F851FF" w:rsidP="005F31BE">
      <w:pPr>
        <w:pStyle w:val="Heading4"/>
      </w:pPr>
      <w:bookmarkStart w:id="158" w:name="_ab5b3b01964560abb1047edd9efa4eb9"/>
      <w:bookmarkStart w:id="159" w:name="_Toc277237929"/>
      <w:r w:rsidRPr="005F31BE">
        <w:t>&lt;Class&gt; NamedObjectConstraint</w:t>
      </w:r>
      <w:bookmarkEnd w:id="158"/>
      <w:bookmarkEnd w:id="159"/>
    </w:p>
    <w:p w14:paraId="06595334" w14:textId="77777777" w:rsidR="0063570E" w:rsidRDefault="0063570E" w:rsidP="00383490"/>
    <w:p w14:paraId="2BD9A0F2" w14:textId="77777777" w:rsidR="00A855E6" w:rsidRDefault="00383490" w:rsidP="00263593">
      <w:r w:rsidRPr="00875584">
        <w:rPr>
          <w:rFonts w:ascii="Arial" w:hAnsi="Arial"/>
          <w:b/>
          <w:sz w:val="24"/>
          <w:szCs w:val="24"/>
        </w:rPr>
        <w:t>Description</w:t>
      </w:r>
    </w:p>
    <w:p w14:paraId="57004073" w14:textId="77777777" w:rsidR="00DB049B" w:rsidRDefault="005C6CB8" w:rsidP="006977BE">
      <w:r>
        <w:t xml:space="preserve"> </w:t>
      </w:r>
    </w:p>
    <w:p w14:paraId="3FB56221" w14:textId="77777777" w:rsidR="00240264" w:rsidRDefault="00CF20F6">
      <w:r>
        <w:t>A named constraint on the set of possible instances of a an ins</w:t>
      </w:r>
      <w:r>
        <w:t xml:space="preserve">tance of UML </w:t>
      </w:r>
      <w:r>
        <w:rPr>
          <w:b/>
          <w:bCs/>
        </w:rPr>
        <w:t>Classifier</w:t>
      </w:r>
      <w:r>
        <w:t>.</w:t>
      </w:r>
    </w:p>
    <w:p w14:paraId="2C826A79"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223B7FAC" w14:textId="77777777" w:rsidR="0063570E" w:rsidRDefault="0063570E" w:rsidP="00383490"/>
    <w:p w14:paraId="5F9DA98C" w14:textId="77777777" w:rsidR="00A855E6" w:rsidRDefault="00383490" w:rsidP="00263593">
      <w:r w:rsidRPr="00875584">
        <w:rPr>
          <w:rFonts w:ascii="Arial" w:hAnsi="Arial"/>
          <w:b/>
          <w:sz w:val="24"/>
          <w:szCs w:val="24"/>
        </w:rPr>
        <w:t>Diagrams</w:t>
      </w:r>
    </w:p>
    <w:p w14:paraId="3E7E4550" w14:textId="77777777" w:rsidR="00DB049B" w:rsidRDefault="00CF20F6" w:rsidP="006977BE">
      <w:hyperlink w:anchor="_9247c31608028a4b9ce5cbb4664b4baa" w:history="1">
        <w:r w:rsidR="003E7695">
          <w:rPr>
            <w:rStyle w:val="Hyperlink"/>
          </w:rPr>
          <w:t>Named Object 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p>
    <w:p w14:paraId="0D35E5A8" w14:textId="77777777" w:rsidR="0063570E" w:rsidRDefault="0063570E" w:rsidP="00383490"/>
    <w:p w14:paraId="67B81E78" w14:textId="77777777" w:rsidR="00A855E6" w:rsidRDefault="00383490" w:rsidP="00263593">
      <w:r w:rsidRPr="00875584">
        <w:rPr>
          <w:rFonts w:ascii="Arial" w:hAnsi="Arial"/>
          <w:b/>
          <w:sz w:val="24"/>
          <w:szCs w:val="24"/>
        </w:rPr>
        <w:t>Direct Known Superclasses (Generalization)</w:t>
      </w:r>
    </w:p>
    <w:p w14:paraId="1D75C387" w14:textId="77777777" w:rsidR="00DB049B" w:rsidRDefault="00CF20F6" w:rsidP="006977BE">
      <w:hyperlink w:anchor="_aa52f11e5760ad2f47030803962bb855" w:history="1">
        <w:r w:rsidR="006977BE">
          <w:rPr>
            <w:rStyle w:val="Hyperlink"/>
          </w:rPr>
          <w:t>ObjectConstraint</w:t>
        </w:r>
      </w:hyperlink>
    </w:p>
    <w:p w14:paraId="49DAD507" w14:textId="77777777" w:rsidR="0063570E" w:rsidRDefault="0063570E" w:rsidP="00383490"/>
    <w:p w14:paraId="6B2B5637" w14:textId="77777777" w:rsidR="00A855E6" w:rsidRDefault="00383490" w:rsidP="00263593">
      <w:r w:rsidRPr="00875584">
        <w:rPr>
          <w:rFonts w:ascii="Arial" w:hAnsi="Arial"/>
          <w:b/>
          <w:sz w:val="24"/>
          <w:szCs w:val="24"/>
        </w:rPr>
        <w:t>Direct Known Subclasses (Specialization)</w:t>
      </w:r>
    </w:p>
    <w:p w14:paraId="789772AA" w14:textId="77777777" w:rsidR="00DB049B" w:rsidRDefault="00CF20F6" w:rsidP="006977BE">
      <w:hyperlink w:anchor="_12e58855caae51d65fb43e2837534f63" w:history="1">
        <w:r w:rsidR="006977BE">
          <w:rPr>
            <w:rStyle w:val="Hyperlink"/>
          </w:rPr>
          <w:t>ArchetypeRootProxy</w:t>
        </w:r>
      </w:hyperlink>
      <w:r w:rsidR="006977BE">
        <w:t xml:space="preserve">, </w:t>
      </w:r>
      <w:hyperlink w:anchor="_e518b2b75b6f66417345772b8440e6f2" w:history="1">
        <w:r w:rsidR="006977BE">
          <w:rPr>
            <w:rStyle w:val="Hyperlink"/>
          </w:rPr>
          <w:t>ArchetypeSlot</w:t>
        </w:r>
      </w:hyperlink>
      <w:r w:rsidR="006977BE">
        <w:t xml:space="preserve">, </w:t>
      </w:r>
      <w:hyperlink w:anchor="_abfab8c8e983a73b4981f6fcfdd16134" w:history="1">
        <w:r w:rsidR="006977BE">
          <w:rPr>
            <w:rStyle w:val="Hyperlink"/>
          </w:rPr>
          <w:t>ComplexObjectConstraint</w:t>
        </w:r>
      </w:hyperlink>
      <w:r w:rsidR="006977BE">
        <w:t xml:space="preserve">, </w:t>
      </w:r>
      <w:hyperlink w:anchor="_42c2e4f902eddd2a1629a431a96cd94f" w:history="1">
        <w:r w:rsidR="006977BE">
          <w:rPr>
            <w:rStyle w:val="Hyperlink"/>
          </w:rPr>
          <w:t>EnumerationConstraint</w:t>
        </w:r>
      </w:hyperlink>
      <w:r w:rsidR="006977BE">
        <w:t xml:space="preserve"> </w:t>
      </w:r>
      <w:r w:rsidR="00F37E3B">
        <w:t xml:space="preserve"> </w:t>
      </w:r>
      <w:r w:rsidR="006977BE">
        <w:t xml:space="preserve">  </w:t>
      </w:r>
    </w:p>
    <w:p w14:paraId="6516D92B" w14:textId="77777777" w:rsidR="0063570E" w:rsidRDefault="0063570E" w:rsidP="00383490"/>
    <w:p w14:paraId="389638BD" w14:textId="77777777" w:rsidR="00A855E6" w:rsidRDefault="00383490" w:rsidP="00263593">
      <w:r w:rsidRPr="00875584">
        <w:rPr>
          <w:rFonts w:ascii="Arial" w:hAnsi="Arial"/>
          <w:b/>
          <w:sz w:val="24"/>
          <w:szCs w:val="24"/>
        </w:rPr>
        <w:t>Attributes</w:t>
      </w:r>
    </w:p>
    <w:p w14:paraId="760B76A2" w14:textId="77777777" w:rsidR="00B603FB" w:rsidRDefault="00B603FB" w:rsidP="008B78EB"/>
    <w:p w14:paraId="30D32C19" w14:textId="77777777" w:rsidR="00A755AA" w:rsidRDefault="008B78EB" w:rsidP="008B78EB">
      <w:pPr>
        <w:rPr>
          <w:b/>
        </w:rPr>
      </w:pPr>
      <w:r w:rsidRPr="006A54F6">
        <w:rPr>
          <w:b/>
        </w:rPr>
        <w:t xml:space="preserve">•   public redefinability : </w:t>
      </w:r>
      <w:hyperlink w:anchor="_45bc3b03e253b26272fb450b2c34f5f2" w:history="1">
        <w:r w:rsidRPr="006A54F6">
          <w:rPr>
            <w:rStyle w:val="Hyperlink"/>
            <w:b/>
          </w:rPr>
          <w:t>Redefinability</w:t>
        </w:r>
      </w:hyperlink>
      <w:r w:rsidRPr="006A54F6">
        <w:rPr>
          <w:b/>
        </w:rPr>
        <w:t xml:space="preserve">  [0..1] = REDEFINABLE</w:t>
      </w:r>
    </w:p>
    <w:p w14:paraId="304F8FAD" w14:textId="77777777" w:rsidR="008B78EB" w:rsidRPr="006A54F6" w:rsidRDefault="005C6CB8" w:rsidP="008B78EB">
      <w:pPr>
        <w:rPr>
          <w:b/>
        </w:rPr>
      </w:pPr>
      <w:r>
        <w:t xml:space="preserve"> </w:t>
      </w:r>
    </w:p>
    <w:p w14:paraId="7747BC75" w14:textId="77777777" w:rsidR="00240264" w:rsidRDefault="00CF20F6">
      <w:r>
        <w:t>An indicator that determines whether this constraint can be further specialized.</w:t>
      </w:r>
    </w:p>
    <w:p w14:paraId="1615C1D4" w14:textId="77777777" w:rsidR="00240264" w:rsidRDefault="00CF20F6">
      <w:r>
        <w:t xml:space="preserve"> </w:t>
      </w:r>
    </w:p>
    <w:p w14:paraId="5BB99617" w14:textId="77777777" w:rsidR="00240264" w:rsidRDefault="00CF20F6">
      <w:r>
        <w:t xml:space="preserve">Equivalent to </w:t>
      </w:r>
      <w:r>
        <w:rPr>
          <w:b/>
          <w:bCs/>
        </w:rPr>
        <w:t>Classifie</w:t>
      </w:r>
      <w:r>
        <w:t>r.</w:t>
      </w:r>
      <w:r>
        <w:rPr>
          <w:i/>
          <w:iCs/>
        </w:rPr>
        <w:t>isFinalSpecialization</w:t>
      </w:r>
      <w:r>
        <w:t>.</w:t>
      </w:r>
    </w:p>
    <w:p w14:paraId="79BFD368" w14:textId="77777777" w:rsidR="0063570E" w:rsidRDefault="0063570E" w:rsidP="00383490"/>
    <w:p w14:paraId="4F1E41EE" w14:textId="77777777" w:rsidR="00A855E6" w:rsidRDefault="00383490" w:rsidP="00263593">
      <w:r w:rsidRPr="00875584">
        <w:rPr>
          <w:rFonts w:ascii="Arial" w:hAnsi="Arial"/>
          <w:b/>
          <w:sz w:val="24"/>
          <w:szCs w:val="24"/>
        </w:rPr>
        <w:t>Associations</w:t>
      </w:r>
    </w:p>
    <w:p w14:paraId="56D418C2" w14:textId="77777777" w:rsidR="00A8550F" w:rsidRDefault="00860CF1" w:rsidP="006977BE">
      <w:r>
        <w:t xml:space="preserve"> </w:t>
      </w:r>
    </w:p>
    <w:p w14:paraId="21C6A764" w14:textId="77777777" w:rsidR="00A755AA" w:rsidRDefault="008B78EB" w:rsidP="00ED4063">
      <w:pPr>
        <w:rPr>
          <w:b/>
        </w:rPr>
      </w:pPr>
      <w:r w:rsidRPr="006876BA">
        <w:rPr>
          <w:b/>
        </w:rPr>
        <w:t>•   public constrains</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14:paraId="5D1063CB" w14:textId="77777777" w:rsidR="008B78EB" w:rsidRPr="00B603FB" w:rsidRDefault="005C6CB8" w:rsidP="00ED4063">
      <w:pPr>
        <w:rPr>
          <w:b/>
        </w:rPr>
      </w:pPr>
      <w:r>
        <w:t xml:space="preserve"> </w:t>
      </w:r>
      <w:r w:rsidR="00C04683">
        <w:t xml:space="preserve"> </w:t>
      </w:r>
      <w:r>
        <w:t xml:space="preserve"> </w:t>
      </w:r>
    </w:p>
    <w:p w14:paraId="58D152FD" w14:textId="77777777" w:rsidR="00240264" w:rsidRDefault="00CF20F6">
      <w:r>
        <w:t>A constraint of the set of possible</w:t>
      </w:r>
      <w:r>
        <w:rPr>
          <w:i/>
          <w:iCs/>
        </w:rPr>
        <w:t xml:space="preserve"> instances of instances</w:t>
      </w:r>
      <w:r>
        <w:t xml:space="preserve"> of </w:t>
      </w:r>
      <w:r>
        <w:rPr>
          <w:b/>
          <w:bCs/>
        </w:rPr>
        <w:t>Classifier</w:t>
      </w:r>
      <w:r>
        <w:t>.</w:t>
      </w:r>
    </w:p>
    <w:p w14:paraId="7169917E" w14:textId="77777777" w:rsidR="008B78EB" w:rsidRPr="00B603FB" w:rsidRDefault="00C04683" w:rsidP="00ED4063">
      <w:pPr>
        <w:rPr>
          <w:b/>
        </w:rPr>
      </w:pPr>
      <w:r>
        <w:t xml:space="preserve"> </w:t>
      </w:r>
    </w:p>
    <w:p w14:paraId="79FF89F4" w14:textId="77777777" w:rsidR="00A8550F" w:rsidRDefault="00860CF1" w:rsidP="006977BE">
      <w:r>
        <w:t xml:space="preserve"> </w:t>
      </w:r>
    </w:p>
    <w:p w14:paraId="5B5C4728" w14:textId="77777777" w:rsidR="00DB049B" w:rsidRDefault="00022C8A" w:rsidP="006977BE">
      <w:r w:rsidRPr="00022C8A">
        <w:t xml:space="preserve"> </w:t>
      </w:r>
    </w:p>
    <w:p w14:paraId="7E22AA8F" w14:textId="77777777" w:rsidR="002C0F83" w:rsidRPr="005F31BE" w:rsidRDefault="00F851FF" w:rsidP="005F31BE">
      <w:pPr>
        <w:pStyle w:val="Heading4"/>
      </w:pPr>
      <w:bookmarkStart w:id="160" w:name="_db9df3b10e304d809393da4afc9a91da"/>
      <w:bookmarkStart w:id="161" w:name="_Toc277237930"/>
      <w:r w:rsidRPr="005F31BE">
        <w:t>&lt;Class&gt; PrimitiveObjectConstraint</w:t>
      </w:r>
      <w:bookmarkEnd w:id="160"/>
      <w:bookmarkEnd w:id="161"/>
    </w:p>
    <w:p w14:paraId="12F638C5" w14:textId="77777777" w:rsidR="0063570E" w:rsidRDefault="0063570E" w:rsidP="00383490"/>
    <w:p w14:paraId="0AECAB1F" w14:textId="77777777" w:rsidR="00A855E6" w:rsidRDefault="00383490" w:rsidP="00263593">
      <w:r w:rsidRPr="00875584">
        <w:rPr>
          <w:rFonts w:ascii="Arial" w:hAnsi="Arial"/>
          <w:b/>
          <w:sz w:val="24"/>
          <w:szCs w:val="24"/>
        </w:rPr>
        <w:t>Description</w:t>
      </w:r>
    </w:p>
    <w:p w14:paraId="346D77AA" w14:textId="77777777" w:rsidR="00DB049B" w:rsidRDefault="005C6CB8" w:rsidP="006977BE">
      <w:r>
        <w:t xml:space="preserve"> </w:t>
      </w:r>
    </w:p>
    <w:p w14:paraId="66947F76" w14:textId="77777777" w:rsidR="00240264" w:rsidRDefault="00CF20F6">
      <w:r>
        <w:t>A constraint that restricts the possible values of an ADL data type.  Note that the term "Primitive" is not intended to imply that the target type is "primitive" in the UML sense, but simply that it represents a leaf node th</w:t>
      </w:r>
      <w:r>
        <w:t>at lacks any additional structure besides its identity.</w:t>
      </w:r>
    </w:p>
    <w:p w14:paraId="69EAAF60" w14:textId="77777777" w:rsidR="00240264" w:rsidRDefault="00CF20F6">
      <w:r>
        <w:t xml:space="preserve"> </w:t>
      </w:r>
    </w:p>
    <w:p w14:paraId="6B56EA16" w14:textId="77777777" w:rsidR="00240264" w:rsidRDefault="00CF20F6">
      <w:r>
        <w:t xml:space="preserve">Also note that, in the AML context </w:t>
      </w:r>
      <w:r>
        <w:rPr>
          <w:b/>
          <w:bCs/>
        </w:rPr>
        <w:t>PrimitiveObjectConstraint</w:t>
      </w:r>
      <w:r>
        <w:t xml:space="preserve"> applies to a UML </w:t>
      </w:r>
      <w:r>
        <w:rPr>
          <w:b/>
          <w:bCs/>
        </w:rPr>
        <w:t>DataType</w:t>
      </w:r>
      <w:r>
        <w:t xml:space="preserve">, but the target object in the reference model may be represented as a UML </w:t>
      </w:r>
      <w:r>
        <w:rPr>
          <w:b/>
          <w:bCs/>
        </w:rPr>
        <w:t>PrimitiveType</w:t>
      </w:r>
      <w:r>
        <w:t xml:space="preserve"> (e.g. </w:t>
      </w:r>
      <w:r>
        <w:rPr>
          <w:b/>
          <w:bCs/>
        </w:rPr>
        <w:t>String</w:t>
      </w:r>
      <w:r>
        <w:t xml:space="preserve">), a UML </w:t>
      </w:r>
      <w:r>
        <w:rPr>
          <w:b/>
          <w:bCs/>
        </w:rPr>
        <w:t>DataType</w:t>
      </w:r>
      <w:r>
        <w:t xml:space="preserve"> such as an internal representation of a Real number or as a UML </w:t>
      </w:r>
      <w:r>
        <w:rPr>
          <w:b/>
          <w:bCs/>
        </w:rPr>
        <w:t>Class</w:t>
      </w:r>
      <w:r>
        <w:t>, potentially with complex structure.</w:t>
      </w:r>
    </w:p>
    <w:p w14:paraId="005F43A2" w14:textId="77777777" w:rsidR="00240264" w:rsidRDefault="00CF20F6">
      <w:r>
        <w:t xml:space="preserve"> </w:t>
      </w:r>
    </w:p>
    <w:p w14:paraId="61B25838" w14:textId="77777777" w:rsidR="00240264" w:rsidRDefault="00CF20F6">
      <w:r>
        <w:t>The AML Profile addresses the notion of a class that maps between the AML Data Types and the corresponding Reference Model Classes.</w:t>
      </w:r>
    </w:p>
    <w:p w14:paraId="11EF494B" w14:textId="77777777" w:rsidR="00240264" w:rsidRDefault="00CF20F6">
      <w:r>
        <w:t xml:space="preserve"> </w:t>
      </w:r>
    </w:p>
    <w:p w14:paraId="23DB8828" w14:textId="77777777" w:rsidR="00240264" w:rsidRDefault="00CF20F6">
      <w:r>
        <w:t>The abstract primitive object constraint has no properties, but those of its specializations follow common patterns.</w:t>
      </w:r>
    </w:p>
    <w:p w14:paraId="38032C11" w14:textId="77777777" w:rsidR="00240264" w:rsidRDefault="00CF20F6">
      <w:r>
        <w:t xml:space="preserve"> </w:t>
      </w:r>
    </w:p>
    <w:p w14:paraId="6CBE513A" w14:textId="77777777" w:rsidR="00240264" w:rsidRDefault="00CF20F6">
      <w:r>
        <w:t>These patterns include properties defining allowed values via explicit enumeration, range definition, and matching patterns. These allowe</w:t>
      </w:r>
      <w:r>
        <w:t>d value properties are to be treated as permissive rather than restrictive, with the result that if more than one of these properties is defined, the set of valid values for an instance is the union of values so defined. Inclusion and exclusion of interval</w:t>
      </w:r>
      <w:r>
        <w:t xml:space="preserve"> end points in the valueRanges properties is governed by the interval data types.</w:t>
      </w:r>
    </w:p>
    <w:p w14:paraId="5C3F2218" w14:textId="77777777" w:rsidR="00240264" w:rsidRDefault="00CF20F6">
      <w:r>
        <w:t xml:space="preserve"> </w:t>
      </w:r>
    </w:p>
    <w:p w14:paraId="7D0BCEA7" w14:textId="77777777" w:rsidR="00240264" w:rsidRDefault="00CF20F6">
      <w:r>
        <w:t>Another pattern comprises the ‘assumed value’ properties.  In an archetype containing optional data elements, assumed values can be used to specify values that can reliably</w:t>
      </w:r>
      <w:r>
        <w:t xml:space="preserve"> be inferred by receivers. For example, an archetype for ‘blood pressure measurement’ might include an optional data element describing the patient position, with choices ‘lying’, ‘sitting’ and ‘standing’. Since this element is optional, conformant data co</w:t>
      </w:r>
      <w:r>
        <w:t>uld be created that does not contain it. The ‘assumed value’ property allows a value to be explicitly stated so that all users/systems know what value to assume when optional items are not included in the data, in cases where such an assumption is appropri</w:t>
      </w:r>
      <w:r>
        <w:t>ate. In the ‘blood pressure measurement’ example, one might define such a value as ‘sitting’—the most common value—with the understanding that such an assumption makes it important for instances in which the value is different, or not known, to say so, not</w:t>
      </w:r>
      <w:r>
        <w:t>withstanding that the value is technically optional.</w:t>
      </w:r>
    </w:p>
    <w:p w14:paraId="4903D800" w14:textId="77777777" w:rsidR="00240264" w:rsidRDefault="00CF20F6">
      <w:r>
        <w:t xml:space="preserve"> </w:t>
      </w:r>
    </w:p>
    <w:p w14:paraId="3382513E" w14:textId="77777777" w:rsidR="00240264" w:rsidRDefault="00CF20F6">
      <w:r>
        <w:t>Assumed values are definable on any primitive type. If the archetype does not define an assumed value, no reliable assumption can be made by the receiver of an archetype instance concerning the value o</w:t>
      </w:r>
      <w:r>
        <w:t>f the property.</w:t>
      </w:r>
    </w:p>
    <w:p w14:paraId="297377D0" w14:textId="77777777" w:rsidR="00240264" w:rsidRDefault="00CF20F6">
      <w:r>
        <w:t>Date and Time constraints follow the string syntax of the ISO 8601 Representation of dates and times.</w:t>
      </w:r>
    </w:p>
    <w:p w14:paraId="4DC83A8E" w14:textId="77777777" w:rsidR="00240264" w:rsidRDefault="00CF20F6">
      <w:r>
        <w:t xml:space="preserve"> </w:t>
      </w:r>
    </w:p>
    <w:p w14:paraId="157B4B2E" w14:textId="77777777" w:rsidR="00240264" w:rsidRDefault="00CF20F6">
      <w:r>
        <w:t xml:space="preserve"> </w:t>
      </w:r>
    </w:p>
    <w:p w14:paraId="35FFE546"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350B85CC" w14:textId="77777777" w:rsidR="0063570E" w:rsidRDefault="0063570E" w:rsidP="00383490"/>
    <w:p w14:paraId="1618B502" w14:textId="77777777" w:rsidR="00A855E6" w:rsidRDefault="00383490" w:rsidP="00263593">
      <w:r w:rsidRPr="00875584">
        <w:rPr>
          <w:rFonts w:ascii="Arial" w:hAnsi="Arial"/>
          <w:b/>
          <w:sz w:val="24"/>
          <w:szCs w:val="24"/>
        </w:rPr>
        <w:t>Diagrams</w:t>
      </w:r>
    </w:p>
    <w:p w14:paraId="4CE4D5A8" w14:textId="77777777" w:rsidR="00DB049B" w:rsidRDefault="00CF20F6" w:rsidP="006977BE">
      <w:hyperlink w:anchor="_2ca64b6794a95c8188c5478872196c54" w:history="1">
        <w:r w:rsidR="003E7695">
          <w:rPr>
            <w:rStyle w:val="Hyperlink"/>
          </w:rPr>
          <w:t>Atomic Data Type 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p>
    <w:p w14:paraId="01E57643" w14:textId="77777777" w:rsidR="0063570E" w:rsidRDefault="0063570E" w:rsidP="00383490"/>
    <w:p w14:paraId="5AF68EDA" w14:textId="77777777" w:rsidR="00A855E6" w:rsidRDefault="00383490" w:rsidP="00263593">
      <w:r w:rsidRPr="00875584">
        <w:rPr>
          <w:rFonts w:ascii="Arial" w:hAnsi="Arial"/>
          <w:b/>
          <w:sz w:val="24"/>
          <w:szCs w:val="24"/>
        </w:rPr>
        <w:t>Direct Known Superclasses (Generalization)</w:t>
      </w:r>
    </w:p>
    <w:p w14:paraId="3FD328F9" w14:textId="77777777" w:rsidR="00DB049B" w:rsidRDefault="00CF20F6" w:rsidP="006977BE">
      <w:hyperlink w:anchor="_aa52f11e5760ad2f47030803962bb855" w:history="1">
        <w:r w:rsidR="006977BE">
          <w:rPr>
            <w:rStyle w:val="Hyperlink"/>
          </w:rPr>
          <w:t>ObjectConstraint</w:t>
        </w:r>
      </w:hyperlink>
    </w:p>
    <w:p w14:paraId="22D7B8E4" w14:textId="77777777" w:rsidR="0063570E" w:rsidRDefault="0063570E" w:rsidP="00383490"/>
    <w:p w14:paraId="48DCD3E6" w14:textId="77777777" w:rsidR="00A855E6" w:rsidRDefault="00383490" w:rsidP="00263593">
      <w:r w:rsidRPr="00875584">
        <w:rPr>
          <w:rFonts w:ascii="Arial" w:hAnsi="Arial"/>
          <w:b/>
          <w:sz w:val="24"/>
          <w:szCs w:val="24"/>
        </w:rPr>
        <w:t>Direct Known Subclasses (Specialization)</w:t>
      </w:r>
    </w:p>
    <w:p w14:paraId="5ABA0CEC" w14:textId="77777777" w:rsidR="00DB049B" w:rsidRDefault="00CF20F6" w:rsidP="006977BE">
      <w:hyperlink w:anchor="_72963a51b64d10f1a0ab72b99a7d95f7" w:history="1">
        <w:r w:rsidR="006977BE">
          <w:rPr>
            <w:rStyle w:val="Hyperlink"/>
          </w:rPr>
          <w:t>BooleanConstraint</w:t>
        </w:r>
      </w:hyperlink>
      <w:r w:rsidR="006977BE">
        <w:t xml:space="preserve">, </w:t>
      </w:r>
      <w:hyperlink w:anchor="_05406539ea2335c7e43c699988cdb385" w:history="1">
        <w:r w:rsidR="006977BE">
          <w:rPr>
            <w:rStyle w:val="Hyperlink"/>
          </w:rPr>
          <w:t>DateConstraint</w:t>
        </w:r>
      </w:hyperlink>
      <w:r w:rsidR="006977BE">
        <w:t xml:space="preserve">, </w:t>
      </w:r>
      <w:hyperlink w:anchor="_2e2f2a2affb8ef26918289abc068cad2" w:history="1">
        <w:r w:rsidR="006977BE">
          <w:rPr>
            <w:rStyle w:val="Hyperlink"/>
          </w:rPr>
          <w:t>DateTimeConstraint</w:t>
        </w:r>
      </w:hyperlink>
      <w:r w:rsidR="006977BE">
        <w:t xml:space="preserve">, </w:t>
      </w:r>
      <w:hyperlink w:anchor="_ac453484c1a5116843147a38bd4020c0" w:history="1">
        <w:r w:rsidR="006977BE">
          <w:rPr>
            <w:rStyle w:val="Hyperlink"/>
          </w:rPr>
          <w:t>DurationConstraint</w:t>
        </w:r>
      </w:hyperlink>
      <w:r w:rsidR="006977BE">
        <w:t xml:space="preserve">, </w:t>
      </w:r>
      <w:hyperlink w:anchor="_05ad521706377b116680c20824646d90" w:history="1">
        <w:r w:rsidR="006977BE">
          <w:rPr>
            <w:rStyle w:val="Hyperlink"/>
          </w:rPr>
          <w:t>IntegerConstraint</w:t>
        </w:r>
      </w:hyperlink>
      <w:r w:rsidR="006977BE">
        <w:t xml:space="preserve">, </w:t>
      </w:r>
      <w:hyperlink w:anchor="_c4e09895097a057d7e6ce4b0d10c8967" w:history="1">
        <w:r w:rsidR="006977BE">
          <w:rPr>
            <w:rStyle w:val="Hyperlink"/>
          </w:rPr>
          <w:t>RealConstraint</w:t>
        </w:r>
      </w:hyperlink>
      <w:r w:rsidR="006977BE">
        <w:t xml:space="preserve">, </w:t>
      </w:r>
      <w:hyperlink w:anchor="_e78c0feb207cbea2ca9911ec94e2a83e" w:history="1">
        <w:r w:rsidR="006977BE">
          <w:rPr>
            <w:rStyle w:val="Hyperlink"/>
          </w:rPr>
          <w:t>StringConstraint</w:t>
        </w:r>
      </w:hyperlink>
      <w:r w:rsidR="006977BE">
        <w:t xml:space="preserve">, </w:t>
      </w:r>
      <w:hyperlink w:anchor="_20b17cf4d1a1f7228a809f6ed68b3a0c" w:history="1">
        <w:r w:rsidR="006977BE">
          <w:rPr>
            <w:rStyle w:val="Hyperlink"/>
          </w:rPr>
          <w:t>TimeConstraint</w:t>
        </w:r>
      </w:hyperlink>
      <w:r w:rsidR="006977BE">
        <w:t xml:space="preserve"> </w:t>
      </w:r>
    </w:p>
    <w:p w14:paraId="2E8EA8EE" w14:textId="77777777" w:rsidR="0063570E" w:rsidRDefault="0063570E" w:rsidP="00383490"/>
    <w:p w14:paraId="31F37B38" w14:textId="77777777" w:rsidR="00A855E6" w:rsidRDefault="00383490" w:rsidP="00263593">
      <w:r w:rsidRPr="00875584">
        <w:rPr>
          <w:rFonts w:ascii="Arial" w:hAnsi="Arial"/>
          <w:b/>
          <w:sz w:val="24"/>
          <w:szCs w:val="24"/>
        </w:rPr>
        <w:t>Associations</w:t>
      </w:r>
    </w:p>
    <w:p w14:paraId="64CAD521" w14:textId="77777777" w:rsidR="00A8550F" w:rsidRDefault="00860CF1" w:rsidP="006977BE">
      <w:r>
        <w:t xml:space="preserve"> </w:t>
      </w:r>
    </w:p>
    <w:p w14:paraId="545F3F42" w14:textId="77777777" w:rsidR="00A755AA" w:rsidRDefault="008B78EB" w:rsidP="00ED4063">
      <w:pPr>
        <w:rPr>
          <w:b/>
        </w:rPr>
      </w:pPr>
      <w:r w:rsidRPr="006876BA">
        <w:rPr>
          <w:b/>
        </w:rPr>
        <w:t>•   public constrains</w:t>
      </w:r>
      <w:r w:rsidR="006876BA" w:rsidRPr="006876BA">
        <w:rPr>
          <w:b/>
        </w:rPr>
        <w:t xml:space="preserve"> : </w:t>
      </w:r>
      <w:hyperlink w:anchor="_d5914eb0da42172989bbe57f23fc4310" w:history="1">
        <w:r w:rsidRPr="006876BA">
          <w:rPr>
            <w:rStyle w:val="Hyperlink"/>
            <w:b/>
          </w:rPr>
          <w:t>DataType</w:t>
        </w:r>
      </w:hyperlink>
      <w:r w:rsidR="00454D42" w:rsidRPr="006876BA">
        <w:rPr>
          <w:b/>
        </w:rPr>
        <w:t>[1]</w:t>
      </w:r>
    </w:p>
    <w:p w14:paraId="650AB2DF" w14:textId="77777777" w:rsidR="008B78EB" w:rsidRPr="00B603FB" w:rsidRDefault="005C6CB8" w:rsidP="00ED4063">
      <w:pPr>
        <w:rPr>
          <w:b/>
        </w:rPr>
      </w:pPr>
      <w:r>
        <w:t xml:space="preserve"> </w:t>
      </w:r>
      <w:r w:rsidR="00C04683">
        <w:t xml:space="preserve"> </w:t>
      </w:r>
      <w:r>
        <w:t xml:space="preserve"> </w:t>
      </w:r>
    </w:p>
    <w:p w14:paraId="667D046E" w14:textId="77777777" w:rsidR="00240264" w:rsidRDefault="00CF20F6">
      <w:r>
        <w:t xml:space="preserve">The data type whose possible values are constrained. </w:t>
      </w:r>
    </w:p>
    <w:p w14:paraId="651FCD9F" w14:textId="77777777" w:rsidR="008B78EB" w:rsidRPr="00B603FB" w:rsidRDefault="00C04683" w:rsidP="00ED4063">
      <w:pPr>
        <w:rPr>
          <w:b/>
        </w:rPr>
      </w:pPr>
      <w:r>
        <w:t xml:space="preserve"> </w:t>
      </w:r>
    </w:p>
    <w:p w14:paraId="1020288D" w14:textId="77777777" w:rsidR="0063570E" w:rsidRDefault="0063570E" w:rsidP="00383490"/>
    <w:p w14:paraId="3CC07041" w14:textId="77777777" w:rsidR="00A855E6" w:rsidRDefault="00383490" w:rsidP="00263593">
      <w:r w:rsidRPr="00875584">
        <w:rPr>
          <w:rFonts w:ascii="Arial" w:hAnsi="Arial"/>
          <w:b/>
          <w:sz w:val="24"/>
          <w:szCs w:val="24"/>
        </w:rPr>
        <w:t>Known other classes</w:t>
      </w:r>
    </w:p>
    <w:p w14:paraId="3D9F4EF2" w14:textId="77777777" w:rsidR="003E4BE1" w:rsidRDefault="00CF20F6"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abfab8c8e983a73b4981f6fcfdd16134" w:history="1">
        <w:r w:rsidR="00DE35E0">
          <w:rPr>
            <w:rStyle w:val="Hyperlink"/>
          </w:rPr>
          <w:t>ComplexObjectConstraint</w:t>
        </w:r>
      </w:hyperlink>
      <w:r w:rsidR="00910AFD">
        <w:t xml:space="preserve">, </w:t>
      </w:r>
      <w:hyperlink w:anchor="_d5914eb0da42172989bbe57f23fc4310" w:history="1">
        <w:r w:rsidR="00DE35E0">
          <w:rPr>
            <w:rStyle w:val="Hyperlink"/>
          </w:rPr>
          <w:t>DataType</w:t>
        </w:r>
      </w:hyperlink>
      <w:r w:rsidR="00910AFD">
        <w:t xml:space="preserve">, </w:t>
      </w:r>
      <w:hyperlink w:anchor="_190e24bd48f094ad9ad981ac0b4eb47e" w:history="1">
        <w:r w:rsidR="00DE35E0">
          <w:rPr>
            <w:rStyle w:val="Hyperlink"/>
          </w:rPr>
          <w:t>Enumeration</w:t>
        </w:r>
      </w:hyperlink>
    </w:p>
    <w:p w14:paraId="23A471E2" w14:textId="77777777" w:rsidR="00D91281" w:rsidRDefault="00CD42A9" w:rsidP="0039400D">
      <w:r w:rsidRPr="00CD42A9">
        <w:t xml:space="preserve"> </w:t>
      </w:r>
    </w:p>
    <w:p w14:paraId="76B1A804" w14:textId="77777777" w:rsidR="005F31BE" w:rsidRDefault="001F24CC" w:rsidP="005F31BE">
      <w:pPr>
        <w:pStyle w:val="Heading3"/>
      </w:pPr>
      <w:bookmarkStart w:id="162" w:name="_Toc277237931"/>
      <w:r>
        <w:t>&lt;Package&gt; Template Metamodel</w:t>
      </w:r>
      <w:bookmarkEnd w:id="162"/>
    </w:p>
    <w:p w14:paraId="18879525" w14:textId="77777777" w:rsidR="00D91281" w:rsidRDefault="005C6CB8" w:rsidP="0039400D">
      <w:r>
        <w:t xml:space="preserve"> </w:t>
      </w:r>
    </w:p>
    <w:p w14:paraId="2471714D" w14:textId="77777777" w:rsidR="00240264" w:rsidRDefault="00CF20F6">
      <w:r>
        <w:t>This section shows the subset of UML 2.5 Template Model that is applic</w:t>
      </w:r>
      <w:r>
        <w:t>able to the AML specification.</w:t>
      </w:r>
    </w:p>
    <w:p w14:paraId="2F146E0A" w14:textId="77777777" w:rsidR="00240264" w:rsidRDefault="00CF20F6">
      <w:r>
        <w:t xml:space="preserve"> </w:t>
      </w:r>
    </w:p>
    <w:p w14:paraId="3DCE5205" w14:textId="77777777" w:rsidR="00240264" w:rsidRDefault="00CF20F6">
      <w:r>
        <w:rPr>
          <w:b/>
          <w:bCs/>
        </w:rPr>
        <w:t xml:space="preserve">Note: </w:t>
      </w:r>
      <w:r>
        <w:t xml:space="preserve">The first version of the UML specification will not include the ability to author constraints on UML templates.  This model is hsere strictly for future reference. </w:t>
      </w:r>
    </w:p>
    <w:p w14:paraId="2F2D623C" w14:textId="77777777" w:rsidR="003E4BE1" w:rsidRDefault="0001444D" w:rsidP="00595F8A">
      <w:r>
        <w:tab/>
      </w:r>
      <w:r>
        <w:tab/>
      </w:r>
      <w:r>
        <w:tab/>
      </w:r>
      <w:r>
        <w:tab/>
      </w:r>
      <w:r>
        <w:rPr>
          <w:noProof/>
        </w:rPr>
        <w:drawing>
          <wp:inline distT="0" distB="0" distL="0" distR="0" wp14:anchorId="414A1D0B" wp14:editId="534908E9">
            <wp:extent cx="5934075" cy="2876550"/>
            <wp:effectExtent l="0" t="0" r="0" b="0"/>
            <wp:docPr id="18" name="Picture -819718390.png" descr="-819718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19718390.png"/>
                    <pic:cNvPicPr/>
                  </pic:nvPicPr>
                  <pic:blipFill>
                    <a:blip r:embed="rId35" cstate="print"/>
                    <a:stretch>
                      <a:fillRect/>
                    </a:stretch>
                  </pic:blipFill>
                  <pic:spPr>
                    <a:xfrm>
                      <a:off x="0" y="0"/>
                      <a:ext cx="5934075" cy="2876550"/>
                    </a:xfrm>
                    <a:prstGeom prst="rect">
                      <a:avLst/>
                    </a:prstGeom>
                  </pic:spPr>
                </pic:pic>
              </a:graphicData>
            </a:graphic>
          </wp:inline>
        </w:drawing>
      </w:r>
    </w:p>
    <w:p w14:paraId="7B1E5828"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63" w:name="_d132633918c4cbb0c3c69e16de3df9c2"/>
      <w:r w:rsidRPr="007B5B34">
        <w:rPr>
          <w:b/>
          <w:sz w:val="24"/>
          <w:szCs w:val="24"/>
        </w:rPr>
        <w:t>Template Metamodel</w:t>
      </w:r>
      <w:bookmarkEnd w:id="163"/>
    </w:p>
    <w:p w14:paraId="5628F7DB" w14:textId="77777777" w:rsidR="003E4BE1" w:rsidRDefault="005C6CB8" w:rsidP="00AB09F3">
      <w:r>
        <w:t xml:space="preserve"> </w:t>
      </w:r>
    </w:p>
    <w:p w14:paraId="7CB97A2D" w14:textId="77777777" w:rsidR="00240264" w:rsidRDefault="00CF20F6">
      <w:r>
        <w:t>This diagram shows the as</w:t>
      </w:r>
      <w:r>
        <w:t>pects of UML Templates and UML template bindings that would be applicable to the AML constraint specification were it to address template and bindings.  It is anticipated that the specification may be expanded at some future time to include these artifacts</w:t>
      </w:r>
      <w:r>
        <w:t>.</w:t>
      </w:r>
    </w:p>
    <w:p w14:paraId="72910695" w14:textId="77777777" w:rsidR="003E4BE1" w:rsidRDefault="00CB577B" w:rsidP="00AB09F3">
      <w:r>
        <w:t xml:space="preserve">      </w:t>
      </w:r>
    </w:p>
    <w:p w14:paraId="40B6743F" w14:textId="77777777" w:rsidR="00DB049B" w:rsidRDefault="00022C8A" w:rsidP="006977BE">
      <w:r w:rsidRPr="00022C8A">
        <w:t xml:space="preserve"> </w:t>
      </w:r>
    </w:p>
    <w:p w14:paraId="329660F1" w14:textId="77777777" w:rsidR="002C0F83" w:rsidRPr="005F31BE" w:rsidRDefault="00F851FF" w:rsidP="005F31BE">
      <w:pPr>
        <w:pStyle w:val="Heading4"/>
      </w:pPr>
      <w:bookmarkStart w:id="164" w:name="_3d9b09fe9052c8305d90ab92bc37d26b"/>
      <w:bookmarkStart w:id="165" w:name="_Toc277237932"/>
      <w:r w:rsidRPr="005F31BE">
        <w:t>&lt;Class&gt; ClassifierTemplateParameter</w:t>
      </w:r>
      <w:bookmarkEnd w:id="164"/>
      <w:bookmarkEnd w:id="165"/>
    </w:p>
    <w:p w14:paraId="4E11BF0A" w14:textId="77777777" w:rsidR="0063570E" w:rsidRDefault="0063570E" w:rsidP="00383490"/>
    <w:p w14:paraId="19DAB309" w14:textId="77777777" w:rsidR="00A855E6" w:rsidRDefault="00383490" w:rsidP="00263593">
      <w:r w:rsidRPr="00875584">
        <w:rPr>
          <w:rFonts w:ascii="Arial" w:hAnsi="Arial"/>
          <w:b/>
          <w:sz w:val="24"/>
          <w:szCs w:val="24"/>
        </w:rPr>
        <w:t>Description</w:t>
      </w:r>
    </w:p>
    <w:p w14:paraId="76130FEC" w14:textId="77777777" w:rsidR="00DB049B" w:rsidRDefault="005C6CB8" w:rsidP="006977BE">
      <w:r>
        <w:t xml:space="preserve"> </w:t>
      </w:r>
    </w:p>
    <w:p w14:paraId="5456BEA7" w14:textId="77777777" w:rsidR="00240264" w:rsidRDefault="00CF20F6">
      <w:r>
        <w:t xml:space="preserve">A </w:t>
      </w:r>
      <w:r>
        <w:rPr>
          <w:b/>
          <w:bCs/>
        </w:rPr>
        <w:t>ClassifierTemplateParameter</w:t>
      </w:r>
      <w:r>
        <w:t xml:space="preserve"> exposes a </w:t>
      </w:r>
      <w:r>
        <w:rPr>
          <w:b/>
          <w:bCs/>
        </w:rPr>
        <w:t>Classifier</w:t>
      </w:r>
      <w:r>
        <w:t xml:space="preserve"> as a formal template parameter.</w:t>
      </w:r>
    </w:p>
    <w:p w14:paraId="1EDCF87E" w14:textId="77777777" w:rsidR="00DB049B" w:rsidRDefault="00C51B43" w:rsidP="006977BE">
      <w:r>
        <w:t xml:space="preserve"> </w:t>
      </w:r>
      <w:r w:rsidR="009F2598">
        <w:t xml:space="preserve">  </w:t>
      </w:r>
    </w:p>
    <w:p w14:paraId="1E35BBDD" w14:textId="77777777" w:rsidR="0063570E" w:rsidRDefault="0063570E" w:rsidP="00383490"/>
    <w:p w14:paraId="0E74C8B5" w14:textId="77777777" w:rsidR="00A855E6" w:rsidRDefault="00383490" w:rsidP="00263593">
      <w:r w:rsidRPr="00875584">
        <w:rPr>
          <w:rFonts w:ascii="Arial" w:hAnsi="Arial"/>
          <w:b/>
          <w:sz w:val="24"/>
          <w:szCs w:val="24"/>
        </w:rPr>
        <w:t>Diagrams</w:t>
      </w:r>
    </w:p>
    <w:p w14:paraId="31447CCE" w14:textId="77777777" w:rsidR="00DB049B" w:rsidRDefault="00CF20F6" w:rsidP="006977BE">
      <w:hyperlink w:anchor="_d132633918c4cbb0c3c69e16de3df9c2" w:history="1">
        <w:r w:rsidR="003E7695">
          <w:rPr>
            <w:rStyle w:val="Hyperlink"/>
          </w:rPr>
          <w:t>Template Metamodel</w:t>
        </w:r>
      </w:hyperlink>
      <w:r w:rsidR="006977BE">
        <w:t xml:space="preserve"> </w:t>
      </w:r>
    </w:p>
    <w:p w14:paraId="2B74B564" w14:textId="77777777" w:rsidR="0063570E" w:rsidRDefault="0063570E" w:rsidP="00383490"/>
    <w:p w14:paraId="375F8CE7" w14:textId="77777777" w:rsidR="00A855E6" w:rsidRDefault="00383490" w:rsidP="00263593">
      <w:r w:rsidRPr="00875584">
        <w:rPr>
          <w:rFonts w:ascii="Arial" w:hAnsi="Arial"/>
          <w:b/>
          <w:sz w:val="24"/>
          <w:szCs w:val="24"/>
        </w:rPr>
        <w:t>Associations</w:t>
      </w:r>
    </w:p>
    <w:p w14:paraId="67AD5002" w14:textId="77777777" w:rsidR="00A8550F" w:rsidRDefault="00860CF1" w:rsidP="006977BE">
      <w:r>
        <w:t xml:space="preserve"> </w:t>
      </w:r>
    </w:p>
    <w:p w14:paraId="7EE3519C" w14:textId="77777777" w:rsidR="00A755AA" w:rsidRDefault="008B78EB" w:rsidP="00ED4063">
      <w:pPr>
        <w:rPr>
          <w:b/>
        </w:rPr>
      </w:pPr>
      <w:r w:rsidRPr="006876BA">
        <w:rPr>
          <w:b/>
        </w:rPr>
        <w:t>•   public ownedParameteredElement</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14:paraId="71BEDBA9" w14:textId="77777777" w:rsidR="008B78EB" w:rsidRPr="00B603FB" w:rsidRDefault="005C6CB8" w:rsidP="00ED4063">
      <w:pPr>
        <w:rPr>
          <w:b/>
        </w:rPr>
      </w:pPr>
      <w:r>
        <w:t xml:space="preserve"> </w:t>
      </w:r>
      <w:r w:rsidR="00C04683">
        <w:t xml:space="preserve"> </w:t>
      </w:r>
      <w:r>
        <w:t xml:space="preserve"> </w:t>
      </w:r>
    </w:p>
    <w:p w14:paraId="41FDC453" w14:textId="77777777" w:rsidR="00240264" w:rsidRDefault="00CF20F6">
      <w:r>
        <w:t xml:space="preserve">The </w:t>
      </w:r>
      <w:r>
        <w:rPr>
          <w:b/>
          <w:bCs/>
        </w:rPr>
        <w:t>ParameterableElement</w:t>
      </w:r>
      <w:r>
        <w:t xml:space="preserve"> that is owned by this </w:t>
      </w:r>
      <w:r>
        <w:rPr>
          <w:b/>
          <w:bCs/>
        </w:rPr>
        <w:t>TemplateParameter</w:t>
      </w:r>
      <w:r>
        <w:t xml:space="preserve"> for the purpose of exposing it as the </w:t>
      </w:r>
      <w:r>
        <w:rPr>
          <w:i/>
          <w:iCs/>
        </w:rPr>
        <w:t>parameteredElement</w:t>
      </w:r>
      <w:r>
        <w:t>.</w:t>
      </w:r>
    </w:p>
    <w:p w14:paraId="3F618D94" w14:textId="77777777" w:rsidR="008B78EB" w:rsidRPr="00B603FB" w:rsidRDefault="00C04683" w:rsidP="00ED4063">
      <w:pPr>
        <w:rPr>
          <w:b/>
        </w:rPr>
      </w:pPr>
      <w:r>
        <w:t xml:space="preserve"> </w:t>
      </w:r>
    </w:p>
    <w:p w14:paraId="1C81300C" w14:textId="77777777" w:rsidR="00DB049B" w:rsidRDefault="00022C8A" w:rsidP="006977BE">
      <w:r w:rsidRPr="00022C8A">
        <w:t xml:space="preserve"> </w:t>
      </w:r>
    </w:p>
    <w:p w14:paraId="231D0890" w14:textId="77777777" w:rsidR="002C0F83" w:rsidRPr="005F31BE" w:rsidRDefault="00F851FF" w:rsidP="005F31BE">
      <w:pPr>
        <w:pStyle w:val="Heading4"/>
      </w:pPr>
      <w:bookmarkStart w:id="166" w:name="_6afdd25f5589999ef5ae78a4eab8563d"/>
      <w:bookmarkStart w:id="167" w:name="_Toc277237933"/>
      <w:r w:rsidRPr="005F31BE">
        <w:t>&lt;Class&gt; RedefinableTemplateSignature</w:t>
      </w:r>
      <w:bookmarkEnd w:id="166"/>
      <w:bookmarkEnd w:id="167"/>
    </w:p>
    <w:p w14:paraId="2BDE4BBD" w14:textId="77777777" w:rsidR="0063570E" w:rsidRDefault="0063570E" w:rsidP="00383490"/>
    <w:p w14:paraId="0A0C59D2" w14:textId="77777777" w:rsidR="00A855E6" w:rsidRDefault="00383490" w:rsidP="00263593">
      <w:r w:rsidRPr="00875584">
        <w:rPr>
          <w:rFonts w:ascii="Arial" w:hAnsi="Arial"/>
          <w:b/>
          <w:sz w:val="24"/>
          <w:szCs w:val="24"/>
        </w:rPr>
        <w:t>Description</w:t>
      </w:r>
    </w:p>
    <w:p w14:paraId="16DE7DB2" w14:textId="77777777" w:rsidR="00DB049B" w:rsidRDefault="005C6CB8" w:rsidP="006977BE">
      <w:r>
        <w:t xml:space="preserve"> </w:t>
      </w:r>
    </w:p>
    <w:p w14:paraId="7088D62D" w14:textId="77777777" w:rsidR="00240264" w:rsidRDefault="00CF20F6">
      <w:r>
        <w:t xml:space="preserve">A </w:t>
      </w:r>
      <w:r>
        <w:rPr>
          <w:b/>
          <w:bCs/>
        </w:rPr>
        <w:t>RedefinableTemplateSignature</w:t>
      </w:r>
      <w:r>
        <w:t xml:space="preserve"> associates an ordered list of </w:t>
      </w:r>
      <w:r>
        <w:rPr>
          <w:b/>
          <w:bCs/>
        </w:rPr>
        <w:t>ClassifierTemplateParameters</w:t>
      </w:r>
      <w:r>
        <w:t xml:space="preserve"> with an owning </w:t>
      </w:r>
      <w:r>
        <w:rPr>
          <w:b/>
          <w:bCs/>
        </w:rPr>
        <w:t>Class</w:t>
      </w:r>
      <w:r>
        <w:t xml:space="preserve">. The owning </w:t>
      </w:r>
      <w:r>
        <w:rPr>
          <w:b/>
          <w:bCs/>
        </w:rPr>
        <w:t>Class</w:t>
      </w:r>
      <w:r>
        <w:t xml:space="preserve"> typically, but not always has one or more </w:t>
      </w:r>
      <w:r>
        <w:rPr>
          <w:i/>
          <w:iCs/>
        </w:rPr>
        <w:t>ownedAttributes</w:t>
      </w:r>
      <w:r>
        <w:t xml:space="preserve"> that reference one of th</w:t>
      </w:r>
      <w:r>
        <w:t xml:space="preserve">e </w:t>
      </w:r>
      <w:r>
        <w:rPr>
          <w:i/>
          <w:iCs/>
        </w:rPr>
        <w:t>ownedParameters</w:t>
      </w:r>
      <w:r>
        <w:t xml:space="preserve"> of the </w:t>
      </w:r>
      <w:r>
        <w:rPr>
          <w:b/>
          <w:bCs/>
        </w:rPr>
        <w:t>RedefinableTemplateSignature</w:t>
      </w:r>
      <w:r>
        <w:t>.</w:t>
      </w:r>
    </w:p>
    <w:p w14:paraId="4C8D653F" w14:textId="77777777" w:rsidR="00DB049B" w:rsidRDefault="00C51B43" w:rsidP="006977BE">
      <w:r>
        <w:t xml:space="preserve"> </w:t>
      </w:r>
      <w:r w:rsidR="009F2598">
        <w:t xml:space="preserve">  </w:t>
      </w:r>
    </w:p>
    <w:p w14:paraId="6772071D" w14:textId="77777777" w:rsidR="0063570E" w:rsidRDefault="0063570E" w:rsidP="00383490"/>
    <w:p w14:paraId="1C87CC96" w14:textId="77777777" w:rsidR="00A855E6" w:rsidRDefault="00383490" w:rsidP="00263593">
      <w:r w:rsidRPr="00875584">
        <w:rPr>
          <w:rFonts w:ascii="Arial" w:hAnsi="Arial"/>
          <w:b/>
          <w:sz w:val="24"/>
          <w:szCs w:val="24"/>
        </w:rPr>
        <w:t>Diagrams</w:t>
      </w:r>
    </w:p>
    <w:p w14:paraId="20C0634C" w14:textId="77777777" w:rsidR="00DB049B" w:rsidRDefault="00CF20F6" w:rsidP="006977BE">
      <w:hyperlink w:anchor="_d132633918c4cbb0c3c69e16de3df9c2" w:history="1">
        <w:r w:rsidR="003E7695">
          <w:rPr>
            <w:rStyle w:val="Hyperlink"/>
          </w:rPr>
          <w:t>Template Metamodel</w:t>
        </w:r>
      </w:hyperlink>
      <w:r w:rsidR="006977BE">
        <w:t xml:space="preserve"> </w:t>
      </w:r>
    </w:p>
    <w:p w14:paraId="0FAE150F" w14:textId="77777777" w:rsidR="0063570E" w:rsidRDefault="0063570E" w:rsidP="00383490"/>
    <w:p w14:paraId="246A87A4" w14:textId="77777777" w:rsidR="00A855E6" w:rsidRDefault="00383490" w:rsidP="00263593">
      <w:r w:rsidRPr="00875584">
        <w:rPr>
          <w:rFonts w:ascii="Arial" w:hAnsi="Arial"/>
          <w:b/>
          <w:sz w:val="24"/>
          <w:szCs w:val="24"/>
        </w:rPr>
        <w:t>Associations</w:t>
      </w:r>
    </w:p>
    <w:p w14:paraId="25E251FB" w14:textId="77777777" w:rsidR="00A8550F" w:rsidRDefault="00860CF1" w:rsidP="006977BE">
      <w:r>
        <w:t xml:space="preserve"> </w:t>
      </w:r>
    </w:p>
    <w:p w14:paraId="766FD4E2" w14:textId="77777777" w:rsidR="00A755AA" w:rsidRDefault="008B78EB" w:rsidP="00ED4063">
      <w:pPr>
        <w:rPr>
          <w:b/>
        </w:rPr>
      </w:pPr>
      <w:r w:rsidRPr="006876BA">
        <w:rPr>
          <w:b/>
        </w:rPr>
        <w:t>•   public ownedParameter</w:t>
      </w:r>
      <w:r w:rsidR="006876BA" w:rsidRPr="006876BA">
        <w:rPr>
          <w:b/>
        </w:rPr>
        <w:t xml:space="preserve"> : </w:t>
      </w:r>
      <w:hyperlink w:anchor="_3d9b09fe9052c8305d90ab92bc37d26b" w:history="1">
        <w:r w:rsidRPr="006876BA">
          <w:rPr>
            <w:rStyle w:val="Hyperlink"/>
            <w:b/>
          </w:rPr>
          <w:t>ClassifierTemplateParameter</w:t>
        </w:r>
      </w:hyperlink>
      <w:r w:rsidR="00454D42" w:rsidRPr="006876BA">
        <w:rPr>
          <w:b/>
        </w:rPr>
        <w:t>[1..*]</w:t>
      </w:r>
    </w:p>
    <w:p w14:paraId="3B46E5FA" w14:textId="77777777" w:rsidR="008B78EB" w:rsidRPr="00B603FB" w:rsidRDefault="005C6CB8" w:rsidP="00ED4063">
      <w:pPr>
        <w:rPr>
          <w:b/>
        </w:rPr>
      </w:pPr>
      <w:r>
        <w:t xml:space="preserve"> </w:t>
      </w:r>
      <w:r w:rsidR="00C04683">
        <w:t xml:space="preserve"> </w:t>
      </w:r>
      <w:r>
        <w:t xml:space="preserve"> </w:t>
      </w:r>
    </w:p>
    <w:p w14:paraId="29F175AC" w14:textId="77777777" w:rsidR="00240264" w:rsidRDefault="00CF20F6">
      <w:r>
        <w:t xml:space="preserve">The formal parameters that are owned by this </w:t>
      </w:r>
      <w:r>
        <w:rPr>
          <w:b/>
          <w:bCs/>
        </w:rPr>
        <w:t>TemplateSignature</w:t>
      </w:r>
      <w:r>
        <w:t>.</w:t>
      </w:r>
    </w:p>
    <w:p w14:paraId="2F3C16C3" w14:textId="77777777" w:rsidR="008B78EB" w:rsidRPr="00B603FB" w:rsidRDefault="00C04683" w:rsidP="00ED4063">
      <w:pPr>
        <w:rPr>
          <w:b/>
        </w:rPr>
      </w:pPr>
      <w:r>
        <w:t xml:space="preserve"> </w:t>
      </w:r>
    </w:p>
    <w:p w14:paraId="2F41F10F" w14:textId="77777777" w:rsidR="00DB049B" w:rsidRDefault="00022C8A" w:rsidP="006977BE">
      <w:r w:rsidRPr="00022C8A">
        <w:t xml:space="preserve"> </w:t>
      </w:r>
    </w:p>
    <w:p w14:paraId="0FC9AB76" w14:textId="77777777" w:rsidR="002C0F83" w:rsidRPr="005F31BE" w:rsidRDefault="00F851FF" w:rsidP="005F31BE">
      <w:pPr>
        <w:pStyle w:val="Heading4"/>
      </w:pPr>
      <w:bookmarkStart w:id="168" w:name="_039ec0a61521832e985575d3d9688234"/>
      <w:bookmarkStart w:id="169" w:name="_Toc277237934"/>
      <w:r w:rsidRPr="005F31BE">
        <w:t>&lt;Class&gt; TemplateBinding</w:t>
      </w:r>
      <w:bookmarkEnd w:id="168"/>
      <w:bookmarkEnd w:id="169"/>
    </w:p>
    <w:p w14:paraId="46C38DA2" w14:textId="77777777" w:rsidR="0063570E" w:rsidRDefault="0063570E" w:rsidP="00383490"/>
    <w:p w14:paraId="571D496E" w14:textId="77777777" w:rsidR="00A855E6" w:rsidRDefault="00383490" w:rsidP="00263593">
      <w:r w:rsidRPr="00875584">
        <w:rPr>
          <w:rFonts w:ascii="Arial" w:hAnsi="Arial"/>
          <w:b/>
          <w:sz w:val="24"/>
          <w:szCs w:val="24"/>
        </w:rPr>
        <w:t>Description</w:t>
      </w:r>
    </w:p>
    <w:p w14:paraId="1996E90A" w14:textId="77777777" w:rsidR="00DB049B" w:rsidRDefault="005C6CB8" w:rsidP="006977BE">
      <w:r>
        <w:t xml:space="preserve"> </w:t>
      </w:r>
    </w:p>
    <w:p w14:paraId="4D76E392" w14:textId="77777777" w:rsidR="00240264" w:rsidRDefault="00CF20F6">
      <w:r>
        <w:t xml:space="preserve">A </w:t>
      </w:r>
      <w:r>
        <w:rPr>
          <w:b/>
          <w:bCs/>
        </w:rPr>
        <w:t>TemplateBinding</w:t>
      </w:r>
      <w:r>
        <w:t xml:space="preserve"> is a </w:t>
      </w:r>
      <w:r>
        <w:rPr>
          <w:b/>
          <w:bCs/>
        </w:rPr>
        <w:t>DirectedRelationship</w:t>
      </w:r>
      <w:r>
        <w:t xml:space="preserve"> between a </w:t>
      </w:r>
      <w:r>
        <w:rPr>
          <w:b/>
          <w:bCs/>
        </w:rPr>
        <w:t>TemplateableElement</w:t>
      </w:r>
      <w:r>
        <w:t xml:space="preserve"> and a template. A </w:t>
      </w:r>
      <w:r>
        <w:rPr>
          <w:b/>
          <w:bCs/>
        </w:rPr>
        <w:t>TemplateBinding</w:t>
      </w:r>
      <w:r>
        <w:t xml:space="preserve"> specifies the </w:t>
      </w:r>
      <w:r>
        <w:rPr>
          <w:b/>
          <w:bCs/>
        </w:rPr>
        <w:t>TemplateParameterSubstitutions</w:t>
      </w:r>
      <w:r>
        <w:t xml:space="preserve"> of actual parameters for the formal parameters of the template.</w:t>
      </w:r>
    </w:p>
    <w:p w14:paraId="6505480E" w14:textId="77777777" w:rsidR="00DB049B" w:rsidRDefault="00C51B43" w:rsidP="006977BE">
      <w:r>
        <w:t xml:space="preserve"> </w:t>
      </w:r>
      <w:r w:rsidR="009F2598">
        <w:t xml:space="preserve">  </w:t>
      </w:r>
    </w:p>
    <w:p w14:paraId="16AA3022" w14:textId="77777777" w:rsidR="0063570E" w:rsidRDefault="0063570E" w:rsidP="00383490"/>
    <w:p w14:paraId="1A05432C" w14:textId="77777777" w:rsidR="00A855E6" w:rsidRDefault="00383490" w:rsidP="00263593">
      <w:r w:rsidRPr="00875584">
        <w:rPr>
          <w:rFonts w:ascii="Arial" w:hAnsi="Arial"/>
          <w:b/>
          <w:sz w:val="24"/>
          <w:szCs w:val="24"/>
        </w:rPr>
        <w:t>Diagrams</w:t>
      </w:r>
    </w:p>
    <w:p w14:paraId="56EEB903" w14:textId="77777777" w:rsidR="00DB049B" w:rsidRDefault="00CF20F6" w:rsidP="006977BE">
      <w:hyperlink w:anchor="_d132633918c4cbb0c3c69e16de3df9c2" w:history="1">
        <w:r w:rsidR="003E7695">
          <w:rPr>
            <w:rStyle w:val="Hyperlink"/>
          </w:rPr>
          <w:t>Template Metamodel</w:t>
        </w:r>
      </w:hyperlink>
      <w:r w:rsidR="006977BE">
        <w:t xml:space="preserve"> </w:t>
      </w:r>
    </w:p>
    <w:p w14:paraId="1F3C939D" w14:textId="77777777" w:rsidR="0063570E" w:rsidRDefault="0063570E" w:rsidP="00383490"/>
    <w:p w14:paraId="71F7BA9C" w14:textId="77777777" w:rsidR="00A855E6" w:rsidRDefault="00383490" w:rsidP="00263593">
      <w:r w:rsidRPr="00875584">
        <w:rPr>
          <w:rFonts w:ascii="Arial" w:hAnsi="Arial"/>
          <w:b/>
          <w:sz w:val="24"/>
          <w:szCs w:val="24"/>
        </w:rPr>
        <w:t>Associations</w:t>
      </w:r>
    </w:p>
    <w:p w14:paraId="47BEE4F0" w14:textId="77777777" w:rsidR="00A8550F" w:rsidRDefault="00860CF1" w:rsidP="006977BE">
      <w:r>
        <w:t xml:space="preserve"> </w:t>
      </w:r>
    </w:p>
    <w:p w14:paraId="0161A52E" w14:textId="77777777" w:rsidR="00A755AA" w:rsidRDefault="008B78EB" w:rsidP="00ED4063">
      <w:pPr>
        <w:rPr>
          <w:b/>
        </w:rPr>
      </w:pPr>
      <w:r w:rsidRPr="006876BA">
        <w:rPr>
          <w:b/>
        </w:rPr>
        <w:t>•   public parameterSubstitution</w:t>
      </w:r>
      <w:r w:rsidR="006876BA" w:rsidRPr="006876BA">
        <w:rPr>
          <w:b/>
        </w:rPr>
        <w:t xml:space="preserve"> : </w:t>
      </w:r>
      <w:hyperlink w:anchor="_c2a122fef357367888fcb3768852586c" w:history="1">
        <w:r w:rsidRPr="006876BA">
          <w:rPr>
            <w:rStyle w:val="Hyperlink"/>
            <w:b/>
          </w:rPr>
          <w:t>TemplateParameterSubstitution</w:t>
        </w:r>
      </w:hyperlink>
      <w:r w:rsidR="00454D42" w:rsidRPr="006876BA">
        <w:rPr>
          <w:b/>
        </w:rPr>
        <w:t>[1..*]</w:t>
      </w:r>
    </w:p>
    <w:p w14:paraId="1A0A8EF5" w14:textId="77777777" w:rsidR="008B78EB" w:rsidRPr="00B603FB" w:rsidRDefault="005C6CB8" w:rsidP="00ED4063">
      <w:pPr>
        <w:rPr>
          <w:b/>
        </w:rPr>
      </w:pPr>
      <w:r>
        <w:t xml:space="preserve"> </w:t>
      </w:r>
      <w:r w:rsidR="00C04683">
        <w:t xml:space="preserve"> </w:t>
      </w:r>
      <w:r>
        <w:t xml:space="preserve"> </w:t>
      </w:r>
    </w:p>
    <w:p w14:paraId="221B1E28" w14:textId="77777777" w:rsidR="00240264" w:rsidRDefault="00CF20F6">
      <w:r>
        <w:t xml:space="preserve">The </w:t>
      </w:r>
      <w:r>
        <w:rPr>
          <w:b/>
          <w:bCs/>
        </w:rPr>
        <w:t>TemplateParameterSubstitutions</w:t>
      </w:r>
      <w:r>
        <w:t xml:space="preserve"> owned by this </w:t>
      </w:r>
      <w:r>
        <w:rPr>
          <w:b/>
          <w:bCs/>
        </w:rPr>
        <w:t>TemplateBinding</w:t>
      </w:r>
      <w:r>
        <w:t>.</w:t>
      </w:r>
    </w:p>
    <w:p w14:paraId="056098A6" w14:textId="77777777" w:rsidR="008B78EB" w:rsidRPr="00B603FB" w:rsidRDefault="00C04683" w:rsidP="00ED4063">
      <w:pPr>
        <w:rPr>
          <w:b/>
        </w:rPr>
      </w:pPr>
      <w:r>
        <w:t xml:space="preserve"> </w:t>
      </w:r>
    </w:p>
    <w:p w14:paraId="65CCC54C" w14:textId="77777777" w:rsidR="00DB049B" w:rsidRDefault="00022C8A" w:rsidP="006977BE">
      <w:r w:rsidRPr="00022C8A">
        <w:t xml:space="preserve"> </w:t>
      </w:r>
    </w:p>
    <w:p w14:paraId="7BB9E483" w14:textId="77777777" w:rsidR="002C0F83" w:rsidRPr="005F31BE" w:rsidRDefault="00F851FF" w:rsidP="005F31BE">
      <w:pPr>
        <w:pStyle w:val="Heading4"/>
      </w:pPr>
      <w:bookmarkStart w:id="170" w:name="_c2a122fef357367888fcb3768852586c"/>
      <w:bookmarkStart w:id="171" w:name="_Toc277237935"/>
      <w:r w:rsidRPr="005F31BE">
        <w:t>&lt;Class&gt; TemplateParameterSubstitution</w:t>
      </w:r>
      <w:bookmarkEnd w:id="170"/>
      <w:bookmarkEnd w:id="171"/>
    </w:p>
    <w:p w14:paraId="25806D54" w14:textId="77777777" w:rsidR="0063570E" w:rsidRDefault="0063570E" w:rsidP="00383490"/>
    <w:p w14:paraId="4AEEED2E" w14:textId="77777777" w:rsidR="00A855E6" w:rsidRDefault="00383490" w:rsidP="00263593">
      <w:r w:rsidRPr="00875584">
        <w:rPr>
          <w:rFonts w:ascii="Arial" w:hAnsi="Arial"/>
          <w:b/>
          <w:sz w:val="24"/>
          <w:szCs w:val="24"/>
        </w:rPr>
        <w:t>Description</w:t>
      </w:r>
    </w:p>
    <w:p w14:paraId="4B0DEA5B" w14:textId="77777777" w:rsidR="00DB049B" w:rsidRDefault="005C6CB8" w:rsidP="006977BE">
      <w:r>
        <w:t xml:space="preserve"> </w:t>
      </w:r>
    </w:p>
    <w:p w14:paraId="6FE48D6E" w14:textId="77777777" w:rsidR="00240264" w:rsidRDefault="00CF20F6">
      <w:r>
        <w:t xml:space="preserve">A </w:t>
      </w:r>
      <w:r>
        <w:rPr>
          <w:i/>
          <w:iCs/>
        </w:rPr>
        <w:t xml:space="preserve">RMTemplateParameterSubstitution </w:t>
      </w:r>
      <w:r>
        <w:t>indicate</w:t>
      </w:r>
      <w:r>
        <w:t xml:space="preserve">s that the </w:t>
      </w:r>
      <w:r>
        <w:rPr>
          <w:i/>
          <w:iCs/>
        </w:rPr>
        <w:t xml:space="preserve">actual RMClass </w:t>
      </w:r>
      <w:r>
        <w:t xml:space="preserve">or </w:t>
      </w:r>
      <w:r>
        <w:rPr>
          <w:i/>
          <w:iCs/>
        </w:rPr>
        <w:t xml:space="preserve">RMPrimitiveType </w:t>
      </w:r>
      <w:r>
        <w:t xml:space="preserve">is to be substituted as the </w:t>
      </w:r>
      <w:r>
        <w:rPr>
          <w:i/>
          <w:iCs/>
        </w:rPr>
        <w:t xml:space="preserve">type </w:t>
      </w:r>
      <w:r>
        <w:t xml:space="preserve">for the </w:t>
      </w:r>
      <w:r>
        <w:rPr>
          <w:i/>
          <w:iCs/>
        </w:rPr>
        <w:t xml:space="preserve">ownedParameteredElement </w:t>
      </w:r>
      <w:r>
        <w:t xml:space="preserve">owned by the </w:t>
      </w:r>
      <w:r>
        <w:rPr>
          <w:i/>
          <w:iCs/>
        </w:rPr>
        <w:t>formal</w:t>
      </w:r>
      <w:r>
        <w:t xml:space="preserve"> </w:t>
      </w:r>
      <w:r>
        <w:rPr>
          <w:i/>
          <w:iCs/>
        </w:rPr>
        <w:t>RMClassifierTemplateParameter.</w:t>
      </w:r>
    </w:p>
    <w:p w14:paraId="2E12B624" w14:textId="77777777" w:rsidR="00DB049B" w:rsidRDefault="00C51B43" w:rsidP="006977BE">
      <w:r>
        <w:t xml:space="preserve"> </w:t>
      </w:r>
      <w:r w:rsidR="009F2598">
        <w:t xml:space="preserve">  </w:t>
      </w:r>
    </w:p>
    <w:p w14:paraId="1EE23C40" w14:textId="77777777" w:rsidR="0063570E" w:rsidRDefault="0063570E" w:rsidP="00383490"/>
    <w:p w14:paraId="682E2D6D" w14:textId="77777777" w:rsidR="00A855E6" w:rsidRDefault="00383490" w:rsidP="00263593">
      <w:r w:rsidRPr="00875584">
        <w:rPr>
          <w:rFonts w:ascii="Arial" w:hAnsi="Arial"/>
          <w:b/>
          <w:sz w:val="24"/>
          <w:szCs w:val="24"/>
        </w:rPr>
        <w:t>Diagrams</w:t>
      </w:r>
    </w:p>
    <w:p w14:paraId="4E91A80E" w14:textId="77777777" w:rsidR="00DB049B" w:rsidRDefault="00CF20F6" w:rsidP="006977BE">
      <w:hyperlink w:anchor="_d132633918c4cbb0c3c69e16de3df9c2" w:history="1">
        <w:r w:rsidR="003E7695">
          <w:rPr>
            <w:rStyle w:val="Hyperlink"/>
          </w:rPr>
          <w:t>Template Metamodel</w:t>
        </w:r>
      </w:hyperlink>
      <w:r w:rsidR="006977BE">
        <w:t xml:space="preserve">   </w:t>
      </w:r>
    </w:p>
    <w:p w14:paraId="44E90BC9" w14:textId="77777777" w:rsidR="0063570E" w:rsidRDefault="0063570E" w:rsidP="00383490"/>
    <w:p w14:paraId="3B75EAAC" w14:textId="77777777" w:rsidR="00A855E6" w:rsidRDefault="00383490" w:rsidP="00263593">
      <w:r w:rsidRPr="00875584">
        <w:rPr>
          <w:rFonts w:ascii="Arial" w:hAnsi="Arial"/>
          <w:b/>
          <w:sz w:val="24"/>
          <w:szCs w:val="24"/>
        </w:rPr>
        <w:t>Associations</w:t>
      </w:r>
    </w:p>
    <w:p w14:paraId="35B89B5B" w14:textId="77777777" w:rsidR="00A8550F" w:rsidRDefault="00860CF1" w:rsidP="006977BE">
      <w:r>
        <w:t xml:space="preserve"> </w:t>
      </w:r>
    </w:p>
    <w:p w14:paraId="062CC7DB" w14:textId="77777777" w:rsidR="00A755AA" w:rsidRDefault="008B78EB" w:rsidP="00ED4063">
      <w:pPr>
        <w:rPr>
          <w:b/>
        </w:rPr>
      </w:pPr>
      <w:r w:rsidRPr="006876BA">
        <w:rPr>
          <w:b/>
        </w:rPr>
        <w:t>•   public formal</w:t>
      </w:r>
      <w:r w:rsidR="006876BA" w:rsidRPr="006876BA">
        <w:rPr>
          <w:b/>
        </w:rPr>
        <w:t xml:space="preserve"> : </w:t>
      </w:r>
      <w:hyperlink w:anchor="_3d9b09fe9052c8305d90ab92bc37d26b" w:history="1">
        <w:r w:rsidRPr="006876BA">
          <w:rPr>
            <w:rStyle w:val="Hyperlink"/>
            <w:b/>
          </w:rPr>
          <w:t>ClassifierTemplateParameter</w:t>
        </w:r>
      </w:hyperlink>
      <w:r w:rsidR="00454D42" w:rsidRPr="006876BA">
        <w:rPr>
          <w:b/>
        </w:rPr>
        <w:t>[1]</w:t>
      </w:r>
    </w:p>
    <w:p w14:paraId="7EFBCF35" w14:textId="77777777" w:rsidR="008B78EB" w:rsidRPr="00B603FB" w:rsidRDefault="005C6CB8" w:rsidP="00ED4063">
      <w:pPr>
        <w:rPr>
          <w:b/>
        </w:rPr>
      </w:pPr>
      <w:r>
        <w:t xml:space="preserve"> </w:t>
      </w:r>
      <w:r w:rsidR="00C04683">
        <w:t xml:space="preserve"> </w:t>
      </w:r>
      <w:r>
        <w:t xml:space="preserve"> </w:t>
      </w:r>
    </w:p>
    <w:p w14:paraId="1D491C5E" w14:textId="77777777" w:rsidR="00240264" w:rsidRDefault="00CF20F6">
      <w:r>
        <w:t xml:space="preserve">The formal </w:t>
      </w:r>
      <w:r>
        <w:rPr>
          <w:b/>
          <w:bCs/>
        </w:rPr>
        <w:t>TemplateParameter</w:t>
      </w:r>
      <w:r>
        <w:t xml:space="preserve"> that is associated with this </w:t>
      </w:r>
      <w:r>
        <w:rPr>
          <w:b/>
          <w:bCs/>
        </w:rPr>
        <w:t>TemplateParameterSubstitution</w:t>
      </w:r>
      <w:r>
        <w:t>.</w:t>
      </w:r>
    </w:p>
    <w:p w14:paraId="18D1FC38" w14:textId="77777777" w:rsidR="008B78EB" w:rsidRPr="00B603FB" w:rsidRDefault="00C04683" w:rsidP="00ED4063">
      <w:pPr>
        <w:rPr>
          <w:b/>
        </w:rPr>
      </w:pPr>
      <w:r>
        <w:t xml:space="preserve"> </w:t>
      </w:r>
    </w:p>
    <w:p w14:paraId="4AC5C16A" w14:textId="77777777" w:rsidR="00A8550F" w:rsidRDefault="00860CF1" w:rsidP="006977BE">
      <w:r>
        <w:t xml:space="preserve"> </w:t>
      </w:r>
    </w:p>
    <w:p w14:paraId="1F99EDE1" w14:textId="77777777" w:rsidR="00A755AA" w:rsidRDefault="008B78EB" w:rsidP="00ED4063">
      <w:pPr>
        <w:rPr>
          <w:b/>
        </w:rPr>
      </w:pPr>
      <w:r w:rsidRPr="006876BA">
        <w:rPr>
          <w:b/>
        </w:rPr>
        <w:t>•   public signature</w:t>
      </w:r>
      <w:r w:rsidR="006876BA" w:rsidRPr="006876BA">
        <w:rPr>
          <w:b/>
        </w:rPr>
        <w:t xml:space="preserve"> : </w:t>
      </w:r>
      <w:hyperlink w:anchor="_6afdd25f5589999ef5ae78a4eab8563d" w:history="1">
        <w:r w:rsidRPr="006876BA">
          <w:rPr>
            <w:rStyle w:val="Hyperlink"/>
            <w:b/>
          </w:rPr>
          <w:t>RedefinableTemplateSignature</w:t>
        </w:r>
      </w:hyperlink>
      <w:r w:rsidR="00454D42" w:rsidRPr="006876BA">
        <w:rPr>
          <w:b/>
        </w:rPr>
        <w:t>[1]</w:t>
      </w:r>
    </w:p>
    <w:p w14:paraId="6F479991" w14:textId="77777777" w:rsidR="008B78EB" w:rsidRPr="00B603FB" w:rsidRDefault="005C6CB8" w:rsidP="00ED4063">
      <w:pPr>
        <w:rPr>
          <w:b/>
        </w:rPr>
      </w:pPr>
      <w:r>
        <w:t xml:space="preserve"> </w:t>
      </w:r>
      <w:r w:rsidR="00C04683">
        <w:t xml:space="preserve"> </w:t>
      </w:r>
      <w:r>
        <w:t xml:space="preserve"> </w:t>
      </w:r>
    </w:p>
    <w:p w14:paraId="28DB3ECC" w14:textId="77777777" w:rsidR="00240264" w:rsidRDefault="00CF20F6">
      <w:r>
        <w:t xml:space="preserve">The </w:t>
      </w:r>
      <w:r>
        <w:rPr>
          <w:b/>
          <w:bCs/>
        </w:rPr>
        <w:t>TemplateSignature</w:t>
      </w:r>
      <w:r>
        <w:t xml:space="preserve"> for the template that is the target of this </w:t>
      </w:r>
      <w:r>
        <w:rPr>
          <w:b/>
          <w:bCs/>
        </w:rPr>
        <w:t>TemplateBinding</w:t>
      </w:r>
      <w:r>
        <w:t>.</w:t>
      </w:r>
    </w:p>
    <w:p w14:paraId="7E04D9F8" w14:textId="77777777" w:rsidR="008B78EB" w:rsidRPr="00B603FB" w:rsidRDefault="00C04683" w:rsidP="00ED4063">
      <w:pPr>
        <w:rPr>
          <w:b/>
        </w:rPr>
      </w:pPr>
      <w:r>
        <w:t xml:space="preserve"> </w:t>
      </w:r>
    </w:p>
    <w:p w14:paraId="1B2AF256" w14:textId="77777777" w:rsidR="00A8550F" w:rsidRDefault="00860CF1" w:rsidP="006977BE">
      <w:r>
        <w:t xml:space="preserve"> </w:t>
      </w:r>
    </w:p>
    <w:p w14:paraId="599F8ECE" w14:textId="77777777" w:rsidR="00A755AA" w:rsidRDefault="008B78EB" w:rsidP="00ED4063">
      <w:pPr>
        <w:rPr>
          <w:b/>
        </w:rPr>
      </w:pPr>
      <w:r w:rsidRPr="006876BA">
        <w:rPr>
          <w:b/>
        </w:rPr>
        <w:t>•   public actual</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14:paraId="59364C33" w14:textId="77777777" w:rsidR="008B78EB" w:rsidRPr="00B603FB" w:rsidRDefault="005C6CB8" w:rsidP="00ED4063">
      <w:pPr>
        <w:rPr>
          <w:b/>
        </w:rPr>
      </w:pPr>
      <w:r>
        <w:t xml:space="preserve"> </w:t>
      </w:r>
      <w:r w:rsidR="00C04683">
        <w:t xml:space="preserve"> </w:t>
      </w:r>
      <w:r>
        <w:t xml:space="preserve"> </w:t>
      </w:r>
    </w:p>
    <w:p w14:paraId="131638CA" w14:textId="77777777" w:rsidR="00240264" w:rsidRDefault="00CF20F6">
      <w:r>
        <w:t xml:space="preserve">The </w:t>
      </w:r>
      <w:r>
        <w:rPr>
          <w:b/>
          <w:bCs/>
        </w:rPr>
        <w:t>ParameterableElement</w:t>
      </w:r>
      <w:r>
        <w:t xml:space="preserve"> that is the actual parameter for this </w:t>
      </w:r>
      <w:r>
        <w:rPr>
          <w:b/>
          <w:bCs/>
        </w:rPr>
        <w:t>TemplateParameterSubstitution</w:t>
      </w:r>
      <w:r>
        <w:t>.</w:t>
      </w:r>
    </w:p>
    <w:p w14:paraId="568D6550" w14:textId="77777777" w:rsidR="008B78EB" w:rsidRPr="00B603FB" w:rsidRDefault="00C04683" w:rsidP="00ED4063">
      <w:pPr>
        <w:rPr>
          <w:b/>
        </w:rPr>
      </w:pPr>
      <w:r>
        <w:t xml:space="preserve"> </w:t>
      </w:r>
    </w:p>
    <w:p w14:paraId="0974964B" w14:textId="77777777" w:rsidR="0063570E" w:rsidRDefault="0063570E" w:rsidP="00383490"/>
    <w:p w14:paraId="58B661C2" w14:textId="77777777" w:rsidR="00A855E6" w:rsidRDefault="00383490" w:rsidP="00263593">
      <w:r w:rsidRPr="00875584">
        <w:rPr>
          <w:rFonts w:ascii="Arial" w:hAnsi="Arial"/>
          <w:b/>
          <w:sz w:val="24"/>
          <w:szCs w:val="24"/>
        </w:rPr>
        <w:t>Known other classes</w:t>
      </w:r>
    </w:p>
    <w:p w14:paraId="67D13740" w14:textId="77777777" w:rsidR="003E4BE1" w:rsidRDefault="00CF20F6"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652433ba6af347b5ab3d4b0b4b2931c9" w:history="1">
        <w:r w:rsidR="00DE35E0">
          <w:rPr>
            <w:rStyle w:val="Hyperlink"/>
          </w:rPr>
          <w:t>Property</w:t>
        </w:r>
      </w:hyperlink>
    </w:p>
    <w:p w14:paraId="6041820B" w14:textId="77777777" w:rsidR="00D91281" w:rsidRDefault="00CD42A9" w:rsidP="0039400D">
      <w:r w:rsidRPr="00CD42A9">
        <w:t xml:space="preserve"> </w:t>
      </w:r>
    </w:p>
    <w:p w14:paraId="4C26BA22" w14:textId="77777777" w:rsidR="005F31BE" w:rsidRDefault="001F24CC" w:rsidP="005F31BE">
      <w:pPr>
        <w:pStyle w:val="Heading3"/>
      </w:pPr>
      <w:bookmarkStart w:id="172" w:name="_Toc277237936"/>
      <w:r>
        <w:t>&lt;Package&gt; Instance Metamodel</w:t>
      </w:r>
      <w:bookmarkEnd w:id="172"/>
    </w:p>
    <w:p w14:paraId="04BF97E7" w14:textId="77777777" w:rsidR="00D91281" w:rsidRDefault="005C6CB8" w:rsidP="0039400D">
      <w:r>
        <w:t xml:space="preserve"> </w:t>
      </w:r>
    </w:p>
    <w:p w14:paraId="45331B76" w14:textId="77777777" w:rsidR="00240264" w:rsidRDefault="00CF20F6">
      <w:r>
        <w:t>Instance specifications represent one of the bigger challenges for the AML specification. The UML Reference Model consists of a set of Classes, which instances of the UML 2.5 Class, DataTypes which are instances of the UML 2.5 DataType and/or PrimitiveType</w:t>
      </w:r>
      <w:r>
        <w:t>s which are instances of the UML 2.5 PrimitiveType.</w:t>
      </w:r>
    </w:p>
    <w:p w14:paraId="54B14D97" w14:textId="77777777" w:rsidR="00240264" w:rsidRDefault="00CF20F6">
      <w:r>
        <w:t xml:space="preserve"> </w:t>
      </w:r>
    </w:p>
    <w:p w14:paraId="30FA7DE3" w14:textId="77777777" w:rsidR="00240264" w:rsidRDefault="00CF20F6">
      <w:r>
        <w:t xml:space="preserve">The archetype constraint language requires the ability to specify assumed values for </w:t>
      </w:r>
      <w:r>
        <w:rPr>
          <w:b/>
          <w:bCs/>
        </w:rPr>
        <w:t>NamedObjectConstraints</w:t>
      </w:r>
      <w:r>
        <w:t xml:space="preserve">, which will take the form of an instance of the Reference Model </w:t>
      </w:r>
      <w:r>
        <w:rPr>
          <w:b/>
          <w:bCs/>
        </w:rPr>
        <w:t>Class</w:t>
      </w:r>
      <w:r>
        <w:t xml:space="preserve"> (or an instance of an in</w:t>
      </w:r>
      <w:r>
        <w:t xml:space="preserve">stance of a UML class. The same pattern applies to </w:t>
      </w:r>
      <w:r>
        <w:rPr>
          <w:b/>
          <w:bCs/>
        </w:rPr>
        <w:t>DataTypes</w:t>
      </w:r>
      <w:r>
        <w:t xml:space="preserve"> and (new) </w:t>
      </w:r>
      <w:r>
        <w:rPr>
          <w:b/>
          <w:bCs/>
        </w:rPr>
        <w:t>PrimitiveTypes</w:t>
      </w:r>
      <w:r>
        <w:t>.</w:t>
      </w:r>
    </w:p>
    <w:p w14:paraId="14BC33C0" w14:textId="77777777" w:rsidR="00240264" w:rsidRDefault="00CF20F6">
      <w:r>
        <w:t xml:space="preserve"> </w:t>
      </w:r>
    </w:p>
    <w:p w14:paraId="131A0EC4" w14:textId="77777777" w:rsidR="00240264" w:rsidRDefault="00CF20F6">
      <w:r>
        <w:t xml:space="preserve">The UML 2.5 modeling language supports </w:t>
      </w:r>
      <w:r>
        <w:rPr>
          <w:b/>
          <w:bCs/>
        </w:rPr>
        <w:t>Class</w:t>
      </w:r>
      <w:r>
        <w:t xml:space="preserve">, </w:t>
      </w:r>
      <w:r>
        <w:rPr>
          <w:b/>
          <w:bCs/>
        </w:rPr>
        <w:t>DataType</w:t>
      </w:r>
      <w:r>
        <w:t xml:space="preserve">, </w:t>
      </w:r>
      <w:r>
        <w:rPr>
          <w:b/>
          <w:bCs/>
        </w:rPr>
        <w:t>PrimitiveType</w:t>
      </w:r>
      <w:r>
        <w:t xml:space="preserve"> and </w:t>
      </w:r>
      <w:r>
        <w:rPr>
          <w:b/>
          <w:bCs/>
        </w:rPr>
        <w:t>Enumeration</w:t>
      </w:r>
      <w:r>
        <w:t xml:space="preserve"> an the metaclass level, and the models built using the modeling language support </w:t>
      </w:r>
      <w:r>
        <w:t xml:space="preserve">instances of </w:t>
      </w:r>
      <w:r>
        <w:rPr>
          <w:b/>
          <w:bCs/>
        </w:rPr>
        <w:t>Class</w:t>
      </w:r>
      <w:r>
        <w:t xml:space="preserve"> (RMClass), </w:t>
      </w:r>
      <w:r>
        <w:rPr>
          <w:b/>
          <w:bCs/>
        </w:rPr>
        <w:t>DataType</w:t>
      </w:r>
      <w:r>
        <w:t xml:space="preserve"> (RMDataType), </w:t>
      </w:r>
      <w:r>
        <w:rPr>
          <w:b/>
          <w:bCs/>
        </w:rPr>
        <w:t>PrimitiveType</w:t>
      </w:r>
      <w:r>
        <w:t xml:space="preserve"> (RMPrimitiveType) and </w:t>
      </w:r>
      <w:r>
        <w:rPr>
          <w:b/>
          <w:bCs/>
        </w:rPr>
        <w:t>Enumeration</w:t>
      </w:r>
      <w:r>
        <w:t>. In addition, the language supports a small set of instances of instances of primitive types (</w:t>
      </w:r>
      <w:r>
        <w:rPr>
          <w:b/>
          <w:bCs/>
        </w:rPr>
        <w:t>String</w:t>
      </w:r>
      <w:r>
        <w:t xml:space="preserve">, </w:t>
      </w:r>
      <w:r>
        <w:rPr>
          <w:b/>
          <w:bCs/>
        </w:rPr>
        <w:t>Real</w:t>
      </w:r>
      <w:r>
        <w:t xml:space="preserve">, </w:t>
      </w:r>
      <w:r>
        <w:rPr>
          <w:b/>
          <w:bCs/>
        </w:rPr>
        <w:t>Integer</w:t>
      </w:r>
      <w:r>
        <w:t>, etc.) as well as instances of instance</w:t>
      </w:r>
      <w:r>
        <w:t xml:space="preserve">s of the UML </w:t>
      </w:r>
      <w:r>
        <w:rPr>
          <w:b/>
          <w:bCs/>
        </w:rPr>
        <w:t>Enumeration</w:t>
      </w:r>
      <w:r>
        <w:t xml:space="preserve"> Class (</w:t>
      </w:r>
      <w:r>
        <w:rPr>
          <w:b/>
          <w:bCs/>
        </w:rPr>
        <w:t>EnumerationLiterals</w:t>
      </w:r>
      <w:r>
        <w:t>).</w:t>
      </w:r>
    </w:p>
    <w:p w14:paraId="69B529A7" w14:textId="77777777" w:rsidR="00240264" w:rsidRDefault="00CF20F6">
      <w:r>
        <w:t xml:space="preserve"> </w:t>
      </w:r>
    </w:p>
    <w:p w14:paraId="660BCB33" w14:textId="77777777" w:rsidR="00240264" w:rsidRDefault="00CF20F6">
      <w:r>
        <w:t>The modeling language, however, does not support a mechanism for specifying and exchanging instances of reference model classes, (new) primitive types or data types. This presents an issue when it bec</w:t>
      </w:r>
      <w:r>
        <w:t>omes necessary to represent instances in constraints (permissible values) or assumed values.</w:t>
      </w:r>
    </w:p>
    <w:p w14:paraId="6D7F5411" w14:textId="77777777" w:rsidR="00240264" w:rsidRDefault="00CF20F6">
      <w:r>
        <w:t xml:space="preserve"> </w:t>
      </w:r>
    </w:p>
    <w:p w14:paraId="48C909A2" w14:textId="77777777" w:rsidR="00240264" w:rsidRDefault="00CF20F6">
      <w:r>
        <w:t>The AML specification addresses the DataType and Primitive type issue by defining string representations for their values and constraints. It still faces the fol</w:t>
      </w:r>
      <w:r>
        <w:t>lowing issues:</w:t>
      </w:r>
    </w:p>
    <w:p w14:paraId="6383769F" w14:textId="77777777" w:rsidR="00240264" w:rsidRDefault="00CF20F6">
      <w:pPr>
        <w:pStyle w:val="ListParagraph"/>
        <w:numPr>
          <w:ilvl w:val="0"/>
          <w:numId w:val="42"/>
        </w:numPr>
      </w:pPr>
      <w:r>
        <w:t>How to represent instances of reference model classes as assumed values?</w:t>
      </w:r>
    </w:p>
    <w:p w14:paraId="456AABBF" w14:textId="77777777" w:rsidR="00240264" w:rsidRDefault="00CF20F6">
      <w:pPr>
        <w:pStyle w:val="ListParagraph"/>
        <w:numPr>
          <w:ilvl w:val="0"/>
          <w:numId w:val="42"/>
        </w:numPr>
      </w:pPr>
      <w:r>
        <w:t xml:space="preserve">How to represent instances of the AML </w:t>
      </w:r>
      <w:r>
        <w:rPr>
          <w:b/>
          <w:bCs/>
        </w:rPr>
        <w:t xml:space="preserve">ConceptReference </w:t>
      </w:r>
      <w:r>
        <w:t>class, which consists of a URI, a namespace and name and other elements</w:t>
      </w:r>
    </w:p>
    <w:p w14:paraId="284B8D23" w14:textId="77777777" w:rsidR="00240264" w:rsidRDefault="00CF20F6">
      <w:pPr>
        <w:pStyle w:val="ListParagraph"/>
        <w:numPr>
          <w:ilvl w:val="0"/>
          <w:numId w:val="42"/>
        </w:numPr>
      </w:pPr>
      <w:r>
        <w:t>How to represent the Designatable item, w</w:t>
      </w:r>
      <w:r>
        <w:t>hich consists of instances of a language/sign/description structure.</w:t>
      </w:r>
    </w:p>
    <w:p w14:paraId="75724DE1" w14:textId="77777777" w:rsidR="00240264" w:rsidRDefault="00CF20F6">
      <w:r>
        <w:t>The AML profile has resolved these issues by:</w:t>
      </w:r>
    </w:p>
    <w:p w14:paraId="3D22AC98" w14:textId="77777777" w:rsidR="00240264" w:rsidRDefault="00CF20F6">
      <w:pPr>
        <w:pStyle w:val="ListParagraph"/>
        <w:numPr>
          <w:ilvl w:val="0"/>
          <w:numId w:val="15"/>
        </w:numPr>
      </w:pPr>
      <w:r>
        <w:t>Not allowing assumed values for non "primitive" types.  This is a limitation on the ADL specification, but there currently aren't many, if an</w:t>
      </w:r>
      <w:r>
        <w:t>y use cases.</w:t>
      </w:r>
    </w:p>
    <w:p w14:paraId="764426CC" w14:textId="77777777" w:rsidR="00240264" w:rsidRDefault="00CF20F6">
      <w:pPr>
        <w:pStyle w:val="ListParagraph"/>
        <w:numPr>
          <w:ilvl w:val="0"/>
          <w:numId w:val="15"/>
        </w:numPr>
      </w:pPr>
      <w:r>
        <w:t>ConceptReference is modelled as an extension to EnumerationLiteral, which allows additional instance properties.</w:t>
      </w:r>
    </w:p>
    <w:p w14:paraId="2F91494F" w14:textId="77777777" w:rsidR="00240264" w:rsidRDefault="00CF20F6">
      <w:pPr>
        <w:pStyle w:val="ListParagraph"/>
        <w:numPr>
          <w:ilvl w:val="0"/>
          <w:numId w:val="15"/>
        </w:numPr>
      </w:pPr>
      <w:r>
        <w:t>Designations are represented as ordered collections of primitive types, where occurrence 0 of the language, sign, description repr</w:t>
      </w:r>
      <w:r>
        <w:t>esents the first element in the structure, occurrence 1 the second, etc.</w:t>
      </w:r>
    </w:p>
    <w:p w14:paraId="73B6366F" w14:textId="77777777" w:rsidR="00240264" w:rsidRDefault="00CF20F6">
      <w:r>
        <w:t xml:space="preserve"> </w:t>
      </w:r>
    </w:p>
    <w:p w14:paraId="30533F41" w14:textId="77777777" w:rsidR="003E4BE1" w:rsidRDefault="0001444D" w:rsidP="00595F8A">
      <w:r>
        <w:tab/>
      </w:r>
      <w:r>
        <w:tab/>
      </w:r>
      <w:r>
        <w:tab/>
      </w:r>
      <w:r>
        <w:tab/>
      </w:r>
      <w:r>
        <w:rPr>
          <w:noProof/>
        </w:rPr>
        <w:drawing>
          <wp:inline distT="0" distB="0" distL="0" distR="0" wp14:anchorId="33E7AB49" wp14:editId="59A2E4C9">
            <wp:extent cx="5934075" cy="3171825"/>
            <wp:effectExtent l="0" t="0" r="0" b="0"/>
            <wp:docPr id="20" name="Picture 1053986888.png" descr="1053986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053986888.png"/>
                    <pic:cNvPicPr/>
                  </pic:nvPicPr>
                  <pic:blipFill>
                    <a:blip r:embed="rId36" cstate="print"/>
                    <a:stretch>
                      <a:fillRect/>
                    </a:stretch>
                  </pic:blipFill>
                  <pic:spPr>
                    <a:xfrm>
                      <a:off x="0" y="0"/>
                      <a:ext cx="5934075" cy="3171825"/>
                    </a:xfrm>
                    <a:prstGeom prst="rect">
                      <a:avLst/>
                    </a:prstGeom>
                  </pic:spPr>
                </pic:pic>
              </a:graphicData>
            </a:graphic>
          </wp:inline>
        </w:drawing>
      </w:r>
    </w:p>
    <w:p w14:paraId="04AE6F11"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73" w:name="_4e8cc50476c42b847d941a87dd3d1d98"/>
      <w:r w:rsidRPr="007B5B34">
        <w:rPr>
          <w:b/>
          <w:sz w:val="24"/>
          <w:szCs w:val="24"/>
        </w:rPr>
        <w:t>Instance Metamodel</w:t>
      </w:r>
      <w:bookmarkEnd w:id="173"/>
    </w:p>
    <w:p w14:paraId="32E79979" w14:textId="77777777" w:rsidR="003E4BE1" w:rsidRDefault="00CB577B" w:rsidP="00AB09F3">
      <w:r>
        <w:t xml:space="preserve">      </w:t>
      </w:r>
    </w:p>
    <w:p w14:paraId="79F77691" w14:textId="77777777" w:rsidR="00DB049B" w:rsidRDefault="00022C8A" w:rsidP="006977BE">
      <w:r w:rsidRPr="00022C8A">
        <w:t xml:space="preserve"> </w:t>
      </w:r>
    </w:p>
    <w:p w14:paraId="258CA10C" w14:textId="77777777" w:rsidR="002C0F83" w:rsidRPr="005F31BE" w:rsidRDefault="00F851FF" w:rsidP="005F31BE">
      <w:pPr>
        <w:pStyle w:val="Heading4"/>
      </w:pPr>
      <w:bookmarkStart w:id="174" w:name="_14aa28a97b7753c26b32de25fe333e41"/>
      <w:bookmarkStart w:id="175" w:name="_Toc277237937"/>
      <w:r w:rsidRPr="005F31BE">
        <w:t>&lt;Class&gt; InstanceSpecification</w:t>
      </w:r>
      <w:bookmarkEnd w:id="174"/>
      <w:bookmarkEnd w:id="175"/>
    </w:p>
    <w:p w14:paraId="1F0B1351" w14:textId="77777777" w:rsidR="0063570E" w:rsidRDefault="0063570E" w:rsidP="00383490"/>
    <w:p w14:paraId="06F0C89F" w14:textId="77777777" w:rsidR="00A855E6" w:rsidRDefault="00383490" w:rsidP="00263593">
      <w:r w:rsidRPr="00875584">
        <w:rPr>
          <w:rFonts w:ascii="Arial" w:hAnsi="Arial"/>
          <w:b/>
          <w:sz w:val="24"/>
          <w:szCs w:val="24"/>
        </w:rPr>
        <w:t>Description</w:t>
      </w:r>
    </w:p>
    <w:p w14:paraId="5E4D2618" w14:textId="77777777" w:rsidR="00DB049B" w:rsidRDefault="005C6CB8" w:rsidP="006977BE">
      <w:r>
        <w:t xml:space="preserve"> </w:t>
      </w:r>
    </w:p>
    <w:p w14:paraId="50BB589C" w14:textId="77777777" w:rsidR="00240264" w:rsidRDefault="00CF20F6">
      <w:r>
        <w:t xml:space="preserve">An </w:t>
      </w:r>
      <w:r>
        <w:rPr>
          <w:b/>
          <w:bCs/>
        </w:rPr>
        <w:t>InstanceSpecification</w:t>
      </w:r>
      <w:r>
        <w:t xml:space="preserve"> represents the possible or actual existence of instances in a modeled system and completely or partially describes those instances.</w:t>
      </w:r>
    </w:p>
    <w:p w14:paraId="3E43361C" w14:textId="77777777" w:rsidR="00DB049B" w:rsidRDefault="00C51B43" w:rsidP="006977BE">
      <w:r>
        <w:t xml:space="preserve"> </w:t>
      </w:r>
      <w:r w:rsidR="009F2598">
        <w:t xml:space="preserve">  </w:t>
      </w:r>
    </w:p>
    <w:p w14:paraId="337F970E" w14:textId="77777777" w:rsidR="0063570E" w:rsidRDefault="0063570E" w:rsidP="00383490"/>
    <w:p w14:paraId="40D2C77B" w14:textId="77777777" w:rsidR="00A855E6" w:rsidRDefault="00383490" w:rsidP="00263593">
      <w:r w:rsidRPr="00875584">
        <w:rPr>
          <w:rFonts w:ascii="Arial" w:hAnsi="Arial"/>
          <w:b/>
          <w:sz w:val="24"/>
          <w:szCs w:val="24"/>
        </w:rPr>
        <w:t>Diagrams</w:t>
      </w:r>
    </w:p>
    <w:p w14:paraId="713B99E4" w14:textId="77777777" w:rsidR="00DB049B" w:rsidRDefault="00CF20F6" w:rsidP="006977BE">
      <w:hyperlink w:anchor="_4e8cc50476c42b847d941a87dd3d1d98" w:history="1">
        <w:r w:rsidR="003E7695">
          <w:rPr>
            <w:rStyle w:val="Hyperlink"/>
          </w:rPr>
          <w:t>Instance Metamodel</w:t>
        </w:r>
      </w:hyperlink>
    </w:p>
    <w:p w14:paraId="168BA25D" w14:textId="77777777" w:rsidR="0063570E" w:rsidRDefault="0063570E" w:rsidP="00383490"/>
    <w:p w14:paraId="05E077DF" w14:textId="77777777" w:rsidR="00A855E6" w:rsidRDefault="00383490" w:rsidP="00263593">
      <w:r w:rsidRPr="00875584">
        <w:rPr>
          <w:rFonts w:ascii="Arial" w:hAnsi="Arial"/>
          <w:b/>
          <w:sz w:val="24"/>
          <w:szCs w:val="24"/>
        </w:rPr>
        <w:t>Direct Known Subclasses (Specialization)</w:t>
      </w:r>
    </w:p>
    <w:p w14:paraId="0F634E54" w14:textId="77777777" w:rsidR="00DB049B" w:rsidRDefault="00CF20F6" w:rsidP="006977BE">
      <w:hyperlink w:anchor="_2fd719f1d4a4fafd390224b10cd96510" w:history="1">
        <w:r w:rsidR="006977BE">
          <w:rPr>
            <w:rStyle w:val="Hyperlink"/>
          </w:rPr>
          <w:t>PrimitiveType</w:t>
        </w:r>
      </w:hyperlink>
      <w:r w:rsidR="006977BE">
        <w:t xml:space="preserve">, </w:t>
      </w:r>
      <w:hyperlink w:anchor="_977fccbc34231ad0bea8fc5ff3c8addc" w:history="1">
        <w:r w:rsidR="006977BE">
          <w:rPr>
            <w:rStyle w:val="Hyperlink"/>
          </w:rPr>
          <w:t>RMClass</w:t>
        </w:r>
      </w:hyperlink>
      <w:r w:rsidR="006977BE">
        <w:t xml:space="preserve">, </w:t>
      </w:r>
      <w:hyperlink w:anchor="_935cd7de4b22d47dd2c6aef93bed5c7a" w:history="1">
        <w:r w:rsidR="006977BE">
          <w:rPr>
            <w:rStyle w:val="Hyperlink"/>
          </w:rPr>
          <w:t>RMClassInstance</w:t>
        </w:r>
      </w:hyperlink>
      <w:r w:rsidR="006977BE">
        <w:t xml:space="preserve">, </w:t>
      </w:r>
      <w:hyperlink w:anchor="_429c36b2e228f2b3422c128c3c5aa1bf" w:history="1">
        <w:r w:rsidR="006977BE">
          <w:rPr>
            <w:rStyle w:val="Hyperlink"/>
          </w:rPr>
          <w:t>RMDataType</w:t>
        </w:r>
      </w:hyperlink>
      <w:r w:rsidR="006977BE">
        <w:t xml:space="preserve">, </w:t>
      </w:r>
      <w:hyperlink w:anchor="_44fd267adf8202d91aafd96398da0a13" w:history="1">
        <w:r w:rsidR="006977BE">
          <w:rPr>
            <w:rStyle w:val="Hyperlink"/>
          </w:rPr>
          <w:t>RMDataTypeInstance</w:t>
        </w:r>
      </w:hyperlink>
      <w:r w:rsidR="006977BE">
        <w:t xml:space="preserve">, </w:t>
      </w:r>
      <w:hyperlink w:anchor="_32ef7946a6a95bf945efd5b41a1b81ec" w:history="1">
        <w:r w:rsidR="006977BE">
          <w:rPr>
            <w:rStyle w:val="Hyperlink"/>
          </w:rPr>
          <w:t>RMPrimitiveType</w:t>
        </w:r>
      </w:hyperlink>
      <w:r w:rsidR="006977BE">
        <w:t xml:space="preserve">, </w:t>
      </w:r>
      <w:hyperlink w:anchor="_9746082ed99de216190f4d2ea3b7a492" w:history="1">
        <w:r w:rsidR="006977BE">
          <w:rPr>
            <w:rStyle w:val="Hyperlink"/>
          </w:rPr>
          <w:t>RMPrimitiveTypeInstance</w:t>
        </w:r>
      </w:hyperlink>
      <w:r w:rsidR="006977BE">
        <w:t xml:space="preserve"> </w:t>
      </w:r>
    </w:p>
    <w:p w14:paraId="6FC09559" w14:textId="77777777" w:rsidR="0063570E" w:rsidRDefault="0063570E" w:rsidP="00383490"/>
    <w:p w14:paraId="4A2E774F" w14:textId="77777777" w:rsidR="00A855E6" w:rsidRDefault="00383490" w:rsidP="00263593">
      <w:r w:rsidRPr="00875584">
        <w:rPr>
          <w:rFonts w:ascii="Arial" w:hAnsi="Arial"/>
          <w:b/>
          <w:sz w:val="24"/>
          <w:szCs w:val="24"/>
        </w:rPr>
        <w:t>Associations</w:t>
      </w:r>
    </w:p>
    <w:p w14:paraId="73A3F4D4" w14:textId="77777777" w:rsidR="00A8550F" w:rsidRDefault="00860CF1" w:rsidP="006977BE">
      <w:r>
        <w:t xml:space="preserve"> </w:t>
      </w:r>
    </w:p>
    <w:p w14:paraId="73F44EC4" w14:textId="77777777" w:rsidR="00A755AA" w:rsidRDefault="008B78EB" w:rsidP="00ED4063">
      <w:pPr>
        <w:rPr>
          <w:b/>
        </w:rPr>
      </w:pPr>
      <w:r w:rsidRPr="006876BA">
        <w:rPr>
          <w:b/>
        </w:rPr>
        <w:t>•   public classifier</w:t>
      </w:r>
      <w:r w:rsidR="006876BA" w:rsidRPr="006876BA">
        <w:rPr>
          <w:b/>
        </w:rPr>
        <w:t xml:space="preserve"> : </w:t>
      </w:r>
      <w:hyperlink w:anchor="_31f3bed9860f1a34043799bd12ffe873" w:history="1">
        <w:r w:rsidRPr="006876BA">
          <w:rPr>
            <w:rStyle w:val="Hyperlink"/>
            <w:b/>
          </w:rPr>
          <w:t>Classifier</w:t>
        </w:r>
      </w:hyperlink>
      <w:r w:rsidR="00454D42" w:rsidRPr="006876BA">
        <w:rPr>
          <w:b/>
        </w:rPr>
        <w:t>[0..*]</w:t>
      </w:r>
    </w:p>
    <w:p w14:paraId="7E7EA8D0" w14:textId="77777777" w:rsidR="008B78EB" w:rsidRPr="00B603FB" w:rsidRDefault="005C6CB8" w:rsidP="00ED4063">
      <w:pPr>
        <w:rPr>
          <w:b/>
        </w:rPr>
      </w:pPr>
      <w:r>
        <w:t xml:space="preserve"> </w:t>
      </w:r>
    </w:p>
    <w:p w14:paraId="5C1F3E41" w14:textId="77777777" w:rsidR="00DB049B" w:rsidRDefault="00022C8A" w:rsidP="006977BE">
      <w:r w:rsidRPr="00022C8A">
        <w:t xml:space="preserve"> </w:t>
      </w:r>
    </w:p>
    <w:p w14:paraId="35A425D8" w14:textId="77777777" w:rsidR="002C0F83" w:rsidRPr="005F31BE" w:rsidRDefault="00F851FF" w:rsidP="005F31BE">
      <w:pPr>
        <w:pStyle w:val="Heading4"/>
      </w:pPr>
      <w:bookmarkStart w:id="176" w:name="_2fd719f1d4a4fafd390224b10cd96510"/>
      <w:bookmarkStart w:id="177" w:name="_Toc277237938"/>
      <w:r w:rsidRPr="005F31BE">
        <w:t>&lt;Class&gt; PrimitiveType</w:t>
      </w:r>
      <w:bookmarkEnd w:id="176"/>
      <w:bookmarkEnd w:id="177"/>
    </w:p>
    <w:p w14:paraId="754CAE53" w14:textId="77777777" w:rsidR="0063570E" w:rsidRDefault="0063570E" w:rsidP="00383490"/>
    <w:p w14:paraId="19C8A4B5" w14:textId="77777777" w:rsidR="00A855E6" w:rsidRDefault="00383490" w:rsidP="00263593">
      <w:r w:rsidRPr="00875584">
        <w:rPr>
          <w:rFonts w:ascii="Arial" w:hAnsi="Arial"/>
          <w:b/>
          <w:sz w:val="24"/>
          <w:szCs w:val="24"/>
        </w:rPr>
        <w:t>Description</w:t>
      </w:r>
    </w:p>
    <w:p w14:paraId="416385A7" w14:textId="77777777" w:rsidR="00DB049B" w:rsidRDefault="005C6CB8" w:rsidP="006977BE">
      <w:r>
        <w:t xml:space="preserve"> </w:t>
      </w:r>
    </w:p>
    <w:p w14:paraId="220B1F9A" w14:textId="77777777" w:rsidR="00240264" w:rsidRDefault="00CF20F6">
      <w:r>
        <w:t>A PrimitiveType defines a predefined DataType, without any substructure</w:t>
      </w:r>
    </w:p>
    <w:p w14:paraId="1FC818CF" w14:textId="77777777" w:rsidR="00DB049B" w:rsidRDefault="00C51B43" w:rsidP="006977BE">
      <w:r>
        <w:t xml:space="preserve"> </w:t>
      </w:r>
      <w:r w:rsidR="009F2598">
        <w:t xml:space="preserve">  </w:t>
      </w:r>
    </w:p>
    <w:p w14:paraId="5A6C8A13" w14:textId="77777777" w:rsidR="0063570E" w:rsidRDefault="0063570E" w:rsidP="00383490"/>
    <w:p w14:paraId="10F9E2AE" w14:textId="77777777" w:rsidR="00A855E6" w:rsidRDefault="00383490" w:rsidP="00263593">
      <w:r w:rsidRPr="00875584">
        <w:rPr>
          <w:rFonts w:ascii="Arial" w:hAnsi="Arial"/>
          <w:b/>
          <w:sz w:val="24"/>
          <w:szCs w:val="24"/>
        </w:rPr>
        <w:t>Diagrams</w:t>
      </w:r>
    </w:p>
    <w:p w14:paraId="5D79F6A4" w14:textId="77777777" w:rsidR="00DB049B" w:rsidRDefault="00CF20F6" w:rsidP="006977BE">
      <w:hyperlink w:anchor="_4e8cc50476c42b847d941a87dd3d1d98" w:history="1">
        <w:r w:rsidR="003E7695">
          <w:rPr>
            <w:rStyle w:val="Hyperlink"/>
          </w:rPr>
          <w:t>Instance Metamodel</w:t>
        </w:r>
      </w:hyperlink>
    </w:p>
    <w:p w14:paraId="2AF7CBB8" w14:textId="77777777" w:rsidR="0063570E" w:rsidRDefault="0063570E" w:rsidP="00383490"/>
    <w:p w14:paraId="7F4F1906" w14:textId="77777777" w:rsidR="00A855E6" w:rsidRDefault="00383490" w:rsidP="00263593">
      <w:r w:rsidRPr="00875584">
        <w:rPr>
          <w:rFonts w:ascii="Arial" w:hAnsi="Arial"/>
          <w:b/>
          <w:sz w:val="24"/>
          <w:szCs w:val="24"/>
        </w:rPr>
        <w:t>Direct Known Superclasses (Generalization)</w:t>
      </w:r>
    </w:p>
    <w:p w14:paraId="187FEA73" w14:textId="77777777" w:rsidR="00DB049B" w:rsidRDefault="00CF20F6" w:rsidP="006977BE">
      <w:hyperlink w:anchor="_d5914eb0da42172989bbe57f23fc4310" w:history="1">
        <w:r w:rsidR="006977BE">
          <w:rPr>
            <w:rStyle w:val="Hyperlink"/>
          </w:rPr>
          <w:t>DataType</w:t>
        </w:r>
      </w:hyperlink>
      <w:r w:rsidR="006977BE">
        <w:t xml:space="preserve">, </w:t>
      </w:r>
      <w:hyperlink w:anchor="_14aa28a97b7753c26b32de25fe333e41" w:history="1">
        <w:r w:rsidR="006977BE">
          <w:rPr>
            <w:rStyle w:val="Hyperlink"/>
          </w:rPr>
          <w:t>InstanceSpecification</w:t>
        </w:r>
      </w:hyperlink>
    </w:p>
    <w:p w14:paraId="7E520D93" w14:textId="77777777" w:rsidR="00DB049B" w:rsidRDefault="00022C8A" w:rsidP="006977BE">
      <w:r w:rsidRPr="00022C8A">
        <w:t xml:space="preserve"> </w:t>
      </w:r>
    </w:p>
    <w:p w14:paraId="2CDFAB67" w14:textId="77777777" w:rsidR="002C0F83" w:rsidRPr="005F31BE" w:rsidRDefault="00F851FF" w:rsidP="005F31BE">
      <w:pPr>
        <w:pStyle w:val="Heading4"/>
      </w:pPr>
      <w:bookmarkStart w:id="178" w:name="_977fccbc34231ad0bea8fc5ff3c8addc"/>
      <w:bookmarkStart w:id="179" w:name="_Toc277237939"/>
      <w:r w:rsidRPr="005F31BE">
        <w:t>&lt;Class&gt; RMClass</w:t>
      </w:r>
      <w:bookmarkEnd w:id="178"/>
      <w:bookmarkEnd w:id="179"/>
    </w:p>
    <w:p w14:paraId="1BBF5095" w14:textId="77777777" w:rsidR="0063570E" w:rsidRDefault="0063570E" w:rsidP="00383490"/>
    <w:p w14:paraId="15832685" w14:textId="77777777" w:rsidR="00A855E6" w:rsidRDefault="00383490" w:rsidP="00263593">
      <w:r w:rsidRPr="00875584">
        <w:rPr>
          <w:rFonts w:ascii="Arial" w:hAnsi="Arial"/>
          <w:b/>
          <w:sz w:val="24"/>
          <w:szCs w:val="24"/>
        </w:rPr>
        <w:t>Description</w:t>
      </w:r>
    </w:p>
    <w:p w14:paraId="63696D3E" w14:textId="77777777" w:rsidR="00DB049B" w:rsidRDefault="005C6CB8" w:rsidP="006977BE">
      <w:r>
        <w:t xml:space="preserve"> </w:t>
      </w:r>
    </w:p>
    <w:p w14:paraId="5E90D4D0" w14:textId="77777777" w:rsidR="00240264" w:rsidRDefault="00CF20F6">
      <w:r>
        <w:t>An instance of</w:t>
      </w:r>
      <w:r>
        <w:rPr>
          <w:i/>
          <w:iCs/>
        </w:rPr>
        <w:t xml:space="preserve"> an instance </w:t>
      </w:r>
      <w:r>
        <w:t xml:space="preserve">of an </w:t>
      </w:r>
      <w:r>
        <w:rPr>
          <w:i/>
          <w:iCs/>
        </w:rPr>
        <w:t xml:space="preserve">RMClass. </w:t>
      </w:r>
      <w:r>
        <w:t>As an example, if the RMClass "Automobile" were an instance of an RMClass, with the ownedAttributes "model" and "year", an RMClassInstance might be named "Ford", with the model attribut</w:t>
      </w:r>
      <w:r>
        <w:t>e set to "Fairlane" and the year to "1965".</w:t>
      </w:r>
    </w:p>
    <w:p w14:paraId="754121FA" w14:textId="77777777" w:rsidR="00DB049B" w:rsidRDefault="00C51B43" w:rsidP="006977BE">
      <w:r>
        <w:t xml:space="preserve"> </w:t>
      </w:r>
      <w:r w:rsidR="009F2598">
        <w:t xml:space="preserve">  </w:t>
      </w:r>
    </w:p>
    <w:p w14:paraId="5EC15BAB" w14:textId="77777777" w:rsidR="0063570E" w:rsidRDefault="0063570E" w:rsidP="00383490"/>
    <w:p w14:paraId="3AE6A608" w14:textId="77777777" w:rsidR="00A855E6" w:rsidRDefault="00383490" w:rsidP="00263593">
      <w:r w:rsidRPr="00875584">
        <w:rPr>
          <w:rFonts w:ascii="Arial" w:hAnsi="Arial"/>
          <w:b/>
          <w:sz w:val="24"/>
          <w:szCs w:val="24"/>
        </w:rPr>
        <w:t>Diagrams</w:t>
      </w:r>
    </w:p>
    <w:p w14:paraId="3D7C64DC" w14:textId="77777777" w:rsidR="00DB049B" w:rsidRDefault="00CF20F6" w:rsidP="006977BE">
      <w:hyperlink w:anchor="_4e8cc50476c42b847d941a87dd3d1d98" w:history="1">
        <w:r w:rsidR="003E7695">
          <w:rPr>
            <w:rStyle w:val="Hyperlink"/>
          </w:rPr>
          <w:t>Instance Metamodel</w:t>
        </w:r>
      </w:hyperlink>
    </w:p>
    <w:p w14:paraId="68363199" w14:textId="77777777" w:rsidR="0063570E" w:rsidRDefault="0063570E" w:rsidP="00383490"/>
    <w:p w14:paraId="0219A715" w14:textId="77777777" w:rsidR="00A855E6" w:rsidRDefault="00383490" w:rsidP="00263593">
      <w:r w:rsidRPr="00875584">
        <w:rPr>
          <w:rFonts w:ascii="Arial" w:hAnsi="Arial"/>
          <w:b/>
          <w:sz w:val="24"/>
          <w:szCs w:val="24"/>
        </w:rPr>
        <w:t>Direct Known Superclasses (Generalization)</w:t>
      </w:r>
    </w:p>
    <w:p w14:paraId="2D2B84B5" w14:textId="77777777" w:rsidR="00DB049B" w:rsidRDefault="00CF20F6" w:rsidP="006977BE">
      <w:hyperlink w:anchor="_14aa28a97b7753c26b32de25fe333e41" w:history="1">
        <w:r w:rsidR="006977BE">
          <w:rPr>
            <w:rStyle w:val="Hyperlink"/>
          </w:rPr>
          <w:t>InstanceSpecification</w:t>
        </w:r>
      </w:hyperlink>
      <w:r w:rsidR="006977BE">
        <w:t xml:space="preserve"> </w:t>
      </w:r>
    </w:p>
    <w:p w14:paraId="798ED072" w14:textId="77777777" w:rsidR="0063570E" w:rsidRDefault="0063570E" w:rsidP="00383490"/>
    <w:p w14:paraId="76DF9B33" w14:textId="77777777" w:rsidR="00A855E6" w:rsidRDefault="00383490" w:rsidP="00263593">
      <w:r w:rsidRPr="00875584">
        <w:rPr>
          <w:rFonts w:ascii="Arial" w:hAnsi="Arial"/>
          <w:b/>
          <w:sz w:val="24"/>
          <w:szCs w:val="24"/>
        </w:rPr>
        <w:t>Associations</w:t>
      </w:r>
    </w:p>
    <w:p w14:paraId="7B51E20B" w14:textId="77777777" w:rsidR="00A8550F" w:rsidRDefault="00860CF1" w:rsidP="006977BE">
      <w:r>
        <w:t xml:space="preserve"> </w:t>
      </w:r>
    </w:p>
    <w:p w14:paraId="0F59BD34" w14:textId="77777777" w:rsidR="00A755AA" w:rsidRDefault="008B78EB" w:rsidP="00ED4063">
      <w:pPr>
        <w:rPr>
          <w:b/>
        </w:rPr>
      </w:pPr>
      <w:r w:rsidRPr="006876BA">
        <w:rPr>
          <w:b/>
        </w:rPr>
        <w:t>•   public classifier</w:t>
      </w:r>
      <w:r w:rsidR="006876BA" w:rsidRPr="006876BA">
        <w:rPr>
          <w:b/>
        </w:rPr>
        <w:t xml:space="preserve"> : </w:t>
      </w:r>
      <w:hyperlink w:anchor="_a75c06fc93e516ccf92a1e38e18c46f3" w:history="1">
        <w:r w:rsidRPr="006876BA">
          <w:rPr>
            <w:rStyle w:val="Hyperlink"/>
            <w:b/>
          </w:rPr>
          <w:t>Class</w:t>
        </w:r>
      </w:hyperlink>
      <w:r w:rsidR="00454D42" w:rsidRPr="006876BA">
        <w:rPr>
          <w:b/>
        </w:rPr>
        <w:t>[1]</w:t>
      </w:r>
    </w:p>
    <w:p w14:paraId="00BC3B74" w14:textId="77777777" w:rsidR="008B78EB" w:rsidRPr="00B603FB" w:rsidRDefault="005C6CB8" w:rsidP="00ED4063">
      <w:pPr>
        <w:rPr>
          <w:b/>
        </w:rPr>
      </w:pPr>
      <w:r>
        <w:t xml:space="preserve"> </w:t>
      </w:r>
    </w:p>
    <w:p w14:paraId="50417029" w14:textId="77777777" w:rsidR="00DB049B" w:rsidRDefault="00022C8A" w:rsidP="006977BE">
      <w:r w:rsidRPr="00022C8A">
        <w:t xml:space="preserve"> </w:t>
      </w:r>
    </w:p>
    <w:p w14:paraId="7978B660" w14:textId="77777777" w:rsidR="002C0F83" w:rsidRPr="005F31BE" w:rsidRDefault="00F851FF" w:rsidP="005F31BE">
      <w:pPr>
        <w:pStyle w:val="Heading4"/>
      </w:pPr>
      <w:bookmarkStart w:id="180" w:name="_935cd7de4b22d47dd2c6aef93bed5c7a"/>
      <w:bookmarkStart w:id="181" w:name="_Toc277237940"/>
      <w:r w:rsidRPr="005F31BE">
        <w:t>&lt;Class&gt; RMClassInstance</w:t>
      </w:r>
      <w:bookmarkEnd w:id="180"/>
      <w:bookmarkEnd w:id="181"/>
    </w:p>
    <w:p w14:paraId="26F9723E" w14:textId="77777777" w:rsidR="00DB049B" w:rsidRDefault="00C51B43" w:rsidP="006977BE">
      <w:r>
        <w:t xml:space="preserve"> </w:t>
      </w:r>
      <w:r w:rsidR="009F2598">
        <w:t xml:space="preserve">  </w:t>
      </w:r>
    </w:p>
    <w:p w14:paraId="4AA0879E" w14:textId="77777777" w:rsidR="0063570E" w:rsidRDefault="0063570E" w:rsidP="00383490"/>
    <w:p w14:paraId="0B7FA31A" w14:textId="77777777" w:rsidR="00A855E6" w:rsidRDefault="00383490" w:rsidP="00263593">
      <w:r w:rsidRPr="00875584">
        <w:rPr>
          <w:rFonts w:ascii="Arial" w:hAnsi="Arial"/>
          <w:b/>
          <w:sz w:val="24"/>
          <w:szCs w:val="24"/>
        </w:rPr>
        <w:t>Diagrams</w:t>
      </w:r>
    </w:p>
    <w:p w14:paraId="3AA0C2BC" w14:textId="77777777" w:rsidR="00DB049B" w:rsidRDefault="00CF20F6" w:rsidP="006977BE">
      <w:hyperlink w:anchor="_4e8cc50476c42b847d941a87dd3d1d98" w:history="1">
        <w:r w:rsidR="003E7695">
          <w:rPr>
            <w:rStyle w:val="Hyperlink"/>
          </w:rPr>
          <w:t>Instance Metamodel</w:t>
        </w:r>
      </w:hyperlink>
    </w:p>
    <w:p w14:paraId="445B792B" w14:textId="77777777" w:rsidR="0063570E" w:rsidRDefault="0063570E" w:rsidP="00383490"/>
    <w:p w14:paraId="04443C6B" w14:textId="77777777" w:rsidR="00A855E6" w:rsidRDefault="00383490" w:rsidP="00263593">
      <w:r w:rsidRPr="00875584">
        <w:rPr>
          <w:rFonts w:ascii="Arial" w:hAnsi="Arial"/>
          <w:b/>
          <w:sz w:val="24"/>
          <w:szCs w:val="24"/>
        </w:rPr>
        <w:t>Direct Known Superclasses (Generalization)</w:t>
      </w:r>
    </w:p>
    <w:p w14:paraId="48CE8786" w14:textId="77777777" w:rsidR="00DB049B" w:rsidRDefault="00CF20F6" w:rsidP="006977BE">
      <w:hyperlink w:anchor="_14aa28a97b7753c26b32de25fe333e41" w:history="1">
        <w:r w:rsidR="006977BE">
          <w:rPr>
            <w:rStyle w:val="Hyperlink"/>
          </w:rPr>
          <w:t>InstanceSpecification</w:t>
        </w:r>
      </w:hyperlink>
      <w:r w:rsidR="006977BE">
        <w:t xml:space="preserve"> </w:t>
      </w:r>
    </w:p>
    <w:p w14:paraId="3631F16D" w14:textId="77777777" w:rsidR="0063570E" w:rsidRDefault="0063570E" w:rsidP="00383490"/>
    <w:p w14:paraId="3507C2F5" w14:textId="77777777" w:rsidR="00A855E6" w:rsidRDefault="00383490" w:rsidP="00263593">
      <w:r w:rsidRPr="00875584">
        <w:rPr>
          <w:rFonts w:ascii="Arial" w:hAnsi="Arial"/>
          <w:b/>
          <w:sz w:val="24"/>
          <w:szCs w:val="24"/>
        </w:rPr>
        <w:t>Associations</w:t>
      </w:r>
    </w:p>
    <w:p w14:paraId="05CEFB1D" w14:textId="77777777" w:rsidR="00A8550F" w:rsidRDefault="00860CF1" w:rsidP="006977BE">
      <w:r>
        <w:t xml:space="preserve"> </w:t>
      </w:r>
    </w:p>
    <w:p w14:paraId="70842D4C" w14:textId="77777777" w:rsidR="00A755AA" w:rsidRDefault="008B78EB" w:rsidP="00ED4063">
      <w:pPr>
        <w:rPr>
          <w:b/>
        </w:rPr>
      </w:pPr>
      <w:r w:rsidRPr="006876BA">
        <w:rPr>
          <w:b/>
        </w:rPr>
        <w:t>•   public classifier</w:t>
      </w:r>
      <w:r w:rsidR="006876BA" w:rsidRPr="006876BA">
        <w:rPr>
          <w:b/>
        </w:rPr>
        <w:t xml:space="preserve"> : </w:t>
      </w:r>
      <w:hyperlink w:anchor="_977fccbc34231ad0bea8fc5ff3c8addc" w:history="1">
        <w:r w:rsidRPr="006876BA">
          <w:rPr>
            <w:rStyle w:val="Hyperlink"/>
            <w:b/>
          </w:rPr>
          <w:t>RMClass</w:t>
        </w:r>
      </w:hyperlink>
      <w:r w:rsidR="00454D42" w:rsidRPr="006876BA">
        <w:rPr>
          <w:b/>
        </w:rPr>
        <w:t>[1]</w:t>
      </w:r>
    </w:p>
    <w:p w14:paraId="19CAAB6E" w14:textId="77777777" w:rsidR="008B78EB" w:rsidRPr="00B603FB" w:rsidRDefault="005C6CB8" w:rsidP="00ED4063">
      <w:pPr>
        <w:rPr>
          <w:b/>
        </w:rPr>
      </w:pPr>
      <w:r>
        <w:t xml:space="preserve"> </w:t>
      </w:r>
    </w:p>
    <w:p w14:paraId="0F1F6751" w14:textId="77777777" w:rsidR="00DB049B" w:rsidRDefault="00022C8A" w:rsidP="006977BE">
      <w:r w:rsidRPr="00022C8A">
        <w:t xml:space="preserve"> </w:t>
      </w:r>
    </w:p>
    <w:p w14:paraId="42CB456C" w14:textId="77777777" w:rsidR="002C0F83" w:rsidRPr="005F31BE" w:rsidRDefault="00F851FF" w:rsidP="005F31BE">
      <w:pPr>
        <w:pStyle w:val="Heading4"/>
      </w:pPr>
      <w:bookmarkStart w:id="182" w:name="_429c36b2e228f2b3422c128c3c5aa1bf"/>
      <w:bookmarkStart w:id="183" w:name="_Toc277237941"/>
      <w:r w:rsidRPr="005F31BE">
        <w:t>&lt;Class&gt; RMDataType</w:t>
      </w:r>
      <w:bookmarkEnd w:id="182"/>
      <w:bookmarkEnd w:id="183"/>
    </w:p>
    <w:p w14:paraId="0B332684" w14:textId="77777777" w:rsidR="00DB049B" w:rsidRDefault="00C51B43" w:rsidP="006977BE">
      <w:r>
        <w:t xml:space="preserve"> </w:t>
      </w:r>
      <w:r w:rsidR="009F2598">
        <w:t xml:space="preserve">  </w:t>
      </w:r>
    </w:p>
    <w:p w14:paraId="4459471B" w14:textId="77777777" w:rsidR="0063570E" w:rsidRDefault="0063570E" w:rsidP="00383490"/>
    <w:p w14:paraId="3009B6A5" w14:textId="77777777" w:rsidR="00A855E6" w:rsidRDefault="00383490" w:rsidP="00263593">
      <w:r w:rsidRPr="00875584">
        <w:rPr>
          <w:rFonts w:ascii="Arial" w:hAnsi="Arial"/>
          <w:b/>
          <w:sz w:val="24"/>
          <w:szCs w:val="24"/>
        </w:rPr>
        <w:t>Diagrams</w:t>
      </w:r>
    </w:p>
    <w:p w14:paraId="7FB097A0" w14:textId="77777777" w:rsidR="00DB049B" w:rsidRDefault="00CF20F6" w:rsidP="006977BE">
      <w:hyperlink w:anchor="_4e8cc50476c42b847d941a87dd3d1d98" w:history="1">
        <w:r w:rsidR="003E7695">
          <w:rPr>
            <w:rStyle w:val="Hyperlink"/>
          </w:rPr>
          <w:t>Instance Metamodel</w:t>
        </w:r>
      </w:hyperlink>
    </w:p>
    <w:p w14:paraId="34B5E477" w14:textId="77777777" w:rsidR="0063570E" w:rsidRDefault="0063570E" w:rsidP="00383490"/>
    <w:p w14:paraId="410A6F24" w14:textId="77777777" w:rsidR="00A855E6" w:rsidRDefault="00383490" w:rsidP="00263593">
      <w:r w:rsidRPr="00875584">
        <w:rPr>
          <w:rFonts w:ascii="Arial" w:hAnsi="Arial"/>
          <w:b/>
          <w:sz w:val="24"/>
          <w:szCs w:val="24"/>
        </w:rPr>
        <w:t>Direct Known Superclasses (Generalization)</w:t>
      </w:r>
    </w:p>
    <w:p w14:paraId="48567D9D" w14:textId="77777777" w:rsidR="00DB049B" w:rsidRDefault="00CF20F6" w:rsidP="006977BE">
      <w:hyperlink w:anchor="_14aa28a97b7753c26b32de25fe333e41" w:history="1">
        <w:r w:rsidR="006977BE">
          <w:rPr>
            <w:rStyle w:val="Hyperlink"/>
          </w:rPr>
          <w:t>InstanceSpecification</w:t>
        </w:r>
      </w:hyperlink>
      <w:r w:rsidR="006977BE">
        <w:t xml:space="preserve"> </w:t>
      </w:r>
    </w:p>
    <w:p w14:paraId="391DB917" w14:textId="77777777" w:rsidR="0063570E" w:rsidRDefault="0063570E" w:rsidP="00383490"/>
    <w:p w14:paraId="44528504" w14:textId="77777777" w:rsidR="00A855E6" w:rsidRDefault="00383490" w:rsidP="00263593">
      <w:r w:rsidRPr="00875584">
        <w:rPr>
          <w:rFonts w:ascii="Arial" w:hAnsi="Arial"/>
          <w:b/>
          <w:sz w:val="24"/>
          <w:szCs w:val="24"/>
        </w:rPr>
        <w:t>Associations</w:t>
      </w:r>
    </w:p>
    <w:p w14:paraId="2CC5C63E" w14:textId="77777777" w:rsidR="00A8550F" w:rsidRDefault="00860CF1" w:rsidP="006977BE">
      <w:r>
        <w:t xml:space="preserve"> </w:t>
      </w:r>
    </w:p>
    <w:p w14:paraId="3A52FF8E" w14:textId="77777777" w:rsidR="00A755AA" w:rsidRDefault="008B78EB" w:rsidP="00ED4063">
      <w:pPr>
        <w:rPr>
          <w:b/>
        </w:rPr>
      </w:pPr>
      <w:r w:rsidRPr="006876BA">
        <w:rPr>
          <w:b/>
        </w:rPr>
        <w:t>•   public classifier</w:t>
      </w:r>
      <w:r w:rsidR="006876BA" w:rsidRPr="006876BA">
        <w:rPr>
          <w:b/>
        </w:rPr>
        <w:t xml:space="preserve"> : </w:t>
      </w:r>
      <w:hyperlink w:anchor="_d5914eb0da42172989bbe57f23fc4310" w:history="1">
        <w:r w:rsidRPr="006876BA">
          <w:rPr>
            <w:rStyle w:val="Hyperlink"/>
            <w:b/>
          </w:rPr>
          <w:t>DataType</w:t>
        </w:r>
      </w:hyperlink>
      <w:r w:rsidR="00454D42" w:rsidRPr="006876BA">
        <w:rPr>
          <w:b/>
        </w:rPr>
        <w:t>[1]</w:t>
      </w:r>
    </w:p>
    <w:p w14:paraId="1D22CBEC" w14:textId="77777777" w:rsidR="008B78EB" w:rsidRPr="00B603FB" w:rsidRDefault="005C6CB8" w:rsidP="00ED4063">
      <w:pPr>
        <w:rPr>
          <w:b/>
        </w:rPr>
      </w:pPr>
      <w:r>
        <w:t xml:space="preserve"> </w:t>
      </w:r>
    </w:p>
    <w:p w14:paraId="5AF5CE56" w14:textId="77777777" w:rsidR="00DB049B" w:rsidRDefault="00022C8A" w:rsidP="006977BE">
      <w:r w:rsidRPr="00022C8A">
        <w:t xml:space="preserve"> </w:t>
      </w:r>
    </w:p>
    <w:p w14:paraId="22F99C86" w14:textId="77777777" w:rsidR="002C0F83" w:rsidRPr="005F31BE" w:rsidRDefault="00F851FF" w:rsidP="005F31BE">
      <w:pPr>
        <w:pStyle w:val="Heading4"/>
      </w:pPr>
      <w:bookmarkStart w:id="184" w:name="_44fd267adf8202d91aafd96398da0a13"/>
      <w:bookmarkStart w:id="185" w:name="_Toc277237942"/>
      <w:r w:rsidRPr="005F31BE">
        <w:t>&lt;Class&gt; RMDataTypeInstance</w:t>
      </w:r>
      <w:bookmarkEnd w:id="184"/>
      <w:bookmarkEnd w:id="185"/>
    </w:p>
    <w:p w14:paraId="5CF68E01" w14:textId="77777777" w:rsidR="00DB049B" w:rsidRDefault="00C51B43" w:rsidP="006977BE">
      <w:r>
        <w:t xml:space="preserve"> </w:t>
      </w:r>
      <w:r w:rsidR="009F2598">
        <w:t xml:space="preserve">  </w:t>
      </w:r>
    </w:p>
    <w:p w14:paraId="79B2A795" w14:textId="77777777" w:rsidR="0063570E" w:rsidRDefault="0063570E" w:rsidP="00383490"/>
    <w:p w14:paraId="55D3FC8F" w14:textId="77777777" w:rsidR="00A855E6" w:rsidRDefault="00383490" w:rsidP="00263593">
      <w:r w:rsidRPr="00875584">
        <w:rPr>
          <w:rFonts w:ascii="Arial" w:hAnsi="Arial"/>
          <w:b/>
          <w:sz w:val="24"/>
          <w:szCs w:val="24"/>
        </w:rPr>
        <w:t>Diagrams</w:t>
      </w:r>
    </w:p>
    <w:p w14:paraId="408CD67C" w14:textId="77777777" w:rsidR="00DB049B" w:rsidRDefault="00CF20F6" w:rsidP="006977BE">
      <w:hyperlink w:anchor="_4e8cc50476c42b847d941a87dd3d1d98" w:history="1">
        <w:r w:rsidR="003E7695">
          <w:rPr>
            <w:rStyle w:val="Hyperlink"/>
          </w:rPr>
          <w:t>Instance Metamodel</w:t>
        </w:r>
      </w:hyperlink>
    </w:p>
    <w:p w14:paraId="760D3965" w14:textId="77777777" w:rsidR="0063570E" w:rsidRDefault="0063570E" w:rsidP="00383490"/>
    <w:p w14:paraId="745FDC89" w14:textId="77777777" w:rsidR="00A855E6" w:rsidRDefault="00383490" w:rsidP="00263593">
      <w:r w:rsidRPr="00875584">
        <w:rPr>
          <w:rFonts w:ascii="Arial" w:hAnsi="Arial"/>
          <w:b/>
          <w:sz w:val="24"/>
          <w:szCs w:val="24"/>
        </w:rPr>
        <w:t>Direct Known Superclasses (Generalization)</w:t>
      </w:r>
    </w:p>
    <w:p w14:paraId="1C9C75EC" w14:textId="77777777" w:rsidR="00DB049B" w:rsidRDefault="00CF20F6" w:rsidP="006977BE">
      <w:hyperlink w:anchor="_14aa28a97b7753c26b32de25fe333e41" w:history="1">
        <w:r w:rsidR="006977BE">
          <w:rPr>
            <w:rStyle w:val="Hyperlink"/>
          </w:rPr>
          <w:t>InstanceSpecification</w:t>
        </w:r>
      </w:hyperlink>
      <w:r w:rsidR="006977BE">
        <w:t xml:space="preserve"> </w:t>
      </w:r>
    </w:p>
    <w:p w14:paraId="3964A5D8" w14:textId="77777777" w:rsidR="0063570E" w:rsidRDefault="0063570E" w:rsidP="00383490"/>
    <w:p w14:paraId="653B1167" w14:textId="77777777" w:rsidR="00A855E6" w:rsidRDefault="00383490" w:rsidP="00263593">
      <w:r w:rsidRPr="00875584">
        <w:rPr>
          <w:rFonts w:ascii="Arial" w:hAnsi="Arial"/>
          <w:b/>
          <w:sz w:val="24"/>
          <w:szCs w:val="24"/>
        </w:rPr>
        <w:t>Associations</w:t>
      </w:r>
    </w:p>
    <w:p w14:paraId="261796A1" w14:textId="77777777" w:rsidR="00A8550F" w:rsidRDefault="00860CF1" w:rsidP="006977BE">
      <w:r>
        <w:t xml:space="preserve"> </w:t>
      </w:r>
    </w:p>
    <w:p w14:paraId="71FA5BC7" w14:textId="77777777" w:rsidR="00A755AA" w:rsidRDefault="008B78EB" w:rsidP="00ED4063">
      <w:pPr>
        <w:rPr>
          <w:b/>
        </w:rPr>
      </w:pPr>
      <w:r w:rsidRPr="006876BA">
        <w:rPr>
          <w:b/>
        </w:rPr>
        <w:t>•   public classifier</w:t>
      </w:r>
      <w:r w:rsidR="006876BA" w:rsidRPr="006876BA">
        <w:rPr>
          <w:b/>
        </w:rPr>
        <w:t xml:space="preserve"> : </w:t>
      </w:r>
      <w:hyperlink w:anchor="_429c36b2e228f2b3422c128c3c5aa1bf" w:history="1">
        <w:r w:rsidRPr="006876BA">
          <w:rPr>
            <w:rStyle w:val="Hyperlink"/>
            <w:b/>
          </w:rPr>
          <w:t>RMDataType</w:t>
        </w:r>
      </w:hyperlink>
      <w:r w:rsidR="00454D42" w:rsidRPr="006876BA">
        <w:rPr>
          <w:b/>
        </w:rPr>
        <w:t>[1]</w:t>
      </w:r>
    </w:p>
    <w:p w14:paraId="2C9FD176" w14:textId="77777777" w:rsidR="008B78EB" w:rsidRPr="00B603FB" w:rsidRDefault="005C6CB8" w:rsidP="00ED4063">
      <w:pPr>
        <w:rPr>
          <w:b/>
        </w:rPr>
      </w:pPr>
      <w:r>
        <w:t xml:space="preserve"> </w:t>
      </w:r>
    </w:p>
    <w:p w14:paraId="0A337290" w14:textId="77777777" w:rsidR="00DB049B" w:rsidRDefault="00022C8A" w:rsidP="006977BE">
      <w:r w:rsidRPr="00022C8A">
        <w:t xml:space="preserve"> </w:t>
      </w:r>
    </w:p>
    <w:p w14:paraId="72BEB7DB" w14:textId="77777777" w:rsidR="002C0F83" w:rsidRPr="005F31BE" w:rsidRDefault="00F851FF" w:rsidP="005F31BE">
      <w:pPr>
        <w:pStyle w:val="Heading4"/>
      </w:pPr>
      <w:bookmarkStart w:id="186" w:name="_32ef7946a6a95bf945efd5b41a1b81ec"/>
      <w:bookmarkStart w:id="187" w:name="_Toc277237943"/>
      <w:r w:rsidRPr="005F31BE">
        <w:t>&lt;Class&gt; RMPrimitiveType</w:t>
      </w:r>
      <w:bookmarkEnd w:id="186"/>
      <w:bookmarkEnd w:id="187"/>
    </w:p>
    <w:p w14:paraId="19A03995" w14:textId="77777777" w:rsidR="00DB049B" w:rsidRDefault="00C51B43" w:rsidP="006977BE">
      <w:r>
        <w:t xml:space="preserve"> </w:t>
      </w:r>
      <w:r w:rsidR="009F2598">
        <w:t xml:space="preserve">  </w:t>
      </w:r>
    </w:p>
    <w:p w14:paraId="32CDC7B2" w14:textId="77777777" w:rsidR="0063570E" w:rsidRDefault="0063570E" w:rsidP="00383490"/>
    <w:p w14:paraId="1B72C4D8" w14:textId="77777777" w:rsidR="00A855E6" w:rsidRDefault="00383490" w:rsidP="00263593">
      <w:r w:rsidRPr="00875584">
        <w:rPr>
          <w:rFonts w:ascii="Arial" w:hAnsi="Arial"/>
          <w:b/>
          <w:sz w:val="24"/>
          <w:szCs w:val="24"/>
        </w:rPr>
        <w:t>Diagrams</w:t>
      </w:r>
    </w:p>
    <w:p w14:paraId="1CF64965" w14:textId="77777777" w:rsidR="00DB049B" w:rsidRDefault="00CF20F6" w:rsidP="006977BE">
      <w:hyperlink w:anchor="_4e8cc50476c42b847d941a87dd3d1d98" w:history="1">
        <w:r w:rsidR="003E7695">
          <w:rPr>
            <w:rStyle w:val="Hyperlink"/>
          </w:rPr>
          <w:t>Instance Metamodel</w:t>
        </w:r>
      </w:hyperlink>
    </w:p>
    <w:p w14:paraId="2F6A60A3" w14:textId="77777777" w:rsidR="0063570E" w:rsidRDefault="0063570E" w:rsidP="00383490"/>
    <w:p w14:paraId="1F0A28DB" w14:textId="77777777" w:rsidR="00A855E6" w:rsidRDefault="00383490" w:rsidP="00263593">
      <w:r w:rsidRPr="00875584">
        <w:rPr>
          <w:rFonts w:ascii="Arial" w:hAnsi="Arial"/>
          <w:b/>
          <w:sz w:val="24"/>
          <w:szCs w:val="24"/>
        </w:rPr>
        <w:t>Direct Known Superclasses (Generalization)</w:t>
      </w:r>
    </w:p>
    <w:p w14:paraId="63CE12A7" w14:textId="77777777" w:rsidR="00DB049B" w:rsidRDefault="00CF20F6" w:rsidP="006977BE">
      <w:hyperlink w:anchor="_14aa28a97b7753c26b32de25fe333e41" w:history="1">
        <w:r w:rsidR="006977BE">
          <w:rPr>
            <w:rStyle w:val="Hyperlink"/>
          </w:rPr>
          <w:t>InstanceSpecification</w:t>
        </w:r>
      </w:hyperlink>
      <w:r w:rsidR="006977BE">
        <w:t xml:space="preserve"> </w:t>
      </w:r>
    </w:p>
    <w:p w14:paraId="73AE7A3D" w14:textId="77777777" w:rsidR="0063570E" w:rsidRDefault="0063570E" w:rsidP="00383490"/>
    <w:p w14:paraId="079473BE" w14:textId="77777777" w:rsidR="00A855E6" w:rsidRDefault="00383490" w:rsidP="00263593">
      <w:r w:rsidRPr="00875584">
        <w:rPr>
          <w:rFonts w:ascii="Arial" w:hAnsi="Arial"/>
          <w:b/>
          <w:sz w:val="24"/>
          <w:szCs w:val="24"/>
        </w:rPr>
        <w:t>Associations</w:t>
      </w:r>
    </w:p>
    <w:p w14:paraId="652903FB" w14:textId="77777777" w:rsidR="00A8550F" w:rsidRDefault="00860CF1" w:rsidP="006977BE">
      <w:r>
        <w:t xml:space="preserve"> </w:t>
      </w:r>
    </w:p>
    <w:p w14:paraId="718AAAB8" w14:textId="77777777" w:rsidR="00A755AA" w:rsidRDefault="008B78EB" w:rsidP="00ED4063">
      <w:pPr>
        <w:rPr>
          <w:b/>
        </w:rPr>
      </w:pPr>
      <w:r w:rsidRPr="006876BA">
        <w:rPr>
          <w:b/>
        </w:rPr>
        <w:t>•   public</w:t>
      </w:r>
      <w:r w:rsidR="006876BA" w:rsidRPr="006876BA">
        <w:rPr>
          <w:b/>
        </w:rPr>
        <w:t xml:space="preserve"> : </w:t>
      </w:r>
      <w:hyperlink w:anchor="_2fd719f1d4a4fafd390224b10cd96510" w:history="1">
        <w:r w:rsidRPr="006876BA">
          <w:rPr>
            <w:rStyle w:val="Hyperlink"/>
            <w:b/>
          </w:rPr>
          <w:t>PrimitiveType</w:t>
        </w:r>
      </w:hyperlink>
      <w:r w:rsidR="00454D42" w:rsidRPr="006876BA">
        <w:rPr>
          <w:b/>
        </w:rPr>
        <w:t>[1]</w:t>
      </w:r>
    </w:p>
    <w:p w14:paraId="6FC43C51" w14:textId="77777777" w:rsidR="008B78EB" w:rsidRPr="00B603FB" w:rsidRDefault="005C6CB8" w:rsidP="00ED4063">
      <w:pPr>
        <w:rPr>
          <w:b/>
        </w:rPr>
      </w:pPr>
      <w:r>
        <w:t xml:space="preserve"> </w:t>
      </w:r>
    </w:p>
    <w:p w14:paraId="564AE9C8" w14:textId="77777777" w:rsidR="00DB049B" w:rsidRDefault="00022C8A" w:rsidP="006977BE">
      <w:r w:rsidRPr="00022C8A">
        <w:t xml:space="preserve"> </w:t>
      </w:r>
    </w:p>
    <w:p w14:paraId="12F78F53" w14:textId="77777777" w:rsidR="002C0F83" w:rsidRPr="005F31BE" w:rsidRDefault="00F851FF" w:rsidP="005F31BE">
      <w:pPr>
        <w:pStyle w:val="Heading4"/>
      </w:pPr>
      <w:bookmarkStart w:id="188" w:name="_9746082ed99de216190f4d2ea3b7a492"/>
      <w:bookmarkStart w:id="189" w:name="_Toc277237944"/>
      <w:r w:rsidRPr="005F31BE">
        <w:t>&lt;Class&gt; RMPrimitiveTypeInstance</w:t>
      </w:r>
      <w:bookmarkEnd w:id="188"/>
      <w:bookmarkEnd w:id="189"/>
    </w:p>
    <w:p w14:paraId="3E422BAF" w14:textId="77777777" w:rsidR="00DB049B" w:rsidRDefault="00C51B43" w:rsidP="006977BE">
      <w:r>
        <w:t xml:space="preserve"> </w:t>
      </w:r>
      <w:r w:rsidR="009F2598">
        <w:t xml:space="preserve">  </w:t>
      </w:r>
    </w:p>
    <w:p w14:paraId="0B92ABD3" w14:textId="77777777" w:rsidR="0063570E" w:rsidRDefault="0063570E" w:rsidP="00383490"/>
    <w:p w14:paraId="14D66990" w14:textId="77777777" w:rsidR="00A855E6" w:rsidRDefault="00383490" w:rsidP="00263593">
      <w:r w:rsidRPr="00875584">
        <w:rPr>
          <w:rFonts w:ascii="Arial" w:hAnsi="Arial"/>
          <w:b/>
          <w:sz w:val="24"/>
          <w:szCs w:val="24"/>
        </w:rPr>
        <w:t>Diagrams</w:t>
      </w:r>
    </w:p>
    <w:p w14:paraId="009C7DBA" w14:textId="77777777" w:rsidR="00DB049B" w:rsidRDefault="00CF20F6" w:rsidP="006977BE">
      <w:hyperlink w:anchor="_4e8cc50476c42b847d941a87dd3d1d98" w:history="1">
        <w:r w:rsidR="003E7695">
          <w:rPr>
            <w:rStyle w:val="Hyperlink"/>
          </w:rPr>
          <w:t>Instance Metamodel</w:t>
        </w:r>
      </w:hyperlink>
    </w:p>
    <w:p w14:paraId="0E8FF5D5" w14:textId="77777777" w:rsidR="0063570E" w:rsidRDefault="0063570E" w:rsidP="00383490"/>
    <w:p w14:paraId="43D694C4" w14:textId="77777777" w:rsidR="00A855E6" w:rsidRDefault="00383490" w:rsidP="00263593">
      <w:r w:rsidRPr="00875584">
        <w:rPr>
          <w:rFonts w:ascii="Arial" w:hAnsi="Arial"/>
          <w:b/>
          <w:sz w:val="24"/>
          <w:szCs w:val="24"/>
        </w:rPr>
        <w:t>Direct Known Superclasses (Generalization)</w:t>
      </w:r>
    </w:p>
    <w:p w14:paraId="1A1604E0" w14:textId="77777777" w:rsidR="00DB049B" w:rsidRDefault="00CF20F6" w:rsidP="006977BE">
      <w:hyperlink w:anchor="_14aa28a97b7753c26b32de25fe333e41" w:history="1">
        <w:r w:rsidR="006977BE">
          <w:rPr>
            <w:rStyle w:val="Hyperlink"/>
          </w:rPr>
          <w:t>InstanceSpecification</w:t>
        </w:r>
      </w:hyperlink>
      <w:r w:rsidR="006977BE">
        <w:t xml:space="preserve"> </w:t>
      </w:r>
    </w:p>
    <w:p w14:paraId="59C5C31D" w14:textId="77777777" w:rsidR="0063570E" w:rsidRDefault="0063570E" w:rsidP="00383490"/>
    <w:p w14:paraId="12DB2327" w14:textId="77777777" w:rsidR="00A855E6" w:rsidRDefault="00383490" w:rsidP="00263593">
      <w:r w:rsidRPr="00875584">
        <w:rPr>
          <w:rFonts w:ascii="Arial" w:hAnsi="Arial"/>
          <w:b/>
          <w:sz w:val="24"/>
          <w:szCs w:val="24"/>
        </w:rPr>
        <w:t>Associations</w:t>
      </w:r>
    </w:p>
    <w:p w14:paraId="7BE04D0E" w14:textId="77777777" w:rsidR="00A8550F" w:rsidRDefault="00860CF1" w:rsidP="006977BE">
      <w:r>
        <w:t xml:space="preserve"> </w:t>
      </w:r>
    </w:p>
    <w:p w14:paraId="66F913A3" w14:textId="77777777" w:rsidR="00A755AA" w:rsidRDefault="008B78EB" w:rsidP="00ED4063">
      <w:pPr>
        <w:rPr>
          <w:b/>
        </w:rPr>
      </w:pPr>
      <w:r w:rsidRPr="006876BA">
        <w:rPr>
          <w:b/>
        </w:rPr>
        <w:t>•   public classifier</w:t>
      </w:r>
      <w:r w:rsidR="006876BA" w:rsidRPr="006876BA">
        <w:rPr>
          <w:b/>
        </w:rPr>
        <w:t xml:space="preserve"> : </w:t>
      </w:r>
      <w:hyperlink w:anchor="_32ef7946a6a95bf945efd5b41a1b81ec" w:history="1">
        <w:r w:rsidRPr="006876BA">
          <w:rPr>
            <w:rStyle w:val="Hyperlink"/>
            <w:b/>
          </w:rPr>
          <w:t>RMPrimitiveType</w:t>
        </w:r>
      </w:hyperlink>
      <w:r w:rsidR="00454D42" w:rsidRPr="006876BA">
        <w:rPr>
          <w:b/>
        </w:rPr>
        <w:t>[1]</w:t>
      </w:r>
    </w:p>
    <w:p w14:paraId="7C73304C" w14:textId="77777777" w:rsidR="008B78EB" w:rsidRPr="00B603FB" w:rsidRDefault="005C6CB8" w:rsidP="00ED4063">
      <w:pPr>
        <w:rPr>
          <w:b/>
        </w:rPr>
      </w:pPr>
      <w:r>
        <w:t xml:space="preserve"> </w:t>
      </w:r>
    </w:p>
    <w:p w14:paraId="6A10DCE0" w14:textId="77777777" w:rsidR="0063570E" w:rsidRDefault="0063570E" w:rsidP="00383490"/>
    <w:p w14:paraId="23F67497" w14:textId="77777777" w:rsidR="00A855E6" w:rsidRDefault="00383490" w:rsidP="00263593">
      <w:r w:rsidRPr="00875584">
        <w:rPr>
          <w:rFonts w:ascii="Arial" w:hAnsi="Arial"/>
          <w:b/>
          <w:sz w:val="24"/>
          <w:szCs w:val="24"/>
        </w:rPr>
        <w:t>Known other classes</w:t>
      </w:r>
    </w:p>
    <w:p w14:paraId="40E377F5" w14:textId="77777777" w:rsidR="003E4BE1" w:rsidRDefault="00CF20F6"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d5914eb0da42172989bbe57f23fc4310" w:history="1">
        <w:r w:rsidR="00DE35E0">
          <w:rPr>
            <w:rStyle w:val="Hyperlink"/>
          </w:rPr>
          <w:t>DataType</w:t>
        </w:r>
      </w:hyperlink>
    </w:p>
    <w:p w14:paraId="717DC732" w14:textId="77777777" w:rsidR="00D91281" w:rsidRDefault="00CD42A9" w:rsidP="0039400D">
      <w:r w:rsidRPr="00CD42A9">
        <w:t xml:space="preserve"> </w:t>
      </w:r>
    </w:p>
    <w:p w14:paraId="014FB72A" w14:textId="77777777" w:rsidR="005F31BE" w:rsidRDefault="001F24CC" w:rsidP="005F31BE">
      <w:pPr>
        <w:pStyle w:val="Heading3"/>
      </w:pPr>
      <w:bookmarkStart w:id="190" w:name="_Toc277237945"/>
      <w:r>
        <w:t>&lt;Package&gt; Package Metamodel</w:t>
      </w:r>
      <w:bookmarkEnd w:id="190"/>
    </w:p>
    <w:p w14:paraId="6A326C3F" w14:textId="77777777" w:rsidR="00D91281" w:rsidRDefault="005C6CB8" w:rsidP="0039400D">
      <w:r>
        <w:t xml:space="preserve"> </w:t>
      </w:r>
    </w:p>
    <w:p w14:paraId="2B6F8A40" w14:textId="77777777" w:rsidR="00240264" w:rsidRDefault="00CF20F6">
      <w:r>
        <w:t>This section describes the Namespace and Package aspects of the UML 2.5 model that are used in the AML Object Model Specification.  Note that, while this model is faithful to the actual UML metamodel,</w:t>
      </w:r>
      <w:r>
        <w:t xml:space="preserve"> it has been flattened for the purposes of simplification, showing only the classes and attributes that are relevant to the AML Object Model Specification.</w:t>
      </w:r>
    </w:p>
    <w:p w14:paraId="711784A0" w14:textId="77777777" w:rsidR="003E4BE1" w:rsidRDefault="0001444D" w:rsidP="00595F8A">
      <w:r>
        <w:tab/>
      </w:r>
      <w:r>
        <w:tab/>
      </w:r>
      <w:r>
        <w:tab/>
      </w:r>
      <w:r>
        <w:tab/>
      </w:r>
      <w:r>
        <w:rPr>
          <w:noProof/>
        </w:rPr>
        <w:drawing>
          <wp:inline distT="0" distB="0" distL="0" distR="0" wp14:anchorId="592FE7FB" wp14:editId="1DE376C8">
            <wp:extent cx="3714750" cy="4229100"/>
            <wp:effectExtent l="0" t="0" r="0" b="0"/>
            <wp:docPr id="22" name="Picture 1397111947.png" descr="1397111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97111947.png"/>
                    <pic:cNvPicPr/>
                  </pic:nvPicPr>
                  <pic:blipFill>
                    <a:blip r:embed="rId37" cstate="print"/>
                    <a:stretch>
                      <a:fillRect/>
                    </a:stretch>
                  </pic:blipFill>
                  <pic:spPr>
                    <a:xfrm>
                      <a:off x="0" y="0"/>
                      <a:ext cx="3714750" cy="4229100"/>
                    </a:xfrm>
                    <a:prstGeom prst="rect">
                      <a:avLst/>
                    </a:prstGeom>
                  </pic:spPr>
                </pic:pic>
              </a:graphicData>
            </a:graphic>
          </wp:inline>
        </w:drawing>
      </w:r>
    </w:p>
    <w:p w14:paraId="2E47E3FD"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91" w:name="_3b0b3a4361d9616ef8c8ee3fb0e56030"/>
      <w:r w:rsidRPr="007B5B34">
        <w:rPr>
          <w:b/>
          <w:sz w:val="24"/>
          <w:szCs w:val="24"/>
        </w:rPr>
        <w:t>Package Metamodel</w:t>
      </w:r>
      <w:bookmarkEnd w:id="191"/>
    </w:p>
    <w:p w14:paraId="1702301D" w14:textId="77777777" w:rsidR="003E4BE1" w:rsidRDefault="005C6CB8" w:rsidP="00AB09F3">
      <w:r>
        <w:t xml:space="preserve"> </w:t>
      </w:r>
    </w:p>
    <w:p w14:paraId="49FC7BC9" w14:textId="77777777" w:rsidR="00240264" w:rsidRDefault="00CF20F6">
      <w:r>
        <w:t>This diagram shows the subset of the UML 2.5 Package specification that is used in the AML Object Model.  In particular, this diagram is meant to call attention to the fact that every Class is a NamedElement and, at such, has a memberNamespace which, for o</w:t>
      </w:r>
      <w:r>
        <w:t>ur purposes is a UML Package.</w:t>
      </w:r>
    </w:p>
    <w:p w14:paraId="7625B126" w14:textId="77777777" w:rsidR="00240264" w:rsidRDefault="00CF20F6">
      <w:r>
        <w:t xml:space="preserve"> </w:t>
      </w:r>
    </w:p>
    <w:p w14:paraId="1F09E48F" w14:textId="77777777" w:rsidR="00240264" w:rsidRDefault="00CF20F6">
      <w:r>
        <w:t>AML requires that all archetypes within a given archetype library must directly or indirectly constrain an class that is a member of the Package referenced by the containing library.</w:t>
      </w:r>
    </w:p>
    <w:p w14:paraId="59920F33" w14:textId="77777777" w:rsidR="003E4BE1" w:rsidRDefault="00CB577B" w:rsidP="00AB09F3">
      <w:r>
        <w:t xml:space="preserve">      </w:t>
      </w:r>
    </w:p>
    <w:p w14:paraId="535DFBC8" w14:textId="77777777" w:rsidR="0063570E" w:rsidRDefault="0063570E" w:rsidP="00383490"/>
    <w:p w14:paraId="579102D8" w14:textId="77777777" w:rsidR="00A855E6" w:rsidRDefault="00383490" w:rsidP="00263593">
      <w:r w:rsidRPr="00875584">
        <w:rPr>
          <w:rFonts w:ascii="Arial" w:hAnsi="Arial"/>
          <w:b/>
          <w:sz w:val="24"/>
          <w:szCs w:val="24"/>
        </w:rPr>
        <w:t>Known other classes</w:t>
      </w:r>
    </w:p>
    <w:p w14:paraId="7126F47A" w14:textId="77777777" w:rsidR="003E4BE1" w:rsidRDefault="00CF20F6"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527fd9eb1e787c36a3748854a9431816" w:history="1">
        <w:r w:rsidR="00DE35E0">
          <w:rPr>
            <w:rStyle w:val="Hyperlink"/>
          </w:rPr>
          <w:t>NamedElement</w:t>
        </w:r>
      </w:hyperlink>
      <w:r w:rsidR="00910AFD">
        <w:t xml:space="preserve">, </w:t>
      </w:r>
      <w:hyperlink w:anchor="_f762e4ef59f1948849a49d421126c16b" w:history="1">
        <w:r w:rsidR="00DE35E0">
          <w:rPr>
            <w:rStyle w:val="Hyperlink"/>
          </w:rPr>
          <w:t>Namespace</w:t>
        </w:r>
      </w:hyperlink>
      <w:r w:rsidR="00910AFD">
        <w:t xml:space="preserve">, </w:t>
      </w:r>
      <w:hyperlink w:anchor="_a0a843d7d41881592e31e887cebd6da4" w:history="1">
        <w:r w:rsidR="00DE35E0">
          <w:rPr>
            <w:rStyle w:val="Hyperlink"/>
          </w:rPr>
          <w:t>Package</w:t>
        </w:r>
      </w:hyperlink>
    </w:p>
    <w:p w14:paraId="7E7DEE9E" w14:textId="77777777" w:rsidR="00D91281" w:rsidRDefault="00CD42A9" w:rsidP="0039400D">
      <w:r w:rsidRPr="00CD42A9">
        <w:t xml:space="preserve"> </w:t>
      </w:r>
    </w:p>
    <w:p w14:paraId="40381ECE" w14:textId="77777777" w:rsidR="005F31BE" w:rsidRDefault="001F24CC" w:rsidP="005F31BE">
      <w:pPr>
        <w:pStyle w:val="Heading3"/>
      </w:pPr>
      <w:bookmarkStart w:id="192" w:name="_Toc277237946"/>
      <w:r>
        <w:t>&lt;Package&gt; Enumeration Metamodel</w:t>
      </w:r>
      <w:bookmarkEnd w:id="192"/>
    </w:p>
    <w:p w14:paraId="4402A4F8" w14:textId="77777777" w:rsidR="00D91281" w:rsidRDefault="005C6CB8" w:rsidP="0039400D">
      <w:r>
        <w:t xml:space="preserve"> </w:t>
      </w:r>
    </w:p>
    <w:p w14:paraId="347F99A8" w14:textId="77777777" w:rsidR="00240264" w:rsidRDefault="00CF20F6">
      <w:r>
        <w:t>ADL 2.0 provides the ability to constrain UML Enumeration types.  Section 6.2.3.5 of the AOM specification describes how the AOM model represents constraints as instances o</w:t>
      </w:r>
      <w:r>
        <w:t xml:space="preserve">f C_INTEGER or C_STRING to document the value assigned to an enumeration literal in a transformation to a programming language. The AML specification addresses the need to assign specific representations by noting that a given </w:t>
      </w:r>
      <w:r>
        <w:rPr>
          <w:b/>
          <w:bCs/>
        </w:rPr>
        <w:t>Enumeration</w:t>
      </w:r>
      <w:r>
        <w:t xml:space="preserve"> type can have att</w:t>
      </w:r>
      <w:r>
        <w:t xml:space="preserve">ributes, allowing the </w:t>
      </w:r>
      <w:r>
        <w:rPr>
          <w:b/>
          <w:bCs/>
        </w:rPr>
        <w:t>EnumerationLiteral</w:t>
      </w:r>
      <w:r>
        <w:t xml:space="preserve"> instances to include both names and numeric or string values.</w:t>
      </w:r>
    </w:p>
    <w:p w14:paraId="1E369A86" w14:textId="77777777" w:rsidR="00240264" w:rsidRDefault="00CF20F6">
      <w:r>
        <w:t xml:space="preserve"> </w:t>
      </w:r>
    </w:p>
    <w:p w14:paraId="2FD2CE03" w14:textId="77777777" w:rsidR="00240264" w:rsidRDefault="00CF20F6">
      <w:r>
        <w:t xml:space="preserve">The diagram below shows the UML </w:t>
      </w:r>
      <w:r>
        <w:rPr>
          <w:b/>
          <w:bCs/>
        </w:rPr>
        <w:t>Enumeration</w:t>
      </w:r>
      <w:r>
        <w:t xml:space="preserve"> and </w:t>
      </w:r>
      <w:r>
        <w:rPr>
          <w:b/>
          <w:bCs/>
        </w:rPr>
        <w:t>EnumerationLiteral</w:t>
      </w:r>
      <w:r>
        <w:t xml:space="preserve"> data types and the AML extensions that blend them with the corresponding ISO 11179 Enumerated_Value_Domain and Permissible_Value types.</w:t>
      </w:r>
    </w:p>
    <w:p w14:paraId="45361FEF" w14:textId="77777777" w:rsidR="00240264" w:rsidRDefault="00CF20F6">
      <w:r>
        <w:t xml:space="preserve"> </w:t>
      </w:r>
    </w:p>
    <w:p w14:paraId="4873DB4E" w14:textId="77777777" w:rsidR="003E4BE1" w:rsidRDefault="0001444D" w:rsidP="00595F8A">
      <w:r>
        <w:tab/>
      </w:r>
      <w:r>
        <w:tab/>
      </w:r>
      <w:r>
        <w:tab/>
      </w:r>
      <w:r>
        <w:tab/>
      </w:r>
      <w:r>
        <w:rPr>
          <w:noProof/>
        </w:rPr>
        <w:drawing>
          <wp:inline distT="0" distB="0" distL="0" distR="0" wp14:anchorId="3A508E07" wp14:editId="3F65854C">
            <wp:extent cx="5943600" cy="2533650"/>
            <wp:effectExtent l="0" t="0" r="0" b="0"/>
            <wp:docPr id="24" name="Picture 1294218319.png" descr="1294218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94218319.png"/>
                    <pic:cNvPicPr/>
                  </pic:nvPicPr>
                  <pic:blipFill>
                    <a:blip r:embed="rId38" cstate="print"/>
                    <a:stretch>
                      <a:fillRect/>
                    </a:stretch>
                  </pic:blipFill>
                  <pic:spPr>
                    <a:xfrm>
                      <a:off x="0" y="0"/>
                      <a:ext cx="5943600" cy="2533650"/>
                    </a:xfrm>
                    <a:prstGeom prst="rect">
                      <a:avLst/>
                    </a:prstGeom>
                  </pic:spPr>
                </pic:pic>
              </a:graphicData>
            </a:graphic>
          </wp:inline>
        </w:drawing>
      </w:r>
    </w:p>
    <w:p w14:paraId="1FB1241E"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93" w:name="_c323459faa5aa97d8abc3c64dcd86661"/>
      <w:r w:rsidRPr="007B5B34">
        <w:rPr>
          <w:b/>
          <w:sz w:val="24"/>
          <w:szCs w:val="24"/>
        </w:rPr>
        <w:t>Enumeration Metamodel</w:t>
      </w:r>
      <w:bookmarkEnd w:id="193"/>
    </w:p>
    <w:p w14:paraId="69C35223" w14:textId="77777777" w:rsidR="003E4BE1" w:rsidRDefault="005C6CB8" w:rsidP="00AB09F3">
      <w:r>
        <w:t xml:space="preserve"> </w:t>
      </w:r>
    </w:p>
    <w:p w14:paraId="0532EE3F" w14:textId="77777777" w:rsidR="00240264" w:rsidRDefault="00CF20F6">
      <w:r>
        <w:t xml:space="preserve">This diagram shows the relationship between the UML Enumeration and EnumerationLiteral </w:t>
      </w:r>
      <w:r>
        <w:t xml:space="preserve">data types and the EnumeratedValueDomain and PermissibleValue extensions. </w:t>
      </w:r>
    </w:p>
    <w:p w14:paraId="0DEA9F16" w14:textId="77777777" w:rsidR="003E4BE1" w:rsidRDefault="00CB577B" w:rsidP="00AB09F3">
      <w:r>
        <w:t xml:space="preserve">      </w:t>
      </w:r>
    </w:p>
    <w:p w14:paraId="7CE5CB4E" w14:textId="77777777" w:rsidR="00DB049B" w:rsidRDefault="00022C8A" w:rsidP="006977BE">
      <w:r w:rsidRPr="00022C8A">
        <w:t xml:space="preserve"> </w:t>
      </w:r>
    </w:p>
    <w:p w14:paraId="16B57802" w14:textId="77777777" w:rsidR="002C0F83" w:rsidRPr="005F31BE" w:rsidRDefault="00F851FF" w:rsidP="005F31BE">
      <w:pPr>
        <w:pStyle w:val="Heading4"/>
      </w:pPr>
      <w:bookmarkStart w:id="194" w:name="_ad639ee3d4cd535b2d3e55238d69cc51"/>
      <w:bookmarkStart w:id="195" w:name="_Toc277237947"/>
      <w:r w:rsidRPr="005F31BE">
        <w:t>&lt;Class&gt; EnumeratedValueDomain</w:t>
      </w:r>
      <w:bookmarkEnd w:id="194"/>
      <w:bookmarkEnd w:id="195"/>
    </w:p>
    <w:p w14:paraId="4AC9A431" w14:textId="77777777" w:rsidR="0063570E" w:rsidRDefault="0063570E" w:rsidP="00383490"/>
    <w:p w14:paraId="34ACBFDF" w14:textId="77777777" w:rsidR="00A855E6" w:rsidRDefault="00383490" w:rsidP="00263593">
      <w:r w:rsidRPr="00875584">
        <w:rPr>
          <w:rFonts w:ascii="Arial" w:hAnsi="Arial"/>
          <w:b/>
          <w:sz w:val="24"/>
          <w:szCs w:val="24"/>
        </w:rPr>
        <w:t>Description</w:t>
      </w:r>
    </w:p>
    <w:p w14:paraId="6249A035" w14:textId="77777777" w:rsidR="00DB049B" w:rsidRDefault="005C6CB8" w:rsidP="006977BE">
      <w:r>
        <w:t xml:space="preserve"> </w:t>
      </w:r>
    </w:p>
    <w:p w14:paraId="3D93F50F" w14:textId="77777777" w:rsidR="00240264" w:rsidRDefault="00CF20F6">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702D1830" w14:textId="77777777" w:rsidR="00240264" w:rsidRDefault="00CF20F6">
      <w:r>
        <w:t xml:space="preserve"> </w:t>
      </w:r>
    </w:p>
    <w:p w14:paraId="0D05DE2E" w14:textId="77777777" w:rsidR="00240264" w:rsidRDefault="00CF20F6">
      <w:r>
        <w:t>EnumeratedValueDomain extends both the UML Enumeration class and the ISO 11179 Enumerated_Value_Domain.</w:t>
      </w:r>
    </w:p>
    <w:p w14:paraId="35293E30"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0A43891D" w14:textId="77777777" w:rsidR="0063570E" w:rsidRDefault="0063570E" w:rsidP="00383490"/>
    <w:p w14:paraId="5BEFD08F" w14:textId="77777777" w:rsidR="00A855E6" w:rsidRDefault="00383490" w:rsidP="00263593">
      <w:r w:rsidRPr="00875584">
        <w:rPr>
          <w:rFonts w:ascii="Arial" w:hAnsi="Arial"/>
          <w:b/>
          <w:sz w:val="24"/>
          <w:szCs w:val="24"/>
        </w:rPr>
        <w:t>Diagrams</w:t>
      </w:r>
    </w:p>
    <w:p w14:paraId="1A20F28A" w14:textId="77777777" w:rsidR="00DB049B" w:rsidRDefault="00CF20F6" w:rsidP="006977BE">
      <w:hyperlink w:anchor="_e01fdbb84f109fa2531577050a9e4ad8" w:history="1">
        <w:r w:rsidR="003E7695">
          <w:rPr>
            <w:rStyle w:val="Hyperlink"/>
          </w:rPr>
          <w:t>AML DescribedItems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r w:rsidR="00324424">
        <w:t xml:space="preserve">, </w:t>
      </w:r>
      <w:hyperlink w:anchor="_9a0e8e1c8e8cdbf68da35592986a39eb" w:history="1">
        <w:r w:rsidR="003E7695">
          <w:rPr>
            <w:rStyle w:val="Hyperlink"/>
          </w:rPr>
          <w:t>EnumerationConstraints</w:t>
        </w:r>
      </w:hyperlink>
    </w:p>
    <w:p w14:paraId="7D0563E2" w14:textId="77777777" w:rsidR="0063570E" w:rsidRDefault="0063570E" w:rsidP="00383490"/>
    <w:p w14:paraId="52D5C771" w14:textId="77777777" w:rsidR="00A855E6" w:rsidRDefault="00383490" w:rsidP="00263593">
      <w:r w:rsidRPr="00875584">
        <w:rPr>
          <w:rFonts w:ascii="Arial" w:hAnsi="Arial"/>
          <w:b/>
          <w:sz w:val="24"/>
          <w:szCs w:val="24"/>
        </w:rPr>
        <w:t>Direct Known Superclasses (Generalization)</w:t>
      </w:r>
    </w:p>
    <w:p w14:paraId="6E511B15" w14:textId="77777777" w:rsidR="00DB049B" w:rsidRDefault="00CF20F6" w:rsidP="006977BE">
      <w:hyperlink w:anchor="_4cfed31aa26e11dff4000228bcd222ae" w:history="1">
        <w:r w:rsidR="006977BE">
          <w:rPr>
            <w:rStyle w:val="Hyperlink"/>
          </w:rPr>
          <w:t>DescribedItem</w:t>
        </w:r>
      </w:hyperlink>
      <w:r w:rsidR="006977BE">
        <w:t xml:space="preserve">, </w:t>
      </w:r>
      <w:hyperlink w:anchor="_f7ddc2c93ef0e7318e8f00f08a71d10c" w:history="1">
        <w:r w:rsidR="006977BE">
          <w:rPr>
            <w:rStyle w:val="Hyperlink"/>
          </w:rPr>
          <w:t>Enumerated_Value_Domain</w:t>
        </w:r>
      </w:hyperlink>
      <w:r w:rsidR="006977BE">
        <w:t xml:space="preserve">, </w:t>
      </w:r>
      <w:hyperlink w:anchor="_190e24bd48f094ad9ad981ac0b4eb47e" w:history="1">
        <w:r w:rsidR="006977BE">
          <w:rPr>
            <w:rStyle w:val="Hyperlink"/>
          </w:rPr>
          <w:t>Enumeration</w:t>
        </w:r>
      </w:hyperlink>
      <w:r w:rsidR="006977BE">
        <w:t xml:space="preserve">  </w:t>
      </w:r>
    </w:p>
    <w:p w14:paraId="3888D716" w14:textId="77777777" w:rsidR="0063570E" w:rsidRDefault="0063570E" w:rsidP="00383490"/>
    <w:p w14:paraId="74B0348A" w14:textId="77777777" w:rsidR="00A855E6" w:rsidRDefault="00383490" w:rsidP="00263593">
      <w:r w:rsidRPr="00875584">
        <w:rPr>
          <w:rFonts w:ascii="Arial" w:hAnsi="Arial"/>
          <w:b/>
          <w:sz w:val="24"/>
          <w:szCs w:val="24"/>
        </w:rPr>
        <w:t>Associations</w:t>
      </w:r>
    </w:p>
    <w:p w14:paraId="26DC9243" w14:textId="77777777" w:rsidR="00A8550F" w:rsidRDefault="00860CF1" w:rsidP="006977BE">
      <w:r>
        <w:t xml:space="preserve"> </w:t>
      </w:r>
    </w:p>
    <w:p w14:paraId="76E3DF31" w14:textId="77777777" w:rsidR="00A755AA" w:rsidRDefault="008B78EB" w:rsidP="00ED4063">
      <w:pPr>
        <w:rPr>
          <w:b/>
        </w:rPr>
      </w:pPr>
      <w:r w:rsidRPr="006876BA">
        <w:rPr>
          <w:b/>
        </w:rPr>
        <w:t>•   public permissibleValue</w:t>
      </w:r>
      <w:r w:rsidR="006876BA" w:rsidRPr="006876BA">
        <w:rPr>
          <w:b/>
        </w:rPr>
        <w:t xml:space="preserve"> : </w:t>
      </w:r>
      <w:hyperlink w:anchor="_66976d5fcaf3eff9df49b6e5dab4ad12" w:history="1">
        <w:r w:rsidRPr="006876BA">
          <w:rPr>
            <w:rStyle w:val="Hyperlink"/>
            <w:b/>
          </w:rPr>
          <w:t>PermissibleValue</w:t>
        </w:r>
      </w:hyperlink>
      <w:r w:rsidR="00454D42" w:rsidRPr="006876BA">
        <w:rPr>
          <w:b/>
        </w:rPr>
        <w:t>[0..*]</w:t>
      </w:r>
    </w:p>
    <w:p w14:paraId="1EF64640" w14:textId="77777777" w:rsidR="008B78EB" w:rsidRPr="00B603FB" w:rsidRDefault="005C6CB8" w:rsidP="00ED4063">
      <w:pPr>
        <w:rPr>
          <w:b/>
        </w:rPr>
      </w:pPr>
      <w:r>
        <w:t xml:space="preserve"> </w:t>
      </w:r>
    </w:p>
    <w:p w14:paraId="68F1CB02" w14:textId="77777777" w:rsidR="00240264" w:rsidRDefault="00CF20F6">
      <w:r>
        <w:t xml:space="preserve"> </w:t>
      </w:r>
    </w:p>
    <w:p w14:paraId="1F05E9B0" w14:textId="77777777" w:rsidR="008B78EB" w:rsidRPr="00B603FB" w:rsidRDefault="00C04683" w:rsidP="00ED4063">
      <w:pPr>
        <w:rPr>
          <w:b/>
        </w:rPr>
      </w:pPr>
      <w:r>
        <w:t xml:space="preserve"> </w:t>
      </w:r>
      <w:r w:rsidR="005C6CB8">
        <w:t xml:space="preserve"> </w:t>
      </w:r>
    </w:p>
    <w:p w14:paraId="40E2D63C" w14:textId="77777777" w:rsidR="00240264" w:rsidRDefault="00CF20F6">
      <w:r>
        <w:t xml:space="preserve">The set of valid or "permissible" values for a given domain. </w:t>
      </w:r>
    </w:p>
    <w:p w14:paraId="594198B5" w14:textId="77777777" w:rsidR="008B78EB" w:rsidRPr="00B603FB" w:rsidRDefault="00C04683" w:rsidP="00ED4063">
      <w:pPr>
        <w:rPr>
          <w:b/>
        </w:rPr>
      </w:pPr>
      <w:r>
        <w:t xml:space="preserve"> </w:t>
      </w:r>
    </w:p>
    <w:p w14:paraId="448C3A96" w14:textId="77777777" w:rsidR="00A8550F" w:rsidRDefault="00860CF1" w:rsidP="006977BE">
      <w:r>
        <w:t xml:space="preserve"> </w:t>
      </w:r>
    </w:p>
    <w:p w14:paraId="52B0565F" w14:textId="77777777" w:rsidR="00A755AA" w:rsidRDefault="008B78EB" w:rsidP="00ED4063">
      <w:pPr>
        <w:rPr>
          <w:b/>
        </w:rPr>
      </w:pPr>
      <w:r w:rsidRPr="006876BA">
        <w:rPr>
          <w:b/>
        </w:rPr>
        <w:t>•   public valueDomainMeaning</w:t>
      </w:r>
      <w:r w:rsidR="006876BA" w:rsidRPr="006876BA">
        <w:rPr>
          <w:b/>
        </w:rPr>
        <w:t xml:space="preserve"> : </w:t>
      </w:r>
      <w:hyperlink w:anchor="_25ca98283400275c47128a3c11af1824" w:history="1">
        <w:r w:rsidRPr="006876BA">
          <w:rPr>
            <w:rStyle w:val="Hyperlink"/>
            <w:b/>
          </w:rPr>
          <w:t>ValueSetAndDefinitionReference</w:t>
        </w:r>
      </w:hyperlink>
      <w:r w:rsidR="00454D42" w:rsidRPr="006876BA">
        <w:rPr>
          <w:b/>
        </w:rPr>
        <w:t>[0..1]</w:t>
      </w:r>
    </w:p>
    <w:p w14:paraId="51EE5819" w14:textId="77777777" w:rsidR="008B78EB" w:rsidRPr="00B603FB" w:rsidRDefault="005C6CB8" w:rsidP="00ED4063">
      <w:pPr>
        <w:rPr>
          <w:b/>
        </w:rPr>
      </w:pPr>
      <w:r>
        <w:t xml:space="preserve"> </w:t>
      </w:r>
      <w:r w:rsidR="00C04683">
        <w:t xml:space="preserve"> </w:t>
      </w:r>
      <w:r>
        <w:t xml:space="preserve"> </w:t>
      </w:r>
    </w:p>
    <w:p w14:paraId="3FB68BE7" w14:textId="77777777" w:rsidR="00240264" w:rsidRDefault="00CF20F6">
      <w:r>
        <w:t>A reference to a value set and optional definition that, when interpreted, produces a set of value meaning references.</w:t>
      </w:r>
    </w:p>
    <w:p w14:paraId="5921E812" w14:textId="77777777" w:rsidR="008B78EB" w:rsidRPr="00B603FB" w:rsidRDefault="00C04683" w:rsidP="00ED4063">
      <w:pPr>
        <w:rPr>
          <w:b/>
        </w:rPr>
      </w:pPr>
      <w:r>
        <w:t xml:space="preserve"> </w:t>
      </w:r>
    </w:p>
    <w:p w14:paraId="04D0DB80" w14:textId="77777777" w:rsidR="00DB049B" w:rsidRDefault="00022C8A" w:rsidP="006977BE">
      <w:r w:rsidRPr="00022C8A">
        <w:t xml:space="preserve"> </w:t>
      </w:r>
    </w:p>
    <w:p w14:paraId="5B81729F" w14:textId="77777777" w:rsidR="002C0F83" w:rsidRPr="005F31BE" w:rsidRDefault="00F851FF" w:rsidP="005F31BE">
      <w:pPr>
        <w:pStyle w:val="Heading4"/>
      </w:pPr>
      <w:bookmarkStart w:id="196" w:name="_f7ddc2c93ef0e7318e8f00f08a71d10c"/>
      <w:bookmarkStart w:id="197" w:name="_Toc277237948"/>
      <w:r w:rsidRPr="005F31BE">
        <w:t>&lt;Class&gt; Enumerated_Value_Domain</w:t>
      </w:r>
      <w:bookmarkEnd w:id="196"/>
      <w:bookmarkEnd w:id="197"/>
    </w:p>
    <w:p w14:paraId="101735A6" w14:textId="77777777" w:rsidR="0063570E" w:rsidRDefault="0063570E" w:rsidP="00383490"/>
    <w:p w14:paraId="6571ECC1" w14:textId="77777777" w:rsidR="00A855E6" w:rsidRDefault="00383490" w:rsidP="00263593">
      <w:r w:rsidRPr="00875584">
        <w:rPr>
          <w:rFonts w:ascii="Arial" w:hAnsi="Arial"/>
          <w:b/>
          <w:sz w:val="24"/>
          <w:szCs w:val="24"/>
        </w:rPr>
        <w:t>Description</w:t>
      </w:r>
    </w:p>
    <w:p w14:paraId="5E94A4F1" w14:textId="77777777" w:rsidR="00DB049B" w:rsidRDefault="005C6CB8" w:rsidP="006977BE">
      <w:r>
        <w:t xml:space="preserve"> </w:t>
      </w:r>
    </w:p>
    <w:p w14:paraId="0788A2EC" w14:textId="77777777" w:rsidR="00240264" w:rsidRDefault="00CF20F6">
      <w:r>
        <w:t xml:space="preserve">A class each instance of which models an enumerated value domain, a value domain that </w:t>
      </w:r>
      <w:r>
        <w:t>is specified by a list of all its permissible values.</w:t>
      </w:r>
    </w:p>
    <w:p w14:paraId="1FDEE465" w14:textId="77777777" w:rsidR="00DB049B" w:rsidRDefault="00C51B43" w:rsidP="006977BE">
      <w:r>
        <w:t xml:space="preserve"> </w:t>
      </w:r>
      <w:r w:rsidR="009F2598">
        <w:t xml:space="preserve">  </w:t>
      </w:r>
      <w:r>
        <w:t xml:space="preserve"> </w:t>
      </w:r>
      <w:r w:rsidR="009F2598">
        <w:t xml:space="preserve">  </w:t>
      </w:r>
    </w:p>
    <w:p w14:paraId="44ECB40F" w14:textId="77777777" w:rsidR="0063570E" w:rsidRDefault="0063570E" w:rsidP="00383490"/>
    <w:p w14:paraId="47C47439" w14:textId="77777777" w:rsidR="00A855E6" w:rsidRDefault="00383490" w:rsidP="00263593">
      <w:r w:rsidRPr="00875584">
        <w:rPr>
          <w:rFonts w:ascii="Arial" w:hAnsi="Arial"/>
          <w:b/>
          <w:sz w:val="24"/>
          <w:szCs w:val="24"/>
        </w:rPr>
        <w:t>Diagrams</w:t>
      </w:r>
    </w:p>
    <w:p w14:paraId="56AB8134" w14:textId="77777777" w:rsidR="00DB049B" w:rsidRDefault="00CF20F6" w:rsidP="006977BE">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p>
    <w:p w14:paraId="0C888135" w14:textId="77777777" w:rsidR="0063570E" w:rsidRDefault="0063570E" w:rsidP="00383490"/>
    <w:p w14:paraId="6BD19582" w14:textId="77777777" w:rsidR="00A855E6" w:rsidRDefault="00383490" w:rsidP="00263593">
      <w:r w:rsidRPr="00875584">
        <w:rPr>
          <w:rFonts w:ascii="Arial" w:hAnsi="Arial"/>
          <w:b/>
          <w:sz w:val="24"/>
          <w:szCs w:val="24"/>
        </w:rPr>
        <w:t>Direct Known Superclasses (Generalization)</w:t>
      </w:r>
    </w:p>
    <w:p w14:paraId="62619276" w14:textId="77777777" w:rsidR="00DB049B" w:rsidRDefault="00CF20F6" w:rsidP="006977BE">
      <w:hyperlink w:anchor="_9b81960c26ee442be19393f5a5fc3ef2" w:history="1">
        <w:r w:rsidR="006977BE">
          <w:rPr>
            <w:rStyle w:val="Hyperlink"/>
          </w:rPr>
          <w:t>Value_Domain</w:t>
        </w:r>
      </w:hyperlink>
    </w:p>
    <w:p w14:paraId="543CAAFB" w14:textId="77777777" w:rsidR="0063570E" w:rsidRDefault="0063570E" w:rsidP="00383490"/>
    <w:p w14:paraId="36785186" w14:textId="77777777" w:rsidR="00A855E6" w:rsidRDefault="00383490" w:rsidP="00263593">
      <w:r w:rsidRPr="00875584">
        <w:rPr>
          <w:rFonts w:ascii="Arial" w:hAnsi="Arial"/>
          <w:b/>
          <w:sz w:val="24"/>
          <w:szCs w:val="24"/>
        </w:rPr>
        <w:t>Direct Known Subclasses (Specialization)</w:t>
      </w:r>
    </w:p>
    <w:p w14:paraId="40DC6290" w14:textId="77777777" w:rsidR="00DB049B" w:rsidRDefault="00CF20F6" w:rsidP="006977BE">
      <w:hyperlink w:anchor="_ad639ee3d4cd535b2d3e55238d69cc51" w:history="1">
        <w:r w:rsidR="006977BE">
          <w:rPr>
            <w:rStyle w:val="Hyperlink"/>
          </w:rPr>
          <w:t>EnumeratedValueDomain</w:t>
        </w:r>
      </w:hyperlink>
      <w:r w:rsidR="006977BE">
        <w:t xml:space="preserve"> </w:t>
      </w:r>
    </w:p>
    <w:p w14:paraId="61BE02D4" w14:textId="77777777" w:rsidR="0063570E" w:rsidRDefault="0063570E" w:rsidP="00383490"/>
    <w:p w14:paraId="517F7B05" w14:textId="77777777" w:rsidR="00A855E6" w:rsidRDefault="00383490" w:rsidP="00263593">
      <w:r w:rsidRPr="00875584">
        <w:rPr>
          <w:rFonts w:ascii="Arial" w:hAnsi="Arial"/>
          <w:b/>
          <w:sz w:val="24"/>
          <w:szCs w:val="24"/>
        </w:rPr>
        <w:t>Associations</w:t>
      </w:r>
    </w:p>
    <w:p w14:paraId="229F6043" w14:textId="77777777" w:rsidR="00A8550F" w:rsidRDefault="00860CF1" w:rsidP="006977BE">
      <w:r>
        <w:t xml:space="preserve"> </w:t>
      </w:r>
    </w:p>
    <w:p w14:paraId="573C9DF7" w14:textId="77777777" w:rsidR="00A755AA" w:rsidRDefault="008B78EB" w:rsidP="00ED4063">
      <w:pPr>
        <w:rPr>
          <w:b/>
        </w:rPr>
      </w:pPr>
      <w:r w:rsidRPr="006876BA">
        <w:rPr>
          <w:b/>
        </w:rPr>
        <w:t>•   public member</w:t>
      </w:r>
      <w:r w:rsidR="006876BA" w:rsidRPr="006876BA">
        <w:rPr>
          <w:b/>
        </w:rPr>
        <w:t xml:space="preserve"> : </w:t>
      </w:r>
      <w:hyperlink w:anchor="_2fd4e293390c50189eca5b7ab34d63cd" w:history="1">
        <w:r w:rsidRPr="006876BA">
          <w:rPr>
            <w:rStyle w:val="Hyperlink"/>
            <w:b/>
          </w:rPr>
          <w:t>Permissible_value</w:t>
        </w:r>
      </w:hyperlink>
      <w:r w:rsidR="00454D42" w:rsidRPr="006876BA">
        <w:rPr>
          <w:b/>
        </w:rPr>
        <w:t>[0..*]</w:t>
      </w:r>
    </w:p>
    <w:p w14:paraId="4B84EC57" w14:textId="77777777" w:rsidR="008B78EB" w:rsidRPr="00B603FB" w:rsidRDefault="005C6CB8" w:rsidP="00ED4063">
      <w:pPr>
        <w:rPr>
          <w:b/>
        </w:rPr>
      </w:pPr>
      <w:r>
        <w:t xml:space="preserve"> </w:t>
      </w:r>
      <w:r w:rsidR="00C04683">
        <w:t xml:space="preserve"> </w:t>
      </w:r>
      <w:r>
        <w:t xml:space="preserve"> </w:t>
      </w:r>
    </w:p>
    <w:p w14:paraId="456B96C1" w14:textId="77777777" w:rsidR="00240264" w:rsidRDefault="00CF20F6">
      <w:r>
        <w:t>A value in the domain.</w:t>
      </w:r>
    </w:p>
    <w:p w14:paraId="4B833916" w14:textId="77777777" w:rsidR="008B78EB" w:rsidRPr="00B603FB" w:rsidRDefault="00C04683" w:rsidP="00ED4063">
      <w:pPr>
        <w:rPr>
          <w:b/>
        </w:rPr>
      </w:pPr>
      <w:r>
        <w:t xml:space="preserve"> </w:t>
      </w:r>
    </w:p>
    <w:p w14:paraId="0431EC12" w14:textId="77777777" w:rsidR="00DB049B" w:rsidRDefault="00022C8A" w:rsidP="006977BE">
      <w:r w:rsidRPr="00022C8A">
        <w:t xml:space="preserve"> </w:t>
      </w:r>
    </w:p>
    <w:p w14:paraId="0A3A114F" w14:textId="77777777" w:rsidR="002C0F83" w:rsidRPr="005F31BE" w:rsidRDefault="00F851FF" w:rsidP="005F31BE">
      <w:pPr>
        <w:pStyle w:val="Heading4"/>
      </w:pPr>
      <w:bookmarkStart w:id="198" w:name="_41faf6a7041d7068bbbf4f9ff3924d22"/>
      <w:bookmarkStart w:id="199" w:name="_Toc277237949"/>
      <w:r w:rsidRPr="005F31BE">
        <w:t>&lt;Class&gt; EnumerationLiteral</w:t>
      </w:r>
      <w:bookmarkEnd w:id="198"/>
      <w:bookmarkEnd w:id="199"/>
    </w:p>
    <w:p w14:paraId="70B6C1F6" w14:textId="77777777" w:rsidR="0063570E" w:rsidRDefault="0063570E" w:rsidP="00383490"/>
    <w:p w14:paraId="2E3BF866" w14:textId="77777777" w:rsidR="00A855E6" w:rsidRDefault="00383490" w:rsidP="00263593">
      <w:r w:rsidRPr="00875584">
        <w:rPr>
          <w:rFonts w:ascii="Arial" w:hAnsi="Arial"/>
          <w:b/>
          <w:sz w:val="24"/>
          <w:szCs w:val="24"/>
        </w:rPr>
        <w:t>Description</w:t>
      </w:r>
    </w:p>
    <w:p w14:paraId="4DB5289C" w14:textId="77777777" w:rsidR="00DB049B" w:rsidRDefault="005C6CB8" w:rsidP="006977BE">
      <w:r>
        <w:t xml:space="preserve"> </w:t>
      </w:r>
    </w:p>
    <w:p w14:paraId="39E3D46B" w14:textId="77777777" w:rsidR="00240264" w:rsidRDefault="00CF20F6">
      <w:r>
        <w:t xml:space="preserve">An </w:t>
      </w:r>
      <w:r>
        <w:rPr>
          <w:b/>
          <w:bCs/>
        </w:rPr>
        <w:t>EnumerationLiteral</w:t>
      </w:r>
      <w:r>
        <w:t xml:space="preserve"> defines an element of the run-time extension of an </w:t>
      </w:r>
      <w:r>
        <w:rPr>
          <w:b/>
          <w:bCs/>
        </w:rPr>
        <w:t>Enumeration</w:t>
      </w:r>
      <w:r>
        <w:t xml:space="preserve">. Values corresponding to </w:t>
      </w:r>
      <w:r>
        <w:rPr>
          <w:b/>
          <w:bCs/>
        </w:rPr>
        <w:t>EnumerationLiterals</w:t>
      </w:r>
      <w:r>
        <w:t xml:space="preserve"> are immutable and may be compared for equality. </w:t>
      </w:r>
      <w:r>
        <w:rPr>
          <w:b/>
          <w:bCs/>
        </w:rPr>
        <w:t>EnumerationLiterals</w:t>
      </w:r>
      <w:r>
        <w:t xml:space="preserve"> may not change during their existence, so any attributes on an </w:t>
      </w:r>
      <w:r>
        <w:rPr>
          <w:b/>
          <w:bCs/>
        </w:rPr>
        <w:t>Enumeration</w:t>
      </w:r>
      <w:r>
        <w:t xml:space="preserve"> shall be read-only.</w:t>
      </w:r>
    </w:p>
    <w:p w14:paraId="7458EE5A" w14:textId="77777777" w:rsidR="00240264" w:rsidRDefault="00CF20F6">
      <w:r>
        <w:t xml:space="preserve"> </w:t>
      </w:r>
    </w:p>
    <w:p w14:paraId="12BCD89A" w14:textId="77777777" w:rsidR="00240264" w:rsidRDefault="00CF20F6">
      <w:r>
        <w:t xml:space="preserve">An </w:t>
      </w:r>
      <w:r>
        <w:rPr>
          <w:b/>
          <w:bCs/>
        </w:rPr>
        <w:t>EnumerationLiteral</w:t>
      </w:r>
      <w:r>
        <w:t xml:space="preserve"> has a name that shall b</w:t>
      </w:r>
      <w:r>
        <w:t xml:space="preserve">e used to identify it within its </w:t>
      </w:r>
      <w:r>
        <w:rPr>
          <w:b/>
          <w:bCs/>
        </w:rPr>
        <w:t>Enumeration</w:t>
      </w:r>
      <w:r>
        <w:t xml:space="preserve">. The </w:t>
      </w:r>
      <w:r>
        <w:rPr>
          <w:b/>
          <w:bCs/>
        </w:rPr>
        <w:t>EnumerationLiteral</w:t>
      </w:r>
      <w:r>
        <w:t xml:space="preserve"> name is scoped within and shall be unique within its </w:t>
      </w:r>
      <w:r>
        <w:rPr>
          <w:b/>
          <w:bCs/>
        </w:rPr>
        <w:t>Enumeration</w:t>
      </w:r>
      <w:r>
        <w:t xml:space="preserve">. </w:t>
      </w:r>
      <w:r>
        <w:rPr>
          <w:b/>
          <w:bCs/>
        </w:rPr>
        <w:t>EnumerationLiteral</w:t>
      </w:r>
      <w:r>
        <w:t xml:space="preserve"> names shall be qualified for general use.</w:t>
      </w:r>
    </w:p>
    <w:p w14:paraId="71CE409E"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1091E1D7" w14:textId="77777777" w:rsidR="0063570E" w:rsidRDefault="0063570E" w:rsidP="00383490"/>
    <w:p w14:paraId="4791B312" w14:textId="77777777" w:rsidR="00A855E6" w:rsidRDefault="00383490" w:rsidP="00263593">
      <w:r w:rsidRPr="00875584">
        <w:rPr>
          <w:rFonts w:ascii="Arial" w:hAnsi="Arial"/>
          <w:b/>
          <w:sz w:val="24"/>
          <w:szCs w:val="24"/>
        </w:rPr>
        <w:t>Diagrams</w:t>
      </w:r>
    </w:p>
    <w:p w14:paraId="3B8F9BB2" w14:textId="77777777" w:rsidR="00DB049B" w:rsidRDefault="00CF20F6" w:rsidP="006977BE">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r w:rsidR="00324424">
        <w:t xml:space="preserve">, </w:t>
      </w:r>
      <w:hyperlink w:anchor="_9a0e8e1c8e8cdbf68da35592986a39eb" w:history="1">
        <w:r w:rsidR="003E7695">
          <w:rPr>
            <w:rStyle w:val="Hyperlink"/>
          </w:rPr>
          <w:t>EnumerationConstraints</w:t>
        </w:r>
      </w:hyperlink>
    </w:p>
    <w:p w14:paraId="0F54D38F" w14:textId="77777777" w:rsidR="0063570E" w:rsidRDefault="0063570E" w:rsidP="00383490"/>
    <w:p w14:paraId="4444CAE6" w14:textId="77777777" w:rsidR="00A855E6" w:rsidRDefault="00383490" w:rsidP="00263593">
      <w:r w:rsidRPr="00875584">
        <w:rPr>
          <w:rFonts w:ascii="Arial" w:hAnsi="Arial"/>
          <w:b/>
          <w:sz w:val="24"/>
          <w:szCs w:val="24"/>
        </w:rPr>
        <w:t>Direct Known Superclasses (Generalization)</w:t>
      </w:r>
    </w:p>
    <w:p w14:paraId="1E28AB01" w14:textId="77777777" w:rsidR="00DB049B" w:rsidRDefault="00CF20F6" w:rsidP="006977BE">
      <w:hyperlink w:anchor="_527fd9eb1e787c36a3748854a9431816" w:history="1">
        <w:r w:rsidR="006977BE">
          <w:rPr>
            <w:rStyle w:val="Hyperlink"/>
          </w:rPr>
          <w:t>NamedElement</w:t>
        </w:r>
      </w:hyperlink>
    </w:p>
    <w:p w14:paraId="193509DA" w14:textId="77777777" w:rsidR="0063570E" w:rsidRDefault="0063570E" w:rsidP="00383490"/>
    <w:p w14:paraId="22C7A46C" w14:textId="77777777" w:rsidR="00A855E6" w:rsidRDefault="00383490" w:rsidP="00263593">
      <w:r w:rsidRPr="00875584">
        <w:rPr>
          <w:rFonts w:ascii="Arial" w:hAnsi="Arial"/>
          <w:b/>
          <w:sz w:val="24"/>
          <w:szCs w:val="24"/>
        </w:rPr>
        <w:t>Direct Known Subclasses (Specialization)</w:t>
      </w:r>
    </w:p>
    <w:p w14:paraId="5FFB8DDD" w14:textId="77777777" w:rsidR="00DB049B" w:rsidRDefault="00CF20F6" w:rsidP="006977BE">
      <w:hyperlink w:anchor="_66976d5fcaf3eff9df49b6e5dab4ad12" w:history="1">
        <w:r w:rsidR="006977BE">
          <w:rPr>
            <w:rStyle w:val="Hyperlink"/>
          </w:rPr>
          <w:t>PermissibleValue</w:t>
        </w:r>
      </w:hyperlink>
      <w:r w:rsidR="006977BE">
        <w:t xml:space="preserve">  </w:t>
      </w:r>
    </w:p>
    <w:p w14:paraId="507E2DD4" w14:textId="77777777" w:rsidR="0063570E" w:rsidRDefault="0063570E" w:rsidP="00383490"/>
    <w:p w14:paraId="13B0EFFD" w14:textId="77777777" w:rsidR="00A855E6" w:rsidRDefault="00383490" w:rsidP="00263593">
      <w:r w:rsidRPr="00875584">
        <w:rPr>
          <w:rFonts w:ascii="Arial" w:hAnsi="Arial"/>
          <w:b/>
          <w:sz w:val="24"/>
          <w:szCs w:val="24"/>
        </w:rPr>
        <w:t>Associations</w:t>
      </w:r>
    </w:p>
    <w:p w14:paraId="05F38BD0" w14:textId="77777777" w:rsidR="00A8550F" w:rsidRDefault="00860CF1" w:rsidP="006977BE">
      <w:r>
        <w:t xml:space="preserve"> </w:t>
      </w:r>
    </w:p>
    <w:p w14:paraId="6B47684D" w14:textId="77777777" w:rsidR="00A755AA" w:rsidRDefault="008B78EB" w:rsidP="00ED4063">
      <w:pPr>
        <w:rPr>
          <w:b/>
        </w:rPr>
      </w:pPr>
      <w:r w:rsidRPr="006876BA">
        <w:rPr>
          <w:b/>
        </w:rPr>
        <w:t>•   public enumeration</w:t>
      </w:r>
      <w:r w:rsidR="006876BA" w:rsidRPr="006876BA">
        <w:rPr>
          <w:b/>
        </w:rPr>
        <w:t xml:space="preserve"> : </w:t>
      </w:r>
      <w:hyperlink w:anchor="_190e24bd48f094ad9ad981ac0b4eb47e" w:history="1">
        <w:r w:rsidRPr="006876BA">
          <w:rPr>
            <w:rStyle w:val="Hyperlink"/>
            <w:b/>
          </w:rPr>
          <w:t>Enumeration</w:t>
        </w:r>
      </w:hyperlink>
      <w:r w:rsidR="00454D42" w:rsidRPr="006876BA">
        <w:rPr>
          <w:b/>
        </w:rPr>
        <w:t>[1]</w:t>
      </w:r>
    </w:p>
    <w:p w14:paraId="2D794597" w14:textId="77777777" w:rsidR="008B78EB" w:rsidRPr="00B603FB" w:rsidRDefault="005C6CB8" w:rsidP="00ED4063">
      <w:pPr>
        <w:rPr>
          <w:b/>
        </w:rPr>
      </w:pPr>
      <w:r>
        <w:t xml:space="preserve"> </w:t>
      </w:r>
    </w:p>
    <w:p w14:paraId="206F6FD3" w14:textId="77777777" w:rsidR="00240264" w:rsidRDefault="00CF20F6">
      <w:r>
        <w:t xml:space="preserve"> </w:t>
      </w:r>
    </w:p>
    <w:p w14:paraId="6E21AD71" w14:textId="77777777" w:rsidR="008B78EB" w:rsidRPr="00B603FB" w:rsidRDefault="00C04683" w:rsidP="00ED4063">
      <w:pPr>
        <w:rPr>
          <w:b/>
        </w:rPr>
      </w:pPr>
      <w:r>
        <w:t xml:space="preserve"> </w:t>
      </w:r>
      <w:r w:rsidR="005C6CB8">
        <w:t xml:space="preserve"> </w:t>
      </w:r>
    </w:p>
    <w:p w14:paraId="1D07C64F" w14:textId="77777777" w:rsidR="00240264" w:rsidRDefault="00CF20F6">
      <w:r>
        <w:t xml:space="preserve">The </w:t>
      </w:r>
      <w:r>
        <w:rPr>
          <w:b/>
          <w:bCs/>
        </w:rPr>
        <w:t>Enumeration</w:t>
      </w:r>
      <w:r>
        <w:t xml:space="preserve"> that this </w:t>
      </w:r>
      <w:r>
        <w:rPr>
          <w:b/>
          <w:bCs/>
        </w:rPr>
        <w:t>EnumerationLiteral</w:t>
      </w:r>
      <w:r>
        <w:t xml:space="preserve"> is a member of.</w:t>
      </w:r>
    </w:p>
    <w:p w14:paraId="4E4F7AB9" w14:textId="77777777" w:rsidR="008B78EB" w:rsidRPr="00B603FB" w:rsidRDefault="00C04683" w:rsidP="00ED4063">
      <w:pPr>
        <w:rPr>
          <w:b/>
        </w:rPr>
      </w:pPr>
      <w:r>
        <w:t xml:space="preserve"> </w:t>
      </w:r>
    </w:p>
    <w:p w14:paraId="5A23E39F" w14:textId="77777777" w:rsidR="00A8550F" w:rsidRDefault="00860CF1" w:rsidP="006977BE">
      <w:r>
        <w:t xml:space="preserve"> </w:t>
      </w:r>
    </w:p>
    <w:p w14:paraId="2DE0317D" w14:textId="77777777" w:rsidR="00A755AA" w:rsidRDefault="008B78EB" w:rsidP="00ED4063">
      <w:pPr>
        <w:rPr>
          <w:b/>
        </w:rPr>
      </w:pPr>
      <w:r w:rsidRPr="006876BA">
        <w:rPr>
          <w:b/>
        </w:rPr>
        <w:t>•   public classifier</w:t>
      </w:r>
      <w:r w:rsidR="006876BA" w:rsidRPr="006876BA">
        <w:rPr>
          <w:b/>
        </w:rPr>
        <w:t xml:space="preserve"> : </w:t>
      </w:r>
      <w:hyperlink w:anchor="_190e24bd48f094ad9ad981ac0b4eb47e" w:history="1">
        <w:r w:rsidRPr="006876BA">
          <w:rPr>
            <w:rStyle w:val="Hyperlink"/>
            <w:b/>
          </w:rPr>
          <w:t>Enumeration</w:t>
        </w:r>
      </w:hyperlink>
    </w:p>
    <w:p w14:paraId="0CD76360" w14:textId="77777777" w:rsidR="008B78EB" w:rsidRPr="00B603FB" w:rsidRDefault="005C6CB8" w:rsidP="00ED4063">
      <w:pPr>
        <w:rPr>
          <w:b/>
        </w:rPr>
      </w:pPr>
      <w:r>
        <w:t xml:space="preserve"> </w:t>
      </w:r>
      <w:r w:rsidR="00C04683">
        <w:t xml:space="preserve"> </w:t>
      </w:r>
      <w:r>
        <w:t xml:space="preserve"> </w:t>
      </w:r>
    </w:p>
    <w:p w14:paraId="3E0C20FB" w14:textId="77777777" w:rsidR="00240264" w:rsidRDefault="00CF20F6">
      <w:r>
        <w:t xml:space="preserve"> The classifier of this </w:t>
      </w:r>
      <w:r>
        <w:rPr>
          <w:b/>
          <w:bCs/>
        </w:rPr>
        <w:t>EnumerationLiteral</w:t>
      </w:r>
      <w:r>
        <w:t xml:space="preserve"> derived to be equal to its </w:t>
      </w:r>
      <w:r>
        <w:rPr>
          <w:b/>
          <w:bCs/>
        </w:rPr>
        <w:t>Enumeration</w:t>
      </w:r>
      <w:r>
        <w:t>.</w:t>
      </w:r>
    </w:p>
    <w:p w14:paraId="725A257B" w14:textId="77777777" w:rsidR="008B78EB" w:rsidRPr="00B603FB" w:rsidRDefault="00C04683" w:rsidP="00ED4063">
      <w:pPr>
        <w:rPr>
          <w:b/>
        </w:rPr>
      </w:pPr>
      <w:r>
        <w:t xml:space="preserve"> </w:t>
      </w:r>
    </w:p>
    <w:p w14:paraId="075CD9E5" w14:textId="77777777" w:rsidR="00DB049B" w:rsidRDefault="00022C8A" w:rsidP="006977BE">
      <w:r w:rsidRPr="00022C8A">
        <w:t xml:space="preserve"> </w:t>
      </w:r>
    </w:p>
    <w:p w14:paraId="101FE390" w14:textId="77777777" w:rsidR="002C0F83" w:rsidRPr="005F31BE" w:rsidRDefault="00F851FF" w:rsidP="005F31BE">
      <w:pPr>
        <w:pStyle w:val="Heading4"/>
      </w:pPr>
      <w:bookmarkStart w:id="200" w:name="_66976d5fcaf3eff9df49b6e5dab4ad12"/>
      <w:bookmarkStart w:id="201" w:name="_Toc277237950"/>
      <w:r w:rsidRPr="005F31BE">
        <w:t>&lt;Class&gt; PermissibleValue</w:t>
      </w:r>
      <w:bookmarkEnd w:id="200"/>
      <w:bookmarkEnd w:id="201"/>
    </w:p>
    <w:p w14:paraId="3269B5B9" w14:textId="77777777" w:rsidR="0063570E" w:rsidRDefault="0063570E" w:rsidP="00383490"/>
    <w:p w14:paraId="1C6D4CB5" w14:textId="77777777" w:rsidR="00A855E6" w:rsidRDefault="00383490" w:rsidP="00263593">
      <w:r w:rsidRPr="00875584">
        <w:rPr>
          <w:rFonts w:ascii="Arial" w:hAnsi="Arial"/>
          <w:b/>
          <w:sz w:val="24"/>
          <w:szCs w:val="24"/>
        </w:rPr>
        <w:t>Description</w:t>
      </w:r>
    </w:p>
    <w:p w14:paraId="28246EB5" w14:textId="77777777" w:rsidR="00DB049B" w:rsidRDefault="005C6CB8" w:rsidP="006977BE">
      <w:r>
        <w:t xml:space="preserve"> </w:t>
      </w:r>
    </w:p>
    <w:p w14:paraId="18B7DD03" w14:textId="77777777" w:rsidR="00240264" w:rsidRDefault="00CF20F6">
      <w:r>
        <w:t>A permissible value within the context of a value domain. While permissible values may be represented as integers, strings or simply as named data type instances (as is the case in UML), all permissible values need to have a mechanism for providing a Strin</w:t>
      </w:r>
      <w:r>
        <w:t>g representation of the represented value. The String returned by the value function must be unique within the context of the containing domain.</w:t>
      </w:r>
    </w:p>
    <w:p w14:paraId="60A68BF6"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70544E55" w14:textId="77777777" w:rsidR="0063570E" w:rsidRDefault="0063570E" w:rsidP="00383490"/>
    <w:p w14:paraId="6D4DF748" w14:textId="77777777" w:rsidR="00A855E6" w:rsidRDefault="00383490" w:rsidP="00263593">
      <w:r w:rsidRPr="00875584">
        <w:rPr>
          <w:rFonts w:ascii="Arial" w:hAnsi="Arial"/>
          <w:b/>
          <w:sz w:val="24"/>
          <w:szCs w:val="24"/>
        </w:rPr>
        <w:t>Diagrams</w:t>
      </w:r>
    </w:p>
    <w:p w14:paraId="63146E47" w14:textId="77777777" w:rsidR="00DB049B" w:rsidRDefault="00CF20F6" w:rsidP="006977BE">
      <w:hyperlink w:anchor="_e01fdbb84f109fa2531577050a9e4ad8" w:history="1">
        <w:r w:rsidR="003E7695">
          <w:rPr>
            <w:rStyle w:val="Hyperlink"/>
          </w:rPr>
          <w:t>AML DescribedItems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r w:rsidR="00324424">
        <w:t xml:space="preserve">, </w:t>
      </w:r>
      <w:hyperlink w:anchor="_9a0e8e1c8e8cdbf68da35592986a39eb" w:history="1">
        <w:r w:rsidR="003E7695">
          <w:rPr>
            <w:rStyle w:val="Hyperlink"/>
          </w:rPr>
          <w:t>EnumerationConstraints</w:t>
        </w:r>
      </w:hyperlink>
    </w:p>
    <w:p w14:paraId="21D79401" w14:textId="77777777" w:rsidR="0063570E" w:rsidRDefault="0063570E" w:rsidP="00383490"/>
    <w:p w14:paraId="6655A7A7" w14:textId="77777777" w:rsidR="00A855E6" w:rsidRDefault="00383490" w:rsidP="00263593">
      <w:r w:rsidRPr="00875584">
        <w:rPr>
          <w:rFonts w:ascii="Arial" w:hAnsi="Arial"/>
          <w:b/>
          <w:sz w:val="24"/>
          <w:szCs w:val="24"/>
        </w:rPr>
        <w:t>Direct Known Superclasses (Generalization)</w:t>
      </w:r>
    </w:p>
    <w:p w14:paraId="7F0DA1D5" w14:textId="77777777" w:rsidR="00DB049B" w:rsidRDefault="00CF20F6" w:rsidP="006977BE">
      <w:hyperlink w:anchor="_4cfed31aa26e11dff4000228bcd222ae" w:history="1">
        <w:r w:rsidR="006977BE">
          <w:rPr>
            <w:rStyle w:val="Hyperlink"/>
          </w:rPr>
          <w:t>DescribedItem</w:t>
        </w:r>
      </w:hyperlink>
      <w:r w:rsidR="006977BE">
        <w:t xml:space="preserve">, </w:t>
      </w:r>
      <w:hyperlink w:anchor="_41faf6a7041d7068bbbf4f9ff3924d22" w:history="1">
        <w:r w:rsidR="006977BE">
          <w:rPr>
            <w:rStyle w:val="Hyperlink"/>
          </w:rPr>
          <w:t>EnumerationLiteral</w:t>
        </w:r>
      </w:hyperlink>
      <w:r w:rsidR="006977BE">
        <w:t xml:space="preserve">   </w:t>
      </w:r>
    </w:p>
    <w:p w14:paraId="4906655C" w14:textId="77777777" w:rsidR="0063570E" w:rsidRDefault="0063570E" w:rsidP="00383490"/>
    <w:p w14:paraId="156B535D" w14:textId="77777777" w:rsidR="00A855E6" w:rsidRDefault="00383490" w:rsidP="00263593">
      <w:r w:rsidRPr="00875584">
        <w:rPr>
          <w:rFonts w:ascii="Arial" w:hAnsi="Arial"/>
          <w:b/>
          <w:sz w:val="24"/>
          <w:szCs w:val="24"/>
        </w:rPr>
        <w:t>Associations</w:t>
      </w:r>
    </w:p>
    <w:p w14:paraId="5169E190" w14:textId="77777777" w:rsidR="00A8550F" w:rsidRDefault="00860CF1" w:rsidP="006977BE">
      <w:r>
        <w:t xml:space="preserve"> </w:t>
      </w:r>
    </w:p>
    <w:p w14:paraId="65FF35CA" w14:textId="77777777" w:rsidR="00A755AA" w:rsidRDefault="008B78EB" w:rsidP="00ED4063">
      <w:pPr>
        <w:rPr>
          <w:b/>
        </w:rPr>
      </w:pPr>
      <w:r w:rsidRPr="006876BA">
        <w:rPr>
          <w:b/>
        </w:rPr>
        <w:t>•   public valueDomain</w:t>
      </w:r>
      <w:r w:rsidR="006876BA" w:rsidRPr="006876BA">
        <w:rPr>
          <w:b/>
        </w:rPr>
        <w:t xml:space="preserve"> : </w:t>
      </w:r>
      <w:hyperlink w:anchor="_ad639ee3d4cd535b2d3e55238d69cc51" w:history="1">
        <w:r w:rsidRPr="006876BA">
          <w:rPr>
            <w:rStyle w:val="Hyperlink"/>
            <w:b/>
          </w:rPr>
          <w:t>EnumeratedValueDomain</w:t>
        </w:r>
      </w:hyperlink>
      <w:r w:rsidR="00454D42" w:rsidRPr="006876BA">
        <w:rPr>
          <w:b/>
        </w:rPr>
        <w:t>[1]</w:t>
      </w:r>
    </w:p>
    <w:p w14:paraId="0ABF767B" w14:textId="77777777" w:rsidR="008B78EB" w:rsidRPr="00B603FB" w:rsidRDefault="005C6CB8" w:rsidP="00ED4063">
      <w:pPr>
        <w:rPr>
          <w:b/>
        </w:rPr>
      </w:pPr>
      <w:r>
        <w:t xml:space="preserve"> </w:t>
      </w:r>
    </w:p>
    <w:p w14:paraId="6E30F5F7" w14:textId="77777777" w:rsidR="00240264" w:rsidRDefault="00CF20F6">
      <w:r>
        <w:t xml:space="preserve"> </w:t>
      </w:r>
    </w:p>
    <w:p w14:paraId="67590827" w14:textId="77777777" w:rsidR="008B78EB" w:rsidRPr="00B603FB" w:rsidRDefault="00C04683" w:rsidP="00ED4063">
      <w:pPr>
        <w:rPr>
          <w:b/>
        </w:rPr>
      </w:pPr>
      <w:r>
        <w:t xml:space="preserve"> </w:t>
      </w:r>
      <w:r w:rsidR="005C6CB8">
        <w:t xml:space="preserve"> </w:t>
      </w:r>
    </w:p>
    <w:p w14:paraId="5D9AB115" w14:textId="77777777" w:rsidR="00240264" w:rsidRDefault="00CF20F6">
      <w:r>
        <w:t>The scoping domain for permissible value.</w:t>
      </w:r>
    </w:p>
    <w:p w14:paraId="12886892" w14:textId="77777777" w:rsidR="008B78EB" w:rsidRPr="00B603FB" w:rsidRDefault="00C04683" w:rsidP="00ED4063">
      <w:pPr>
        <w:rPr>
          <w:b/>
        </w:rPr>
      </w:pPr>
      <w:r>
        <w:t xml:space="preserve"> </w:t>
      </w:r>
    </w:p>
    <w:p w14:paraId="162058C5" w14:textId="77777777" w:rsidR="00A8550F" w:rsidRDefault="00860CF1" w:rsidP="006977BE">
      <w:r>
        <w:t xml:space="preserve"> </w:t>
      </w:r>
    </w:p>
    <w:p w14:paraId="71FA4C17" w14:textId="77777777" w:rsidR="00A755AA" w:rsidRDefault="008B78EB" w:rsidP="00ED4063">
      <w:pPr>
        <w:rPr>
          <w:b/>
        </w:rPr>
      </w:pPr>
      <w:r w:rsidRPr="006876BA">
        <w:rPr>
          <w:b/>
        </w:rPr>
        <w:t>•   public classifier</w:t>
      </w:r>
      <w:r w:rsidR="006876BA" w:rsidRPr="006876BA">
        <w:rPr>
          <w:b/>
        </w:rPr>
        <w:t xml:space="preserve"> : </w:t>
      </w:r>
      <w:hyperlink w:anchor="_ad639ee3d4cd535b2d3e55238d69cc51" w:history="1">
        <w:r w:rsidRPr="006876BA">
          <w:rPr>
            <w:rStyle w:val="Hyperlink"/>
            <w:b/>
          </w:rPr>
          <w:t>EnumeratedValueDomain</w:t>
        </w:r>
      </w:hyperlink>
      <w:r w:rsidR="00454D42" w:rsidRPr="006876BA">
        <w:rPr>
          <w:b/>
        </w:rPr>
        <w:t>[1]</w:t>
      </w:r>
    </w:p>
    <w:p w14:paraId="2A45F5FC" w14:textId="77777777" w:rsidR="008B78EB" w:rsidRPr="00B603FB" w:rsidRDefault="005C6CB8" w:rsidP="00ED4063">
      <w:pPr>
        <w:rPr>
          <w:b/>
        </w:rPr>
      </w:pPr>
      <w:r>
        <w:t xml:space="preserve"> </w:t>
      </w:r>
    </w:p>
    <w:p w14:paraId="58FA801D" w14:textId="77777777" w:rsidR="00A8550F" w:rsidRDefault="00860CF1" w:rsidP="006977BE">
      <w:r>
        <w:t xml:space="preserve"> </w:t>
      </w:r>
    </w:p>
    <w:p w14:paraId="1D11C1E3" w14:textId="77777777" w:rsidR="00A755AA" w:rsidRDefault="008B78EB" w:rsidP="00ED4063">
      <w:pPr>
        <w:rPr>
          <w:b/>
        </w:rPr>
      </w:pPr>
      <w:r w:rsidRPr="006876BA">
        <w:rPr>
          <w:b/>
        </w:rPr>
        <w:t>•    valueMeaning</w:t>
      </w:r>
      <w:r w:rsidR="006876BA" w:rsidRPr="006876BA">
        <w:rPr>
          <w:b/>
        </w:rPr>
        <w:t xml:space="preserve"> : </w:t>
      </w:r>
      <w:hyperlink w:anchor="_4082bf99060eea349dab8f548d297f3d" w:history="1">
        <w:r w:rsidRPr="006876BA">
          <w:rPr>
            <w:rStyle w:val="Hyperlink"/>
            <w:b/>
          </w:rPr>
          <w:t>ConceptReference</w:t>
        </w:r>
      </w:hyperlink>
      <w:r w:rsidR="00454D42" w:rsidRPr="006876BA">
        <w:rPr>
          <w:b/>
        </w:rPr>
        <w:t>[0..1]</w:t>
      </w:r>
    </w:p>
    <w:p w14:paraId="4D47E3C7" w14:textId="77777777" w:rsidR="008B78EB" w:rsidRPr="00B603FB" w:rsidRDefault="005C6CB8" w:rsidP="00ED4063">
      <w:pPr>
        <w:rPr>
          <w:b/>
        </w:rPr>
      </w:pPr>
      <w:r>
        <w:t xml:space="preserve"> </w:t>
      </w:r>
      <w:r w:rsidR="00C04683">
        <w:t xml:space="preserve"> </w:t>
      </w:r>
      <w:r>
        <w:t xml:space="preserve"> </w:t>
      </w:r>
    </w:p>
    <w:p w14:paraId="59FA199D" w14:textId="77777777" w:rsidR="00240264" w:rsidRDefault="00CF20F6">
      <w:r>
        <w:t xml:space="preserve">A reference to the meaning associated with the </w:t>
      </w:r>
      <w:r>
        <w:rPr>
          <w:b/>
          <w:bCs/>
        </w:rPr>
        <w:t>PermissibleValue.</w:t>
      </w:r>
    </w:p>
    <w:p w14:paraId="6AB59172" w14:textId="77777777" w:rsidR="008B78EB" w:rsidRPr="00B603FB" w:rsidRDefault="00C04683" w:rsidP="00ED4063">
      <w:pPr>
        <w:rPr>
          <w:b/>
        </w:rPr>
      </w:pPr>
      <w:r>
        <w:t xml:space="preserve"> </w:t>
      </w:r>
    </w:p>
    <w:p w14:paraId="5299B474" w14:textId="77777777" w:rsidR="0063570E" w:rsidRDefault="0063570E" w:rsidP="00383490"/>
    <w:p w14:paraId="6DACB183" w14:textId="77777777" w:rsidR="00A855E6" w:rsidRDefault="00383490" w:rsidP="00263593">
      <w:r w:rsidRPr="00875584">
        <w:rPr>
          <w:rFonts w:ascii="Arial" w:hAnsi="Arial"/>
          <w:b/>
          <w:sz w:val="24"/>
          <w:szCs w:val="24"/>
        </w:rPr>
        <w:t>Known other classes</w:t>
      </w:r>
    </w:p>
    <w:p w14:paraId="1522D399" w14:textId="77777777" w:rsidR="003E4BE1" w:rsidRDefault="00CF20F6" w:rsidP="00AB09F3">
      <w:hyperlink w:anchor="_d5914eb0da42172989bbe57f23fc4310" w:history="1">
        <w:r w:rsidR="00DE35E0">
          <w:rPr>
            <w:rStyle w:val="Hyperlink"/>
          </w:rPr>
          <w:t>DataType</w:t>
        </w:r>
      </w:hyperlink>
      <w:r w:rsidR="00910AFD">
        <w:t xml:space="preserve">, </w:t>
      </w:r>
      <w:hyperlink w:anchor="_190e24bd48f094ad9ad981ac0b4eb47e" w:history="1">
        <w:r w:rsidR="00DE35E0">
          <w:rPr>
            <w:rStyle w:val="Hyperlink"/>
          </w:rPr>
          <w:t>Enumeration</w:t>
        </w:r>
      </w:hyperlink>
    </w:p>
    <w:p w14:paraId="741C425C" w14:textId="77777777" w:rsidR="00D91281" w:rsidRDefault="00CD42A9" w:rsidP="0039400D">
      <w:r w:rsidRPr="00CD42A9">
        <w:t xml:space="preserve"> </w:t>
      </w:r>
    </w:p>
    <w:p w14:paraId="7B2AC2F2" w14:textId="77777777" w:rsidR="00D91281" w:rsidRDefault="00E51B2D" w:rsidP="0039400D">
      <w:r>
        <w:t xml:space="preserve"> </w:t>
      </w:r>
    </w:p>
    <w:p w14:paraId="3285C41D" w14:textId="77777777" w:rsidR="002C0F83" w:rsidRDefault="001F24CC" w:rsidP="00860763">
      <w:pPr>
        <w:pStyle w:val="Heading2"/>
      </w:pPr>
      <w:bookmarkStart w:id="202" w:name="_Toc277237951"/>
      <w:r w:rsidRPr="001F24CC">
        <w:t>&lt;Package&gt; Constraint Meta Model</w:t>
      </w:r>
      <w:bookmarkEnd w:id="202"/>
      <w:r w:rsidR="003C6850">
        <w:t xml:space="preserve"> </w:t>
      </w:r>
    </w:p>
    <w:p w14:paraId="50C14C4C" w14:textId="77777777" w:rsidR="00D91281" w:rsidRDefault="005C6CB8" w:rsidP="0039400D">
      <w:r>
        <w:t xml:space="preserve"> </w:t>
      </w:r>
    </w:p>
    <w:p w14:paraId="2298EF8E" w14:textId="77777777" w:rsidR="00240264" w:rsidRDefault="00CF20F6">
      <w:r>
        <w:t>The constraint model is the core of the archetype design. It illustrates how constraints are defined, showing the object-attribute-object pattern characte</w:t>
      </w:r>
      <w:r>
        <w:t>ristic of object constraints. Because objects are composed of properties (attributes and relationships), and properties consist of objects, the archetype definition consists of alternate layers of ArchetypeRootConstraint, but rather than a single archetype</w:t>
      </w:r>
      <w:r>
        <w:t>, it defines a set of archetypes. It can be thought of like a keyhole, into which few or many keys might fit, depending on how specific its shape is. Logically it has the same semantics as a ComplexObjectConstraint, except that the constraints are expresse</w:t>
      </w:r>
      <w:r>
        <w:t>d in another archetype, not the current one. ComplexObjectConstraints PrimitiveObjectConstraints AttributeConstraints SingularAttributeConstraint class. Where a SingularAttributeConstraint is associated with more than one ObjectConstraint, the ObjectConstr</w:t>
      </w:r>
      <w:r>
        <w:t>aints are alternatives. AttributeCollectionConstraint, which differentiates between unique and repeatable and between ordered and unordered collections. In addition, while the AttributeConstraint determines whether a property may exist, the quantity of a r</w:t>
      </w:r>
      <w:r>
        <w:t>epeating element is defined in the AttributeCollectionConstraint’s cardinality property. AttributeCollectionConstraint, with its defined cardinality, there may be different sets of sibling members with different constraints, and the number of each of these</w:t>
      </w:r>
      <w:r>
        <w:t xml:space="preserve"> subsets is specified as the AttributeCollectionMember’s occurrences property. In an organization, for instance, the cardinality for the member property may be “two or more,” but within that set of members, we may have two constraints. One type of member, </w:t>
      </w:r>
      <w:r>
        <w:t>the leader (indicated by an ObjectConstraint on the person type or role), may be required to occur exactly once, whereas other types may have multiple occurrences. AttributeTupleConstraints AttributeTuple would be defined for each pair of the two values (u</w:t>
      </w:r>
      <w:r>
        <w:t>nit code and numeric ceiling), and these tuples would be grouped into an AttributeTupleConstraint, defining an array of acceptable sets of values.</w:t>
      </w:r>
    </w:p>
    <w:p w14:paraId="602ADC4C" w14:textId="77777777" w:rsidR="00D91281" w:rsidRDefault="00CD42A9" w:rsidP="0039400D">
      <w:r w:rsidRPr="00CD42A9">
        <w:t xml:space="preserve"> </w:t>
      </w:r>
    </w:p>
    <w:p w14:paraId="675234E9" w14:textId="77777777" w:rsidR="005F31BE" w:rsidRDefault="001F24CC" w:rsidP="005F31BE">
      <w:pPr>
        <w:pStyle w:val="Heading3"/>
      </w:pPr>
      <w:bookmarkStart w:id="203" w:name="_Toc277237952"/>
      <w:r>
        <w:t>&lt;Package&gt; Atomic Data Type Constraints</w:t>
      </w:r>
      <w:bookmarkEnd w:id="203"/>
    </w:p>
    <w:p w14:paraId="57C4BEA9" w14:textId="77777777" w:rsidR="00D91281" w:rsidRDefault="005C6CB8" w:rsidP="0039400D">
      <w:r>
        <w:t xml:space="preserve"> </w:t>
      </w:r>
    </w:p>
    <w:p w14:paraId="31D34870" w14:textId="77777777" w:rsidR="00240264" w:rsidRDefault="00CF20F6">
      <w:r>
        <w:t xml:space="preserve">This section describes the atomic or "primitive type constraints" </w:t>
      </w:r>
      <w:r>
        <w:t>-- constraints that restrict the possible values of the built in AML data types and/or specify assumed values when the element is not included in a data instance.</w:t>
      </w:r>
    </w:p>
    <w:p w14:paraId="118ED1DF" w14:textId="77777777" w:rsidR="003E4BE1" w:rsidRDefault="0001444D" w:rsidP="00595F8A">
      <w:r>
        <w:tab/>
      </w:r>
      <w:r>
        <w:tab/>
      </w:r>
      <w:r>
        <w:tab/>
      </w:r>
      <w:r>
        <w:tab/>
      </w:r>
      <w:r>
        <w:rPr>
          <w:noProof/>
        </w:rPr>
        <w:drawing>
          <wp:inline distT="0" distB="0" distL="0" distR="0" wp14:anchorId="34B79DE2" wp14:editId="0330C8D0">
            <wp:extent cx="5934075" cy="1876424"/>
            <wp:effectExtent l="0" t="0" r="0" b="0"/>
            <wp:docPr id="26" name="Picture 1711587156.png" descr="1711587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711587156.png"/>
                    <pic:cNvPicPr/>
                  </pic:nvPicPr>
                  <pic:blipFill>
                    <a:blip r:embed="rId39" cstate="print"/>
                    <a:stretch>
                      <a:fillRect/>
                    </a:stretch>
                  </pic:blipFill>
                  <pic:spPr>
                    <a:xfrm>
                      <a:off x="0" y="0"/>
                      <a:ext cx="5934075" cy="1876424"/>
                    </a:xfrm>
                    <a:prstGeom prst="rect">
                      <a:avLst/>
                    </a:prstGeom>
                  </pic:spPr>
                </pic:pic>
              </a:graphicData>
            </a:graphic>
          </wp:inline>
        </w:drawing>
      </w:r>
    </w:p>
    <w:p w14:paraId="2F16220B"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04" w:name="_2ca64b6794a95c8188c5478872196c54"/>
      <w:r w:rsidRPr="007B5B34">
        <w:rPr>
          <w:b/>
          <w:sz w:val="24"/>
          <w:szCs w:val="24"/>
        </w:rPr>
        <w:t>Atomic Data Type Constraints</w:t>
      </w:r>
      <w:bookmarkEnd w:id="204"/>
    </w:p>
    <w:p w14:paraId="7F24C527" w14:textId="77777777" w:rsidR="003E4BE1" w:rsidRDefault="005C6CB8" w:rsidP="00AB09F3">
      <w:r>
        <w:t xml:space="preserve"> </w:t>
      </w:r>
    </w:p>
    <w:p w14:paraId="40AC5C1C" w14:textId="77777777" w:rsidR="00240264" w:rsidRDefault="00CF20F6">
      <w:r>
        <w:t>Primitive object constraints define patterns that archetypes use to constrain the values of primitive or atomic types. All complex constraints are composed of primitive constraints at the leaf level.</w:t>
      </w:r>
    </w:p>
    <w:p w14:paraId="2F566A3A" w14:textId="77777777" w:rsidR="003E4BE1" w:rsidRDefault="00CB577B" w:rsidP="00AB09F3">
      <w:r>
        <w:t xml:space="preserve">      </w:t>
      </w:r>
    </w:p>
    <w:p w14:paraId="2135F48F" w14:textId="77777777" w:rsidR="00DB049B" w:rsidRDefault="00022C8A" w:rsidP="006977BE">
      <w:r w:rsidRPr="00022C8A">
        <w:t xml:space="preserve"> </w:t>
      </w:r>
    </w:p>
    <w:p w14:paraId="2DF3E259" w14:textId="77777777" w:rsidR="002C0F83" w:rsidRPr="005F31BE" w:rsidRDefault="00F851FF" w:rsidP="005F31BE">
      <w:pPr>
        <w:pStyle w:val="Heading4"/>
      </w:pPr>
      <w:bookmarkStart w:id="205" w:name="_72963a51b64d10f1a0ab72b99a7d95f7"/>
      <w:bookmarkStart w:id="206" w:name="_Toc277237953"/>
      <w:r w:rsidRPr="005F31BE">
        <w:t>&lt;Class&gt; BooleanConstraint</w:t>
      </w:r>
      <w:bookmarkEnd w:id="205"/>
      <w:bookmarkEnd w:id="206"/>
    </w:p>
    <w:p w14:paraId="003F465B" w14:textId="77777777" w:rsidR="0063570E" w:rsidRDefault="0063570E" w:rsidP="00383490"/>
    <w:p w14:paraId="167AB241" w14:textId="77777777" w:rsidR="00A855E6" w:rsidRDefault="00383490" w:rsidP="00263593">
      <w:r w:rsidRPr="00875584">
        <w:rPr>
          <w:rFonts w:ascii="Arial" w:hAnsi="Arial"/>
          <w:b/>
          <w:sz w:val="24"/>
          <w:szCs w:val="24"/>
        </w:rPr>
        <w:t>Description</w:t>
      </w:r>
    </w:p>
    <w:p w14:paraId="7C152CFF" w14:textId="77777777" w:rsidR="00DB049B" w:rsidRDefault="005C6CB8" w:rsidP="006977BE">
      <w:r>
        <w:t xml:space="preserve"> </w:t>
      </w:r>
    </w:p>
    <w:p w14:paraId="536C227C" w14:textId="77777777" w:rsidR="00240264" w:rsidRDefault="00CF20F6">
      <w:r>
        <w:t>A constraint on a BooleanPrimitive type.</w:t>
      </w:r>
    </w:p>
    <w:p w14:paraId="7673D805" w14:textId="77777777" w:rsidR="00DB049B" w:rsidRDefault="00C51B43" w:rsidP="006977BE">
      <w:r>
        <w:t xml:space="preserve"> </w:t>
      </w:r>
      <w:r w:rsidR="009F2598">
        <w:t xml:space="preserve">  </w:t>
      </w:r>
    </w:p>
    <w:p w14:paraId="55332403" w14:textId="77777777" w:rsidR="0063570E" w:rsidRDefault="0063570E" w:rsidP="00383490"/>
    <w:p w14:paraId="25F96C05" w14:textId="77777777" w:rsidR="00A855E6" w:rsidRDefault="00383490" w:rsidP="00263593">
      <w:r w:rsidRPr="00875584">
        <w:rPr>
          <w:rFonts w:ascii="Arial" w:hAnsi="Arial"/>
          <w:b/>
          <w:sz w:val="24"/>
          <w:szCs w:val="24"/>
        </w:rPr>
        <w:t>Diagrams</w:t>
      </w:r>
    </w:p>
    <w:p w14:paraId="6CB1C8FD" w14:textId="77777777" w:rsidR="00DB049B" w:rsidRDefault="00CF20F6" w:rsidP="006977BE">
      <w:hyperlink w:anchor="_2ca64b6794a95c8188c5478872196c54" w:history="1">
        <w:r w:rsidR="003E7695">
          <w:rPr>
            <w:rStyle w:val="Hyperlink"/>
          </w:rPr>
          <w:t>Atomic Data Type Constraints</w:t>
        </w:r>
      </w:hyperlink>
    </w:p>
    <w:p w14:paraId="7B78958E" w14:textId="77777777" w:rsidR="0063570E" w:rsidRDefault="0063570E" w:rsidP="00383490"/>
    <w:p w14:paraId="5C0E6E55" w14:textId="77777777" w:rsidR="00A855E6" w:rsidRDefault="00383490" w:rsidP="00263593">
      <w:r w:rsidRPr="00875584">
        <w:rPr>
          <w:rFonts w:ascii="Arial" w:hAnsi="Arial"/>
          <w:b/>
          <w:sz w:val="24"/>
          <w:szCs w:val="24"/>
        </w:rPr>
        <w:t>Direct Known Superclasses (Generalization)</w:t>
      </w:r>
    </w:p>
    <w:p w14:paraId="30AB9590" w14:textId="77777777" w:rsidR="00DB049B" w:rsidRDefault="00CF20F6"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p>
    <w:p w14:paraId="41957141" w14:textId="77777777" w:rsidR="0063570E" w:rsidRDefault="0063570E" w:rsidP="00383490"/>
    <w:p w14:paraId="1D26B071" w14:textId="77777777" w:rsidR="00A855E6" w:rsidRDefault="00383490" w:rsidP="00263593">
      <w:r w:rsidRPr="00875584">
        <w:rPr>
          <w:rFonts w:ascii="Arial" w:hAnsi="Arial"/>
          <w:b/>
          <w:sz w:val="24"/>
          <w:szCs w:val="24"/>
        </w:rPr>
        <w:t>Attributes</w:t>
      </w:r>
    </w:p>
    <w:p w14:paraId="704BB31E" w14:textId="77777777" w:rsidR="00B603FB" w:rsidRDefault="00B603FB" w:rsidP="008B78EB"/>
    <w:p w14:paraId="23237E76" w14:textId="77777777" w:rsidR="00A755AA" w:rsidRDefault="008B78EB" w:rsidP="008B78EB">
      <w:pPr>
        <w:rPr>
          <w:b/>
        </w:rPr>
      </w:pPr>
      <w:r w:rsidRPr="006A54F6">
        <w:rPr>
          <w:b/>
        </w:rPr>
        <w:t xml:space="preserve">•   public possibleValues : </w:t>
      </w:r>
      <w:hyperlink w:anchor="_19737cdaaaee2179c50553b52361808b" w:history="1">
        <w:r w:rsidRPr="006A54F6">
          <w:rPr>
            <w:rStyle w:val="Hyperlink"/>
            <w:b/>
          </w:rPr>
          <w:t>BooleanPrimitive</w:t>
        </w:r>
      </w:hyperlink>
      <w:r w:rsidRPr="006A54F6">
        <w:rPr>
          <w:b/>
        </w:rPr>
        <w:t xml:space="preserve">  [0..*]</w:t>
      </w:r>
    </w:p>
    <w:p w14:paraId="23B73263" w14:textId="77777777" w:rsidR="008B78EB" w:rsidRPr="006A54F6" w:rsidRDefault="005C6CB8" w:rsidP="008B78EB">
      <w:pPr>
        <w:rPr>
          <w:b/>
        </w:rPr>
      </w:pPr>
      <w:r>
        <w:t xml:space="preserve"> </w:t>
      </w:r>
    </w:p>
    <w:p w14:paraId="4614B850" w14:textId="77777777" w:rsidR="00240264" w:rsidRDefault="00CF20F6">
      <w:r>
        <w:t>A set of allowed BooleanPrimitive values (e.g., True, False).</w:t>
      </w:r>
    </w:p>
    <w:p w14:paraId="23EF9F52" w14:textId="77777777" w:rsidR="00B603FB" w:rsidRDefault="00B603FB" w:rsidP="008B78EB"/>
    <w:p w14:paraId="3ABFC07E" w14:textId="77777777" w:rsidR="00A755AA" w:rsidRDefault="008B78EB" w:rsidP="008B78EB">
      <w:pPr>
        <w:rPr>
          <w:b/>
        </w:rPr>
      </w:pPr>
      <w:r w:rsidRPr="006A54F6">
        <w:rPr>
          <w:b/>
        </w:rPr>
        <w:t xml:space="preserve">•   public assumedValue : </w:t>
      </w:r>
      <w:hyperlink w:anchor="_19737cdaaaee2179c50553b52361808b" w:history="1">
        <w:r w:rsidRPr="006A54F6">
          <w:rPr>
            <w:rStyle w:val="Hyperlink"/>
            <w:b/>
          </w:rPr>
          <w:t>BooleanPrimitive</w:t>
        </w:r>
      </w:hyperlink>
      <w:r w:rsidRPr="006A54F6">
        <w:rPr>
          <w:b/>
        </w:rPr>
        <w:t xml:space="preserve">  [0..1]</w:t>
      </w:r>
    </w:p>
    <w:p w14:paraId="694861FC" w14:textId="77777777" w:rsidR="008B78EB" w:rsidRPr="006A54F6" w:rsidRDefault="005C6CB8" w:rsidP="008B78EB">
      <w:pPr>
        <w:rPr>
          <w:b/>
        </w:rPr>
      </w:pPr>
      <w:r>
        <w:t xml:space="preserve"> </w:t>
      </w:r>
    </w:p>
    <w:p w14:paraId="18E3F3F0" w14:textId="77777777" w:rsidR="00240264" w:rsidRDefault="00CF20F6">
      <w:r>
        <w:t>A Boolean value to be assumed to apply if no value is provided.</w:t>
      </w:r>
    </w:p>
    <w:p w14:paraId="7C120D89" w14:textId="77777777" w:rsidR="00DB049B" w:rsidRDefault="00022C8A" w:rsidP="006977BE">
      <w:r w:rsidRPr="00022C8A">
        <w:t xml:space="preserve"> </w:t>
      </w:r>
    </w:p>
    <w:p w14:paraId="5B9E2852" w14:textId="77777777" w:rsidR="002C0F83" w:rsidRPr="005F31BE" w:rsidRDefault="00F851FF" w:rsidP="005F31BE">
      <w:pPr>
        <w:pStyle w:val="Heading4"/>
      </w:pPr>
      <w:bookmarkStart w:id="207" w:name="_05406539ea2335c7e43c699988cdb385"/>
      <w:bookmarkStart w:id="208" w:name="_Toc277237954"/>
      <w:r w:rsidRPr="005F31BE">
        <w:t>&lt;Class&gt; DateConstraint</w:t>
      </w:r>
      <w:bookmarkEnd w:id="207"/>
      <w:bookmarkEnd w:id="208"/>
    </w:p>
    <w:p w14:paraId="5D7DACD3" w14:textId="77777777" w:rsidR="0063570E" w:rsidRDefault="0063570E" w:rsidP="00383490"/>
    <w:p w14:paraId="395C0F17" w14:textId="77777777" w:rsidR="00A855E6" w:rsidRDefault="00383490" w:rsidP="00263593">
      <w:r w:rsidRPr="00875584">
        <w:rPr>
          <w:rFonts w:ascii="Arial" w:hAnsi="Arial"/>
          <w:b/>
          <w:sz w:val="24"/>
          <w:szCs w:val="24"/>
        </w:rPr>
        <w:t>Description</w:t>
      </w:r>
    </w:p>
    <w:p w14:paraId="1BBBC98A" w14:textId="77777777" w:rsidR="00DB049B" w:rsidRDefault="005C6CB8" w:rsidP="006977BE">
      <w:r>
        <w:t xml:space="preserve"> </w:t>
      </w:r>
    </w:p>
    <w:p w14:paraId="0E2F60FE" w14:textId="77777777" w:rsidR="00240264" w:rsidRDefault="00CF20F6">
      <w:r>
        <w:t>A constraint on a property of DatePrimitive type.</w:t>
      </w:r>
    </w:p>
    <w:p w14:paraId="4AA8AA0B" w14:textId="77777777" w:rsidR="00DB049B" w:rsidRDefault="00C51B43" w:rsidP="006977BE">
      <w:r>
        <w:t xml:space="preserve"> </w:t>
      </w:r>
      <w:r w:rsidR="009F2598">
        <w:t xml:space="preserve">  </w:t>
      </w:r>
    </w:p>
    <w:p w14:paraId="4390438F" w14:textId="77777777" w:rsidR="0063570E" w:rsidRDefault="0063570E" w:rsidP="00383490"/>
    <w:p w14:paraId="107C9D71" w14:textId="77777777" w:rsidR="00A855E6" w:rsidRDefault="00383490" w:rsidP="00263593">
      <w:r w:rsidRPr="00875584">
        <w:rPr>
          <w:rFonts w:ascii="Arial" w:hAnsi="Arial"/>
          <w:b/>
          <w:sz w:val="24"/>
          <w:szCs w:val="24"/>
        </w:rPr>
        <w:t>Diagrams</w:t>
      </w:r>
    </w:p>
    <w:p w14:paraId="17B0BF63" w14:textId="77777777" w:rsidR="00DB049B" w:rsidRDefault="00CF20F6" w:rsidP="006977BE">
      <w:hyperlink w:anchor="_2ca64b6794a95c8188c5478872196c54" w:history="1">
        <w:r w:rsidR="003E7695">
          <w:rPr>
            <w:rStyle w:val="Hyperlink"/>
          </w:rPr>
          <w:t>Atomic Data Type Constraints</w:t>
        </w:r>
      </w:hyperlink>
    </w:p>
    <w:p w14:paraId="72AAE971" w14:textId="77777777" w:rsidR="0063570E" w:rsidRDefault="0063570E" w:rsidP="00383490"/>
    <w:p w14:paraId="21CA81E6" w14:textId="77777777" w:rsidR="00A855E6" w:rsidRDefault="00383490" w:rsidP="00263593">
      <w:r w:rsidRPr="00875584">
        <w:rPr>
          <w:rFonts w:ascii="Arial" w:hAnsi="Arial"/>
          <w:b/>
          <w:sz w:val="24"/>
          <w:szCs w:val="24"/>
        </w:rPr>
        <w:t>Direct Known Superclasses (Generalization)</w:t>
      </w:r>
    </w:p>
    <w:p w14:paraId="70E6131E" w14:textId="77777777" w:rsidR="00DB049B" w:rsidRDefault="00CF20F6"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5785970" w14:textId="77777777" w:rsidR="0063570E" w:rsidRDefault="0063570E" w:rsidP="00383490"/>
    <w:p w14:paraId="350BFB20" w14:textId="77777777" w:rsidR="00A855E6" w:rsidRDefault="00383490" w:rsidP="00263593">
      <w:r w:rsidRPr="00875584">
        <w:rPr>
          <w:rFonts w:ascii="Arial" w:hAnsi="Arial"/>
          <w:b/>
          <w:sz w:val="24"/>
          <w:szCs w:val="24"/>
        </w:rPr>
        <w:t>Attributes</w:t>
      </w:r>
    </w:p>
    <w:p w14:paraId="27ADC182" w14:textId="77777777" w:rsidR="00B603FB" w:rsidRDefault="00B603FB" w:rsidP="008B78EB"/>
    <w:p w14:paraId="4FE56B9F" w14:textId="77777777" w:rsidR="00A755AA" w:rsidRDefault="008B78EB" w:rsidP="008B78EB">
      <w:pPr>
        <w:rPr>
          <w:b/>
        </w:rPr>
      </w:pPr>
      <w:r w:rsidRPr="006A54F6">
        <w:rPr>
          <w:b/>
        </w:rPr>
        <w:t xml:space="preserve">•   public possibleValues : </w:t>
      </w:r>
      <w:hyperlink w:anchor="_db5d020506d0af7a330f0b4fe1cb870a" w:history="1">
        <w:r w:rsidRPr="006A54F6">
          <w:rPr>
            <w:rStyle w:val="Hyperlink"/>
            <w:b/>
          </w:rPr>
          <w:t>DatePrimitive</w:t>
        </w:r>
      </w:hyperlink>
      <w:r w:rsidRPr="006A54F6">
        <w:rPr>
          <w:b/>
        </w:rPr>
        <w:t xml:space="preserve">  [0..*]</w:t>
      </w:r>
    </w:p>
    <w:p w14:paraId="2F5E92F9" w14:textId="77777777" w:rsidR="008B78EB" w:rsidRPr="006A54F6" w:rsidRDefault="005C6CB8" w:rsidP="008B78EB">
      <w:pPr>
        <w:rPr>
          <w:b/>
        </w:rPr>
      </w:pPr>
      <w:r>
        <w:t xml:space="preserve"> </w:t>
      </w:r>
    </w:p>
    <w:p w14:paraId="5A3916A0" w14:textId="77777777" w:rsidR="00240264" w:rsidRDefault="00CF20F6">
      <w:r>
        <w:t>A set of allowed Date values (e.g., ‘2000-01-01’).</w:t>
      </w:r>
    </w:p>
    <w:p w14:paraId="5B25CC7E" w14:textId="77777777" w:rsidR="00B603FB" w:rsidRDefault="00B603FB" w:rsidP="008B78EB"/>
    <w:p w14:paraId="5422EBD8" w14:textId="77777777" w:rsidR="00A755AA" w:rsidRDefault="008B78EB" w:rsidP="008B78EB">
      <w:pPr>
        <w:rPr>
          <w:b/>
        </w:rPr>
      </w:pPr>
      <w:r w:rsidRPr="006A54F6">
        <w:rPr>
          <w:b/>
        </w:rPr>
        <w:t xml:space="preserve">•   public valueRanges : </w:t>
      </w:r>
      <w:hyperlink w:anchor="_69ee53d558bd7c80a52df2f5ae7c8ab0" w:history="1">
        <w:r w:rsidRPr="006A54F6">
          <w:rPr>
            <w:rStyle w:val="Hyperlink"/>
            <w:b/>
          </w:rPr>
          <w:t>DateInterval</w:t>
        </w:r>
      </w:hyperlink>
      <w:r w:rsidRPr="006A54F6">
        <w:rPr>
          <w:b/>
        </w:rPr>
        <w:t xml:space="preserve">  [0..*]</w:t>
      </w:r>
    </w:p>
    <w:p w14:paraId="5ABE90CA" w14:textId="77777777" w:rsidR="008B78EB" w:rsidRPr="006A54F6" w:rsidRDefault="005C6CB8" w:rsidP="008B78EB">
      <w:pPr>
        <w:rPr>
          <w:b/>
        </w:rPr>
      </w:pPr>
      <w:r>
        <w:t xml:space="preserve"> </w:t>
      </w:r>
    </w:p>
    <w:p w14:paraId="5BC56E9F" w14:textId="77777777" w:rsidR="00240264" w:rsidRDefault="00CF20F6">
      <w:r>
        <w:t>A set of Date value ranges, any value of which is considered valid (e.g.,  ‘|&gt;= 2000-01-01|’, ’2000-01-01..2005-06-30’).</w:t>
      </w:r>
    </w:p>
    <w:p w14:paraId="4031B06A" w14:textId="77777777" w:rsidR="00B603FB" w:rsidRDefault="00B603FB" w:rsidP="008B78EB"/>
    <w:p w14:paraId="4D49A680" w14:textId="77777777" w:rsidR="00A755AA" w:rsidRDefault="008B78EB" w:rsidP="008B78EB">
      <w:pPr>
        <w:rPr>
          <w:b/>
        </w:rPr>
      </w:pPr>
      <w:r w:rsidRPr="006A54F6">
        <w:rPr>
          <w:b/>
        </w:rPr>
        <w:t xml:space="preserve">•   public matchPattern : </w:t>
      </w:r>
      <w:hyperlink w:anchor="_3cae9b111208dfafe95b548c45720f8e" w:history="1">
        <w:r w:rsidRPr="006A54F6">
          <w:rPr>
            <w:rStyle w:val="Hyperlink"/>
            <w:b/>
          </w:rPr>
          <w:t>DateMatchPattern</w:t>
        </w:r>
      </w:hyperlink>
      <w:r w:rsidRPr="006A54F6">
        <w:rPr>
          <w:b/>
        </w:rPr>
        <w:t xml:space="preserve">  [0..1]</w:t>
      </w:r>
    </w:p>
    <w:p w14:paraId="1D856E18" w14:textId="77777777" w:rsidR="008B78EB" w:rsidRPr="006A54F6" w:rsidRDefault="005C6CB8" w:rsidP="008B78EB">
      <w:pPr>
        <w:rPr>
          <w:b/>
        </w:rPr>
      </w:pPr>
      <w:r>
        <w:t xml:space="preserve"> </w:t>
      </w:r>
    </w:p>
    <w:p w14:paraId="22DD5048" w14:textId="77777777" w:rsidR="00240264" w:rsidRDefault="00CF20F6">
      <w:r>
        <w:t>A string pattern that implie</w:t>
      </w:r>
      <w:r>
        <w:t>s a set of valid Date values (e.g., ‘2000-??-xx’, ‘yyyy-xx-xx’).</w:t>
      </w:r>
    </w:p>
    <w:p w14:paraId="1F5DB186" w14:textId="77777777" w:rsidR="00B603FB" w:rsidRDefault="00B603FB" w:rsidP="008B78EB"/>
    <w:p w14:paraId="68703393" w14:textId="77777777" w:rsidR="00A755AA" w:rsidRDefault="008B78EB" w:rsidP="008B78EB">
      <w:pPr>
        <w:rPr>
          <w:b/>
        </w:rPr>
      </w:pPr>
      <w:r w:rsidRPr="006A54F6">
        <w:rPr>
          <w:b/>
        </w:rPr>
        <w:t xml:space="preserve">•   public assumedValue : </w:t>
      </w:r>
      <w:hyperlink w:anchor="_db5d020506d0af7a330f0b4fe1cb870a" w:history="1">
        <w:r w:rsidRPr="006A54F6">
          <w:rPr>
            <w:rStyle w:val="Hyperlink"/>
            <w:b/>
          </w:rPr>
          <w:t>DatePrimitive</w:t>
        </w:r>
      </w:hyperlink>
      <w:r w:rsidRPr="006A54F6">
        <w:rPr>
          <w:b/>
        </w:rPr>
        <w:t xml:space="preserve">  [0..1]</w:t>
      </w:r>
    </w:p>
    <w:p w14:paraId="33777CB3" w14:textId="77777777" w:rsidR="008B78EB" w:rsidRPr="006A54F6" w:rsidRDefault="005C6CB8" w:rsidP="008B78EB">
      <w:pPr>
        <w:rPr>
          <w:b/>
        </w:rPr>
      </w:pPr>
      <w:r>
        <w:t xml:space="preserve"> </w:t>
      </w:r>
    </w:p>
    <w:p w14:paraId="09F7A0E5" w14:textId="77777777" w:rsidR="00240264" w:rsidRDefault="00CF20F6">
      <w:r>
        <w:t>A DatePrimitive value to be assumed to apply if no value is provided.</w:t>
      </w:r>
    </w:p>
    <w:p w14:paraId="7BE417B4" w14:textId="77777777" w:rsidR="00DB049B" w:rsidRDefault="00022C8A" w:rsidP="006977BE">
      <w:r w:rsidRPr="00022C8A">
        <w:t xml:space="preserve"> </w:t>
      </w:r>
    </w:p>
    <w:p w14:paraId="786E3C2A" w14:textId="77777777" w:rsidR="002C0F83" w:rsidRPr="005F31BE" w:rsidRDefault="00F851FF" w:rsidP="005F31BE">
      <w:pPr>
        <w:pStyle w:val="Heading4"/>
      </w:pPr>
      <w:bookmarkStart w:id="209" w:name="_2e2f2a2affb8ef26918289abc068cad2"/>
      <w:bookmarkStart w:id="210" w:name="_Toc277237955"/>
      <w:r w:rsidRPr="005F31BE">
        <w:t>&lt;Class&gt; DateTimeConstraint</w:t>
      </w:r>
      <w:bookmarkEnd w:id="209"/>
      <w:bookmarkEnd w:id="210"/>
    </w:p>
    <w:p w14:paraId="38070720" w14:textId="77777777" w:rsidR="0063570E" w:rsidRDefault="0063570E" w:rsidP="00383490"/>
    <w:p w14:paraId="00A937D0" w14:textId="77777777" w:rsidR="00A855E6" w:rsidRDefault="00383490" w:rsidP="00263593">
      <w:r w:rsidRPr="00875584">
        <w:rPr>
          <w:rFonts w:ascii="Arial" w:hAnsi="Arial"/>
          <w:b/>
          <w:sz w:val="24"/>
          <w:szCs w:val="24"/>
        </w:rPr>
        <w:t>Description</w:t>
      </w:r>
    </w:p>
    <w:p w14:paraId="76CECA3A" w14:textId="77777777" w:rsidR="00DB049B" w:rsidRDefault="005C6CB8" w:rsidP="006977BE">
      <w:r>
        <w:t xml:space="preserve"> </w:t>
      </w:r>
    </w:p>
    <w:p w14:paraId="7630FE97" w14:textId="77777777" w:rsidR="00240264" w:rsidRDefault="00CF20F6">
      <w:r>
        <w:t>A constraint on a property of DateTimePrimitive type.</w:t>
      </w:r>
    </w:p>
    <w:p w14:paraId="50A3E569" w14:textId="77777777" w:rsidR="00DB049B" w:rsidRDefault="00C51B43" w:rsidP="006977BE">
      <w:r>
        <w:t xml:space="preserve"> </w:t>
      </w:r>
      <w:r w:rsidR="009F2598">
        <w:t xml:space="preserve">  </w:t>
      </w:r>
    </w:p>
    <w:p w14:paraId="3AA4BF0B" w14:textId="77777777" w:rsidR="0063570E" w:rsidRDefault="0063570E" w:rsidP="00383490"/>
    <w:p w14:paraId="5D41D0ED" w14:textId="77777777" w:rsidR="00A855E6" w:rsidRDefault="00383490" w:rsidP="00263593">
      <w:r w:rsidRPr="00875584">
        <w:rPr>
          <w:rFonts w:ascii="Arial" w:hAnsi="Arial"/>
          <w:b/>
          <w:sz w:val="24"/>
          <w:szCs w:val="24"/>
        </w:rPr>
        <w:t>Diagrams</w:t>
      </w:r>
    </w:p>
    <w:p w14:paraId="40F8FC53" w14:textId="77777777" w:rsidR="00DB049B" w:rsidRDefault="00CF20F6" w:rsidP="006977BE">
      <w:hyperlink w:anchor="_2ca64b6794a95c8188c5478872196c54" w:history="1">
        <w:r w:rsidR="003E7695">
          <w:rPr>
            <w:rStyle w:val="Hyperlink"/>
          </w:rPr>
          <w:t>Atomic Data Type Constraints</w:t>
        </w:r>
      </w:hyperlink>
    </w:p>
    <w:p w14:paraId="2AF4C908" w14:textId="77777777" w:rsidR="0063570E" w:rsidRDefault="0063570E" w:rsidP="00383490"/>
    <w:p w14:paraId="0BD0F952" w14:textId="77777777" w:rsidR="00A855E6" w:rsidRDefault="00383490" w:rsidP="00263593">
      <w:r w:rsidRPr="00875584">
        <w:rPr>
          <w:rFonts w:ascii="Arial" w:hAnsi="Arial"/>
          <w:b/>
          <w:sz w:val="24"/>
          <w:szCs w:val="24"/>
        </w:rPr>
        <w:t>Direct Known Superclasses (Generalization)</w:t>
      </w:r>
    </w:p>
    <w:p w14:paraId="6AF98837" w14:textId="77777777" w:rsidR="00DB049B" w:rsidRDefault="00CF20F6"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1EBA67D" w14:textId="77777777" w:rsidR="0063570E" w:rsidRDefault="0063570E" w:rsidP="00383490"/>
    <w:p w14:paraId="485EAA4E" w14:textId="77777777" w:rsidR="00A855E6" w:rsidRDefault="00383490" w:rsidP="00263593">
      <w:r w:rsidRPr="00875584">
        <w:rPr>
          <w:rFonts w:ascii="Arial" w:hAnsi="Arial"/>
          <w:b/>
          <w:sz w:val="24"/>
          <w:szCs w:val="24"/>
        </w:rPr>
        <w:t>Attributes</w:t>
      </w:r>
    </w:p>
    <w:p w14:paraId="72B84236" w14:textId="77777777" w:rsidR="00B603FB" w:rsidRDefault="00B603FB" w:rsidP="008B78EB"/>
    <w:p w14:paraId="21D0F43A" w14:textId="77777777" w:rsidR="00A755AA" w:rsidRDefault="008B78EB" w:rsidP="008B78EB">
      <w:pPr>
        <w:rPr>
          <w:b/>
        </w:rPr>
      </w:pPr>
      <w:r w:rsidRPr="006A54F6">
        <w:rPr>
          <w:b/>
        </w:rPr>
        <w:t xml:space="preserve">•   public possibleValues : </w:t>
      </w:r>
      <w:hyperlink w:anchor="_8347879bb381db17040637cc3ba0a25c" w:history="1">
        <w:r w:rsidRPr="006A54F6">
          <w:rPr>
            <w:rStyle w:val="Hyperlink"/>
            <w:b/>
          </w:rPr>
          <w:t>DateTimePrimitive</w:t>
        </w:r>
      </w:hyperlink>
      <w:r w:rsidRPr="006A54F6">
        <w:rPr>
          <w:b/>
        </w:rPr>
        <w:t xml:space="preserve">  [0..*]</w:t>
      </w:r>
    </w:p>
    <w:p w14:paraId="68360A0B" w14:textId="77777777" w:rsidR="008B78EB" w:rsidRPr="006A54F6" w:rsidRDefault="005C6CB8" w:rsidP="008B78EB">
      <w:pPr>
        <w:rPr>
          <w:b/>
        </w:rPr>
      </w:pPr>
      <w:r>
        <w:t xml:space="preserve"> </w:t>
      </w:r>
    </w:p>
    <w:p w14:paraId="7C2C31F1" w14:textId="77777777" w:rsidR="00240264" w:rsidRDefault="00CF20F6">
      <w:r>
        <w:t>A set of allowed DateTime values.</w:t>
      </w:r>
    </w:p>
    <w:p w14:paraId="4684E49C" w14:textId="77777777" w:rsidR="00B603FB" w:rsidRDefault="00B603FB" w:rsidP="008B78EB"/>
    <w:p w14:paraId="73430A76" w14:textId="77777777" w:rsidR="00A755AA" w:rsidRDefault="008B78EB" w:rsidP="008B78EB">
      <w:pPr>
        <w:rPr>
          <w:b/>
        </w:rPr>
      </w:pPr>
      <w:r w:rsidRPr="006A54F6">
        <w:rPr>
          <w:b/>
        </w:rPr>
        <w:t xml:space="preserve">•   public valueRanges : </w:t>
      </w:r>
      <w:hyperlink w:anchor="_3145967a9ac97f161c2d4ff9e296537e" w:history="1">
        <w:r w:rsidRPr="006A54F6">
          <w:rPr>
            <w:rStyle w:val="Hyperlink"/>
            <w:b/>
          </w:rPr>
          <w:t>DateTimeInterval</w:t>
        </w:r>
      </w:hyperlink>
      <w:r w:rsidRPr="006A54F6">
        <w:rPr>
          <w:b/>
        </w:rPr>
        <w:t xml:space="preserve">  [0..*]</w:t>
      </w:r>
    </w:p>
    <w:p w14:paraId="6DF5503E" w14:textId="77777777" w:rsidR="008B78EB" w:rsidRPr="006A54F6" w:rsidRDefault="005C6CB8" w:rsidP="008B78EB">
      <w:pPr>
        <w:rPr>
          <w:b/>
        </w:rPr>
      </w:pPr>
      <w:r>
        <w:t xml:space="preserve"> </w:t>
      </w:r>
    </w:p>
    <w:p w14:paraId="771452A1" w14:textId="77777777" w:rsidR="00240264" w:rsidRDefault="00CF20F6">
      <w:r>
        <w:t>A set of DateTime value ranges, any value of which is considered valid (e.g.,  ‘|&gt;=2000-01-01T 09:30:00|’, ’ 2000-01-01T09:30:00.. 2000-01-01T11:30:00’).</w:t>
      </w:r>
    </w:p>
    <w:p w14:paraId="61B2F148" w14:textId="77777777" w:rsidR="00B603FB" w:rsidRDefault="00B603FB" w:rsidP="008B78EB"/>
    <w:p w14:paraId="28DF4EAB" w14:textId="77777777" w:rsidR="00A755AA" w:rsidRDefault="008B78EB" w:rsidP="008B78EB">
      <w:pPr>
        <w:rPr>
          <w:b/>
        </w:rPr>
      </w:pPr>
      <w:r w:rsidRPr="006A54F6">
        <w:rPr>
          <w:b/>
        </w:rPr>
        <w:t xml:space="preserve">•   public matchPattern : </w:t>
      </w:r>
      <w:hyperlink w:anchor="_b501b0aa7bbcd9ac89d6ddbf9f0bf3d9" w:history="1">
        <w:r w:rsidRPr="006A54F6">
          <w:rPr>
            <w:rStyle w:val="Hyperlink"/>
            <w:b/>
          </w:rPr>
          <w:t>DateTimeMatchPattern</w:t>
        </w:r>
      </w:hyperlink>
      <w:r w:rsidRPr="006A54F6">
        <w:rPr>
          <w:b/>
        </w:rPr>
        <w:t xml:space="preserve">  [0..1]</w:t>
      </w:r>
    </w:p>
    <w:p w14:paraId="19D9C519" w14:textId="77777777" w:rsidR="008B78EB" w:rsidRPr="006A54F6" w:rsidRDefault="005C6CB8" w:rsidP="008B78EB">
      <w:pPr>
        <w:rPr>
          <w:b/>
        </w:rPr>
      </w:pPr>
      <w:r>
        <w:t xml:space="preserve"> </w:t>
      </w:r>
    </w:p>
    <w:p w14:paraId="526B14CA" w14:textId="77777777" w:rsidR="00240264" w:rsidRDefault="00CF20F6">
      <w:r>
        <w:t>A string pattern that implies a set of valid DateTime values (e.g., ‘yyyy-mm-ddT13:??:xx’, ‘yyyy-mm-ddThh:xx:xx’)</w:t>
      </w:r>
    </w:p>
    <w:p w14:paraId="710978E0" w14:textId="77777777" w:rsidR="00B603FB" w:rsidRDefault="00B603FB" w:rsidP="008B78EB"/>
    <w:p w14:paraId="136F0E02" w14:textId="77777777" w:rsidR="00A755AA" w:rsidRDefault="008B78EB" w:rsidP="008B78EB">
      <w:pPr>
        <w:rPr>
          <w:b/>
        </w:rPr>
      </w:pPr>
      <w:r w:rsidRPr="006A54F6">
        <w:rPr>
          <w:b/>
        </w:rPr>
        <w:t xml:space="preserve">•   public assumedValue : </w:t>
      </w:r>
      <w:hyperlink w:anchor="_8347879bb381db17040637cc3ba0a25c" w:history="1">
        <w:r w:rsidRPr="006A54F6">
          <w:rPr>
            <w:rStyle w:val="Hyperlink"/>
            <w:b/>
          </w:rPr>
          <w:t>DateTimePrimitive</w:t>
        </w:r>
      </w:hyperlink>
      <w:r w:rsidRPr="006A54F6">
        <w:rPr>
          <w:b/>
        </w:rPr>
        <w:t xml:space="preserve">  [0..1]</w:t>
      </w:r>
    </w:p>
    <w:p w14:paraId="2679141B" w14:textId="77777777" w:rsidR="008B78EB" w:rsidRPr="006A54F6" w:rsidRDefault="005C6CB8" w:rsidP="008B78EB">
      <w:pPr>
        <w:rPr>
          <w:b/>
        </w:rPr>
      </w:pPr>
      <w:r>
        <w:t xml:space="preserve"> </w:t>
      </w:r>
    </w:p>
    <w:p w14:paraId="0E051E30" w14:textId="77777777" w:rsidR="00240264" w:rsidRDefault="00CF20F6">
      <w:r>
        <w:t>A DateTime value to be assumed to apply if no value is provided.</w:t>
      </w:r>
    </w:p>
    <w:p w14:paraId="7563CAC3" w14:textId="77777777" w:rsidR="00DB049B" w:rsidRDefault="00022C8A" w:rsidP="006977BE">
      <w:r w:rsidRPr="00022C8A">
        <w:t xml:space="preserve"> </w:t>
      </w:r>
    </w:p>
    <w:p w14:paraId="106684F1" w14:textId="77777777" w:rsidR="002C0F83" w:rsidRPr="005F31BE" w:rsidRDefault="00F851FF" w:rsidP="005F31BE">
      <w:pPr>
        <w:pStyle w:val="Heading4"/>
      </w:pPr>
      <w:bookmarkStart w:id="211" w:name="_ac453484c1a5116843147a38bd4020c0"/>
      <w:bookmarkStart w:id="212" w:name="_Toc277237956"/>
      <w:r w:rsidRPr="005F31BE">
        <w:t>&lt;Class&gt; DurationConstraint</w:t>
      </w:r>
      <w:bookmarkEnd w:id="211"/>
      <w:bookmarkEnd w:id="212"/>
    </w:p>
    <w:p w14:paraId="4806CCD2" w14:textId="77777777" w:rsidR="0063570E" w:rsidRDefault="0063570E" w:rsidP="00383490"/>
    <w:p w14:paraId="47EC61C4" w14:textId="77777777" w:rsidR="00A855E6" w:rsidRDefault="00383490" w:rsidP="00263593">
      <w:r w:rsidRPr="00875584">
        <w:rPr>
          <w:rFonts w:ascii="Arial" w:hAnsi="Arial"/>
          <w:b/>
          <w:sz w:val="24"/>
          <w:szCs w:val="24"/>
        </w:rPr>
        <w:t>Description</w:t>
      </w:r>
    </w:p>
    <w:p w14:paraId="526F6F00" w14:textId="77777777" w:rsidR="00DB049B" w:rsidRDefault="005C6CB8" w:rsidP="006977BE">
      <w:r>
        <w:t xml:space="preserve"> </w:t>
      </w:r>
    </w:p>
    <w:p w14:paraId="180221D4" w14:textId="77777777" w:rsidR="00240264" w:rsidRDefault="00CF20F6">
      <w:r>
        <w:t>A constraint on a property of Duration type.</w:t>
      </w:r>
    </w:p>
    <w:p w14:paraId="24D878CA" w14:textId="77777777" w:rsidR="00DB049B" w:rsidRDefault="00C51B43" w:rsidP="006977BE">
      <w:r>
        <w:t xml:space="preserve"> </w:t>
      </w:r>
      <w:r w:rsidR="009F2598">
        <w:t xml:space="preserve">  </w:t>
      </w:r>
    </w:p>
    <w:p w14:paraId="1F9EAEC2" w14:textId="77777777" w:rsidR="0063570E" w:rsidRDefault="0063570E" w:rsidP="00383490"/>
    <w:p w14:paraId="25A305FF" w14:textId="77777777" w:rsidR="00A855E6" w:rsidRDefault="00383490" w:rsidP="00263593">
      <w:r w:rsidRPr="00875584">
        <w:rPr>
          <w:rFonts w:ascii="Arial" w:hAnsi="Arial"/>
          <w:b/>
          <w:sz w:val="24"/>
          <w:szCs w:val="24"/>
        </w:rPr>
        <w:t>Diagrams</w:t>
      </w:r>
    </w:p>
    <w:p w14:paraId="7A29BFFB" w14:textId="77777777" w:rsidR="00DB049B" w:rsidRDefault="00CF20F6" w:rsidP="006977BE">
      <w:hyperlink w:anchor="_2ca64b6794a95c8188c5478872196c54" w:history="1">
        <w:r w:rsidR="003E7695">
          <w:rPr>
            <w:rStyle w:val="Hyperlink"/>
          </w:rPr>
          <w:t>Atomic Data Type Constraints</w:t>
        </w:r>
      </w:hyperlink>
    </w:p>
    <w:p w14:paraId="2EB6F0CD" w14:textId="77777777" w:rsidR="0063570E" w:rsidRDefault="0063570E" w:rsidP="00383490"/>
    <w:p w14:paraId="3B40C29D" w14:textId="77777777" w:rsidR="00A855E6" w:rsidRDefault="00383490" w:rsidP="00263593">
      <w:r w:rsidRPr="00875584">
        <w:rPr>
          <w:rFonts w:ascii="Arial" w:hAnsi="Arial"/>
          <w:b/>
          <w:sz w:val="24"/>
          <w:szCs w:val="24"/>
        </w:rPr>
        <w:t>Direct Known Superclasses (Generalization)</w:t>
      </w:r>
    </w:p>
    <w:p w14:paraId="3E76C838" w14:textId="77777777" w:rsidR="00DB049B" w:rsidRDefault="00CF20F6"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DEBD53F" w14:textId="77777777" w:rsidR="0063570E" w:rsidRDefault="0063570E" w:rsidP="00383490"/>
    <w:p w14:paraId="0B60C7FA" w14:textId="77777777" w:rsidR="00A855E6" w:rsidRDefault="00383490" w:rsidP="00263593">
      <w:r w:rsidRPr="00875584">
        <w:rPr>
          <w:rFonts w:ascii="Arial" w:hAnsi="Arial"/>
          <w:b/>
          <w:sz w:val="24"/>
          <w:szCs w:val="24"/>
        </w:rPr>
        <w:t>Attributes</w:t>
      </w:r>
    </w:p>
    <w:p w14:paraId="1AE47F7D" w14:textId="77777777" w:rsidR="00B603FB" w:rsidRDefault="00B603FB" w:rsidP="008B78EB"/>
    <w:p w14:paraId="4AFBA4B1" w14:textId="77777777" w:rsidR="00A755AA" w:rsidRDefault="008B78EB" w:rsidP="008B78EB">
      <w:pPr>
        <w:rPr>
          <w:b/>
        </w:rPr>
      </w:pPr>
      <w:r w:rsidRPr="006A54F6">
        <w:rPr>
          <w:b/>
        </w:rPr>
        <w:t xml:space="preserve">•   public possibleValues : </w:t>
      </w:r>
      <w:hyperlink w:anchor="_64b0026498682fb721ccdb38c186bba2" w:history="1">
        <w:r w:rsidRPr="006A54F6">
          <w:rPr>
            <w:rStyle w:val="Hyperlink"/>
            <w:b/>
          </w:rPr>
          <w:t>DurationPrimitive</w:t>
        </w:r>
      </w:hyperlink>
      <w:r w:rsidRPr="006A54F6">
        <w:rPr>
          <w:b/>
        </w:rPr>
        <w:t xml:space="preserve">  [0..*]</w:t>
      </w:r>
    </w:p>
    <w:p w14:paraId="32EA02AD" w14:textId="77777777" w:rsidR="008B78EB" w:rsidRPr="006A54F6" w:rsidRDefault="005C6CB8" w:rsidP="008B78EB">
      <w:pPr>
        <w:rPr>
          <w:b/>
        </w:rPr>
      </w:pPr>
      <w:r>
        <w:t xml:space="preserve"> </w:t>
      </w:r>
    </w:p>
    <w:p w14:paraId="567581A9" w14:textId="77777777" w:rsidR="00240264" w:rsidRDefault="00CF20F6">
      <w:r>
        <w:t>A set of allowed Duration values (e.g., ‘P5d’).</w:t>
      </w:r>
    </w:p>
    <w:p w14:paraId="74FC0FED" w14:textId="77777777" w:rsidR="00B603FB" w:rsidRDefault="00B603FB" w:rsidP="008B78EB"/>
    <w:p w14:paraId="04FBE7A5" w14:textId="77777777" w:rsidR="00A755AA" w:rsidRDefault="008B78EB" w:rsidP="008B78EB">
      <w:pPr>
        <w:rPr>
          <w:b/>
        </w:rPr>
      </w:pPr>
      <w:r w:rsidRPr="006A54F6">
        <w:rPr>
          <w:b/>
        </w:rPr>
        <w:t xml:space="preserve">•   public valueRanges : </w:t>
      </w:r>
      <w:hyperlink w:anchor="_8370a7823f617661d9ddb083556dfa3f" w:history="1">
        <w:r w:rsidRPr="006A54F6">
          <w:rPr>
            <w:rStyle w:val="Hyperlink"/>
            <w:b/>
          </w:rPr>
          <w:t>DurationInterval</w:t>
        </w:r>
      </w:hyperlink>
      <w:r w:rsidRPr="006A54F6">
        <w:rPr>
          <w:b/>
        </w:rPr>
        <w:t xml:space="preserve">  [0..*]</w:t>
      </w:r>
    </w:p>
    <w:p w14:paraId="4EF251D3" w14:textId="77777777" w:rsidR="008B78EB" w:rsidRPr="006A54F6" w:rsidRDefault="005C6CB8" w:rsidP="008B78EB">
      <w:pPr>
        <w:rPr>
          <w:b/>
        </w:rPr>
      </w:pPr>
      <w:r>
        <w:t xml:space="preserve"> </w:t>
      </w:r>
    </w:p>
    <w:p w14:paraId="4139DDED" w14:textId="77777777" w:rsidR="00240264" w:rsidRDefault="00CF20F6">
      <w:r>
        <w:t>A set of Duration value ranges, any value of which is considered valid (e.g., ‘|&gt;= P5d|’, ’P5d..P8d’).</w:t>
      </w:r>
    </w:p>
    <w:p w14:paraId="64039181" w14:textId="77777777" w:rsidR="00B603FB" w:rsidRDefault="00B603FB" w:rsidP="008B78EB"/>
    <w:p w14:paraId="77F1FBD8" w14:textId="77777777" w:rsidR="00A755AA" w:rsidRDefault="008B78EB" w:rsidP="008B78EB">
      <w:pPr>
        <w:rPr>
          <w:b/>
        </w:rPr>
      </w:pPr>
      <w:r w:rsidRPr="006A54F6">
        <w:rPr>
          <w:b/>
        </w:rPr>
        <w:t xml:space="preserve">•   public matchPattern : </w:t>
      </w:r>
      <w:hyperlink w:anchor="_baaa358403d3312c0779bc256e1050bd" w:history="1">
        <w:r w:rsidRPr="006A54F6">
          <w:rPr>
            <w:rStyle w:val="Hyperlink"/>
            <w:b/>
          </w:rPr>
          <w:t>DurationMatchPattern</w:t>
        </w:r>
      </w:hyperlink>
      <w:r w:rsidRPr="006A54F6">
        <w:rPr>
          <w:b/>
        </w:rPr>
        <w:t xml:space="preserve">  [0..1]</w:t>
      </w:r>
    </w:p>
    <w:p w14:paraId="19578296" w14:textId="77777777" w:rsidR="008B78EB" w:rsidRPr="006A54F6" w:rsidRDefault="005C6CB8" w:rsidP="008B78EB">
      <w:pPr>
        <w:rPr>
          <w:b/>
        </w:rPr>
      </w:pPr>
      <w:r>
        <w:t xml:space="preserve"> </w:t>
      </w:r>
    </w:p>
    <w:p w14:paraId="4D39645F" w14:textId="77777777" w:rsidR="00240264" w:rsidRDefault="00CF20F6">
      <w:r>
        <w:t>A string pattern that implies a set of val</w:t>
      </w:r>
      <w:r>
        <w:t>id Duration values (e.g., ‘Pd’, ‘PThm’).</w:t>
      </w:r>
    </w:p>
    <w:p w14:paraId="2DCC6CFA" w14:textId="77777777" w:rsidR="00B603FB" w:rsidRDefault="00B603FB" w:rsidP="008B78EB"/>
    <w:p w14:paraId="167D6BD8" w14:textId="77777777" w:rsidR="00A755AA" w:rsidRDefault="008B78EB" w:rsidP="008B78EB">
      <w:pPr>
        <w:rPr>
          <w:b/>
        </w:rPr>
      </w:pPr>
      <w:r w:rsidRPr="006A54F6">
        <w:rPr>
          <w:b/>
        </w:rPr>
        <w:t xml:space="preserve">•   public assumedValue : </w:t>
      </w:r>
      <w:hyperlink w:anchor="_64b0026498682fb721ccdb38c186bba2" w:history="1">
        <w:r w:rsidRPr="006A54F6">
          <w:rPr>
            <w:rStyle w:val="Hyperlink"/>
            <w:b/>
          </w:rPr>
          <w:t>DurationPrimitive</w:t>
        </w:r>
      </w:hyperlink>
      <w:r w:rsidRPr="006A54F6">
        <w:rPr>
          <w:b/>
        </w:rPr>
        <w:t xml:space="preserve">  [0..1]</w:t>
      </w:r>
    </w:p>
    <w:p w14:paraId="649EF9B6" w14:textId="77777777" w:rsidR="008B78EB" w:rsidRPr="006A54F6" w:rsidRDefault="005C6CB8" w:rsidP="008B78EB">
      <w:pPr>
        <w:rPr>
          <w:b/>
        </w:rPr>
      </w:pPr>
      <w:r>
        <w:t xml:space="preserve"> </w:t>
      </w:r>
    </w:p>
    <w:p w14:paraId="41DE9674" w14:textId="77777777" w:rsidR="00240264" w:rsidRDefault="00CF20F6">
      <w:r>
        <w:t>A DurationPrimitive value to be assumed to apply if no value is provided.</w:t>
      </w:r>
    </w:p>
    <w:p w14:paraId="133ECA18" w14:textId="77777777" w:rsidR="00DB049B" w:rsidRDefault="00022C8A" w:rsidP="006977BE">
      <w:r w:rsidRPr="00022C8A">
        <w:t xml:space="preserve"> </w:t>
      </w:r>
    </w:p>
    <w:p w14:paraId="6ADBA80C" w14:textId="77777777" w:rsidR="002C0F83" w:rsidRPr="005F31BE" w:rsidRDefault="00F851FF" w:rsidP="005F31BE">
      <w:pPr>
        <w:pStyle w:val="Heading4"/>
      </w:pPr>
      <w:bookmarkStart w:id="213" w:name="_05ad521706377b116680c20824646d90"/>
      <w:bookmarkStart w:id="214" w:name="_Toc277237957"/>
      <w:r w:rsidRPr="005F31BE">
        <w:t>&lt;Class&gt; IntegerConstraint</w:t>
      </w:r>
      <w:bookmarkEnd w:id="213"/>
      <w:bookmarkEnd w:id="214"/>
    </w:p>
    <w:p w14:paraId="07CAD072" w14:textId="77777777" w:rsidR="0063570E" w:rsidRDefault="0063570E" w:rsidP="00383490"/>
    <w:p w14:paraId="0AAB511A" w14:textId="77777777" w:rsidR="00A855E6" w:rsidRDefault="00383490" w:rsidP="00263593">
      <w:r w:rsidRPr="00875584">
        <w:rPr>
          <w:rFonts w:ascii="Arial" w:hAnsi="Arial"/>
          <w:b/>
          <w:sz w:val="24"/>
          <w:szCs w:val="24"/>
        </w:rPr>
        <w:t>Description</w:t>
      </w:r>
    </w:p>
    <w:p w14:paraId="695301F3" w14:textId="77777777" w:rsidR="00DB049B" w:rsidRDefault="005C6CB8" w:rsidP="006977BE">
      <w:r>
        <w:t xml:space="preserve"> </w:t>
      </w:r>
    </w:p>
    <w:p w14:paraId="307EA743" w14:textId="77777777" w:rsidR="00240264" w:rsidRDefault="00CF20F6">
      <w:r>
        <w:t>A constraint on a property of IntegerPrimitive type.</w:t>
      </w:r>
    </w:p>
    <w:p w14:paraId="05E382F8" w14:textId="77777777" w:rsidR="00DB049B" w:rsidRDefault="00C51B43" w:rsidP="006977BE">
      <w:r>
        <w:t xml:space="preserve"> </w:t>
      </w:r>
      <w:r w:rsidR="009F2598">
        <w:t xml:space="preserve">  </w:t>
      </w:r>
    </w:p>
    <w:p w14:paraId="04241E78" w14:textId="77777777" w:rsidR="0063570E" w:rsidRDefault="0063570E" w:rsidP="00383490"/>
    <w:p w14:paraId="78B181CF" w14:textId="77777777" w:rsidR="00A855E6" w:rsidRDefault="00383490" w:rsidP="00263593">
      <w:r w:rsidRPr="00875584">
        <w:rPr>
          <w:rFonts w:ascii="Arial" w:hAnsi="Arial"/>
          <w:b/>
          <w:sz w:val="24"/>
          <w:szCs w:val="24"/>
        </w:rPr>
        <w:t>Diagrams</w:t>
      </w:r>
    </w:p>
    <w:p w14:paraId="4CCDE672" w14:textId="77777777" w:rsidR="00DB049B" w:rsidRDefault="00CF20F6" w:rsidP="006977BE">
      <w:hyperlink w:anchor="_2ca64b6794a95c8188c5478872196c54" w:history="1">
        <w:r w:rsidR="003E7695">
          <w:rPr>
            <w:rStyle w:val="Hyperlink"/>
          </w:rPr>
          <w:t>Atomic Data Type Constraints</w:t>
        </w:r>
      </w:hyperlink>
    </w:p>
    <w:p w14:paraId="120E942F" w14:textId="77777777" w:rsidR="0063570E" w:rsidRDefault="0063570E" w:rsidP="00383490"/>
    <w:p w14:paraId="545790B6" w14:textId="77777777" w:rsidR="00A855E6" w:rsidRDefault="00383490" w:rsidP="00263593">
      <w:r w:rsidRPr="00875584">
        <w:rPr>
          <w:rFonts w:ascii="Arial" w:hAnsi="Arial"/>
          <w:b/>
          <w:sz w:val="24"/>
          <w:szCs w:val="24"/>
        </w:rPr>
        <w:t>Direct Known Superclasses (Generalization)</w:t>
      </w:r>
    </w:p>
    <w:p w14:paraId="3E577474" w14:textId="77777777" w:rsidR="00DB049B" w:rsidRDefault="00CF20F6"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C1B53EB" w14:textId="77777777" w:rsidR="0063570E" w:rsidRDefault="0063570E" w:rsidP="00383490"/>
    <w:p w14:paraId="7F6F26AC" w14:textId="77777777" w:rsidR="00A855E6" w:rsidRDefault="00383490" w:rsidP="00263593">
      <w:r w:rsidRPr="00875584">
        <w:rPr>
          <w:rFonts w:ascii="Arial" w:hAnsi="Arial"/>
          <w:b/>
          <w:sz w:val="24"/>
          <w:szCs w:val="24"/>
        </w:rPr>
        <w:t>Attributes</w:t>
      </w:r>
    </w:p>
    <w:p w14:paraId="662B9F8D" w14:textId="77777777" w:rsidR="00B603FB" w:rsidRDefault="00B603FB" w:rsidP="008B78EB"/>
    <w:p w14:paraId="3294C2DC" w14:textId="77777777" w:rsidR="00A755AA" w:rsidRDefault="008B78EB" w:rsidP="008B78EB">
      <w:pPr>
        <w:rPr>
          <w:b/>
        </w:rPr>
      </w:pPr>
      <w:r w:rsidRPr="006A54F6">
        <w:rPr>
          <w:b/>
        </w:rPr>
        <w:t xml:space="preserve">•   public possibleValues : </w:t>
      </w:r>
      <w:hyperlink w:anchor="_89e2b2b9de405e6d05c4c5259fc8ffd6" w:history="1">
        <w:r w:rsidRPr="006A54F6">
          <w:rPr>
            <w:rStyle w:val="Hyperlink"/>
            <w:b/>
          </w:rPr>
          <w:t>IntegerPrimitive</w:t>
        </w:r>
      </w:hyperlink>
      <w:r w:rsidRPr="006A54F6">
        <w:rPr>
          <w:b/>
        </w:rPr>
        <w:t xml:space="preserve">  [0..*]</w:t>
      </w:r>
    </w:p>
    <w:p w14:paraId="10043536" w14:textId="77777777" w:rsidR="008B78EB" w:rsidRPr="006A54F6" w:rsidRDefault="005C6CB8" w:rsidP="008B78EB">
      <w:pPr>
        <w:rPr>
          <w:b/>
        </w:rPr>
      </w:pPr>
      <w:r>
        <w:t xml:space="preserve"> </w:t>
      </w:r>
    </w:p>
    <w:p w14:paraId="0C7A1071" w14:textId="77777777" w:rsidR="00240264" w:rsidRDefault="00CF20F6">
      <w:r>
        <w:t>A set of allowed Integer values (e.g., 2, 5).</w:t>
      </w:r>
    </w:p>
    <w:p w14:paraId="41D57EE4" w14:textId="77777777" w:rsidR="00B603FB" w:rsidRDefault="00B603FB" w:rsidP="008B78EB"/>
    <w:p w14:paraId="3671C160" w14:textId="77777777" w:rsidR="00A755AA" w:rsidRDefault="008B78EB" w:rsidP="008B78EB">
      <w:pPr>
        <w:rPr>
          <w:b/>
        </w:rPr>
      </w:pPr>
      <w:r w:rsidRPr="006A54F6">
        <w:rPr>
          <w:b/>
        </w:rPr>
        <w:t xml:space="preserve">•    valueRanges : </w:t>
      </w:r>
      <w:hyperlink w:anchor="_5218d9b9782bc6f925ed66b3e2bc529b" w:history="1">
        <w:r w:rsidRPr="006A54F6">
          <w:rPr>
            <w:rStyle w:val="Hyperlink"/>
            <w:b/>
          </w:rPr>
          <w:t>IntegerInterval</w:t>
        </w:r>
      </w:hyperlink>
      <w:r w:rsidRPr="006A54F6">
        <w:rPr>
          <w:b/>
        </w:rPr>
        <w:t xml:space="preserve">  [0..*]</w:t>
      </w:r>
    </w:p>
    <w:p w14:paraId="451463D4" w14:textId="77777777" w:rsidR="008B78EB" w:rsidRPr="006A54F6" w:rsidRDefault="005C6CB8" w:rsidP="008B78EB">
      <w:pPr>
        <w:rPr>
          <w:b/>
        </w:rPr>
      </w:pPr>
      <w:r>
        <w:t xml:space="preserve"> </w:t>
      </w:r>
    </w:p>
    <w:p w14:paraId="3A46A1B2" w14:textId="77777777" w:rsidR="00240264" w:rsidRDefault="00CF20F6">
      <w:r>
        <w:t>A set of Integer value ranges, any value of which is considered valid.</w:t>
      </w:r>
    </w:p>
    <w:p w14:paraId="42B5EFCC" w14:textId="77777777" w:rsidR="00B603FB" w:rsidRDefault="00B603FB" w:rsidP="008B78EB"/>
    <w:p w14:paraId="58BD3F8C" w14:textId="77777777" w:rsidR="00A755AA" w:rsidRDefault="008B78EB" w:rsidP="008B78EB">
      <w:pPr>
        <w:rPr>
          <w:b/>
        </w:rPr>
      </w:pPr>
      <w:r w:rsidRPr="006A54F6">
        <w:rPr>
          <w:b/>
        </w:rPr>
        <w:t xml:space="preserve">•   public assumedValue : </w:t>
      </w:r>
      <w:hyperlink w:anchor="_89e2b2b9de405e6d05c4c5259fc8ffd6" w:history="1">
        <w:r w:rsidRPr="006A54F6">
          <w:rPr>
            <w:rStyle w:val="Hyperlink"/>
            <w:b/>
          </w:rPr>
          <w:t>IntegerPrimitive</w:t>
        </w:r>
      </w:hyperlink>
      <w:r w:rsidRPr="006A54F6">
        <w:rPr>
          <w:b/>
        </w:rPr>
        <w:t xml:space="preserve">  [0..1]</w:t>
      </w:r>
    </w:p>
    <w:p w14:paraId="6F3BC0E9" w14:textId="77777777" w:rsidR="008B78EB" w:rsidRPr="006A54F6" w:rsidRDefault="005C6CB8" w:rsidP="008B78EB">
      <w:pPr>
        <w:rPr>
          <w:b/>
        </w:rPr>
      </w:pPr>
      <w:r>
        <w:t xml:space="preserve"> </w:t>
      </w:r>
    </w:p>
    <w:p w14:paraId="6264AFCA" w14:textId="77777777" w:rsidR="00240264" w:rsidRDefault="00CF20F6">
      <w:r>
        <w:t>An IntegerPrimitive value to be a</w:t>
      </w:r>
      <w:r>
        <w:t>ssumed to apply if no value is provided.</w:t>
      </w:r>
    </w:p>
    <w:p w14:paraId="4BB8D00B" w14:textId="77777777" w:rsidR="00DB049B" w:rsidRDefault="00022C8A" w:rsidP="006977BE">
      <w:r w:rsidRPr="00022C8A">
        <w:t xml:space="preserve"> </w:t>
      </w:r>
    </w:p>
    <w:p w14:paraId="0C1212E9" w14:textId="77777777" w:rsidR="002C0F83" w:rsidRPr="005F31BE" w:rsidRDefault="00F851FF" w:rsidP="005F31BE">
      <w:pPr>
        <w:pStyle w:val="Heading4"/>
      </w:pPr>
      <w:bookmarkStart w:id="215" w:name="_c4e09895097a057d7e6ce4b0d10c8967"/>
      <w:bookmarkStart w:id="216" w:name="_Toc277237958"/>
      <w:r w:rsidRPr="005F31BE">
        <w:t>&lt;Class&gt; RealConstraint</w:t>
      </w:r>
      <w:bookmarkEnd w:id="215"/>
      <w:bookmarkEnd w:id="216"/>
    </w:p>
    <w:p w14:paraId="2C6C311D" w14:textId="77777777" w:rsidR="0063570E" w:rsidRDefault="0063570E" w:rsidP="00383490"/>
    <w:p w14:paraId="4DA4EF6A" w14:textId="77777777" w:rsidR="00A855E6" w:rsidRDefault="00383490" w:rsidP="00263593">
      <w:r w:rsidRPr="00875584">
        <w:rPr>
          <w:rFonts w:ascii="Arial" w:hAnsi="Arial"/>
          <w:b/>
          <w:sz w:val="24"/>
          <w:szCs w:val="24"/>
        </w:rPr>
        <w:t>Description</w:t>
      </w:r>
    </w:p>
    <w:p w14:paraId="4B819318" w14:textId="77777777" w:rsidR="00DB049B" w:rsidRDefault="005C6CB8" w:rsidP="006977BE">
      <w:r>
        <w:t xml:space="preserve"> </w:t>
      </w:r>
    </w:p>
    <w:p w14:paraId="44F4D48A" w14:textId="77777777" w:rsidR="00240264" w:rsidRDefault="00CF20F6">
      <w:r>
        <w:t>A constraint on a property of RealPrimitive type.</w:t>
      </w:r>
    </w:p>
    <w:p w14:paraId="7F8A7D48" w14:textId="77777777" w:rsidR="00DB049B" w:rsidRDefault="00C51B43" w:rsidP="006977BE">
      <w:r>
        <w:t xml:space="preserve"> </w:t>
      </w:r>
      <w:r w:rsidR="009F2598">
        <w:t xml:space="preserve">  </w:t>
      </w:r>
    </w:p>
    <w:p w14:paraId="7EF53A79" w14:textId="77777777" w:rsidR="0063570E" w:rsidRDefault="0063570E" w:rsidP="00383490"/>
    <w:p w14:paraId="20D135F6" w14:textId="77777777" w:rsidR="00A855E6" w:rsidRDefault="00383490" w:rsidP="00263593">
      <w:r w:rsidRPr="00875584">
        <w:rPr>
          <w:rFonts w:ascii="Arial" w:hAnsi="Arial"/>
          <w:b/>
          <w:sz w:val="24"/>
          <w:szCs w:val="24"/>
        </w:rPr>
        <w:t>Diagrams</w:t>
      </w:r>
    </w:p>
    <w:p w14:paraId="150FD78A" w14:textId="77777777" w:rsidR="00DB049B" w:rsidRDefault="00CF20F6" w:rsidP="006977BE">
      <w:hyperlink w:anchor="_2ca64b6794a95c8188c5478872196c54" w:history="1">
        <w:r w:rsidR="003E7695">
          <w:rPr>
            <w:rStyle w:val="Hyperlink"/>
          </w:rPr>
          <w:t>Atomic Data Type Constraints</w:t>
        </w:r>
      </w:hyperlink>
    </w:p>
    <w:p w14:paraId="1BCC9350" w14:textId="77777777" w:rsidR="0063570E" w:rsidRDefault="0063570E" w:rsidP="00383490"/>
    <w:p w14:paraId="123C3729" w14:textId="77777777" w:rsidR="00A855E6" w:rsidRDefault="00383490" w:rsidP="00263593">
      <w:r w:rsidRPr="00875584">
        <w:rPr>
          <w:rFonts w:ascii="Arial" w:hAnsi="Arial"/>
          <w:b/>
          <w:sz w:val="24"/>
          <w:szCs w:val="24"/>
        </w:rPr>
        <w:t>Direct Known Superclasses (Generalization)</w:t>
      </w:r>
    </w:p>
    <w:p w14:paraId="2B1CE43B" w14:textId="77777777" w:rsidR="00DB049B" w:rsidRDefault="00CF20F6"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E6C7817" w14:textId="77777777" w:rsidR="0063570E" w:rsidRDefault="0063570E" w:rsidP="00383490"/>
    <w:p w14:paraId="7247B6DC" w14:textId="77777777" w:rsidR="00A855E6" w:rsidRDefault="00383490" w:rsidP="00263593">
      <w:r w:rsidRPr="00875584">
        <w:rPr>
          <w:rFonts w:ascii="Arial" w:hAnsi="Arial"/>
          <w:b/>
          <w:sz w:val="24"/>
          <w:szCs w:val="24"/>
        </w:rPr>
        <w:t>Attributes</w:t>
      </w:r>
    </w:p>
    <w:p w14:paraId="443F1214" w14:textId="77777777" w:rsidR="00B603FB" w:rsidRDefault="00B603FB" w:rsidP="008B78EB"/>
    <w:p w14:paraId="42A5625B" w14:textId="77777777" w:rsidR="00A755AA" w:rsidRDefault="008B78EB" w:rsidP="008B78EB">
      <w:pPr>
        <w:rPr>
          <w:b/>
        </w:rPr>
      </w:pPr>
      <w:r w:rsidRPr="006A54F6">
        <w:rPr>
          <w:b/>
        </w:rPr>
        <w:t xml:space="preserve">•   public possibleValues : </w:t>
      </w:r>
      <w:hyperlink w:anchor="_c596f10fb93cb4f697f2f1b0b64b43ce" w:history="1">
        <w:r w:rsidRPr="006A54F6">
          <w:rPr>
            <w:rStyle w:val="Hyperlink"/>
            <w:b/>
          </w:rPr>
          <w:t>RealPrimitive</w:t>
        </w:r>
      </w:hyperlink>
      <w:r w:rsidRPr="006A54F6">
        <w:rPr>
          <w:b/>
        </w:rPr>
        <w:t xml:space="preserve">  [0..*]</w:t>
      </w:r>
    </w:p>
    <w:p w14:paraId="5DBB15C6" w14:textId="77777777" w:rsidR="008B78EB" w:rsidRPr="006A54F6" w:rsidRDefault="005C6CB8" w:rsidP="008B78EB">
      <w:pPr>
        <w:rPr>
          <w:b/>
        </w:rPr>
      </w:pPr>
      <w:r>
        <w:t xml:space="preserve"> </w:t>
      </w:r>
    </w:p>
    <w:p w14:paraId="6D3F292A" w14:textId="77777777" w:rsidR="00240264" w:rsidRDefault="00CF20F6">
      <w:r>
        <w:t>A set o</w:t>
      </w:r>
      <w:r>
        <w:t>f allowed Real values (e.g., 37.2, 100.265).</w:t>
      </w:r>
    </w:p>
    <w:p w14:paraId="2B1B211A" w14:textId="77777777" w:rsidR="00B603FB" w:rsidRDefault="00B603FB" w:rsidP="008B78EB"/>
    <w:p w14:paraId="4AD1AB33" w14:textId="77777777" w:rsidR="00A755AA" w:rsidRDefault="008B78EB" w:rsidP="008B78EB">
      <w:pPr>
        <w:rPr>
          <w:b/>
        </w:rPr>
      </w:pPr>
      <w:r w:rsidRPr="006A54F6">
        <w:rPr>
          <w:b/>
        </w:rPr>
        <w:t xml:space="preserve">•   public valueRanges : </w:t>
      </w:r>
      <w:hyperlink w:anchor="_27fcdc4a73f595dca8b4e4fa28fd59a6" w:history="1">
        <w:r w:rsidRPr="006A54F6">
          <w:rPr>
            <w:rStyle w:val="Hyperlink"/>
            <w:b/>
          </w:rPr>
          <w:t>RealInterval</w:t>
        </w:r>
      </w:hyperlink>
      <w:r w:rsidRPr="006A54F6">
        <w:rPr>
          <w:b/>
        </w:rPr>
        <w:t xml:space="preserve">  [0..*]</w:t>
      </w:r>
    </w:p>
    <w:p w14:paraId="68A1ABAD" w14:textId="77777777" w:rsidR="008B78EB" w:rsidRPr="006A54F6" w:rsidRDefault="005C6CB8" w:rsidP="008B78EB">
      <w:pPr>
        <w:rPr>
          <w:b/>
        </w:rPr>
      </w:pPr>
      <w:r>
        <w:t xml:space="preserve"> </w:t>
      </w:r>
    </w:p>
    <w:p w14:paraId="1D43F81F" w14:textId="77777777" w:rsidR="00240264" w:rsidRDefault="00CF20F6">
      <w:r>
        <w:t>A set of Real value ranges, any value of which is considered valid.</w:t>
      </w:r>
    </w:p>
    <w:p w14:paraId="539282CB" w14:textId="77777777" w:rsidR="00B603FB" w:rsidRDefault="00B603FB" w:rsidP="008B78EB"/>
    <w:p w14:paraId="36B0952A" w14:textId="77777777" w:rsidR="00A755AA" w:rsidRDefault="008B78EB" w:rsidP="008B78EB">
      <w:pPr>
        <w:rPr>
          <w:b/>
        </w:rPr>
      </w:pPr>
      <w:r w:rsidRPr="006A54F6">
        <w:rPr>
          <w:b/>
        </w:rPr>
        <w:t xml:space="preserve">•   public assumedValue : </w:t>
      </w:r>
      <w:hyperlink w:anchor="_c596f10fb93cb4f697f2f1b0b64b43ce" w:history="1">
        <w:r w:rsidRPr="006A54F6">
          <w:rPr>
            <w:rStyle w:val="Hyperlink"/>
            <w:b/>
          </w:rPr>
          <w:t>RealPrimitive</w:t>
        </w:r>
      </w:hyperlink>
      <w:r w:rsidRPr="006A54F6">
        <w:rPr>
          <w:b/>
        </w:rPr>
        <w:t xml:space="preserve">  [0..1]</w:t>
      </w:r>
    </w:p>
    <w:p w14:paraId="2F5749EB" w14:textId="77777777" w:rsidR="008B78EB" w:rsidRPr="006A54F6" w:rsidRDefault="005C6CB8" w:rsidP="008B78EB">
      <w:pPr>
        <w:rPr>
          <w:b/>
        </w:rPr>
      </w:pPr>
      <w:r>
        <w:t xml:space="preserve"> </w:t>
      </w:r>
    </w:p>
    <w:p w14:paraId="42BB9829" w14:textId="77777777" w:rsidR="00240264" w:rsidRDefault="00CF20F6">
      <w:r>
        <w:t>A RealPrimitive value to be assumed to apply if no value is provided.</w:t>
      </w:r>
    </w:p>
    <w:p w14:paraId="31C923EE" w14:textId="77777777" w:rsidR="00DB049B" w:rsidRDefault="00022C8A" w:rsidP="006977BE">
      <w:r w:rsidRPr="00022C8A">
        <w:t xml:space="preserve"> </w:t>
      </w:r>
    </w:p>
    <w:p w14:paraId="0C741C6F" w14:textId="77777777" w:rsidR="002C0F83" w:rsidRPr="005F31BE" w:rsidRDefault="00F851FF" w:rsidP="005F31BE">
      <w:pPr>
        <w:pStyle w:val="Heading4"/>
      </w:pPr>
      <w:bookmarkStart w:id="217" w:name="_e78c0feb207cbea2ca9911ec94e2a83e"/>
      <w:bookmarkStart w:id="218" w:name="_Toc277237959"/>
      <w:r w:rsidRPr="005F31BE">
        <w:t>&lt;Class&gt; StringConstraint</w:t>
      </w:r>
      <w:bookmarkEnd w:id="217"/>
      <w:bookmarkEnd w:id="218"/>
    </w:p>
    <w:p w14:paraId="5D737FED" w14:textId="77777777" w:rsidR="0063570E" w:rsidRDefault="0063570E" w:rsidP="00383490"/>
    <w:p w14:paraId="32FF8A61" w14:textId="77777777" w:rsidR="00A855E6" w:rsidRDefault="00383490" w:rsidP="00263593">
      <w:r w:rsidRPr="00875584">
        <w:rPr>
          <w:rFonts w:ascii="Arial" w:hAnsi="Arial"/>
          <w:b/>
          <w:sz w:val="24"/>
          <w:szCs w:val="24"/>
        </w:rPr>
        <w:t>Description</w:t>
      </w:r>
    </w:p>
    <w:p w14:paraId="106C7891" w14:textId="77777777" w:rsidR="00DB049B" w:rsidRDefault="005C6CB8" w:rsidP="006977BE">
      <w:r>
        <w:t xml:space="preserve"> </w:t>
      </w:r>
    </w:p>
    <w:p w14:paraId="2C5A1789" w14:textId="77777777" w:rsidR="00240264" w:rsidRDefault="00CF20F6">
      <w:r>
        <w:t>A constraint on a property of String type.</w:t>
      </w:r>
    </w:p>
    <w:p w14:paraId="1745B9D7" w14:textId="77777777" w:rsidR="00240264" w:rsidRDefault="00CF20F6">
      <w:r>
        <w:t>Most text values that can be constrained are best constrained by language-independent terminology constraints, but this tactic is supported.</w:t>
      </w:r>
    </w:p>
    <w:p w14:paraId="68F72320" w14:textId="77777777" w:rsidR="00DB049B" w:rsidRDefault="00C51B43" w:rsidP="006977BE">
      <w:r>
        <w:t xml:space="preserve"> </w:t>
      </w:r>
      <w:r w:rsidR="009F2598">
        <w:t xml:space="preserve">  </w:t>
      </w:r>
    </w:p>
    <w:p w14:paraId="6C0B8167" w14:textId="77777777" w:rsidR="0063570E" w:rsidRDefault="0063570E" w:rsidP="00383490"/>
    <w:p w14:paraId="10703326" w14:textId="77777777" w:rsidR="00A855E6" w:rsidRDefault="00383490" w:rsidP="00263593">
      <w:r w:rsidRPr="00875584">
        <w:rPr>
          <w:rFonts w:ascii="Arial" w:hAnsi="Arial"/>
          <w:b/>
          <w:sz w:val="24"/>
          <w:szCs w:val="24"/>
        </w:rPr>
        <w:t>Diagrams</w:t>
      </w:r>
    </w:p>
    <w:p w14:paraId="3B66ED7B" w14:textId="77777777" w:rsidR="00DB049B" w:rsidRDefault="00CF20F6" w:rsidP="006977BE">
      <w:hyperlink w:anchor="_2ca64b6794a95c8188c5478872196c54" w:history="1">
        <w:r w:rsidR="003E7695">
          <w:rPr>
            <w:rStyle w:val="Hyperlink"/>
          </w:rPr>
          <w:t>Atomic Data Type Constraints</w:t>
        </w:r>
      </w:hyperlink>
    </w:p>
    <w:p w14:paraId="76B155C2" w14:textId="77777777" w:rsidR="0063570E" w:rsidRDefault="0063570E" w:rsidP="00383490"/>
    <w:p w14:paraId="0C33D7A9" w14:textId="77777777" w:rsidR="00A855E6" w:rsidRDefault="00383490" w:rsidP="00263593">
      <w:r w:rsidRPr="00875584">
        <w:rPr>
          <w:rFonts w:ascii="Arial" w:hAnsi="Arial"/>
          <w:b/>
          <w:sz w:val="24"/>
          <w:szCs w:val="24"/>
        </w:rPr>
        <w:t>Direct Known Superclasses (Generalization)</w:t>
      </w:r>
    </w:p>
    <w:p w14:paraId="3BE51C53" w14:textId="77777777" w:rsidR="00DB049B" w:rsidRDefault="00CF20F6"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F7C8341" w14:textId="77777777" w:rsidR="0063570E" w:rsidRDefault="0063570E" w:rsidP="00383490"/>
    <w:p w14:paraId="46C42C0E" w14:textId="77777777" w:rsidR="00A855E6" w:rsidRDefault="00383490" w:rsidP="00263593">
      <w:r w:rsidRPr="00875584">
        <w:rPr>
          <w:rFonts w:ascii="Arial" w:hAnsi="Arial"/>
          <w:b/>
          <w:sz w:val="24"/>
          <w:szCs w:val="24"/>
        </w:rPr>
        <w:t>Attributes</w:t>
      </w:r>
    </w:p>
    <w:p w14:paraId="6EDAEDF3" w14:textId="77777777" w:rsidR="00B603FB" w:rsidRDefault="00B603FB" w:rsidP="008B78EB"/>
    <w:p w14:paraId="5FE76D73" w14:textId="77777777" w:rsidR="00A755AA" w:rsidRDefault="008B78EB" w:rsidP="008B78EB">
      <w:pPr>
        <w:rPr>
          <w:b/>
        </w:rPr>
      </w:pPr>
      <w:r w:rsidRPr="006A54F6">
        <w:rPr>
          <w:b/>
        </w:rPr>
        <w:t xml:space="preserve">•   public possibleValues : </w:t>
      </w:r>
      <w:hyperlink w:anchor="_6a90be7cfa784ea4b4e8cad8f4a47e82" w:history="1">
        <w:r w:rsidRPr="006A54F6">
          <w:rPr>
            <w:rStyle w:val="Hyperlink"/>
            <w:b/>
          </w:rPr>
          <w:t>StringPrimitive</w:t>
        </w:r>
      </w:hyperlink>
      <w:r w:rsidRPr="006A54F6">
        <w:rPr>
          <w:b/>
        </w:rPr>
        <w:t xml:space="preserve">  [0..*]</w:t>
      </w:r>
    </w:p>
    <w:p w14:paraId="4C5EBD74" w14:textId="77777777" w:rsidR="008B78EB" w:rsidRPr="006A54F6" w:rsidRDefault="005C6CB8" w:rsidP="008B78EB">
      <w:pPr>
        <w:rPr>
          <w:b/>
        </w:rPr>
      </w:pPr>
      <w:r>
        <w:t xml:space="preserve"> </w:t>
      </w:r>
    </w:p>
    <w:p w14:paraId="6996DB76" w14:textId="77777777" w:rsidR="00240264" w:rsidRDefault="00CF20F6">
      <w:r>
        <w:t>A set of allowed String values (e.g., ‘foo’).</w:t>
      </w:r>
    </w:p>
    <w:p w14:paraId="5B6E3347" w14:textId="77777777" w:rsidR="00B603FB" w:rsidRDefault="00B603FB" w:rsidP="008B78EB"/>
    <w:p w14:paraId="2DB21CD6" w14:textId="77777777" w:rsidR="00A755AA" w:rsidRDefault="008B78EB" w:rsidP="008B78EB">
      <w:pPr>
        <w:rPr>
          <w:b/>
        </w:rPr>
      </w:pPr>
      <w:r w:rsidRPr="006A54F6">
        <w:rPr>
          <w:b/>
        </w:rPr>
        <w:t xml:space="preserve">•   public matchPattern : </w:t>
      </w:r>
      <w:hyperlink w:anchor="_5618f0ea3d5c7b6941d4be66259e0d28" w:history="1">
        <w:r w:rsidRPr="006A54F6">
          <w:rPr>
            <w:rStyle w:val="Hyperlink"/>
            <w:b/>
          </w:rPr>
          <w:t>RegularExpression</w:t>
        </w:r>
      </w:hyperlink>
      <w:r w:rsidRPr="006A54F6">
        <w:rPr>
          <w:b/>
        </w:rPr>
        <w:t xml:space="preserve">  [0..1]</w:t>
      </w:r>
    </w:p>
    <w:p w14:paraId="250902C1" w14:textId="77777777" w:rsidR="008B78EB" w:rsidRPr="006A54F6" w:rsidRDefault="005C6CB8" w:rsidP="008B78EB">
      <w:pPr>
        <w:rPr>
          <w:b/>
        </w:rPr>
      </w:pPr>
      <w:r>
        <w:t xml:space="preserve"> </w:t>
      </w:r>
    </w:p>
    <w:p w14:paraId="65BB64C0" w14:textId="77777777" w:rsidR="00240264" w:rsidRDefault="00CF20F6">
      <w:r>
        <w:t>A Perl regular expression defining allowed string constructions.</w:t>
      </w:r>
    </w:p>
    <w:p w14:paraId="61151442" w14:textId="77777777" w:rsidR="00B603FB" w:rsidRDefault="00B603FB" w:rsidP="008B78EB"/>
    <w:p w14:paraId="00B70125" w14:textId="77777777" w:rsidR="00A755AA" w:rsidRDefault="008B78EB" w:rsidP="008B78EB">
      <w:pPr>
        <w:rPr>
          <w:b/>
        </w:rPr>
      </w:pPr>
      <w:r w:rsidRPr="006A54F6">
        <w:rPr>
          <w:b/>
        </w:rPr>
        <w:t xml:space="preserve">•   public assumedValue : </w:t>
      </w:r>
      <w:hyperlink w:anchor="_6a90be7cfa784ea4b4e8cad8f4a47e82" w:history="1">
        <w:r w:rsidRPr="006A54F6">
          <w:rPr>
            <w:rStyle w:val="Hyperlink"/>
            <w:b/>
          </w:rPr>
          <w:t>StringPrimitive</w:t>
        </w:r>
      </w:hyperlink>
      <w:r w:rsidRPr="006A54F6">
        <w:rPr>
          <w:b/>
        </w:rPr>
        <w:t xml:space="preserve">  [0..1]</w:t>
      </w:r>
    </w:p>
    <w:p w14:paraId="07B3A1C4" w14:textId="77777777" w:rsidR="008B78EB" w:rsidRPr="006A54F6" w:rsidRDefault="005C6CB8" w:rsidP="008B78EB">
      <w:pPr>
        <w:rPr>
          <w:b/>
        </w:rPr>
      </w:pPr>
      <w:r>
        <w:t xml:space="preserve"> </w:t>
      </w:r>
    </w:p>
    <w:p w14:paraId="11518DF6" w14:textId="77777777" w:rsidR="00240264" w:rsidRDefault="00CF20F6">
      <w:r>
        <w:t>A StringPrimitive value to be assumed to apply if no value is provided.</w:t>
      </w:r>
    </w:p>
    <w:p w14:paraId="00BFC65D" w14:textId="77777777" w:rsidR="00DB049B" w:rsidRDefault="00022C8A" w:rsidP="006977BE">
      <w:r w:rsidRPr="00022C8A">
        <w:t xml:space="preserve"> </w:t>
      </w:r>
    </w:p>
    <w:p w14:paraId="58298B27" w14:textId="77777777" w:rsidR="002C0F83" w:rsidRPr="005F31BE" w:rsidRDefault="00F851FF" w:rsidP="005F31BE">
      <w:pPr>
        <w:pStyle w:val="Heading4"/>
      </w:pPr>
      <w:bookmarkStart w:id="219" w:name="_20b17cf4d1a1f7228a809f6ed68b3a0c"/>
      <w:bookmarkStart w:id="220" w:name="_Toc277237960"/>
      <w:r w:rsidRPr="005F31BE">
        <w:t>&lt;Class&gt; TimeConstraint</w:t>
      </w:r>
      <w:bookmarkEnd w:id="219"/>
      <w:bookmarkEnd w:id="220"/>
    </w:p>
    <w:p w14:paraId="4CCC438D" w14:textId="77777777" w:rsidR="0063570E" w:rsidRDefault="0063570E" w:rsidP="00383490"/>
    <w:p w14:paraId="534866E4" w14:textId="77777777" w:rsidR="00A855E6" w:rsidRDefault="00383490" w:rsidP="00263593">
      <w:r w:rsidRPr="00875584">
        <w:rPr>
          <w:rFonts w:ascii="Arial" w:hAnsi="Arial"/>
          <w:b/>
          <w:sz w:val="24"/>
          <w:szCs w:val="24"/>
        </w:rPr>
        <w:t>Description</w:t>
      </w:r>
    </w:p>
    <w:p w14:paraId="1BA01D89" w14:textId="77777777" w:rsidR="00DB049B" w:rsidRDefault="005C6CB8" w:rsidP="006977BE">
      <w:r>
        <w:t xml:space="preserve"> </w:t>
      </w:r>
    </w:p>
    <w:p w14:paraId="6899C90A" w14:textId="77777777" w:rsidR="00240264" w:rsidRDefault="00CF20F6">
      <w:r>
        <w:t>A constraint on a property of TimePrimitive type.</w:t>
      </w:r>
    </w:p>
    <w:p w14:paraId="6EC26E47" w14:textId="77777777" w:rsidR="00DB049B" w:rsidRDefault="00C51B43" w:rsidP="006977BE">
      <w:r>
        <w:t xml:space="preserve"> </w:t>
      </w:r>
      <w:r w:rsidR="009F2598">
        <w:t xml:space="preserve">  </w:t>
      </w:r>
    </w:p>
    <w:p w14:paraId="340D9E58" w14:textId="77777777" w:rsidR="0063570E" w:rsidRDefault="0063570E" w:rsidP="00383490"/>
    <w:p w14:paraId="098055E3" w14:textId="77777777" w:rsidR="00A855E6" w:rsidRDefault="00383490" w:rsidP="00263593">
      <w:r w:rsidRPr="00875584">
        <w:rPr>
          <w:rFonts w:ascii="Arial" w:hAnsi="Arial"/>
          <w:b/>
          <w:sz w:val="24"/>
          <w:szCs w:val="24"/>
        </w:rPr>
        <w:t>Diagrams</w:t>
      </w:r>
    </w:p>
    <w:p w14:paraId="1B6B969F" w14:textId="77777777" w:rsidR="00DB049B" w:rsidRDefault="00CF20F6" w:rsidP="006977BE">
      <w:hyperlink w:anchor="_2ca64b6794a95c8188c5478872196c54" w:history="1">
        <w:r w:rsidR="003E7695">
          <w:rPr>
            <w:rStyle w:val="Hyperlink"/>
          </w:rPr>
          <w:t>Atomic Data Type Constraints</w:t>
        </w:r>
      </w:hyperlink>
    </w:p>
    <w:p w14:paraId="097E0B3C" w14:textId="77777777" w:rsidR="0063570E" w:rsidRDefault="0063570E" w:rsidP="00383490"/>
    <w:p w14:paraId="4381BC7C" w14:textId="77777777" w:rsidR="00A855E6" w:rsidRDefault="00383490" w:rsidP="00263593">
      <w:r w:rsidRPr="00875584">
        <w:rPr>
          <w:rFonts w:ascii="Arial" w:hAnsi="Arial"/>
          <w:b/>
          <w:sz w:val="24"/>
          <w:szCs w:val="24"/>
        </w:rPr>
        <w:t>Direct Known Superclasses (Generalization)</w:t>
      </w:r>
    </w:p>
    <w:p w14:paraId="6328CA05" w14:textId="77777777" w:rsidR="00DB049B" w:rsidRDefault="00CF20F6"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EDB0E04" w14:textId="77777777" w:rsidR="0063570E" w:rsidRDefault="0063570E" w:rsidP="00383490"/>
    <w:p w14:paraId="24B56E05" w14:textId="77777777" w:rsidR="00A855E6" w:rsidRDefault="00383490" w:rsidP="00263593">
      <w:r w:rsidRPr="00875584">
        <w:rPr>
          <w:rFonts w:ascii="Arial" w:hAnsi="Arial"/>
          <w:b/>
          <w:sz w:val="24"/>
          <w:szCs w:val="24"/>
        </w:rPr>
        <w:t>Attributes</w:t>
      </w:r>
    </w:p>
    <w:p w14:paraId="5F4A82FE" w14:textId="77777777" w:rsidR="00B603FB" w:rsidRDefault="00B603FB" w:rsidP="008B78EB"/>
    <w:p w14:paraId="4890278F" w14:textId="77777777" w:rsidR="00A755AA" w:rsidRDefault="008B78EB" w:rsidP="008B78EB">
      <w:pPr>
        <w:rPr>
          <w:b/>
        </w:rPr>
      </w:pPr>
      <w:r w:rsidRPr="006A54F6">
        <w:rPr>
          <w:b/>
        </w:rPr>
        <w:t xml:space="preserve">•   public possibleValues : </w:t>
      </w:r>
      <w:hyperlink w:anchor="_05e0f2a221f0733d693058e9253b0017" w:history="1">
        <w:r w:rsidRPr="006A54F6">
          <w:rPr>
            <w:rStyle w:val="Hyperlink"/>
            <w:b/>
          </w:rPr>
          <w:t>TimePrimitive</w:t>
        </w:r>
      </w:hyperlink>
      <w:r w:rsidRPr="006A54F6">
        <w:rPr>
          <w:b/>
        </w:rPr>
        <w:t xml:space="preserve">  [0..*]</w:t>
      </w:r>
    </w:p>
    <w:p w14:paraId="5D4A7842" w14:textId="77777777" w:rsidR="008B78EB" w:rsidRPr="006A54F6" w:rsidRDefault="005C6CB8" w:rsidP="008B78EB">
      <w:pPr>
        <w:rPr>
          <w:b/>
        </w:rPr>
      </w:pPr>
      <w:r>
        <w:t xml:space="preserve"> </w:t>
      </w:r>
    </w:p>
    <w:p w14:paraId="0CF4579E" w14:textId="77777777" w:rsidR="00240264" w:rsidRDefault="00CF20F6">
      <w:r>
        <w:t>A set of allowed TimePrimitive values (e.g., ‘09:30:00’).</w:t>
      </w:r>
    </w:p>
    <w:p w14:paraId="14D2017F" w14:textId="77777777" w:rsidR="00B603FB" w:rsidRDefault="00B603FB" w:rsidP="008B78EB"/>
    <w:p w14:paraId="57902859" w14:textId="77777777" w:rsidR="00A755AA" w:rsidRDefault="008B78EB" w:rsidP="008B78EB">
      <w:pPr>
        <w:rPr>
          <w:b/>
        </w:rPr>
      </w:pPr>
      <w:r w:rsidRPr="006A54F6">
        <w:rPr>
          <w:b/>
        </w:rPr>
        <w:t xml:space="preserve">•   public valueRanges : </w:t>
      </w:r>
      <w:hyperlink w:anchor="_31d7d28b74d99d489c8e65e4a57e9ca9" w:history="1">
        <w:r w:rsidRPr="006A54F6">
          <w:rPr>
            <w:rStyle w:val="Hyperlink"/>
            <w:b/>
          </w:rPr>
          <w:t>TimeInterval</w:t>
        </w:r>
      </w:hyperlink>
      <w:r w:rsidRPr="006A54F6">
        <w:rPr>
          <w:b/>
        </w:rPr>
        <w:t xml:space="preserve">  [0..*]</w:t>
      </w:r>
    </w:p>
    <w:p w14:paraId="5068B58C" w14:textId="77777777" w:rsidR="008B78EB" w:rsidRPr="006A54F6" w:rsidRDefault="005C6CB8" w:rsidP="008B78EB">
      <w:pPr>
        <w:rPr>
          <w:b/>
        </w:rPr>
      </w:pPr>
      <w:r>
        <w:t xml:space="preserve"> </w:t>
      </w:r>
    </w:p>
    <w:p w14:paraId="5C09A62E" w14:textId="77777777" w:rsidR="00240264" w:rsidRDefault="00CF20F6">
      <w:r>
        <w:t>A set of Time value</w:t>
      </w:r>
      <w:r>
        <w:t xml:space="preserve"> ranges, any value of which is considered valid (e.g., ‘|&gt;= 09:30:00|’, ’09:30:00..11:30:00’).</w:t>
      </w:r>
    </w:p>
    <w:p w14:paraId="7939293F" w14:textId="77777777" w:rsidR="00B603FB" w:rsidRDefault="00B603FB" w:rsidP="008B78EB"/>
    <w:p w14:paraId="20F03D5D" w14:textId="77777777" w:rsidR="00A755AA" w:rsidRDefault="008B78EB" w:rsidP="008B78EB">
      <w:pPr>
        <w:rPr>
          <w:b/>
        </w:rPr>
      </w:pPr>
      <w:r w:rsidRPr="006A54F6">
        <w:rPr>
          <w:b/>
        </w:rPr>
        <w:t xml:space="preserve">•   public matchPattern : </w:t>
      </w:r>
      <w:hyperlink w:anchor="_a28995c5bf2253d86854a7a97e55ba1d" w:history="1">
        <w:r w:rsidRPr="006A54F6">
          <w:rPr>
            <w:rStyle w:val="Hyperlink"/>
            <w:b/>
          </w:rPr>
          <w:t>TimeMatchPattern</w:t>
        </w:r>
      </w:hyperlink>
      <w:r w:rsidRPr="006A54F6">
        <w:rPr>
          <w:b/>
        </w:rPr>
        <w:t xml:space="preserve">  [0..1]</w:t>
      </w:r>
    </w:p>
    <w:p w14:paraId="3B6EECC8" w14:textId="77777777" w:rsidR="008B78EB" w:rsidRPr="006A54F6" w:rsidRDefault="005C6CB8" w:rsidP="008B78EB">
      <w:pPr>
        <w:rPr>
          <w:b/>
        </w:rPr>
      </w:pPr>
      <w:r>
        <w:t xml:space="preserve"> </w:t>
      </w:r>
    </w:p>
    <w:p w14:paraId="297E7FE3" w14:textId="77777777" w:rsidR="00240264" w:rsidRDefault="00CF20F6">
      <w:r>
        <w:t>A string pattern that implies a set of valid Time values (e.g., ‘13:??:xx’, ‘hh:xx:xx’).</w:t>
      </w:r>
    </w:p>
    <w:p w14:paraId="74FCE906" w14:textId="77777777" w:rsidR="00B603FB" w:rsidRDefault="00B603FB" w:rsidP="008B78EB"/>
    <w:p w14:paraId="258488E9" w14:textId="77777777" w:rsidR="00A755AA" w:rsidRDefault="008B78EB" w:rsidP="008B78EB">
      <w:pPr>
        <w:rPr>
          <w:b/>
        </w:rPr>
      </w:pPr>
      <w:r w:rsidRPr="006A54F6">
        <w:rPr>
          <w:b/>
        </w:rPr>
        <w:t xml:space="preserve">•   public assumedValue : </w:t>
      </w:r>
      <w:hyperlink w:anchor="_05e0f2a221f0733d693058e9253b0017" w:history="1">
        <w:r w:rsidRPr="006A54F6">
          <w:rPr>
            <w:rStyle w:val="Hyperlink"/>
            <w:b/>
          </w:rPr>
          <w:t>TimePrimitive</w:t>
        </w:r>
      </w:hyperlink>
      <w:r w:rsidRPr="006A54F6">
        <w:rPr>
          <w:b/>
        </w:rPr>
        <w:t xml:space="preserve">  [0..1]</w:t>
      </w:r>
    </w:p>
    <w:p w14:paraId="688524B0" w14:textId="77777777" w:rsidR="008B78EB" w:rsidRPr="006A54F6" w:rsidRDefault="005C6CB8" w:rsidP="008B78EB">
      <w:pPr>
        <w:rPr>
          <w:b/>
        </w:rPr>
      </w:pPr>
      <w:r>
        <w:t xml:space="preserve"> </w:t>
      </w:r>
    </w:p>
    <w:p w14:paraId="56DD702B" w14:textId="77777777" w:rsidR="00240264" w:rsidRDefault="00CF20F6">
      <w:r>
        <w:t>A TimePrimitive value to be assumed to apply if no value is provided.</w:t>
      </w:r>
    </w:p>
    <w:p w14:paraId="0825019C" w14:textId="77777777" w:rsidR="0063570E" w:rsidRDefault="0063570E" w:rsidP="00383490"/>
    <w:p w14:paraId="0EBB64F0" w14:textId="77777777" w:rsidR="00A855E6" w:rsidRDefault="00383490" w:rsidP="00263593">
      <w:r w:rsidRPr="00875584">
        <w:rPr>
          <w:rFonts w:ascii="Arial" w:hAnsi="Arial"/>
          <w:b/>
          <w:sz w:val="24"/>
          <w:szCs w:val="24"/>
        </w:rPr>
        <w:t>Known other classes</w:t>
      </w:r>
    </w:p>
    <w:p w14:paraId="461C058E" w14:textId="77777777" w:rsidR="003E4BE1" w:rsidRDefault="00CF20F6" w:rsidP="00AB09F3">
      <w:hyperlink w:anchor="_db9df3b10e304d809393da4afc9a91da" w:history="1">
        <w:r w:rsidR="00DE35E0">
          <w:rPr>
            <w:rStyle w:val="Hyperlink"/>
          </w:rPr>
          <w:t>PrimitiveObjectConstraint</w:t>
        </w:r>
      </w:hyperlink>
    </w:p>
    <w:p w14:paraId="3C0E0588" w14:textId="77777777" w:rsidR="00D91281" w:rsidRDefault="00CD42A9" w:rsidP="0039400D">
      <w:r w:rsidRPr="00CD42A9">
        <w:t xml:space="preserve"> </w:t>
      </w:r>
    </w:p>
    <w:p w14:paraId="00F7104C" w14:textId="77777777" w:rsidR="005F31BE" w:rsidRDefault="001F24CC" w:rsidP="005F31BE">
      <w:pPr>
        <w:pStyle w:val="Heading3"/>
      </w:pPr>
      <w:bookmarkStart w:id="221" w:name="_Toc277237961"/>
      <w:r>
        <w:t>&lt;Package&gt; Terminology Constraints</w:t>
      </w:r>
      <w:bookmarkEnd w:id="221"/>
    </w:p>
    <w:p w14:paraId="2138D794" w14:textId="77777777" w:rsidR="00D91281" w:rsidRDefault="005C6CB8" w:rsidP="0039400D">
      <w:r>
        <w:t xml:space="preserve"> </w:t>
      </w:r>
    </w:p>
    <w:p w14:paraId="1CB30370" w14:textId="77777777" w:rsidR="00240264" w:rsidRDefault="00CF20F6">
      <w:r>
        <w:t xml:space="preserve">This section describes how instances of the </w:t>
      </w:r>
      <w:r>
        <w:rPr>
          <w:b/>
          <w:bCs/>
        </w:rPr>
        <w:t>Term</w:t>
      </w:r>
      <w:r>
        <w:rPr>
          <w:b/>
          <w:bCs/>
        </w:rPr>
        <w:t>inologyCode</w:t>
      </w:r>
      <w:r>
        <w:t xml:space="preserve"> data type are constrained via a </w:t>
      </w:r>
      <w:r>
        <w:rPr>
          <w:b/>
          <w:bCs/>
        </w:rPr>
        <w:t>TerminologyCodeConstraint</w:t>
      </w:r>
      <w:r>
        <w:t>. The AML TerminologyCode acts as a bridge between the Common Terminology Services 2 (CTS2), the ISO 11179-3 designation, definition and identification sections and the</w:t>
      </w:r>
    </w:p>
    <w:p w14:paraId="1A97A749" w14:textId="77777777" w:rsidR="00240264" w:rsidRDefault="00CF20F6">
      <w:r>
        <w:t>requirements impos</w:t>
      </w:r>
      <w:r>
        <w:t xml:space="preserve">ed by various reference model targets, including ISO 21090 Coded Data (CD) types and its derivatives, FHIR Coding data type, openEHR DV_CODED_TEXT, CIMI CODED_TEXT etc. The </w:t>
      </w:r>
      <w:r>
        <w:rPr>
          <w:b/>
          <w:bCs/>
        </w:rPr>
        <w:t>TerminologyCode</w:t>
      </w:r>
      <w:r>
        <w:t xml:space="preserve"> target allows a given instance to include, at a bare minimum, an id</w:t>
      </w:r>
      <w:r>
        <w:t>entifier of the scoping namespace (</w:t>
      </w:r>
      <w:r>
        <w:rPr>
          <w:i/>
          <w:iCs/>
        </w:rPr>
        <w:t>terminologyId</w:t>
      </w:r>
      <w:r>
        <w:t>) and the unique code within that namespace(</w:t>
      </w:r>
      <w:r>
        <w:rPr>
          <w:i/>
          <w:iCs/>
        </w:rPr>
        <w:t>codeString</w:t>
      </w:r>
      <w:r>
        <w:t>).  While this information may or may not be sufficient to transform to an external target, it supports the minimum requirement that AML allow terminology</w:t>
      </w:r>
      <w:r>
        <w:t xml:space="preserve"> codes to be restricted by simple, internal enumerations as represented by the "ac" ADL codes and the corresponding "at" code value sets.</w:t>
      </w:r>
    </w:p>
    <w:p w14:paraId="46F95135" w14:textId="77777777" w:rsidR="00240264" w:rsidRDefault="00CF20F6">
      <w:r>
        <w:t xml:space="preserve"> </w:t>
      </w:r>
    </w:p>
    <w:p w14:paraId="65AD2A7E" w14:textId="77777777" w:rsidR="00240264" w:rsidRDefault="00CF20F6">
      <w:r>
        <w:t xml:space="preserve">Constraints are expressed as sets of </w:t>
      </w:r>
      <w:r>
        <w:rPr>
          <w:b/>
          <w:bCs/>
        </w:rPr>
        <w:t>PermissibleValues</w:t>
      </w:r>
      <w:r>
        <w:t xml:space="preserve"> -- either directly via the </w:t>
      </w:r>
      <w:r>
        <w:rPr>
          <w:i/>
          <w:iCs/>
        </w:rPr>
        <w:t>possibleValues</w:t>
      </w:r>
      <w:r>
        <w:t xml:space="preserve"> attribute or indire</w:t>
      </w:r>
      <w:r>
        <w:t xml:space="preserve">ctly through the </w:t>
      </w:r>
      <w:r>
        <w:rPr>
          <w:i/>
          <w:iCs/>
        </w:rPr>
        <w:t>valueSetConstraint</w:t>
      </w:r>
      <w:r>
        <w:t xml:space="preserve"> attribute which, possibly with the assistance of a terminology service, also results in a collection of </w:t>
      </w:r>
      <w:r>
        <w:rPr>
          <w:b/>
          <w:bCs/>
        </w:rPr>
        <w:t>PermissibleValues</w:t>
      </w:r>
      <w:r>
        <w:t>.</w:t>
      </w:r>
    </w:p>
    <w:p w14:paraId="3F4409D3" w14:textId="77777777" w:rsidR="00240264" w:rsidRDefault="00CF20F6">
      <w:r>
        <w:t xml:space="preserve"> </w:t>
      </w:r>
    </w:p>
    <w:p w14:paraId="3039CCA1" w14:textId="77777777" w:rsidR="00240264" w:rsidRDefault="00CF20F6">
      <w:r>
        <w:t>A PermissibleValue can represent:</w:t>
      </w:r>
    </w:p>
    <w:p w14:paraId="346C0253" w14:textId="77777777" w:rsidR="00240264" w:rsidRDefault="00CF20F6">
      <w:pPr>
        <w:pStyle w:val="ListParagraph"/>
        <w:numPr>
          <w:ilvl w:val="0"/>
          <w:numId w:val="16"/>
        </w:numPr>
      </w:pPr>
      <w:r>
        <w:t xml:space="preserve">a simple </w:t>
      </w:r>
      <w:r>
        <w:rPr>
          <w:b/>
          <w:bCs/>
        </w:rPr>
        <w:t>EnumerationLiteral</w:t>
      </w:r>
    </w:p>
    <w:p w14:paraId="2EA1E8B8" w14:textId="77777777" w:rsidR="00240264" w:rsidRDefault="00CF20F6">
      <w:pPr>
        <w:pStyle w:val="ListParagraph"/>
        <w:numPr>
          <w:ilvl w:val="0"/>
          <w:numId w:val="16"/>
        </w:numPr>
      </w:pPr>
      <w:r>
        <w:t xml:space="preserve">an </w:t>
      </w:r>
      <w:r>
        <w:rPr>
          <w:b/>
          <w:bCs/>
        </w:rPr>
        <w:t>PermissibleValue</w:t>
      </w:r>
      <w:r>
        <w:t xml:space="preserve"> with one or more </w:t>
      </w:r>
      <w:r>
        <w:rPr>
          <w:i/>
          <w:iCs/>
        </w:rPr>
        <w:t>identifiers</w:t>
      </w:r>
      <w:r>
        <w:t xml:space="preserve"> of type </w:t>
      </w:r>
      <w:r>
        <w:rPr>
          <w:b/>
          <w:bCs/>
        </w:rPr>
        <w:t>Scoped_Identifier</w:t>
      </w:r>
    </w:p>
    <w:p w14:paraId="1469A806" w14:textId="77777777" w:rsidR="00240264" w:rsidRDefault="00CF20F6">
      <w:pPr>
        <w:pStyle w:val="ListParagraph"/>
        <w:numPr>
          <w:ilvl w:val="0"/>
          <w:numId w:val="16"/>
        </w:numPr>
      </w:pPr>
      <w:r>
        <w:t xml:space="preserve">an </w:t>
      </w:r>
      <w:r>
        <w:rPr>
          <w:b/>
          <w:bCs/>
        </w:rPr>
        <w:t>PermissibleValue</w:t>
      </w:r>
      <w:r>
        <w:t xml:space="preserve"> with an associated </w:t>
      </w:r>
      <w:r>
        <w:rPr>
          <w:i/>
          <w:iCs/>
        </w:rPr>
        <w:t>valueMeaning</w:t>
      </w:r>
      <w:r>
        <w:t xml:space="preserve"> of type </w:t>
      </w:r>
      <w:r>
        <w:rPr>
          <w:b/>
          <w:bCs/>
        </w:rPr>
        <w:t>ConceptReference</w:t>
      </w:r>
    </w:p>
    <w:p w14:paraId="345FA51A" w14:textId="77777777" w:rsidR="00240264" w:rsidRDefault="00CF20F6">
      <w:r>
        <w:t xml:space="preserve"> </w:t>
      </w:r>
    </w:p>
    <w:p w14:paraId="544DB5C1" w14:textId="77777777" w:rsidR="00240264" w:rsidRDefault="00CF20F6">
      <w:r>
        <w:t>Each of these situations has a different analog in terms of the target TerminologyCode.</w:t>
      </w:r>
    </w:p>
    <w:p w14:paraId="444288C0" w14:textId="77777777" w:rsidR="00240264" w:rsidRDefault="00CF20F6">
      <w:r>
        <w:t xml:space="preserve"> </w:t>
      </w:r>
    </w:p>
    <w:p w14:paraId="47850D35" w14:textId="77777777" w:rsidR="00240264" w:rsidRDefault="00CF20F6">
      <w:r>
        <w:rPr>
          <w:b/>
          <w:bCs/>
        </w:rPr>
        <w:t>Simple EnumerationLiteral</w:t>
      </w:r>
    </w:p>
    <w:p w14:paraId="565893D4" w14:textId="77777777" w:rsidR="00240264" w:rsidRDefault="00CF20F6">
      <w:pPr>
        <w:pStyle w:val="ListParagraph"/>
        <w:numPr>
          <w:ilvl w:val="0"/>
          <w:numId w:val="17"/>
        </w:numPr>
      </w:pPr>
      <w:r>
        <w:t xml:space="preserve">The </w:t>
      </w:r>
      <w:r>
        <w:rPr>
          <w:i/>
          <w:iCs/>
        </w:rPr>
        <w:t>n</w:t>
      </w:r>
      <w:r>
        <w:rPr>
          <w:i/>
          <w:iCs/>
        </w:rPr>
        <w:t>ame</w:t>
      </w:r>
      <w:r>
        <w:t xml:space="preserve"> of the containing </w:t>
      </w:r>
      <w:r>
        <w:rPr>
          <w:b/>
          <w:bCs/>
        </w:rPr>
        <w:t>Enumeration</w:t>
      </w:r>
      <w:r>
        <w:t xml:space="preserve"> maps to </w:t>
      </w:r>
      <w:r>
        <w:rPr>
          <w:i/>
          <w:iCs/>
        </w:rPr>
        <w:t>terminologyId</w:t>
      </w:r>
    </w:p>
    <w:p w14:paraId="1F2C033C" w14:textId="77777777" w:rsidR="00240264" w:rsidRDefault="00CF20F6">
      <w:pPr>
        <w:pStyle w:val="ListParagraph"/>
        <w:numPr>
          <w:ilvl w:val="0"/>
          <w:numId w:val="17"/>
        </w:numPr>
      </w:pPr>
      <w:r>
        <w:t xml:space="preserve">The </w:t>
      </w:r>
      <w:r>
        <w:rPr>
          <w:i/>
          <w:iCs/>
        </w:rPr>
        <w:t>name</w:t>
      </w:r>
      <w:r>
        <w:t xml:space="preserve"> of the </w:t>
      </w:r>
      <w:r>
        <w:rPr>
          <w:b/>
          <w:bCs/>
        </w:rPr>
        <w:t>EnumerationLiteral</w:t>
      </w:r>
      <w:r>
        <w:t xml:space="preserve"> maps to </w:t>
      </w:r>
      <w:r>
        <w:rPr>
          <w:i/>
          <w:iCs/>
        </w:rPr>
        <w:t>codeString</w:t>
      </w:r>
    </w:p>
    <w:p w14:paraId="7684D8C1" w14:textId="77777777" w:rsidR="00240264" w:rsidRDefault="00CF20F6">
      <w:r>
        <w:t>The uri attribute may be populated via the namespace map.</w:t>
      </w:r>
    </w:p>
    <w:p w14:paraId="617C5AA6" w14:textId="77777777" w:rsidR="00240264" w:rsidRDefault="00CF20F6">
      <w:r>
        <w:t xml:space="preserve"> </w:t>
      </w:r>
    </w:p>
    <w:p w14:paraId="7AAE79ED" w14:textId="77777777" w:rsidR="00240264" w:rsidRDefault="00CF20F6">
      <w:r>
        <w:t>Note that the ADL specification may require that enumeration values may need to be rep</w:t>
      </w:r>
      <w:r>
        <w:t xml:space="preserve">resented as integers and strings.  This may be accomplished by adding an inteter or string to the scoping </w:t>
      </w:r>
      <w:r>
        <w:rPr>
          <w:b/>
          <w:bCs/>
        </w:rPr>
        <w:t>Enumeration</w:t>
      </w:r>
      <w:r>
        <w:t xml:space="preserve"> type and then adding a corresponding slot to each </w:t>
      </w:r>
      <w:r>
        <w:rPr>
          <w:b/>
          <w:bCs/>
        </w:rPr>
        <w:t>EnumerationLiteral</w:t>
      </w:r>
      <w:r>
        <w:t xml:space="preserve"> instance.  The mechanism and mapping for this approach are outside of</w:t>
      </w:r>
      <w:r>
        <w:t xml:space="preserve"> the scope of the AML specification.</w:t>
      </w:r>
    </w:p>
    <w:p w14:paraId="12888152" w14:textId="77777777" w:rsidR="00240264" w:rsidRDefault="00CF20F6">
      <w:r>
        <w:t xml:space="preserve"> </w:t>
      </w:r>
    </w:p>
    <w:p w14:paraId="19D5E2F6" w14:textId="77777777" w:rsidR="00240264" w:rsidRDefault="00CF20F6">
      <w:r>
        <w:rPr>
          <w:b/>
          <w:bCs/>
        </w:rPr>
        <w:t xml:space="preserve">PermissibleValue with an </w:t>
      </w:r>
      <w:r>
        <w:rPr>
          <w:b/>
          <w:bCs/>
          <w:i/>
          <w:iCs/>
        </w:rPr>
        <w:t>identifier</w:t>
      </w:r>
    </w:p>
    <w:p w14:paraId="3D70A560" w14:textId="77777777" w:rsidR="00240264" w:rsidRDefault="00CF20F6">
      <w:r>
        <w:t xml:space="preserve">If the </w:t>
      </w:r>
      <w:r>
        <w:rPr>
          <w:b/>
          <w:bCs/>
        </w:rPr>
        <w:t>PermissibleValue</w:t>
      </w:r>
      <w:r>
        <w:t xml:space="preserve"> has an associated </w:t>
      </w:r>
      <w:r>
        <w:rPr>
          <w:i/>
          <w:iCs/>
        </w:rPr>
        <w:t>identifier</w:t>
      </w:r>
      <w:r>
        <w:t xml:space="preserve">, the </w:t>
      </w:r>
      <w:r>
        <w:rPr>
          <w:i/>
          <w:iCs/>
        </w:rPr>
        <w:t>identifier</w:t>
      </w:r>
      <w:r>
        <w:t xml:space="preserve"> attribute of the target </w:t>
      </w:r>
      <w:r>
        <w:rPr>
          <w:i/>
          <w:iCs/>
        </w:rPr>
        <w:t>identifier</w:t>
      </w:r>
      <w:r>
        <w:t xml:space="preserve"> maps to codeString and, if present, the shorthand_prefix of the identifier </w:t>
      </w:r>
      <w:r>
        <w:rPr>
          <w:i/>
          <w:iCs/>
        </w:rPr>
        <w:t>scope</w:t>
      </w:r>
      <w:r>
        <w:t xml:space="preserve"> maps to </w:t>
      </w:r>
      <w:r>
        <w:rPr>
          <w:i/>
          <w:iCs/>
        </w:rPr>
        <w:t>terminologyId</w:t>
      </w:r>
      <w:r>
        <w:t xml:space="preserve">.  If </w:t>
      </w:r>
      <w:r>
        <w:rPr>
          <w:i/>
          <w:iCs/>
        </w:rPr>
        <w:t>shorthand_prefix</w:t>
      </w:r>
      <w:r>
        <w:t xml:space="preserve"> is absent, then the </w:t>
      </w:r>
      <w:r>
        <w:rPr>
          <w:i/>
          <w:iCs/>
        </w:rPr>
        <w:t>name</w:t>
      </w:r>
      <w:r>
        <w:t xml:space="preserve"> of the </w:t>
      </w:r>
      <w:r>
        <w:rPr>
          <w:i/>
          <w:iCs/>
        </w:rPr>
        <w:t>scope</w:t>
      </w:r>
      <w:r>
        <w:t xml:space="preserve"> </w:t>
      </w:r>
      <w:r>
        <w:rPr>
          <w:b/>
          <w:bCs/>
        </w:rPr>
        <w:t>Namespace</w:t>
      </w:r>
      <w:r>
        <w:t xml:space="preserve"> is used.  If more than one </w:t>
      </w:r>
      <w:r>
        <w:rPr>
          <w:i/>
          <w:iCs/>
        </w:rPr>
        <w:t>identifier</w:t>
      </w:r>
      <w:r>
        <w:t xml:space="preserve"> is present, an implementation may choose which identifier will be mapped.</w:t>
      </w:r>
    </w:p>
    <w:p w14:paraId="25851B95" w14:textId="77777777" w:rsidR="00240264" w:rsidRDefault="00CF20F6">
      <w:r>
        <w:t xml:space="preserve"> </w:t>
      </w:r>
    </w:p>
    <w:p w14:paraId="7E7FF672" w14:textId="77777777" w:rsidR="00240264" w:rsidRDefault="00CF20F6">
      <w:r>
        <w:t xml:space="preserve">The </w:t>
      </w:r>
      <w:r>
        <w:rPr>
          <w:i/>
          <w:iCs/>
        </w:rPr>
        <w:t>uri</w:t>
      </w:r>
      <w:r>
        <w:t xml:space="preserve"> attribute may be populated via the n</w:t>
      </w:r>
      <w:r>
        <w:t>amespace map.</w:t>
      </w:r>
    </w:p>
    <w:p w14:paraId="0E1E7305" w14:textId="77777777" w:rsidR="00240264" w:rsidRDefault="00CF20F6">
      <w:r>
        <w:t xml:space="preserve"> </w:t>
      </w:r>
    </w:p>
    <w:p w14:paraId="412F472E" w14:textId="77777777" w:rsidR="00240264" w:rsidRDefault="00CF20F6">
      <w:r>
        <w:t xml:space="preserve"> </w:t>
      </w:r>
    </w:p>
    <w:p w14:paraId="4DCA8AAC" w14:textId="77777777" w:rsidR="00240264" w:rsidRDefault="00CF20F6">
      <w:r>
        <w:rPr>
          <w:b/>
          <w:bCs/>
        </w:rPr>
        <w:t xml:space="preserve">PermissibleValue with a </w:t>
      </w:r>
      <w:r>
        <w:rPr>
          <w:b/>
          <w:bCs/>
          <w:i/>
          <w:iCs/>
        </w:rPr>
        <w:t>valueMeaning</w:t>
      </w:r>
    </w:p>
    <w:p w14:paraId="6E36D5F4" w14:textId="77777777" w:rsidR="00240264" w:rsidRDefault="00CF20F6">
      <w:r>
        <w:t xml:space="preserve"> </w:t>
      </w:r>
    </w:p>
    <w:p w14:paraId="48BAD9F1" w14:textId="77777777" w:rsidR="00240264" w:rsidRDefault="00CF20F6">
      <w:r>
        <w:t xml:space="preserve">The </w:t>
      </w:r>
      <w:r>
        <w:rPr>
          <w:i/>
          <w:iCs/>
        </w:rPr>
        <w:t>valueMeaning</w:t>
      </w:r>
      <w:r>
        <w:t xml:space="preserve"> attribute is of type </w:t>
      </w:r>
      <w:r>
        <w:rPr>
          <w:b/>
          <w:bCs/>
        </w:rPr>
        <w:t>ConceptReference</w:t>
      </w:r>
      <w:r>
        <w:t xml:space="preserve"> and carries the equivalent of a "term binding" for an ADL "at" code.  In this case, the target </w:t>
      </w:r>
      <w:r>
        <w:rPr>
          <w:b/>
          <w:bCs/>
        </w:rPr>
        <w:t>ConceptReference</w:t>
      </w:r>
      <w:r>
        <w:t xml:space="preserve"> is mapped to the </w:t>
      </w:r>
      <w:r>
        <w:rPr>
          <w:b/>
          <w:bCs/>
        </w:rPr>
        <w:t>TerminologyCode</w:t>
      </w:r>
      <w:r>
        <w:t xml:space="preserve"> as:</w:t>
      </w:r>
    </w:p>
    <w:p w14:paraId="4347C665" w14:textId="77777777" w:rsidR="00240264" w:rsidRDefault="00CF20F6">
      <w:pPr>
        <w:pStyle w:val="ListParagraph"/>
        <w:numPr>
          <w:ilvl w:val="0"/>
          <w:numId w:val="18"/>
        </w:numPr>
      </w:pPr>
      <w:r>
        <w:t xml:space="preserve">The </w:t>
      </w:r>
      <w:r>
        <w:rPr>
          <w:i/>
          <w:iCs/>
        </w:rPr>
        <w:t>conceptReference</w:t>
      </w:r>
      <w:r>
        <w:t xml:space="preserve"> </w:t>
      </w:r>
      <w:r>
        <w:rPr>
          <w:i/>
          <w:iCs/>
        </w:rPr>
        <w:t>uri</w:t>
      </w:r>
      <w:r>
        <w:t xml:space="preserve"> maps to the </w:t>
      </w:r>
      <w:r>
        <w:rPr>
          <w:i/>
          <w:iCs/>
        </w:rPr>
        <w:t>TerminologyCode</w:t>
      </w:r>
      <w:r>
        <w:t xml:space="preserve"> </w:t>
      </w:r>
      <w:r>
        <w:rPr>
          <w:i/>
          <w:iCs/>
        </w:rPr>
        <w:t>uri</w:t>
      </w:r>
    </w:p>
    <w:p w14:paraId="3392F459" w14:textId="77777777" w:rsidR="00240264" w:rsidRDefault="00CF20F6">
      <w:pPr>
        <w:pStyle w:val="ListParagraph"/>
        <w:numPr>
          <w:ilvl w:val="0"/>
          <w:numId w:val="18"/>
        </w:numPr>
      </w:pPr>
      <w:r>
        <w:t xml:space="preserve">If the </w:t>
      </w:r>
      <w:r>
        <w:rPr>
          <w:i/>
          <w:iCs/>
        </w:rPr>
        <w:t>conceptReference</w:t>
      </w:r>
      <w:r>
        <w:t xml:space="preserve"> has a </w:t>
      </w:r>
      <w:r>
        <w:rPr>
          <w:i/>
          <w:iCs/>
        </w:rPr>
        <w:t>name</w:t>
      </w:r>
      <w:r>
        <w:t xml:space="preserve"> attribute (type </w:t>
      </w:r>
      <w:r>
        <w:rPr>
          <w:b/>
          <w:bCs/>
        </w:rPr>
        <w:t>ScopedEntityName</w:t>
      </w:r>
      <w:r>
        <w:t xml:space="preserve">), the </w:t>
      </w:r>
      <w:r>
        <w:rPr>
          <w:i/>
          <w:iCs/>
        </w:rPr>
        <w:t>namespace</w:t>
      </w:r>
      <w:r>
        <w:t xml:space="preserve"> maps to the </w:t>
      </w:r>
      <w:r>
        <w:rPr>
          <w:i/>
          <w:iCs/>
        </w:rPr>
        <w:t>terminologyId</w:t>
      </w:r>
      <w:r>
        <w:t xml:space="preserve"> attribute and </w:t>
      </w:r>
      <w:r>
        <w:rPr>
          <w:i/>
          <w:iCs/>
        </w:rPr>
        <w:t>name</w:t>
      </w:r>
      <w:r>
        <w:t xml:space="preserve"> to </w:t>
      </w:r>
      <w:r>
        <w:rPr>
          <w:i/>
          <w:iCs/>
        </w:rPr>
        <w:t>codeString</w:t>
      </w:r>
    </w:p>
    <w:p w14:paraId="27B4C423" w14:textId="77777777" w:rsidR="00240264" w:rsidRDefault="00CF20F6">
      <w:pPr>
        <w:pStyle w:val="ListParagraph"/>
        <w:numPr>
          <w:ilvl w:val="0"/>
          <w:numId w:val="18"/>
        </w:numPr>
      </w:pPr>
      <w:r>
        <w:t xml:space="preserve">If the </w:t>
      </w:r>
      <w:r>
        <w:rPr>
          <w:i/>
          <w:iCs/>
        </w:rPr>
        <w:t>conceptReference</w:t>
      </w:r>
      <w:r>
        <w:t xml:space="preserve"> does not have a </w:t>
      </w:r>
      <w:r>
        <w:rPr>
          <w:i/>
          <w:iCs/>
        </w:rPr>
        <w:t>name</w:t>
      </w:r>
      <w:r>
        <w:t xml:space="preserve"> attrib</w:t>
      </w:r>
      <w:r>
        <w:t xml:space="preserve">ute, the identifier rules above should be employed or, lacking an identifier, the simple </w:t>
      </w:r>
      <w:r>
        <w:rPr>
          <w:b/>
          <w:bCs/>
        </w:rPr>
        <w:t>EnumerationLiteral</w:t>
      </w:r>
      <w:r>
        <w:t xml:space="preserve"> rules.</w:t>
      </w:r>
    </w:p>
    <w:p w14:paraId="5CD54955" w14:textId="77777777" w:rsidR="00240264" w:rsidRDefault="00CF20F6">
      <w:pPr>
        <w:pStyle w:val="ListParagraph"/>
        <w:numPr>
          <w:ilvl w:val="0"/>
          <w:numId w:val="18"/>
        </w:numPr>
      </w:pPr>
      <w:r>
        <w:t xml:space="preserve">If the </w:t>
      </w:r>
      <w:r>
        <w:rPr>
          <w:i/>
          <w:iCs/>
        </w:rPr>
        <w:t>conceptReference</w:t>
      </w:r>
      <w:r>
        <w:t xml:space="preserve"> has a </w:t>
      </w:r>
      <w:r>
        <w:rPr>
          <w:i/>
          <w:iCs/>
        </w:rPr>
        <w:t>describingCodeSystemAndVersion</w:t>
      </w:r>
      <w:r>
        <w:t xml:space="preserve"> attribute thenit maps to the corresponding </w:t>
      </w:r>
      <w:r>
        <w:rPr>
          <w:i/>
          <w:iCs/>
        </w:rPr>
        <w:t>terminologyVersion</w:t>
      </w:r>
      <w:r>
        <w:t xml:space="preserve">. If the </w:t>
      </w:r>
      <w:r>
        <w:rPr>
          <w:i/>
          <w:iCs/>
        </w:rPr>
        <w:t>conceptRef</w:t>
      </w:r>
      <w:r>
        <w:rPr>
          <w:i/>
          <w:iCs/>
        </w:rPr>
        <w:t>erence</w:t>
      </w:r>
      <w:r>
        <w:t xml:space="preserve"> does not have a </w:t>
      </w:r>
      <w:r>
        <w:rPr>
          <w:i/>
          <w:iCs/>
        </w:rPr>
        <w:t>describingCodeSystemAndVersion</w:t>
      </w:r>
      <w:r>
        <w:t xml:space="preserve"> attribute, then the </w:t>
      </w:r>
      <w:r>
        <w:rPr>
          <w:i/>
          <w:iCs/>
        </w:rPr>
        <w:t>terminologyVersion</w:t>
      </w:r>
      <w:r>
        <w:t xml:space="preserve"> attribute should be left empty.</w:t>
      </w:r>
    </w:p>
    <w:p w14:paraId="7D6B1AD1" w14:textId="77777777" w:rsidR="00240264" w:rsidRDefault="00CF20F6">
      <w:r>
        <w:t xml:space="preserve"> </w:t>
      </w:r>
    </w:p>
    <w:p w14:paraId="10F0B512" w14:textId="77777777" w:rsidR="00240264" w:rsidRDefault="00CF20F6">
      <w:r>
        <w:t xml:space="preserve"> </w:t>
      </w:r>
    </w:p>
    <w:p w14:paraId="7D5F31CD" w14:textId="77777777" w:rsidR="003E4BE1" w:rsidRDefault="0001444D" w:rsidP="00595F8A">
      <w:r>
        <w:tab/>
      </w:r>
      <w:r>
        <w:tab/>
      </w:r>
      <w:r>
        <w:tab/>
      </w:r>
      <w:r>
        <w:tab/>
      </w:r>
      <w:r>
        <w:rPr>
          <w:noProof/>
        </w:rPr>
        <w:drawing>
          <wp:inline distT="0" distB="0" distL="0" distR="0" wp14:anchorId="019481A6" wp14:editId="393E659F">
            <wp:extent cx="5943600" cy="1895475"/>
            <wp:effectExtent l="0" t="0" r="0" b="0"/>
            <wp:docPr id="28" name="Picture 735273475.png" descr="735273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35273475.png"/>
                    <pic:cNvPicPr/>
                  </pic:nvPicPr>
                  <pic:blipFill>
                    <a:blip r:embed="rId40" cstate="print"/>
                    <a:stretch>
                      <a:fillRect/>
                    </a:stretch>
                  </pic:blipFill>
                  <pic:spPr>
                    <a:xfrm>
                      <a:off x="0" y="0"/>
                      <a:ext cx="5943600" cy="1895475"/>
                    </a:xfrm>
                    <a:prstGeom prst="rect">
                      <a:avLst/>
                    </a:prstGeom>
                  </pic:spPr>
                </pic:pic>
              </a:graphicData>
            </a:graphic>
          </wp:inline>
        </w:drawing>
      </w:r>
    </w:p>
    <w:p w14:paraId="48068380"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22" w:name="_2c065eee9fec4768da07422243566f39"/>
      <w:r w:rsidRPr="007B5B34">
        <w:rPr>
          <w:b/>
          <w:sz w:val="24"/>
          <w:szCs w:val="24"/>
        </w:rPr>
        <w:t>TerminologyConstraints</w:t>
      </w:r>
      <w:bookmarkEnd w:id="222"/>
    </w:p>
    <w:p w14:paraId="3CEFB36C" w14:textId="77777777" w:rsidR="003E4BE1" w:rsidRDefault="00CB577B" w:rsidP="00AB09F3">
      <w:r>
        <w:t xml:space="preserve">      </w:t>
      </w:r>
    </w:p>
    <w:p w14:paraId="52C2FB9E" w14:textId="77777777" w:rsidR="00DB049B" w:rsidRDefault="00022C8A" w:rsidP="006977BE">
      <w:r w:rsidRPr="00022C8A">
        <w:t xml:space="preserve"> </w:t>
      </w:r>
    </w:p>
    <w:p w14:paraId="1D3BBDE2" w14:textId="77777777" w:rsidR="002C0F83" w:rsidRPr="005F31BE" w:rsidRDefault="00F851FF" w:rsidP="005F31BE">
      <w:pPr>
        <w:pStyle w:val="Heading4"/>
      </w:pPr>
      <w:bookmarkStart w:id="223" w:name="_aa52f11e5760ad2f47030803962bb855"/>
      <w:bookmarkStart w:id="224" w:name="_Toc277237962"/>
      <w:r w:rsidRPr="005F31BE">
        <w:t>&lt;Class&gt; ObjectConstraint</w:t>
      </w:r>
      <w:bookmarkEnd w:id="223"/>
      <w:bookmarkEnd w:id="224"/>
    </w:p>
    <w:p w14:paraId="17F046A5" w14:textId="77777777" w:rsidR="0063570E" w:rsidRDefault="0063570E" w:rsidP="00383490"/>
    <w:p w14:paraId="77D2DC9D" w14:textId="77777777" w:rsidR="00A855E6" w:rsidRDefault="00383490" w:rsidP="00263593">
      <w:r w:rsidRPr="00875584">
        <w:rPr>
          <w:rFonts w:ascii="Arial" w:hAnsi="Arial"/>
          <w:b/>
          <w:sz w:val="24"/>
          <w:szCs w:val="24"/>
        </w:rPr>
        <w:t>Description</w:t>
      </w:r>
    </w:p>
    <w:p w14:paraId="6F666779" w14:textId="77777777" w:rsidR="00DB049B" w:rsidRDefault="005C6CB8" w:rsidP="006977BE">
      <w:r>
        <w:t xml:space="preserve"> </w:t>
      </w:r>
    </w:p>
    <w:p w14:paraId="469C7149" w14:textId="77777777" w:rsidR="00240264" w:rsidRDefault="00CF20F6">
      <w:r>
        <w:rPr>
          <w:b/>
          <w:bCs/>
        </w:rPr>
        <w:t>ObjectConstraint</w:t>
      </w:r>
      <w:r>
        <w:t xml:space="preserve"> is the base class of all AML classifier constraints.</w:t>
      </w:r>
    </w:p>
    <w:p w14:paraId="7AB2DFBF"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3B3EA79C" w14:textId="77777777" w:rsidR="0063570E" w:rsidRDefault="0063570E" w:rsidP="00383490"/>
    <w:p w14:paraId="6DB0E403" w14:textId="77777777" w:rsidR="00A855E6" w:rsidRDefault="00383490" w:rsidP="00263593">
      <w:r w:rsidRPr="00875584">
        <w:rPr>
          <w:rFonts w:ascii="Arial" w:hAnsi="Arial"/>
          <w:b/>
          <w:sz w:val="24"/>
          <w:szCs w:val="24"/>
        </w:rPr>
        <w:t>Diagrams</w:t>
      </w:r>
    </w:p>
    <w:p w14:paraId="362826D9" w14:textId="77777777" w:rsidR="00DB049B" w:rsidRDefault="00CF20F6" w:rsidP="006977BE">
      <w:hyperlink w:anchor="_e01fdbb84f109fa2531577050a9e4ad8" w:history="1">
        <w:r w:rsidR="003E7695">
          <w:rPr>
            <w:rStyle w:val="Hyperlink"/>
          </w:rPr>
          <w:t>AML DescribedItems</w:t>
        </w:r>
      </w:hyperlink>
      <w:r w:rsidR="00324424">
        <w:t xml:space="preserve">, </w:t>
      </w:r>
      <w:hyperlink w:anchor="_a74fdcc000d4318dcb5580a5fa8fbfce" w:history="1">
        <w:r w:rsidR="003E7695">
          <w:rPr>
            <w:rStyle w:val="Hyperlink"/>
          </w:rPr>
          <w:t>Attribute Constraints</w:t>
        </w:r>
      </w:hyperlink>
      <w:r w:rsidR="00324424">
        <w:t xml:space="preserve">, </w:t>
      </w:r>
      <w:hyperlink w:anchor="_ea1c0f7548bd076f87be813f2a93f734" w:history="1">
        <w:r w:rsidR="003E7695">
          <w:rPr>
            <w:rStyle w:val="Hyperlink"/>
          </w:rPr>
          <w:t>Data Element and Data Element Concept</w:t>
        </w:r>
      </w:hyperlink>
      <w:r w:rsidR="00324424">
        <w:t xml:space="preserve">, </w:t>
      </w:r>
      <w:hyperlink w:anchor="_9a0e8e1c8e8cdbf68da35592986a39eb" w:history="1">
        <w:r w:rsidR="003E7695">
          <w:rPr>
            <w:rStyle w:val="Hyperlink"/>
          </w:rPr>
          <w:t>EnumerationConstraints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r w:rsidR="00324424">
        <w:t xml:space="preserve">, </w:t>
      </w:r>
      <w:hyperlink w:anchor="_2c065eee9fec4768da07422243566f39" w:history="1">
        <w:r w:rsidR="003E7695">
          <w:rPr>
            <w:rStyle w:val="Hyperlink"/>
          </w:rPr>
          <w:t>TerminologyConstraints</w:t>
        </w:r>
      </w:hyperlink>
    </w:p>
    <w:p w14:paraId="3D673211" w14:textId="77777777" w:rsidR="0063570E" w:rsidRDefault="0063570E" w:rsidP="00383490"/>
    <w:p w14:paraId="3AF88AD8" w14:textId="77777777" w:rsidR="00A855E6" w:rsidRDefault="00383490" w:rsidP="00263593">
      <w:r w:rsidRPr="00875584">
        <w:rPr>
          <w:rFonts w:ascii="Arial" w:hAnsi="Arial"/>
          <w:b/>
          <w:sz w:val="24"/>
          <w:szCs w:val="24"/>
        </w:rPr>
        <w:t>Direct Known Superclasses (Generalization)</w:t>
      </w:r>
    </w:p>
    <w:p w14:paraId="6BF3640C" w14:textId="77777777" w:rsidR="00DB049B" w:rsidRDefault="00CF20F6" w:rsidP="006977BE">
      <w:hyperlink w:anchor="_4cfed31aa26e11dff4000228bcd222ae" w:history="1">
        <w:r w:rsidR="006977BE">
          <w:rPr>
            <w:rStyle w:val="Hyperlink"/>
          </w:rPr>
          <w:t>DescribedItem</w:t>
        </w:r>
      </w:hyperlink>
    </w:p>
    <w:p w14:paraId="7352098E" w14:textId="77777777" w:rsidR="0063570E" w:rsidRDefault="0063570E" w:rsidP="00383490"/>
    <w:p w14:paraId="2D458DB0" w14:textId="77777777" w:rsidR="00A855E6" w:rsidRDefault="00383490" w:rsidP="00263593">
      <w:r w:rsidRPr="00875584">
        <w:rPr>
          <w:rFonts w:ascii="Arial" w:hAnsi="Arial"/>
          <w:b/>
          <w:sz w:val="24"/>
          <w:szCs w:val="24"/>
        </w:rPr>
        <w:t>Direct Known Subclasses (Specialization)</w:t>
      </w:r>
    </w:p>
    <w:p w14:paraId="60597193" w14:textId="77777777" w:rsidR="00DB049B" w:rsidRDefault="00CF20F6" w:rsidP="006977BE">
      <w:hyperlink w:anchor="_42c2e4f902eddd2a1629a431a96cd94f" w:history="1">
        <w:r w:rsidR="006977BE">
          <w:rPr>
            <w:rStyle w:val="Hyperlink"/>
          </w:rPr>
          <w:t>EnumerationConstraint</w:t>
        </w:r>
      </w:hyperlink>
      <w:r w:rsidR="006977BE">
        <w:t xml:space="preserve">, </w:t>
      </w:r>
      <w:hyperlink w:anchor="_ab5b3b01964560abb1047edd9efa4eb9" w:history="1">
        <w:r w:rsidR="006977BE">
          <w:rPr>
            <w:rStyle w:val="Hyperlink"/>
          </w:rPr>
          <w:t>NamedObjectConstraint</w:t>
        </w:r>
      </w:hyperlink>
      <w:r w:rsidR="006977BE">
        <w:t xml:space="preserve">, </w:t>
      </w:r>
      <w:hyperlink w:anchor="_6da4a9bc7db41a2b89064f79f0c4ed36" w:history="1">
        <w:r w:rsidR="006977BE">
          <w:rPr>
            <w:rStyle w:val="Hyperlink"/>
          </w:rPr>
          <w:t>ObjectConstraintProxy</w:t>
        </w:r>
      </w:hyperlink>
      <w:r w:rsidR="006977BE">
        <w:t xml:space="preserve">, </w:t>
      </w:r>
      <w:hyperlink w:anchor="_db9df3b10e304d809393da4afc9a91da" w:history="1">
        <w:r w:rsidR="006977BE">
          <w:rPr>
            <w:rStyle w:val="Hyperlink"/>
          </w:rPr>
          <w:t>PrimitiveObjectConstraint</w:t>
        </w:r>
      </w:hyperlink>
      <w:r w:rsidR="006977BE">
        <w:t xml:space="preserve">, </w:t>
      </w:r>
      <w:hyperlink w:anchor="_642a5d8e79d72684f85a1ef76261f3ad" w:history="1">
        <w:r w:rsidR="006977BE">
          <w:rPr>
            <w:rStyle w:val="Hyperlink"/>
          </w:rPr>
          <w:t>TerminologyCodeConstraint</w:t>
        </w:r>
      </w:hyperlink>
      <w:r w:rsidR="006977BE">
        <w:t xml:space="preserve">  </w:t>
      </w:r>
    </w:p>
    <w:p w14:paraId="62671008" w14:textId="77777777" w:rsidR="0063570E" w:rsidRDefault="0063570E" w:rsidP="00383490"/>
    <w:p w14:paraId="26DEF7DF" w14:textId="77777777" w:rsidR="00A855E6" w:rsidRDefault="00383490" w:rsidP="00263593">
      <w:r w:rsidRPr="00875584">
        <w:rPr>
          <w:rFonts w:ascii="Arial" w:hAnsi="Arial"/>
          <w:b/>
          <w:sz w:val="24"/>
          <w:szCs w:val="24"/>
        </w:rPr>
        <w:t>Associations</w:t>
      </w:r>
    </w:p>
    <w:p w14:paraId="52D7EE3E" w14:textId="77777777" w:rsidR="00A8550F" w:rsidRDefault="00860CF1" w:rsidP="006977BE">
      <w:r>
        <w:t xml:space="preserve"> </w:t>
      </w:r>
    </w:p>
    <w:p w14:paraId="40DB9E42" w14:textId="77777777" w:rsidR="00A755AA" w:rsidRDefault="008B78EB" w:rsidP="00ED4063">
      <w:pPr>
        <w:rPr>
          <w:b/>
        </w:rPr>
      </w:pPr>
      <w:r w:rsidRPr="006876BA">
        <w:rPr>
          <w:b/>
        </w:rPr>
        <w:t>•    parent</w:t>
      </w:r>
      <w:r w:rsidR="006876BA" w:rsidRPr="006876BA">
        <w:rPr>
          <w:b/>
        </w:rPr>
        <w:t xml:space="preserve"> : </w:t>
      </w:r>
      <w:hyperlink w:anchor="_4082bf99060eea349dab8f548d297f3d" w:history="1">
        <w:r w:rsidRPr="006876BA">
          <w:rPr>
            <w:rStyle w:val="Hyperlink"/>
            <w:b/>
          </w:rPr>
          <w:t>ConceptReference</w:t>
        </w:r>
      </w:hyperlink>
      <w:r w:rsidR="00454D42" w:rsidRPr="006876BA">
        <w:rPr>
          <w:b/>
        </w:rPr>
        <w:t>[0..1]</w:t>
      </w:r>
    </w:p>
    <w:p w14:paraId="44532CBB" w14:textId="77777777" w:rsidR="008B78EB" w:rsidRPr="00B603FB" w:rsidRDefault="005C6CB8" w:rsidP="00ED4063">
      <w:pPr>
        <w:rPr>
          <w:b/>
        </w:rPr>
      </w:pPr>
      <w:r>
        <w:t xml:space="preserve"> </w:t>
      </w:r>
    </w:p>
    <w:p w14:paraId="45E7EB35" w14:textId="77777777" w:rsidR="00240264" w:rsidRDefault="00CF20F6">
      <w:r>
        <w:t xml:space="preserve">All </w:t>
      </w:r>
      <w:r>
        <w:rPr>
          <w:b/>
          <w:bCs/>
        </w:rPr>
        <w:t>ObjectConstraints</w:t>
      </w:r>
      <w:r>
        <w:t xml:space="preserve"> must ultimately be applied to an instance of a UML Classifier.  </w:t>
      </w:r>
      <w:r>
        <w:rPr>
          <w:b/>
          <w:bCs/>
        </w:rPr>
        <w:t>ObjectConstraints</w:t>
      </w:r>
      <w:r>
        <w:t xml:space="preserve"> can add additional restrictions to an existing "parent" constraint.  If present, </w:t>
      </w:r>
      <w:r>
        <w:rPr>
          <w:i/>
          <w:iCs/>
        </w:rPr>
        <w:t>parent</w:t>
      </w:r>
      <w:r>
        <w:t xml:space="preserve"> represents the existing constraint tha</w:t>
      </w:r>
      <w:r>
        <w:t>t is being further specialized.</w:t>
      </w:r>
    </w:p>
    <w:p w14:paraId="6D3731F5" w14:textId="77777777" w:rsidR="008B78EB" w:rsidRPr="00B603FB" w:rsidRDefault="00C04683" w:rsidP="00ED4063">
      <w:pPr>
        <w:rPr>
          <w:b/>
        </w:rPr>
      </w:pPr>
      <w:r>
        <w:t xml:space="preserve"> </w:t>
      </w:r>
      <w:r w:rsidR="005C6CB8">
        <w:t xml:space="preserve"> </w:t>
      </w:r>
    </w:p>
    <w:p w14:paraId="79847ECF" w14:textId="77777777" w:rsidR="00240264" w:rsidRDefault="00CF20F6">
      <w:r>
        <w:t xml:space="preserve">A reference to the meaning associated with the </w:t>
      </w:r>
      <w:r>
        <w:rPr>
          <w:b/>
          <w:bCs/>
        </w:rPr>
        <w:t>PermissibleValue.</w:t>
      </w:r>
    </w:p>
    <w:p w14:paraId="6B01C04F" w14:textId="77777777" w:rsidR="008B78EB" w:rsidRPr="00B603FB" w:rsidRDefault="00C04683" w:rsidP="00ED4063">
      <w:pPr>
        <w:rPr>
          <w:b/>
        </w:rPr>
      </w:pPr>
      <w:r>
        <w:t xml:space="preserve"> </w:t>
      </w:r>
    </w:p>
    <w:p w14:paraId="3D3B934E" w14:textId="77777777" w:rsidR="00A8550F" w:rsidRDefault="00860CF1" w:rsidP="006977BE">
      <w:r>
        <w:t xml:space="preserve"> </w:t>
      </w:r>
    </w:p>
    <w:p w14:paraId="318EF3E0" w14:textId="77777777" w:rsidR="00A755AA" w:rsidRDefault="008B78EB" w:rsidP="00ED4063">
      <w:pPr>
        <w:rPr>
          <w:b/>
        </w:rPr>
      </w:pPr>
      <w:r w:rsidRPr="006876BA">
        <w:rPr>
          <w:b/>
        </w:rPr>
        <w:t>•   public about</w:t>
      </w:r>
      <w:r w:rsidR="006876BA" w:rsidRPr="006876BA">
        <w:rPr>
          <w:b/>
        </w:rPr>
        <w:t xml:space="preserve"> : </w:t>
      </w:r>
      <w:hyperlink w:anchor="_4082bf99060eea349dab8f548d297f3d" w:history="1">
        <w:r w:rsidRPr="006876BA">
          <w:rPr>
            <w:rStyle w:val="Hyperlink"/>
            <w:b/>
          </w:rPr>
          <w:t>ConceptReference</w:t>
        </w:r>
      </w:hyperlink>
      <w:r w:rsidR="00454D42" w:rsidRPr="006876BA">
        <w:rPr>
          <w:b/>
        </w:rPr>
        <w:t>[0..1]</w:t>
      </w:r>
    </w:p>
    <w:p w14:paraId="542E985D" w14:textId="77777777" w:rsidR="008B78EB" w:rsidRPr="00B603FB" w:rsidRDefault="005C6CB8" w:rsidP="00ED4063">
      <w:pPr>
        <w:rPr>
          <w:b/>
        </w:rPr>
      </w:pPr>
      <w:r>
        <w:t xml:space="preserve"> </w:t>
      </w:r>
    </w:p>
    <w:p w14:paraId="1A980646" w14:textId="77777777" w:rsidR="00DB049B" w:rsidRDefault="00022C8A" w:rsidP="006977BE">
      <w:r w:rsidRPr="00022C8A">
        <w:t xml:space="preserve"> </w:t>
      </w:r>
    </w:p>
    <w:p w14:paraId="553560C7" w14:textId="77777777" w:rsidR="002C0F83" w:rsidRPr="005F31BE" w:rsidRDefault="00F851FF" w:rsidP="005F31BE">
      <w:pPr>
        <w:pStyle w:val="Heading4"/>
      </w:pPr>
      <w:bookmarkStart w:id="225" w:name="_3fde1641e9d2557d85d9c7faa67a58f7"/>
      <w:bookmarkStart w:id="226" w:name="_Toc277237963"/>
      <w:r w:rsidRPr="005F31BE">
        <w:t>&lt;Class&gt; TerminologyCode</w:t>
      </w:r>
      <w:bookmarkEnd w:id="225"/>
      <w:bookmarkEnd w:id="226"/>
    </w:p>
    <w:p w14:paraId="7BCE98B7" w14:textId="77777777" w:rsidR="0063570E" w:rsidRDefault="0063570E" w:rsidP="00383490"/>
    <w:p w14:paraId="3FC5B04C" w14:textId="77777777" w:rsidR="00A855E6" w:rsidRDefault="00383490" w:rsidP="00263593">
      <w:r w:rsidRPr="00875584">
        <w:rPr>
          <w:rFonts w:ascii="Arial" w:hAnsi="Arial"/>
          <w:b/>
          <w:sz w:val="24"/>
          <w:szCs w:val="24"/>
        </w:rPr>
        <w:t>Description</w:t>
      </w:r>
    </w:p>
    <w:p w14:paraId="1E092B5A" w14:textId="77777777" w:rsidR="00DB049B" w:rsidRDefault="005C6CB8" w:rsidP="006977BE">
      <w:r>
        <w:t xml:space="preserve"> </w:t>
      </w:r>
    </w:p>
    <w:p w14:paraId="60D0EA12" w14:textId="77777777" w:rsidR="00240264" w:rsidRDefault="00CF20F6">
      <w:r>
        <w:t xml:space="preserve">A reference to a class, category or "concept", optionally as described in a specified code system or code system version.  </w:t>
      </w:r>
      <w:r>
        <w:rPr>
          <w:b/>
          <w:bCs/>
        </w:rPr>
        <w:t xml:space="preserve">TerminologyCode </w:t>
      </w:r>
      <w:r>
        <w:t>represents the set of information needed to populate various target reference model coded elements, including a code,</w:t>
      </w:r>
      <w:r>
        <w:t xml:space="preserve"> the scoping namespace, the corresponding URI, the code system or code system version from which the description was derived and a informative "term" which communicates the intent of the code to a human reader.</w:t>
      </w:r>
    </w:p>
    <w:p w14:paraId="49B08E3A" w14:textId="77777777" w:rsidR="00240264" w:rsidRDefault="00CF20F6">
      <w:r>
        <w:t xml:space="preserve"> </w:t>
      </w:r>
    </w:p>
    <w:p w14:paraId="154D312C" w14:textId="77777777" w:rsidR="00240264" w:rsidRDefault="00CF20F6">
      <w:r>
        <w:t>Two TerminologyCodes are considered to be i</w:t>
      </w:r>
      <w:r>
        <w:t>dentical if and only if:</w:t>
      </w:r>
    </w:p>
    <w:p w14:paraId="4D642041" w14:textId="77777777" w:rsidR="00240264" w:rsidRDefault="00CF20F6">
      <w:pPr>
        <w:pStyle w:val="ListParagraph"/>
        <w:numPr>
          <w:ilvl w:val="0"/>
          <w:numId w:val="19"/>
        </w:numPr>
      </w:pPr>
      <w:r>
        <w:t xml:space="preserve">They both have </w:t>
      </w:r>
      <w:r>
        <w:rPr>
          <w:i/>
          <w:iCs/>
        </w:rPr>
        <w:t>uri</w:t>
      </w:r>
      <w:r>
        <w:t xml:space="preserve"> attributes and the uris are identical</w:t>
      </w:r>
    </w:p>
    <w:p w14:paraId="15362B18" w14:textId="77777777" w:rsidR="00240264" w:rsidRDefault="00CF20F6">
      <w:pPr>
        <w:pStyle w:val="ListParagraph"/>
        <w:numPr>
          <w:ilvl w:val="0"/>
          <w:numId w:val="19"/>
        </w:numPr>
      </w:pPr>
      <w:r>
        <w:t xml:space="preserve">One or both do not have a uri attribute and the </w:t>
      </w:r>
      <w:r>
        <w:rPr>
          <w:i/>
          <w:iCs/>
        </w:rPr>
        <w:t>terminologyId</w:t>
      </w:r>
      <w:r>
        <w:t xml:space="preserve"> and </w:t>
      </w:r>
      <w:r>
        <w:rPr>
          <w:i/>
          <w:iCs/>
        </w:rPr>
        <w:t>codeStrings</w:t>
      </w:r>
      <w:r>
        <w:t xml:space="preserve"> are identical</w:t>
      </w:r>
    </w:p>
    <w:p w14:paraId="5A1FE426" w14:textId="77777777" w:rsidR="00240264" w:rsidRDefault="00CF20F6">
      <w:pPr>
        <w:pStyle w:val="ListParagraph"/>
        <w:numPr>
          <w:ilvl w:val="0"/>
          <w:numId w:val="19"/>
        </w:numPr>
      </w:pPr>
      <w:r>
        <w:t xml:space="preserve">Both </w:t>
      </w:r>
      <w:r>
        <w:rPr>
          <w:i/>
          <w:iCs/>
        </w:rPr>
        <w:t>codeStrings</w:t>
      </w:r>
      <w:r>
        <w:t xml:space="preserve"> are identical and the </w:t>
      </w:r>
      <w:r>
        <w:rPr>
          <w:i/>
          <w:iCs/>
        </w:rPr>
        <w:t>terminologyId's</w:t>
      </w:r>
      <w:r>
        <w:t xml:space="preserve"> map to the same terminology </w:t>
      </w:r>
      <w:r>
        <w:rPr>
          <w:i/>
          <w:iCs/>
        </w:rPr>
        <w:t>uri</w:t>
      </w:r>
      <w:r>
        <w:t>.</w:t>
      </w:r>
    </w:p>
    <w:p w14:paraId="14807AFF" w14:textId="77777777" w:rsidR="00240264" w:rsidRDefault="00CF20F6">
      <w:r>
        <w:t xml:space="preserve">The </w:t>
      </w:r>
      <w:r>
        <w:rPr>
          <w:i/>
          <w:iCs/>
        </w:rPr>
        <w:t>terminologyVersion</w:t>
      </w:r>
      <w:r>
        <w:t xml:space="preserve"> and </w:t>
      </w:r>
      <w:r>
        <w:rPr>
          <w:i/>
          <w:iCs/>
        </w:rPr>
        <w:t>term</w:t>
      </w:r>
      <w:r>
        <w:t xml:space="preserve"> attributes are strictly informative and are not part of the identity of a terminology code.</w:t>
      </w:r>
    </w:p>
    <w:p w14:paraId="1FFB3F69" w14:textId="77777777" w:rsidR="00240264" w:rsidRDefault="00CF20F6">
      <w:r>
        <w:t xml:space="preserve"> </w:t>
      </w:r>
    </w:p>
    <w:p w14:paraId="04BC7085" w14:textId="77777777" w:rsidR="00DB049B" w:rsidRDefault="00C51B43" w:rsidP="006977BE">
      <w:r>
        <w:t xml:space="preserve"> </w:t>
      </w:r>
      <w:r w:rsidR="009F2598">
        <w:t xml:space="preserve">  </w:t>
      </w:r>
    </w:p>
    <w:p w14:paraId="4C355BD5" w14:textId="77777777" w:rsidR="0063570E" w:rsidRDefault="0063570E" w:rsidP="00383490"/>
    <w:p w14:paraId="3610D917" w14:textId="77777777" w:rsidR="00A855E6" w:rsidRDefault="00383490" w:rsidP="00263593">
      <w:r w:rsidRPr="00875584">
        <w:rPr>
          <w:rFonts w:ascii="Arial" w:hAnsi="Arial"/>
          <w:b/>
          <w:sz w:val="24"/>
          <w:szCs w:val="24"/>
        </w:rPr>
        <w:t>Diagrams</w:t>
      </w:r>
    </w:p>
    <w:p w14:paraId="3F65119C" w14:textId="77777777" w:rsidR="00DB049B" w:rsidRDefault="00CF20F6" w:rsidP="006977BE">
      <w:hyperlink w:anchor="_2c065eee9fec4768da07422243566f39" w:history="1">
        <w:r w:rsidR="003E7695">
          <w:rPr>
            <w:rStyle w:val="Hyperlink"/>
          </w:rPr>
          <w:t>TerminologyConstraints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36167BD" w14:textId="77777777" w:rsidR="0063570E" w:rsidRDefault="0063570E" w:rsidP="00383490"/>
    <w:p w14:paraId="6AD57DDF" w14:textId="77777777" w:rsidR="00A855E6" w:rsidRDefault="00383490" w:rsidP="00263593">
      <w:r w:rsidRPr="00875584">
        <w:rPr>
          <w:rFonts w:ascii="Arial" w:hAnsi="Arial"/>
          <w:b/>
          <w:sz w:val="24"/>
          <w:szCs w:val="24"/>
        </w:rPr>
        <w:t>Attributes</w:t>
      </w:r>
    </w:p>
    <w:p w14:paraId="1B4AC767" w14:textId="77777777" w:rsidR="00B603FB" w:rsidRDefault="00B603FB" w:rsidP="008B78EB"/>
    <w:p w14:paraId="1ED089C5" w14:textId="77777777" w:rsidR="00A755AA" w:rsidRDefault="008B78EB" w:rsidP="008B78EB">
      <w:pPr>
        <w:rPr>
          <w:b/>
        </w:rPr>
      </w:pPr>
      <w:r w:rsidRPr="006A54F6">
        <w:rPr>
          <w:b/>
        </w:rPr>
        <w:t>•   public terminologyId : String  [1]</w:t>
      </w:r>
    </w:p>
    <w:p w14:paraId="41420BC1" w14:textId="77777777" w:rsidR="008B78EB" w:rsidRPr="006A54F6" w:rsidRDefault="005C6CB8" w:rsidP="008B78EB">
      <w:pPr>
        <w:rPr>
          <w:b/>
        </w:rPr>
      </w:pPr>
      <w:r>
        <w:t xml:space="preserve"> </w:t>
      </w:r>
    </w:p>
    <w:p w14:paraId="1DC9C601" w14:textId="77777777" w:rsidR="00240264" w:rsidRDefault="00CF20F6">
      <w:r>
        <w:t xml:space="preserve">The name of the namespace that scopes </w:t>
      </w:r>
      <w:r>
        <w:rPr>
          <w:i/>
          <w:iCs/>
        </w:rPr>
        <w:t>codeString</w:t>
      </w:r>
      <w:r>
        <w:t>.</w:t>
      </w:r>
    </w:p>
    <w:p w14:paraId="60BDD480" w14:textId="77777777" w:rsidR="00B603FB" w:rsidRDefault="00B603FB" w:rsidP="008B78EB"/>
    <w:p w14:paraId="6D8E1EEB" w14:textId="77777777" w:rsidR="00A755AA" w:rsidRDefault="008B78EB" w:rsidP="008B78EB">
      <w:pPr>
        <w:rPr>
          <w:b/>
        </w:rPr>
      </w:pPr>
      <w:r w:rsidRPr="006A54F6">
        <w:rPr>
          <w:b/>
        </w:rPr>
        <w:t>•   public codeString : String  [1]</w:t>
      </w:r>
    </w:p>
    <w:p w14:paraId="00451735" w14:textId="77777777" w:rsidR="008B78EB" w:rsidRPr="006A54F6" w:rsidRDefault="005C6CB8" w:rsidP="008B78EB">
      <w:pPr>
        <w:rPr>
          <w:b/>
        </w:rPr>
      </w:pPr>
      <w:r>
        <w:t xml:space="preserve"> </w:t>
      </w:r>
    </w:p>
    <w:p w14:paraId="75980D37" w14:textId="77777777" w:rsidR="00240264" w:rsidRDefault="00CF20F6">
      <w:r>
        <w:t xml:space="preserve">A code that uniquely references a class, category or "concept" within the context of the scoping </w:t>
      </w:r>
      <w:r>
        <w:rPr>
          <w:i/>
          <w:iCs/>
        </w:rPr>
        <w:t>termino</w:t>
      </w:r>
      <w:r>
        <w:rPr>
          <w:i/>
          <w:iCs/>
        </w:rPr>
        <w:t>logyId</w:t>
      </w:r>
      <w:r>
        <w:t>.</w:t>
      </w:r>
    </w:p>
    <w:p w14:paraId="653FE354" w14:textId="77777777" w:rsidR="00B603FB" w:rsidRDefault="00B603FB" w:rsidP="008B78EB"/>
    <w:p w14:paraId="5F00E867" w14:textId="77777777" w:rsidR="00A755AA" w:rsidRDefault="008B78EB" w:rsidP="008B78EB">
      <w:pPr>
        <w:rPr>
          <w:b/>
        </w:rPr>
      </w:pPr>
      <w:r w:rsidRPr="006A54F6">
        <w:rPr>
          <w:b/>
        </w:rPr>
        <w:t xml:space="preserve">•   public terminologyVersion : </w:t>
      </w:r>
      <w:hyperlink w:anchor="_2a8e174187d7187f0716f48b9f8c271e" w:history="1">
        <w:r w:rsidRPr="006A54F6">
          <w:rPr>
            <w:rStyle w:val="Hyperlink"/>
            <w:b/>
          </w:rPr>
          <w:t>CodeSystemAndVersionReference</w:t>
        </w:r>
      </w:hyperlink>
      <w:r w:rsidRPr="006A54F6">
        <w:rPr>
          <w:b/>
        </w:rPr>
        <w:t xml:space="preserve">  [0..1]</w:t>
      </w:r>
    </w:p>
    <w:p w14:paraId="40E09DEC" w14:textId="77777777" w:rsidR="008B78EB" w:rsidRPr="006A54F6" w:rsidRDefault="005C6CB8" w:rsidP="008B78EB">
      <w:pPr>
        <w:rPr>
          <w:b/>
        </w:rPr>
      </w:pPr>
      <w:r>
        <w:t xml:space="preserve"> </w:t>
      </w:r>
    </w:p>
    <w:p w14:paraId="04172CCC" w14:textId="77777777" w:rsidR="00240264" w:rsidRDefault="00CF20F6">
      <w:r>
        <w:t>The code system or code system or code system version that contained a description of the terminology code at the point in time it was referenced.</w:t>
      </w:r>
    </w:p>
    <w:p w14:paraId="081E3B38" w14:textId="77777777" w:rsidR="00B603FB" w:rsidRDefault="00B603FB" w:rsidP="008B78EB"/>
    <w:p w14:paraId="0AD29429" w14:textId="77777777" w:rsidR="00A755AA" w:rsidRDefault="008B78EB" w:rsidP="008B78EB">
      <w:pPr>
        <w:rPr>
          <w:b/>
        </w:rPr>
      </w:pPr>
      <w:r w:rsidRPr="006A54F6">
        <w:rPr>
          <w:b/>
        </w:rPr>
        <w:t xml:space="preserve">•   public uri : </w:t>
      </w:r>
      <w:hyperlink w:anchor="_de932b9629138c166e8cfb00efa65177" w:history="1">
        <w:r w:rsidRPr="006A54F6">
          <w:rPr>
            <w:rStyle w:val="Hyperlink"/>
            <w:b/>
          </w:rPr>
          <w:t>ExternalURI</w:t>
        </w:r>
      </w:hyperlink>
      <w:r w:rsidRPr="006A54F6">
        <w:rPr>
          <w:b/>
        </w:rPr>
        <w:t xml:space="preserve">  [0..1]</w:t>
      </w:r>
    </w:p>
    <w:p w14:paraId="4B8AA0F1" w14:textId="77777777" w:rsidR="008B78EB" w:rsidRPr="006A54F6" w:rsidRDefault="005C6CB8" w:rsidP="008B78EB">
      <w:pPr>
        <w:rPr>
          <w:b/>
        </w:rPr>
      </w:pPr>
      <w:r>
        <w:t xml:space="preserve"> </w:t>
      </w:r>
    </w:p>
    <w:p w14:paraId="204D124C" w14:textId="77777777" w:rsidR="00240264" w:rsidRDefault="00CF20F6">
      <w:r>
        <w:t>A URI that uniqu</w:t>
      </w:r>
      <w:r>
        <w:t xml:space="preserve">ely names the terminology code. </w:t>
      </w:r>
    </w:p>
    <w:p w14:paraId="47C3B1CB" w14:textId="77777777" w:rsidR="00B603FB" w:rsidRDefault="00B603FB" w:rsidP="008B78EB"/>
    <w:p w14:paraId="39889DD3" w14:textId="77777777" w:rsidR="00A755AA" w:rsidRDefault="008B78EB" w:rsidP="008B78EB">
      <w:pPr>
        <w:rPr>
          <w:b/>
        </w:rPr>
      </w:pPr>
      <w:r w:rsidRPr="006A54F6">
        <w:rPr>
          <w:b/>
        </w:rPr>
        <w:t>•   public term : String  [0..1]</w:t>
      </w:r>
    </w:p>
    <w:p w14:paraId="491B82C4" w14:textId="77777777" w:rsidR="008B78EB" w:rsidRPr="006A54F6" w:rsidRDefault="005C6CB8" w:rsidP="008B78EB">
      <w:pPr>
        <w:rPr>
          <w:b/>
        </w:rPr>
      </w:pPr>
      <w:r>
        <w:t xml:space="preserve"> </w:t>
      </w:r>
    </w:p>
    <w:p w14:paraId="3F746E3F" w14:textId="77777777" w:rsidR="00240264" w:rsidRDefault="00CF20F6">
      <w:r>
        <w:t xml:space="preserve">An informative string that is intended to communicate the referent of the terminology code to a human reader.  Term may be set to any appropriate language and context specific  signifier </w:t>
      </w:r>
      <w:r>
        <w:t>that is deemed appropriate in a particular implementation.  It is not part of the identity of the terminology code itself and should not be used as an identifier.</w:t>
      </w:r>
    </w:p>
    <w:p w14:paraId="70B646F1" w14:textId="77777777" w:rsidR="009922DE" w:rsidRDefault="009922DE" w:rsidP="009922DE">
      <w:r>
        <w:t xml:space="preserve">  </w:t>
      </w:r>
    </w:p>
    <w:p w14:paraId="1BCC8683" w14:textId="77777777" w:rsidR="0063570E" w:rsidRDefault="0063570E" w:rsidP="00383490"/>
    <w:p w14:paraId="105105EB" w14:textId="77777777" w:rsidR="00A855E6" w:rsidRDefault="00383490" w:rsidP="00263593">
      <w:r w:rsidRPr="00875584">
        <w:rPr>
          <w:rFonts w:ascii="Arial" w:hAnsi="Arial"/>
          <w:b/>
          <w:sz w:val="24"/>
          <w:szCs w:val="24"/>
        </w:rPr>
        <w:t>Constraints</w:t>
      </w:r>
    </w:p>
    <w:p w14:paraId="0F5CAFF0" w14:textId="77777777" w:rsidR="0087616E" w:rsidRPr="00BC6BEC" w:rsidRDefault="0087616E" w:rsidP="00263593">
      <w:pPr>
        <w:rPr>
          <w:rFonts w:ascii="Arial" w:hAnsi="Arial"/>
          <w:b/>
          <w:sz w:val="24"/>
          <w:szCs w:val="24"/>
        </w:rPr>
      </w:pPr>
    </w:p>
    <w:p w14:paraId="71D63A10" w14:textId="77777777" w:rsidR="00263593" w:rsidRPr="00F813AC" w:rsidRDefault="00263593" w:rsidP="00057587">
      <w:pPr>
        <w:pStyle w:val="ListParagraph"/>
        <w:numPr>
          <w:ilvl w:val="0"/>
          <w:numId w:val="4"/>
        </w:numPr>
        <w:rPr>
          <w:rFonts w:ascii="Arial" w:hAnsi="Arial"/>
          <w:b/>
        </w:rPr>
      </w:pPr>
      <w:r w:rsidRPr="006F3621">
        <w:rPr>
          <w:rFonts w:ascii="Arial" w:hAnsi="Arial"/>
          <w:b/>
        </w:rPr>
        <w:t>codeOrURI</w:t>
      </w:r>
    </w:p>
    <w:p w14:paraId="427E7AA3" w14:textId="77777777" w:rsidR="00F126D8" w:rsidRDefault="005C6CB8" w:rsidP="006977BE">
      <w:r>
        <w:t xml:space="preserve"> </w:t>
      </w:r>
    </w:p>
    <w:p w14:paraId="09339EC1" w14:textId="77777777" w:rsidR="00240264" w:rsidRDefault="00CF20F6">
      <w:r>
        <w:t xml:space="preserve">A </w:t>
      </w:r>
      <w:r>
        <w:rPr>
          <w:b/>
          <w:bCs/>
        </w:rPr>
        <w:t>TerminologyCode</w:t>
      </w:r>
      <w:r>
        <w:t xml:space="preserve"> instance must specify a </w:t>
      </w:r>
      <w:r>
        <w:rPr>
          <w:i/>
          <w:iCs/>
        </w:rPr>
        <w:t>codeString</w:t>
      </w:r>
      <w:r>
        <w:t xml:space="preserve"> or a </w:t>
      </w:r>
      <w:r>
        <w:rPr>
          <w:i/>
          <w:iCs/>
        </w:rPr>
        <w:t>uri</w:t>
      </w:r>
      <w:r>
        <w:t>.</w:t>
      </w:r>
    </w:p>
    <w:p w14:paraId="1C5DF5EE" w14:textId="77777777" w:rsidR="00F126D8" w:rsidRDefault="00CF06F6" w:rsidP="006977BE">
      <w:r w:rsidRPr="00467F03">
        <w:t>[OCL]</w:t>
      </w:r>
    </w:p>
    <w:p w14:paraId="5BB07E8E" w14:textId="77777777" w:rsidR="008B78EB" w:rsidRDefault="004B279F" w:rsidP="00ED4063">
      <w:r w:rsidRPr="0047488C">
        <w:rPr>
          <w:rFonts w:ascii="Courier" w:hAnsi="Courier"/>
        </w:rPr>
        <w:t>not(self.uri.oclIsUndefined()) or  not(self.terminologyId.oclIsUndefined() or self.codeString.oclIsUndefined())</w:t>
      </w:r>
    </w:p>
    <w:p w14:paraId="1CF3F849" w14:textId="77777777" w:rsidR="00DB049B" w:rsidRDefault="00022C8A" w:rsidP="006977BE">
      <w:r w:rsidRPr="00022C8A">
        <w:t xml:space="preserve"> </w:t>
      </w:r>
    </w:p>
    <w:p w14:paraId="5688D52C" w14:textId="77777777" w:rsidR="002C0F83" w:rsidRPr="005F31BE" w:rsidRDefault="00F851FF" w:rsidP="005F31BE">
      <w:pPr>
        <w:pStyle w:val="Heading4"/>
      </w:pPr>
      <w:bookmarkStart w:id="227" w:name="_642a5d8e79d72684f85a1ef76261f3ad"/>
      <w:bookmarkStart w:id="228" w:name="_Toc277237964"/>
      <w:r w:rsidRPr="005F31BE">
        <w:t>&lt;Class&gt; TerminologyCodeConstraint</w:t>
      </w:r>
      <w:bookmarkEnd w:id="227"/>
      <w:bookmarkEnd w:id="228"/>
    </w:p>
    <w:p w14:paraId="5A66CBDB" w14:textId="77777777" w:rsidR="0063570E" w:rsidRDefault="0063570E" w:rsidP="00383490"/>
    <w:p w14:paraId="34A7665A" w14:textId="77777777" w:rsidR="00A855E6" w:rsidRDefault="00383490" w:rsidP="00263593">
      <w:r w:rsidRPr="00875584">
        <w:rPr>
          <w:rFonts w:ascii="Arial" w:hAnsi="Arial"/>
          <w:b/>
          <w:sz w:val="24"/>
          <w:szCs w:val="24"/>
        </w:rPr>
        <w:t>Description</w:t>
      </w:r>
    </w:p>
    <w:p w14:paraId="150E63B7" w14:textId="77777777" w:rsidR="00DB049B" w:rsidRDefault="005C6CB8" w:rsidP="006977BE">
      <w:r>
        <w:t xml:space="preserve"> </w:t>
      </w:r>
    </w:p>
    <w:p w14:paraId="64140EDD" w14:textId="77777777" w:rsidR="00240264" w:rsidRDefault="00CF20F6">
      <w:r>
        <w:rPr>
          <w:b/>
          <w:bCs/>
        </w:rPr>
        <w:t>TerminologyCodeConstraint</w:t>
      </w:r>
      <w:r>
        <w:t xml:space="preserve"> defines an list of possible PermissibleValues that restrict the set of corresponding TerminologyCode instances.</w:t>
      </w:r>
    </w:p>
    <w:p w14:paraId="708B14A4" w14:textId="77777777" w:rsidR="00DB049B" w:rsidRDefault="00C51B43" w:rsidP="006977BE">
      <w:r>
        <w:t xml:space="preserve"> </w:t>
      </w:r>
      <w:r w:rsidR="009F2598">
        <w:t xml:space="preserve">  </w:t>
      </w:r>
    </w:p>
    <w:p w14:paraId="22A3C80C" w14:textId="77777777" w:rsidR="0063570E" w:rsidRDefault="0063570E" w:rsidP="00383490"/>
    <w:p w14:paraId="003E4091" w14:textId="77777777" w:rsidR="00A855E6" w:rsidRDefault="00383490" w:rsidP="00263593">
      <w:r w:rsidRPr="00875584">
        <w:rPr>
          <w:rFonts w:ascii="Arial" w:hAnsi="Arial"/>
          <w:b/>
          <w:sz w:val="24"/>
          <w:szCs w:val="24"/>
        </w:rPr>
        <w:t>Diagrams</w:t>
      </w:r>
    </w:p>
    <w:p w14:paraId="6F3FA3BC" w14:textId="77777777" w:rsidR="00DB049B" w:rsidRDefault="00CF20F6" w:rsidP="006977BE">
      <w:hyperlink w:anchor="_2c065eee9fec4768da07422243566f39" w:history="1">
        <w:r w:rsidR="003E7695">
          <w:rPr>
            <w:rStyle w:val="Hyperlink"/>
          </w:rPr>
          <w:t>TerminologyConstraints</w:t>
        </w:r>
      </w:hyperlink>
    </w:p>
    <w:p w14:paraId="777951D1" w14:textId="77777777" w:rsidR="0063570E" w:rsidRDefault="0063570E" w:rsidP="00383490"/>
    <w:p w14:paraId="0444A428" w14:textId="77777777" w:rsidR="00A855E6" w:rsidRDefault="00383490" w:rsidP="00263593">
      <w:r w:rsidRPr="00875584">
        <w:rPr>
          <w:rFonts w:ascii="Arial" w:hAnsi="Arial"/>
          <w:b/>
          <w:sz w:val="24"/>
          <w:szCs w:val="24"/>
        </w:rPr>
        <w:t>Direct Known Superclasses (Generalization)</w:t>
      </w:r>
    </w:p>
    <w:p w14:paraId="585A554B" w14:textId="77777777" w:rsidR="00DB049B" w:rsidRDefault="00CF20F6" w:rsidP="006977BE">
      <w:hyperlink w:anchor="_aa52f11e5760ad2f47030803962bb855" w:history="1">
        <w:r w:rsidR="006977BE">
          <w:rPr>
            <w:rStyle w:val="Hyperlink"/>
          </w:rPr>
          <w:t>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C86F205" w14:textId="77777777" w:rsidR="0063570E" w:rsidRDefault="0063570E" w:rsidP="00383490"/>
    <w:p w14:paraId="7FFF6023" w14:textId="77777777" w:rsidR="00A855E6" w:rsidRDefault="00383490" w:rsidP="00263593">
      <w:r w:rsidRPr="00875584">
        <w:rPr>
          <w:rFonts w:ascii="Arial" w:hAnsi="Arial"/>
          <w:b/>
          <w:sz w:val="24"/>
          <w:szCs w:val="24"/>
        </w:rPr>
        <w:t>Attributes</w:t>
      </w:r>
    </w:p>
    <w:p w14:paraId="03181302" w14:textId="77777777" w:rsidR="00B603FB" w:rsidRDefault="00B603FB" w:rsidP="008B78EB"/>
    <w:p w14:paraId="4D9DE39B" w14:textId="77777777" w:rsidR="00A755AA" w:rsidRDefault="008B78EB" w:rsidP="008B78EB">
      <w:pPr>
        <w:rPr>
          <w:b/>
        </w:rPr>
      </w:pPr>
      <w:r w:rsidRPr="006A54F6">
        <w:rPr>
          <w:b/>
        </w:rPr>
        <w:t xml:space="preserve">•   public possibleValues : </w:t>
      </w:r>
      <w:hyperlink w:anchor="_66976d5fcaf3eff9df49b6e5dab4ad12" w:history="1">
        <w:r w:rsidRPr="006A54F6">
          <w:rPr>
            <w:rStyle w:val="Hyperlink"/>
            <w:b/>
          </w:rPr>
          <w:t>PermissibleValue</w:t>
        </w:r>
      </w:hyperlink>
      <w:r w:rsidRPr="006A54F6">
        <w:rPr>
          <w:b/>
        </w:rPr>
        <w:t xml:space="preserve">  [0..*]</w:t>
      </w:r>
    </w:p>
    <w:p w14:paraId="3D318DC6" w14:textId="77777777" w:rsidR="008B78EB" w:rsidRPr="006A54F6" w:rsidRDefault="005C6CB8" w:rsidP="008B78EB">
      <w:pPr>
        <w:rPr>
          <w:b/>
        </w:rPr>
      </w:pPr>
      <w:r>
        <w:t xml:space="preserve"> </w:t>
      </w:r>
    </w:p>
    <w:p w14:paraId="3118B4F4" w14:textId="77777777" w:rsidR="00240264" w:rsidRDefault="00CF20F6">
      <w:r>
        <w:t xml:space="preserve">A list of </w:t>
      </w:r>
      <w:r>
        <w:rPr>
          <w:b/>
          <w:bCs/>
        </w:rPr>
        <w:t>PermissibleValues</w:t>
      </w:r>
      <w:r>
        <w:t xml:space="preserve"> that may be represented as </w:t>
      </w:r>
      <w:r>
        <w:rPr>
          <w:b/>
          <w:bCs/>
        </w:rPr>
        <w:t>TerminologyCodes</w:t>
      </w:r>
      <w:r>
        <w:t>.  If empty, there is no constraint.</w:t>
      </w:r>
    </w:p>
    <w:p w14:paraId="1BE2CE2F" w14:textId="77777777" w:rsidR="00B603FB" w:rsidRDefault="00B603FB" w:rsidP="008B78EB"/>
    <w:p w14:paraId="670C96DF" w14:textId="77777777" w:rsidR="00A755AA" w:rsidRDefault="008B78EB" w:rsidP="008B78EB">
      <w:pPr>
        <w:rPr>
          <w:b/>
        </w:rPr>
      </w:pPr>
      <w:r w:rsidRPr="006A54F6">
        <w:rPr>
          <w:b/>
        </w:rPr>
        <w:t xml:space="preserve">•   public valueSetConstraint : </w:t>
      </w:r>
      <w:hyperlink w:anchor="_ad639ee3d4cd535b2d3e55238d69cc51" w:history="1">
        <w:r w:rsidRPr="006A54F6">
          <w:rPr>
            <w:rStyle w:val="Hyperlink"/>
            <w:b/>
          </w:rPr>
          <w:t>EnumeratedValueDomain</w:t>
        </w:r>
      </w:hyperlink>
      <w:r w:rsidRPr="006A54F6">
        <w:rPr>
          <w:b/>
        </w:rPr>
        <w:t xml:space="preserve">  [0..1]</w:t>
      </w:r>
    </w:p>
    <w:p w14:paraId="6904D2E2" w14:textId="77777777" w:rsidR="008B78EB" w:rsidRPr="006A54F6" w:rsidRDefault="005C6CB8" w:rsidP="008B78EB">
      <w:pPr>
        <w:rPr>
          <w:b/>
        </w:rPr>
      </w:pPr>
      <w:r>
        <w:t xml:space="preserve"> </w:t>
      </w:r>
    </w:p>
    <w:p w14:paraId="791B1B30" w14:textId="77777777" w:rsidR="00240264" w:rsidRDefault="00CF20F6">
      <w:r>
        <w:t xml:space="preserve">An </w:t>
      </w:r>
      <w:r>
        <w:rPr>
          <w:b/>
          <w:bCs/>
        </w:rPr>
        <w:t>EnumeratedValueDomain</w:t>
      </w:r>
      <w:r>
        <w:t xml:space="preserve">, the members of which restrict the possible </w:t>
      </w:r>
      <w:r>
        <w:rPr>
          <w:b/>
          <w:bCs/>
        </w:rPr>
        <w:t>TerminologyCode</w:t>
      </w:r>
      <w:r>
        <w:t xml:space="preserve"> </w:t>
      </w:r>
      <w:r>
        <w:t>values. If absent, there is no constraint.</w:t>
      </w:r>
    </w:p>
    <w:p w14:paraId="1FEF00A4" w14:textId="77777777" w:rsidR="00240264" w:rsidRDefault="00CF20F6">
      <w:r>
        <w:t xml:space="preserve"> </w:t>
      </w:r>
    </w:p>
    <w:p w14:paraId="2EF86554" w14:textId="77777777" w:rsidR="00240264" w:rsidRDefault="00CF20F6">
      <w:r>
        <w:t>If both possibleValues and a valueSetConstraint is specified, TerminologyCode instances are restricted to the intersection of the two fields.</w:t>
      </w:r>
    </w:p>
    <w:p w14:paraId="0A540184" w14:textId="77777777" w:rsidR="00B603FB" w:rsidRDefault="00B603FB" w:rsidP="008B78EB"/>
    <w:p w14:paraId="53CAC8B1" w14:textId="77777777" w:rsidR="00A755AA" w:rsidRDefault="008B78EB" w:rsidP="008B78EB">
      <w:pPr>
        <w:rPr>
          <w:b/>
        </w:rPr>
      </w:pPr>
      <w:r w:rsidRPr="006A54F6">
        <w:rPr>
          <w:b/>
        </w:rPr>
        <w:t xml:space="preserve">•   public assumedValue : </w:t>
      </w:r>
      <w:hyperlink w:anchor="_66976d5fcaf3eff9df49b6e5dab4ad12" w:history="1">
        <w:r w:rsidRPr="006A54F6">
          <w:rPr>
            <w:rStyle w:val="Hyperlink"/>
            <w:b/>
          </w:rPr>
          <w:t>PermissibleValue</w:t>
        </w:r>
      </w:hyperlink>
      <w:r w:rsidRPr="006A54F6">
        <w:rPr>
          <w:b/>
        </w:rPr>
        <w:t xml:space="preserve">  [0..1]</w:t>
      </w:r>
    </w:p>
    <w:p w14:paraId="258220CB" w14:textId="77777777" w:rsidR="008B78EB" w:rsidRPr="006A54F6" w:rsidRDefault="005C6CB8" w:rsidP="008B78EB">
      <w:pPr>
        <w:rPr>
          <w:b/>
        </w:rPr>
      </w:pPr>
      <w:r>
        <w:t xml:space="preserve"> </w:t>
      </w:r>
    </w:p>
    <w:p w14:paraId="0C30D435" w14:textId="77777777" w:rsidR="00240264" w:rsidRDefault="00CF20F6">
      <w:r>
        <w:t xml:space="preserve">The PermissibleValues, whose TerminologyCode interpretation is assumed to be the value for the containing attribute if absent in a data instance. </w:t>
      </w:r>
    </w:p>
    <w:p w14:paraId="48499B2B" w14:textId="77777777" w:rsidR="0063570E" w:rsidRDefault="0063570E" w:rsidP="00383490"/>
    <w:p w14:paraId="4AD29703" w14:textId="77777777" w:rsidR="00A855E6" w:rsidRDefault="00383490" w:rsidP="00263593">
      <w:r w:rsidRPr="00875584">
        <w:rPr>
          <w:rFonts w:ascii="Arial" w:hAnsi="Arial"/>
          <w:b/>
          <w:sz w:val="24"/>
          <w:szCs w:val="24"/>
        </w:rPr>
        <w:t>Associations</w:t>
      </w:r>
    </w:p>
    <w:p w14:paraId="0BF8387E" w14:textId="77777777" w:rsidR="00A8550F" w:rsidRDefault="00860CF1" w:rsidP="006977BE">
      <w:r>
        <w:t xml:space="preserve"> </w:t>
      </w:r>
    </w:p>
    <w:p w14:paraId="4C9BEA8D" w14:textId="77777777" w:rsidR="00A755AA" w:rsidRDefault="008B78EB" w:rsidP="00ED4063">
      <w:pPr>
        <w:rPr>
          <w:b/>
        </w:rPr>
      </w:pPr>
      <w:r w:rsidRPr="006876BA">
        <w:rPr>
          <w:b/>
        </w:rPr>
        <w:t>•   public constrains</w:t>
      </w:r>
      <w:r w:rsidR="006876BA" w:rsidRPr="006876BA">
        <w:rPr>
          <w:b/>
        </w:rPr>
        <w:t xml:space="preserve"> : </w:t>
      </w:r>
      <w:hyperlink w:anchor="_3fde1641e9d2557d85d9c7faa67a58f7" w:history="1">
        <w:r w:rsidRPr="006876BA">
          <w:rPr>
            <w:rStyle w:val="Hyperlink"/>
            <w:b/>
          </w:rPr>
          <w:t>TerminologyCode</w:t>
        </w:r>
      </w:hyperlink>
      <w:r w:rsidR="00454D42" w:rsidRPr="006876BA">
        <w:rPr>
          <w:b/>
        </w:rPr>
        <w:t>[1]</w:t>
      </w:r>
    </w:p>
    <w:p w14:paraId="14820695" w14:textId="77777777" w:rsidR="008B78EB" w:rsidRPr="00B603FB" w:rsidRDefault="005C6CB8" w:rsidP="00ED4063">
      <w:pPr>
        <w:rPr>
          <w:b/>
        </w:rPr>
      </w:pPr>
      <w:r>
        <w:t xml:space="preserve"> </w:t>
      </w:r>
      <w:r w:rsidR="00C04683">
        <w:t xml:space="preserve"> </w:t>
      </w:r>
      <w:r>
        <w:t xml:space="preserve"> </w:t>
      </w:r>
    </w:p>
    <w:p w14:paraId="5B43300F" w14:textId="77777777" w:rsidR="00240264" w:rsidRDefault="00CF20F6">
      <w:r>
        <w:t xml:space="preserve">The </w:t>
      </w:r>
      <w:r>
        <w:rPr>
          <w:b/>
          <w:bCs/>
        </w:rPr>
        <w:t>TerminologyCode</w:t>
      </w:r>
      <w:r>
        <w:t xml:space="preserve"> constrained by the </w:t>
      </w:r>
      <w:r>
        <w:rPr>
          <w:b/>
          <w:bCs/>
        </w:rPr>
        <w:t>TerminologyCodeConstraint</w:t>
      </w:r>
      <w:r>
        <w:t xml:space="preserve">. </w:t>
      </w:r>
    </w:p>
    <w:p w14:paraId="3B97968D" w14:textId="77777777" w:rsidR="008B78EB" w:rsidRPr="00B603FB" w:rsidRDefault="00C04683" w:rsidP="00ED4063">
      <w:pPr>
        <w:rPr>
          <w:b/>
        </w:rPr>
      </w:pPr>
      <w:r>
        <w:t xml:space="preserve"> </w:t>
      </w:r>
    </w:p>
    <w:p w14:paraId="417776AA" w14:textId="77777777" w:rsidR="00A8550F" w:rsidRDefault="00860CF1" w:rsidP="006977BE">
      <w:r>
        <w:t xml:space="preserve">   </w:t>
      </w:r>
    </w:p>
    <w:p w14:paraId="1F1030A0" w14:textId="77777777" w:rsidR="00D91281" w:rsidRDefault="00CD42A9" w:rsidP="0039400D">
      <w:r w:rsidRPr="00CD42A9">
        <w:t xml:space="preserve"> </w:t>
      </w:r>
    </w:p>
    <w:p w14:paraId="4B262DEF" w14:textId="77777777" w:rsidR="005F31BE" w:rsidRDefault="001F24CC" w:rsidP="005F31BE">
      <w:pPr>
        <w:pStyle w:val="Heading3"/>
      </w:pPr>
      <w:bookmarkStart w:id="229" w:name="_Toc277237965"/>
      <w:r>
        <w:t>&lt;Package&gt; Enumeration Constraints</w:t>
      </w:r>
      <w:bookmarkEnd w:id="229"/>
    </w:p>
    <w:p w14:paraId="12BD126D" w14:textId="77777777" w:rsidR="00D91281" w:rsidRDefault="005C6CB8" w:rsidP="0039400D">
      <w:r>
        <w:t xml:space="preserve"> </w:t>
      </w:r>
    </w:p>
    <w:p w14:paraId="7A78A8F3" w14:textId="77777777" w:rsidR="00240264" w:rsidRDefault="00CF20F6">
      <w:r>
        <w:t>This section describes the AML artifacts that constrain UML Enumerations and the ISO 11179-3 extension, EnumeratedValueDomain.</w:t>
      </w:r>
    </w:p>
    <w:p w14:paraId="01F66BD1" w14:textId="77777777" w:rsidR="003E4BE1" w:rsidRDefault="0001444D" w:rsidP="00595F8A">
      <w:r>
        <w:tab/>
      </w:r>
      <w:r>
        <w:tab/>
      </w:r>
      <w:r>
        <w:tab/>
      </w:r>
      <w:r>
        <w:tab/>
      </w:r>
      <w:r>
        <w:rPr>
          <w:noProof/>
        </w:rPr>
        <w:drawing>
          <wp:inline distT="0" distB="0" distL="0" distR="0" wp14:anchorId="29CD4499" wp14:editId="42CD5F06">
            <wp:extent cx="5934075" cy="1857375"/>
            <wp:effectExtent l="0" t="0" r="0" b="0"/>
            <wp:docPr id="30" name="Picture 1687201556.png" descr="1687201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687201556.png"/>
                    <pic:cNvPicPr/>
                  </pic:nvPicPr>
                  <pic:blipFill>
                    <a:blip r:embed="rId41" cstate="print"/>
                    <a:stretch>
                      <a:fillRect/>
                    </a:stretch>
                  </pic:blipFill>
                  <pic:spPr>
                    <a:xfrm>
                      <a:off x="0" y="0"/>
                      <a:ext cx="5934075" cy="1857375"/>
                    </a:xfrm>
                    <a:prstGeom prst="rect">
                      <a:avLst/>
                    </a:prstGeom>
                  </pic:spPr>
                </pic:pic>
              </a:graphicData>
            </a:graphic>
          </wp:inline>
        </w:drawing>
      </w:r>
    </w:p>
    <w:p w14:paraId="6592D603"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30" w:name="_9a0e8e1c8e8cdbf68da35592986a39eb"/>
      <w:r w:rsidRPr="007B5B34">
        <w:rPr>
          <w:b/>
          <w:sz w:val="24"/>
          <w:szCs w:val="24"/>
        </w:rPr>
        <w:t>EnumerationConstraints</w:t>
      </w:r>
      <w:bookmarkEnd w:id="230"/>
    </w:p>
    <w:p w14:paraId="4D292DEC" w14:textId="77777777" w:rsidR="003E4BE1" w:rsidRDefault="00CB577B" w:rsidP="00AB09F3">
      <w:r>
        <w:t xml:space="preserve">      </w:t>
      </w:r>
    </w:p>
    <w:p w14:paraId="3FD398BE" w14:textId="77777777" w:rsidR="00DB049B" w:rsidRDefault="00022C8A" w:rsidP="006977BE">
      <w:r w:rsidRPr="00022C8A">
        <w:t xml:space="preserve"> </w:t>
      </w:r>
    </w:p>
    <w:p w14:paraId="33977AFB" w14:textId="77777777" w:rsidR="002C0F83" w:rsidRPr="005F31BE" w:rsidRDefault="00F851FF" w:rsidP="005F31BE">
      <w:pPr>
        <w:pStyle w:val="Heading4"/>
      </w:pPr>
      <w:bookmarkStart w:id="231" w:name="_25ca98283400275c47128a3c11af1824"/>
      <w:bookmarkStart w:id="232" w:name="_Toc277237966"/>
      <w:r w:rsidRPr="005F31BE">
        <w:t>&lt;DataType&gt; ValueSetAndDefinitionReference</w:t>
      </w:r>
      <w:bookmarkEnd w:id="231"/>
      <w:bookmarkEnd w:id="232"/>
    </w:p>
    <w:p w14:paraId="5555AD60" w14:textId="77777777" w:rsidR="0063570E" w:rsidRDefault="0063570E" w:rsidP="00383490"/>
    <w:p w14:paraId="52E90C92" w14:textId="77777777" w:rsidR="00A855E6" w:rsidRDefault="00383490" w:rsidP="00263593">
      <w:r w:rsidRPr="00875584">
        <w:rPr>
          <w:rFonts w:ascii="Arial" w:hAnsi="Arial"/>
          <w:b/>
          <w:sz w:val="24"/>
          <w:szCs w:val="24"/>
        </w:rPr>
        <w:t>Description</w:t>
      </w:r>
    </w:p>
    <w:p w14:paraId="51942EEE" w14:textId="77777777" w:rsidR="00DB049B" w:rsidRDefault="005C6CB8" w:rsidP="006977BE">
      <w:r>
        <w:t xml:space="preserve"> </w:t>
      </w:r>
    </w:p>
    <w:p w14:paraId="3CD93DE6" w14:textId="77777777" w:rsidR="00240264" w:rsidRDefault="00CF20F6">
      <w:r>
        <w:t>A reference to a value set and optional definition.</w:t>
      </w:r>
    </w:p>
    <w:p w14:paraId="7528676F"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2A150716" w14:textId="77777777" w:rsidR="0063570E" w:rsidRDefault="0063570E" w:rsidP="00383490"/>
    <w:p w14:paraId="03BD90EA" w14:textId="77777777" w:rsidR="00A855E6" w:rsidRDefault="00383490" w:rsidP="00263593">
      <w:r w:rsidRPr="00875584">
        <w:rPr>
          <w:rFonts w:ascii="Arial" w:hAnsi="Arial"/>
          <w:b/>
          <w:sz w:val="24"/>
          <w:szCs w:val="24"/>
        </w:rPr>
        <w:t>Diagrams</w:t>
      </w:r>
    </w:p>
    <w:p w14:paraId="1A6D2425" w14:textId="77777777" w:rsidR="00DB049B" w:rsidRDefault="00CF20F6" w:rsidP="006977BE">
      <w:hyperlink w:anchor="_dcc5ad33945195c14fa1ef7b2e5b33ff" w:history="1">
        <w:r w:rsidR="003E7695">
          <w:rPr>
            <w:rStyle w:val="Hyperlink"/>
          </w:rPr>
          <w:t>CTSCore Components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9a0e8e1c8e8cdbf68da35592986a39eb" w:history="1">
        <w:r w:rsidR="003E7695">
          <w:rPr>
            <w:rStyle w:val="Hyperlink"/>
          </w:rPr>
          <w:t>EnumerationConstraints</w:t>
        </w:r>
      </w:hyperlink>
    </w:p>
    <w:p w14:paraId="68106FB0" w14:textId="77777777" w:rsidR="0063570E" w:rsidRDefault="0063570E" w:rsidP="00383490"/>
    <w:p w14:paraId="5999A161" w14:textId="77777777" w:rsidR="00A855E6" w:rsidRDefault="00383490" w:rsidP="00263593">
      <w:r w:rsidRPr="00875584">
        <w:rPr>
          <w:rFonts w:ascii="Arial" w:hAnsi="Arial"/>
          <w:b/>
          <w:sz w:val="24"/>
          <w:szCs w:val="24"/>
        </w:rPr>
        <w:t>Direct Known Superclasses (Generalization)</w:t>
      </w:r>
    </w:p>
    <w:p w14:paraId="75D0FC66" w14:textId="77777777" w:rsidR="00DB049B" w:rsidRDefault="00CF20F6" w:rsidP="006977BE">
      <w:hyperlink w:anchor="_5e70a8ee4206e2396a68ca679af92933" w:history="1">
        <w:r w:rsidR="006977BE">
          <w:rPr>
            <w:rStyle w:val="Hyperlink"/>
          </w:rPr>
          <w:t>ValueSetReference</w:t>
        </w:r>
      </w:hyperlink>
      <w:r w:rsidR="00F37E3B">
        <w:t xml:space="preserve"> </w:t>
      </w:r>
      <w:r w:rsidR="006977BE">
        <w:t xml:space="preserve">  </w:t>
      </w:r>
    </w:p>
    <w:p w14:paraId="6D6FC00D" w14:textId="77777777" w:rsidR="0063570E" w:rsidRDefault="0063570E" w:rsidP="00383490"/>
    <w:p w14:paraId="73279B3F" w14:textId="77777777" w:rsidR="00A855E6" w:rsidRDefault="00383490" w:rsidP="00263593">
      <w:r w:rsidRPr="00875584">
        <w:rPr>
          <w:rFonts w:ascii="Arial" w:hAnsi="Arial"/>
          <w:b/>
          <w:sz w:val="24"/>
          <w:szCs w:val="24"/>
        </w:rPr>
        <w:t>Attributes</w:t>
      </w:r>
    </w:p>
    <w:p w14:paraId="517BA8B6" w14:textId="77777777" w:rsidR="00B603FB" w:rsidRDefault="00B603FB" w:rsidP="008B78EB"/>
    <w:p w14:paraId="10042C75" w14:textId="77777777" w:rsidR="00A755AA" w:rsidRDefault="008B78EB" w:rsidP="008B78EB">
      <w:pPr>
        <w:rPr>
          <w:b/>
        </w:rPr>
      </w:pPr>
      <w:r w:rsidRPr="006A54F6">
        <w:rPr>
          <w:b/>
        </w:rPr>
        <w:t xml:space="preserve">•   public definition : </w:t>
      </w:r>
      <w:hyperlink w:anchor="_bf76d842365737931f787efdb4a36f12" w:history="1">
        <w:r w:rsidRPr="006A54F6">
          <w:rPr>
            <w:rStyle w:val="Hyperlink"/>
            <w:b/>
          </w:rPr>
          <w:t>ValueSetDefinitionReference</w:t>
        </w:r>
      </w:hyperlink>
      <w:r w:rsidRPr="006A54F6">
        <w:rPr>
          <w:b/>
        </w:rPr>
        <w:t xml:space="preserve">  [0..1]</w:t>
      </w:r>
    </w:p>
    <w:p w14:paraId="0B2A2BEB" w14:textId="77777777" w:rsidR="00DB049B" w:rsidRDefault="00022C8A" w:rsidP="006977BE">
      <w:r w:rsidRPr="00022C8A">
        <w:t xml:space="preserve"> </w:t>
      </w:r>
    </w:p>
    <w:p w14:paraId="6BE39EAD" w14:textId="77777777" w:rsidR="002C0F83" w:rsidRPr="005F31BE" w:rsidRDefault="00F851FF" w:rsidP="005F31BE">
      <w:pPr>
        <w:pStyle w:val="Heading4"/>
      </w:pPr>
      <w:bookmarkStart w:id="233" w:name="_4082bf99060eea349dab8f548d297f3d"/>
      <w:bookmarkStart w:id="234" w:name="_Toc277237967"/>
      <w:r w:rsidRPr="005F31BE">
        <w:t>&lt;Class&gt; ConceptReference</w:t>
      </w:r>
      <w:bookmarkEnd w:id="233"/>
      <w:bookmarkEnd w:id="234"/>
    </w:p>
    <w:p w14:paraId="164B378E" w14:textId="77777777" w:rsidR="0063570E" w:rsidRDefault="0063570E" w:rsidP="00383490"/>
    <w:p w14:paraId="5E9EFADB" w14:textId="77777777" w:rsidR="00A855E6" w:rsidRDefault="00383490" w:rsidP="00263593">
      <w:r w:rsidRPr="00875584">
        <w:rPr>
          <w:rFonts w:ascii="Arial" w:hAnsi="Arial"/>
          <w:b/>
          <w:sz w:val="24"/>
          <w:szCs w:val="24"/>
        </w:rPr>
        <w:t>Description</w:t>
      </w:r>
    </w:p>
    <w:p w14:paraId="140A8D36" w14:textId="77777777" w:rsidR="00DB049B" w:rsidRDefault="005C6CB8" w:rsidP="006977BE">
      <w:r>
        <w:t xml:space="preserve"> </w:t>
      </w:r>
    </w:p>
    <w:p w14:paraId="73D80870" w14:textId="77777777" w:rsidR="00240264" w:rsidRDefault="00CF20F6">
      <w:r>
        <w:t>A URI that uniquely identifies a "concept" (aka. class, entity, individual or, in some contexts "term"), accompanied by additional information that conveys the intended meaning, code and source of the information used to determine the intent of the URI.</w:t>
      </w:r>
    </w:p>
    <w:p w14:paraId="41C896E4"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47517960" w14:textId="77777777" w:rsidR="0063570E" w:rsidRDefault="0063570E" w:rsidP="00383490"/>
    <w:p w14:paraId="1BAA3BD5" w14:textId="77777777" w:rsidR="00A855E6" w:rsidRDefault="00383490" w:rsidP="00263593">
      <w:r w:rsidRPr="00875584">
        <w:rPr>
          <w:rFonts w:ascii="Arial" w:hAnsi="Arial"/>
          <w:b/>
          <w:sz w:val="24"/>
          <w:szCs w:val="24"/>
        </w:rPr>
        <w:t>Diagrams</w:t>
      </w:r>
    </w:p>
    <w:p w14:paraId="6CC619B1" w14:textId="77777777" w:rsidR="00DB049B" w:rsidRDefault="00CF20F6" w:rsidP="006977BE">
      <w:hyperlink w:anchor="_dcc5ad33945195c14fa1ef7b2e5b33ff" w:history="1">
        <w:r w:rsidR="003E7695">
          <w:rPr>
            <w:rStyle w:val="Hyperlink"/>
          </w:rPr>
          <w:t>CTSCore Components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ea1c0f7548bd076f87be813f2a93f734" w:history="1">
        <w:r w:rsidR="003E7695">
          <w:rPr>
            <w:rStyle w:val="Hyperlink"/>
          </w:rPr>
          <w:t>Data Element and Data Element Concept</w:t>
        </w:r>
      </w:hyperlink>
      <w:r w:rsidR="00324424">
        <w:t xml:space="preserve">, </w:t>
      </w:r>
      <w:hyperlink w:anchor="_9a0e8e1c8e8cdbf68da35592986a39eb" w:history="1">
        <w:r w:rsidR="003E7695">
          <w:rPr>
            <w:rStyle w:val="Hyperlink"/>
          </w:rPr>
          <w:t>EnumerationConstraints</w:t>
        </w:r>
      </w:hyperlink>
    </w:p>
    <w:p w14:paraId="06D487CD" w14:textId="77777777" w:rsidR="0063570E" w:rsidRDefault="0063570E" w:rsidP="00383490"/>
    <w:p w14:paraId="226A778D" w14:textId="77777777" w:rsidR="00A855E6" w:rsidRDefault="00383490" w:rsidP="00263593">
      <w:r w:rsidRPr="00875584">
        <w:rPr>
          <w:rFonts w:ascii="Arial" w:hAnsi="Arial"/>
          <w:b/>
          <w:sz w:val="24"/>
          <w:szCs w:val="24"/>
        </w:rPr>
        <w:t>Direct Known Superclasses (Generalization)</w:t>
      </w:r>
    </w:p>
    <w:p w14:paraId="697918EA" w14:textId="77777777" w:rsidR="00DB049B" w:rsidRDefault="00CF20F6" w:rsidP="006977BE">
      <w:hyperlink w:anchor="_4d1f571ab5e9384786ffe39444e822b4" w:history="1">
        <w:r w:rsidR="006977BE">
          <w:rPr>
            <w:rStyle w:val="Hyperlink"/>
          </w:rPr>
          <w:t>URIAndEntityName</w:t>
        </w:r>
      </w:hyperlink>
      <w:r w:rsidR="006977BE">
        <w:t xml:space="preserve"> </w:t>
      </w:r>
    </w:p>
    <w:p w14:paraId="65BDA7CA" w14:textId="77777777" w:rsidR="0063570E" w:rsidRDefault="0063570E" w:rsidP="00383490"/>
    <w:p w14:paraId="37DAE7F8" w14:textId="77777777" w:rsidR="00A855E6" w:rsidRDefault="00383490" w:rsidP="00263593">
      <w:r w:rsidRPr="00875584">
        <w:rPr>
          <w:rFonts w:ascii="Arial" w:hAnsi="Arial"/>
          <w:b/>
          <w:sz w:val="24"/>
          <w:szCs w:val="24"/>
        </w:rPr>
        <w:t>Associations</w:t>
      </w:r>
    </w:p>
    <w:p w14:paraId="6401EB09" w14:textId="77777777" w:rsidR="00A8550F" w:rsidRDefault="00860CF1" w:rsidP="006977BE">
      <w:r>
        <w:t xml:space="preserve"> </w:t>
      </w:r>
    </w:p>
    <w:p w14:paraId="38A29F39" w14:textId="77777777" w:rsidR="00A755AA" w:rsidRDefault="008B78EB" w:rsidP="00ED4063">
      <w:pPr>
        <w:rPr>
          <w:b/>
        </w:rPr>
      </w:pPr>
      <w:r w:rsidRPr="006876BA">
        <w:rPr>
          <w:b/>
        </w:rPr>
        <w:t>•   public describingCodeSystemAndVersion</w:t>
      </w:r>
      <w:r w:rsidR="006876BA" w:rsidRPr="006876BA">
        <w:rPr>
          <w:b/>
        </w:rPr>
        <w:t xml:space="preserve"> : </w:t>
      </w:r>
      <w:hyperlink w:anchor="_2a8e174187d7187f0716f48b9f8c271e" w:history="1">
        <w:r w:rsidRPr="006876BA">
          <w:rPr>
            <w:rStyle w:val="Hyperlink"/>
            <w:b/>
          </w:rPr>
          <w:t>CodeSystemAndVersionReference</w:t>
        </w:r>
      </w:hyperlink>
      <w:r w:rsidR="00454D42" w:rsidRPr="006876BA">
        <w:rPr>
          <w:b/>
        </w:rPr>
        <w:t>[0..1]</w:t>
      </w:r>
    </w:p>
    <w:p w14:paraId="51C31736" w14:textId="77777777" w:rsidR="008B78EB" w:rsidRPr="00B603FB" w:rsidRDefault="005C6CB8" w:rsidP="00ED4063">
      <w:pPr>
        <w:rPr>
          <w:b/>
        </w:rPr>
      </w:pPr>
      <w:r>
        <w:t xml:space="preserve"> </w:t>
      </w:r>
      <w:r w:rsidR="00C04683">
        <w:t xml:space="preserve"> </w:t>
      </w:r>
      <w:r>
        <w:t xml:space="preserve"> </w:t>
      </w:r>
    </w:p>
    <w:p w14:paraId="445E53B9" w14:textId="77777777" w:rsidR="00240264" w:rsidRDefault="00CF20F6">
      <w:r>
        <w:t>The code system and optional version that carried the description of the ConceptReference that was used to determine its meaning/validity.</w:t>
      </w:r>
    </w:p>
    <w:p w14:paraId="71BEC9A1" w14:textId="77777777" w:rsidR="008B78EB" w:rsidRPr="00B603FB" w:rsidRDefault="00C04683" w:rsidP="00ED4063">
      <w:pPr>
        <w:rPr>
          <w:b/>
        </w:rPr>
      </w:pPr>
      <w:r>
        <w:t xml:space="preserve"> </w:t>
      </w:r>
    </w:p>
    <w:p w14:paraId="3F4A1522" w14:textId="77777777" w:rsidR="00DB049B" w:rsidRDefault="00022C8A" w:rsidP="006977BE">
      <w:r w:rsidRPr="00022C8A">
        <w:t xml:space="preserve"> </w:t>
      </w:r>
    </w:p>
    <w:p w14:paraId="181985B5" w14:textId="77777777" w:rsidR="002C0F83" w:rsidRPr="005F31BE" w:rsidRDefault="00F851FF" w:rsidP="005F31BE">
      <w:pPr>
        <w:pStyle w:val="Heading4"/>
      </w:pPr>
      <w:bookmarkStart w:id="235" w:name="_fac1fd23e79b0fc3d709d92006b38e40"/>
      <w:bookmarkStart w:id="236" w:name="_Toc277237968"/>
      <w:r w:rsidRPr="005F31BE">
        <w:t>&lt;Class&gt; LocalEnumerationConstraint</w:t>
      </w:r>
      <w:bookmarkEnd w:id="235"/>
      <w:bookmarkEnd w:id="236"/>
    </w:p>
    <w:p w14:paraId="262B27C1" w14:textId="77777777" w:rsidR="0063570E" w:rsidRDefault="0063570E" w:rsidP="00383490"/>
    <w:p w14:paraId="60A0D707" w14:textId="77777777" w:rsidR="00A855E6" w:rsidRDefault="00383490" w:rsidP="00263593">
      <w:r w:rsidRPr="00875584">
        <w:rPr>
          <w:rFonts w:ascii="Arial" w:hAnsi="Arial"/>
          <w:b/>
          <w:sz w:val="24"/>
          <w:szCs w:val="24"/>
        </w:rPr>
        <w:t>Description</w:t>
      </w:r>
    </w:p>
    <w:p w14:paraId="1565FF10" w14:textId="77777777" w:rsidR="00DB049B" w:rsidRDefault="005C6CB8" w:rsidP="006977BE">
      <w:r>
        <w:t xml:space="preserve"> </w:t>
      </w:r>
    </w:p>
    <w:p w14:paraId="04F6C249" w14:textId="77777777" w:rsidR="00240264" w:rsidRDefault="00CF20F6">
      <w:r>
        <w:t xml:space="preserve">A </w:t>
      </w:r>
      <w:r>
        <w:rPr>
          <w:b/>
          <w:bCs/>
        </w:rPr>
        <w:t>LocalEnumerationConstraint</w:t>
      </w:r>
      <w:r>
        <w:t xml:space="preserve"> is a constraint on an EnumeratedVa</w:t>
      </w:r>
      <w:r>
        <w:t>lueDomain -- an extension of the UML enumeration that supports designation, definition, identification and meaning references.</w:t>
      </w:r>
    </w:p>
    <w:p w14:paraId="09882A36" w14:textId="77777777" w:rsidR="00DB049B" w:rsidRDefault="00C51B43" w:rsidP="006977BE">
      <w:r>
        <w:t xml:space="preserve"> </w:t>
      </w:r>
      <w:r w:rsidR="009F2598">
        <w:t xml:space="preserve">  </w:t>
      </w:r>
    </w:p>
    <w:p w14:paraId="47C81C3A" w14:textId="77777777" w:rsidR="0063570E" w:rsidRDefault="0063570E" w:rsidP="00383490"/>
    <w:p w14:paraId="62EFC944" w14:textId="77777777" w:rsidR="00A855E6" w:rsidRDefault="00383490" w:rsidP="00263593">
      <w:r w:rsidRPr="00875584">
        <w:rPr>
          <w:rFonts w:ascii="Arial" w:hAnsi="Arial"/>
          <w:b/>
          <w:sz w:val="24"/>
          <w:szCs w:val="24"/>
        </w:rPr>
        <w:t>Diagrams</w:t>
      </w:r>
    </w:p>
    <w:p w14:paraId="24091AA2" w14:textId="77777777" w:rsidR="00DB049B" w:rsidRDefault="00CF20F6" w:rsidP="006977BE">
      <w:hyperlink w:anchor="_9a0e8e1c8e8cdbf68da35592986a39eb" w:history="1">
        <w:r w:rsidR="003E7695">
          <w:rPr>
            <w:rStyle w:val="Hyperlink"/>
          </w:rPr>
          <w:t>EnumerationConstraints</w:t>
        </w:r>
      </w:hyperlink>
    </w:p>
    <w:p w14:paraId="0C4F8608" w14:textId="77777777" w:rsidR="0063570E" w:rsidRDefault="0063570E" w:rsidP="00383490"/>
    <w:p w14:paraId="61D597D4" w14:textId="77777777" w:rsidR="00A855E6" w:rsidRDefault="00383490" w:rsidP="00263593">
      <w:r w:rsidRPr="00875584">
        <w:rPr>
          <w:rFonts w:ascii="Arial" w:hAnsi="Arial"/>
          <w:b/>
          <w:sz w:val="24"/>
          <w:szCs w:val="24"/>
        </w:rPr>
        <w:t>Direct Known Superclasses (Generalization)</w:t>
      </w:r>
    </w:p>
    <w:p w14:paraId="5A2E7F53" w14:textId="77777777" w:rsidR="00DB049B" w:rsidRDefault="00CF20F6" w:rsidP="006977BE">
      <w:hyperlink w:anchor="_42c2e4f902eddd2a1629a431a96cd94f" w:history="1">
        <w:r w:rsidR="006977BE">
          <w:rPr>
            <w:rStyle w:val="Hyperlink"/>
          </w:rPr>
          <w:t>EnumerationConstraint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4D76ECA" w14:textId="77777777" w:rsidR="0063570E" w:rsidRDefault="0063570E" w:rsidP="00383490"/>
    <w:p w14:paraId="17C21AD8" w14:textId="77777777" w:rsidR="00A855E6" w:rsidRDefault="00383490" w:rsidP="00263593">
      <w:r w:rsidRPr="00875584">
        <w:rPr>
          <w:rFonts w:ascii="Arial" w:hAnsi="Arial"/>
          <w:b/>
          <w:sz w:val="24"/>
          <w:szCs w:val="24"/>
        </w:rPr>
        <w:t>Attributes</w:t>
      </w:r>
    </w:p>
    <w:p w14:paraId="0C8C93AF" w14:textId="77777777" w:rsidR="00B603FB" w:rsidRDefault="00B603FB" w:rsidP="008B78EB"/>
    <w:p w14:paraId="080A516E" w14:textId="77777777" w:rsidR="00A755AA" w:rsidRDefault="008B78EB" w:rsidP="008B78EB">
      <w:pPr>
        <w:rPr>
          <w:b/>
        </w:rPr>
      </w:pPr>
      <w:r w:rsidRPr="006A54F6">
        <w:rPr>
          <w:b/>
        </w:rPr>
        <w:t xml:space="preserve">•   public possibleValues : </w:t>
      </w:r>
      <w:hyperlink w:anchor="_66976d5fcaf3eff9df49b6e5dab4ad12" w:history="1">
        <w:r w:rsidRPr="006A54F6">
          <w:rPr>
            <w:rStyle w:val="Hyperlink"/>
            <w:b/>
          </w:rPr>
          <w:t>PermissibleValue</w:t>
        </w:r>
      </w:hyperlink>
      <w:r w:rsidRPr="006A54F6">
        <w:rPr>
          <w:b/>
        </w:rPr>
        <w:t xml:space="preserve">  [0..*]</w:t>
      </w:r>
    </w:p>
    <w:p w14:paraId="0EE2ACED" w14:textId="77777777" w:rsidR="008B78EB" w:rsidRPr="006A54F6" w:rsidRDefault="005C6CB8" w:rsidP="008B78EB">
      <w:pPr>
        <w:rPr>
          <w:b/>
        </w:rPr>
      </w:pPr>
      <w:r>
        <w:t xml:space="preserve"> </w:t>
      </w:r>
    </w:p>
    <w:p w14:paraId="2910A9E9" w14:textId="77777777" w:rsidR="00240264" w:rsidRDefault="00CF20F6">
      <w:r>
        <w:t xml:space="preserve">The set of enumeration literals that are valid instances of the referenced </w:t>
      </w:r>
      <w:r>
        <w:rPr>
          <w:b/>
          <w:bCs/>
        </w:rPr>
        <w:t>EnumeratedValueDomain</w:t>
      </w:r>
      <w:r>
        <w:t>.</w:t>
      </w:r>
    </w:p>
    <w:p w14:paraId="7F5310C1" w14:textId="77777777" w:rsidR="00240264" w:rsidRDefault="00CF20F6">
      <w:r>
        <w:t xml:space="preserve"> </w:t>
      </w:r>
    </w:p>
    <w:p w14:paraId="30B6B666" w14:textId="77777777" w:rsidR="00240264" w:rsidRDefault="00CF20F6">
      <w:r>
        <w:t xml:space="preserve">The members of </w:t>
      </w:r>
      <w:r>
        <w:rPr>
          <w:i/>
          <w:iCs/>
        </w:rPr>
        <w:t>possibleValues</w:t>
      </w:r>
      <w:r>
        <w:t xml:space="preserve"> must be instances of the </w:t>
      </w:r>
      <w:r>
        <w:rPr>
          <w:i/>
          <w:iCs/>
        </w:rPr>
        <w:t>constrained</w:t>
      </w:r>
      <w:r>
        <w:t xml:space="preserve"> </w:t>
      </w:r>
      <w:r>
        <w:rPr>
          <w:b/>
          <w:bCs/>
        </w:rPr>
        <w:t>EnumeratedValueDomain</w:t>
      </w:r>
      <w:r>
        <w:t>.</w:t>
      </w:r>
    </w:p>
    <w:p w14:paraId="6C802B50" w14:textId="77777777" w:rsidR="00240264" w:rsidRDefault="00CF20F6">
      <w:r>
        <w:t xml:space="preserve"> </w:t>
      </w:r>
    </w:p>
    <w:p w14:paraId="0C0A881D" w14:textId="77777777" w:rsidR="00240264" w:rsidRDefault="00CF20F6">
      <w:r>
        <w:t xml:space="preserve">If </w:t>
      </w:r>
      <w:r>
        <w:rPr>
          <w:i/>
          <w:iCs/>
        </w:rPr>
        <w:t>possibleValues</w:t>
      </w:r>
      <w:r>
        <w:t xml:space="preserve"> is non-empty, only the </w:t>
      </w:r>
      <w:r>
        <w:rPr>
          <w:b/>
          <w:bCs/>
        </w:rPr>
        <w:t>PermissibleValues</w:t>
      </w:r>
      <w:r>
        <w:t xml:space="preserve"> in the set are considered valid. If it is empty, all non-disallowed values are considered valid. </w:t>
      </w:r>
    </w:p>
    <w:p w14:paraId="0B147151" w14:textId="77777777" w:rsidR="00B603FB" w:rsidRDefault="00B603FB" w:rsidP="008B78EB"/>
    <w:p w14:paraId="2A4BED6B" w14:textId="77777777" w:rsidR="00A755AA" w:rsidRDefault="008B78EB" w:rsidP="008B78EB">
      <w:pPr>
        <w:rPr>
          <w:b/>
        </w:rPr>
      </w:pPr>
      <w:r w:rsidRPr="006A54F6">
        <w:rPr>
          <w:b/>
        </w:rPr>
        <w:t xml:space="preserve">•   public disallowValues : </w:t>
      </w:r>
      <w:hyperlink w:anchor="_66976d5fcaf3eff9df49b6e5dab4ad12" w:history="1">
        <w:r w:rsidRPr="006A54F6">
          <w:rPr>
            <w:rStyle w:val="Hyperlink"/>
            <w:b/>
          </w:rPr>
          <w:t>PermissibleValue</w:t>
        </w:r>
      </w:hyperlink>
      <w:r w:rsidRPr="006A54F6">
        <w:rPr>
          <w:b/>
        </w:rPr>
        <w:t xml:space="preserve">  [0..*]</w:t>
      </w:r>
    </w:p>
    <w:p w14:paraId="3DDFF62A" w14:textId="77777777" w:rsidR="008B78EB" w:rsidRPr="006A54F6" w:rsidRDefault="005C6CB8" w:rsidP="008B78EB">
      <w:pPr>
        <w:rPr>
          <w:b/>
        </w:rPr>
      </w:pPr>
      <w:r>
        <w:t xml:space="preserve"> </w:t>
      </w:r>
    </w:p>
    <w:p w14:paraId="53F3905C" w14:textId="77777777" w:rsidR="00240264" w:rsidRDefault="00CF20F6">
      <w:r>
        <w:t xml:space="preserve">The set of </w:t>
      </w:r>
      <w:r>
        <w:rPr>
          <w:b/>
          <w:bCs/>
        </w:rPr>
        <w:t>PermissableValues</w:t>
      </w:r>
      <w:r>
        <w:t xml:space="preserve"> that are valid inst</w:t>
      </w:r>
      <w:r>
        <w:t xml:space="preserve">ances of the referenced </w:t>
      </w:r>
      <w:r>
        <w:rPr>
          <w:b/>
          <w:bCs/>
        </w:rPr>
        <w:t>EnumeratedValueDomain</w:t>
      </w:r>
      <w:r>
        <w:t xml:space="preserve">.  The members of </w:t>
      </w:r>
      <w:r>
        <w:rPr>
          <w:i/>
          <w:iCs/>
        </w:rPr>
        <w:t>disallowValues</w:t>
      </w:r>
      <w:r>
        <w:t xml:space="preserve"> must be instances of the constrains </w:t>
      </w:r>
      <w:r>
        <w:rPr>
          <w:b/>
          <w:bCs/>
        </w:rPr>
        <w:t>EnumeratedValueDomain</w:t>
      </w:r>
      <w:r>
        <w:t>.</w:t>
      </w:r>
    </w:p>
    <w:p w14:paraId="41F5F0DD" w14:textId="77777777" w:rsidR="00240264" w:rsidRDefault="00CF20F6">
      <w:r>
        <w:t xml:space="preserve"> </w:t>
      </w:r>
    </w:p>
    <w:p w14:paraId="13262727" w14:textId="77777777" w:rsidR="00240264" w:rsidRDefault="00CF20F6">
      <w:r>
        <w:t xml:space="preserve">If both </w:t>
      </w:r>
      <w:r>
        <w:rPr>
          <w:i/>
          <w:iCs/>
        </w:rPr>
        <w:t>possibleValues</w:t>
      </w:r>
      <w:r>
        <w:t xml:space="preserve"> and </w:t>
      </w:r>
      <w:r>
        <w:rPr>
          <w:i/>
          <w:iCs/>
        </w:rPr>
        <w:t>disallowValues</w:t>
      </w:r>
      <w:r>
        <w:t xml:space="preserve"> are specified, the disallowed values take precedence -- if the same literal</w:t>
      </w:r>
      <w:r>
        <w:t xml:space="preserve"> appears in </w:t>
      </w:r>
      <w:r>
        <w:rPr>
          <w:i/>
          <w:iCs/>
        </w:rPr>
        <w:t>possibleValues</w:t>
      </w:r>
      <w:r>
        <w:t xml:space="preserve"> and </w:t>
      </w:r>
      <w:r>
        <w:rPr>
          <w:i/>
          <w:iCs/>
        </w:rPr>
        <w:t>disallowValues</w:t>
      </w:r>
      <w:r>
        <w:t xml:space="preserve">, it is not valid for the target type. </w:t>
      </w:r>
    </w:p>
    <w:p w14:paraId="39B8C6FB" w14:textId="77777777" w:rsidR="00B603FB" w:rsidRDefault="00B603FB" w:rsidP="008B78EB"/>
    <w:p w14:paraId="00B64D6D" w14:textId="77777777" w:rsidR="00A755AA" w:rsidRDefault="008B78EB" w:rsidP="008B78EB">
      <w:pPr>
        <w:rPr>
          <w:b/>
        </w:rPr>
      </w:pPr>
      <w:r w:rsidRPr="006A54F6">
        <w:rPr>
          <w:b/>
        </w:rPr>
        <w:t xml:space="preserve">•   public assumedValue : </w:t>
      </w:r>
      <w:hyperlink w:anchor="_66976d5fcaf3eff9df49b6e5dab4ad12" w:history="1">
        <w:r w:rsidRPr="006A54F6">
          <w:rPr>
            <w:rStyle w:val="Hyperlink"/>
            <w:b/>
          </w:rPr>
          <w:t>PermissibleValue</w:t>
        </w:r>
      </w:hyperlink>
      <w:r w:rsidRPr="006A54F6">
        <w:rPr>
          <w:b/>
        </w:rPr>
        <w:t xml:space="preserve">  [0..1]</w:t>
      </w:r>
    </w:p>
    <w:p w14:paraId="6CC4F196" w14:textId="77777777" w:rsidR="008B78EB" w:rsidRPr="006A54F6" w:rsidRDefault="005C6CB8" w:rsidP="008B78EB">
      <w:pPr>
        <w:rPr>
          <w:b/>
        </w:rPr>
      </w:pPr>
      <w:r>
        <w:t xml:space="preserve"> </w:t>
      </w:r>
    </w:p>
    <w:p w14:paraId="5A750107" w14:textId="77777777" w:rsidR="00240264" w:rsidRDefault="00CF20F6">
      <w:r>
        <w:t xml:space="preserve">The value to be assumed in the case that no instance is present </w:t>
      </w:r>
      <w:r>
        <w:t xml:space="preserve">in a message or database.  </w:t>
      </w:r>
    </w:p>
    <w:p w14:paraId="55B54062" w14:textId="77777777" w:rsidR="0063570E" w:rsidRDefault="0063570E" w:rsidP="00383490"/>
    <w:p w14:paraId="2573DD73" w14:textId="77777777" w:rsidR="00A855E6" w:rsidRDefault="00383490" w:rsidP="00263593">
      <w:r w:rsidRPr="00875584">
        <w:rPr>
          <w:rFonts w:ascii="Arial" w:hAnsi="Arial"/>
          <w:b/>
          <w:sz w:val="24"/>
          <w:szCs w:val="24"/>
        </w:rPr>
        <w:t>Associations</w:t>
      </w:r>
    </w:p>
    <w:p w14:paraId="69034331" w14:textId="77777777" w:rsidR="00A8550F" w:rsidRDefault="00860CF1" w:rsidP="006977BE">
      <w:r>
        <w:t xml:space="preserve">    </w:t>
      </w:r>
    </w:p>
    <w:p w14:paraId="3D359467" w14:textId="77777777" w:rsidR="00A755AA" w:rsidRDefault="008B78EB" w:rsidP="00ED4063">
      <w:pPr>
        <w:rPr>
          <w:b/>
        </w:rPr>
      </w:pPr>
      <w:r w:rsidRPr="006876BA">
        <w:rPr>
          <w:b/>
        </w:rPr>
        <w:t>•   public constrains</w:t>
      </w:r>
      <w:r w:rsidR="006876BA" w:rsidRPr="006876BA">
        <w:rPr>
          <w:b/>
        </w:rPr>
        <w:t xml:space="preserve"> : </w:t>
      </w:r>
      <w:hyperlink w:anchor="_ad639ee3d4cd535b2d3e55238d69cc51" w:history="1">
        <w:r w:rsidRPr="006876BA">
          <w:rPr>
            <w:rStyle w:val="Hyperlink"/>
            <w:b/>
          </w:rPr>
          <w:t>EnumeratedValueDomain</w:t>
        </w:r>
      </w:hyperlink>
      <w:r w:rsidR="00454D42" w:rsidRPr="006876BA">
        <w:rPr>
          <w:b/>
        </w:rPr>
        <w:t>[1]</w:t>
      </w:r>
    </w:p>
    <w:p w14:paraId="4B8B18F2" w14:textId="77777777" w:rsidR="008B78EB" w:rsidRPr="00B603FB" w:rsidRDefault="005C6CB8" w:rsidP="00ED4063">
      <w:pPr>
        <w:rPr>
          <w:b/>
        </w:rPr>
      </w:pPr>
      <w:r>
        <w:t xml:space="preserve"> </w:t>
      </w:r>
      <w:r w:rsidR="00C04683">
        <w:t xml:space="preserve"> </w:t>
      </w:r>
      <w:r>
        <w:t xml:space="preserve"> </w:t>
      </w:r>
    </w:p>
    <w:p w14:paraId="3248DA7A" w14:textId="77777777" w:rsidR="00240264" w:rsidRDefault="00CF20F6">
      <w:r>
        <w:t xml:space="preserve">A constraint on the set of possible </w:t>
      </w:r>
      <w:r>
        <w:rPr>
          <w:b/>
          <w:bCs/>
        </w:rPr>
        <w:t>PermissableValues</w:t>
      </w:r>
      <w:r>
        <w:t xml:space="preserve">. </w:t>
      </w:r>
    </w:p>
    <w:p w14:paraId="2FF236A4" w14:textId="77777777" w:rsidR="008B78EB" w:rsidRPr="00B603FB" w:rsidRDefault="00C04683" w:rsidP="00ED4063">
      <w:pPr>
        <w:rPr>
          <w:b/>
        </w:rPr>
      </w:pPr>
      <w:r>
        <w:t xml:space="preserve"> </w:t>
      </w:r>
    </w:p>
    <w:p w14:paraId="7A26ED84" w14:textId="77777777" w:rsidR="0063570E" w:rsidRDefault="0063570E" w:rsidP="00383490"/>
    <w:p w14:paraId="4272ED25" w14:textId="77777777" w:rsidR="00A855E6" w:rsidRDefault="00383490" w:rsidP="00263593">
      <w:r w:rsidRPr="00875584">
        <w:rPr>
          <w:rFonts w:ascii="Arial" w:hAnsi="Arial"/>
          <w:b/>
          <w:sz w:val="24"/>
          <w:szCs w:val="24"/>
        </w:rPr>
        <w:t>Known other classes</w:t>
      </w:r>
    </w:p>
    <w:p w14:paraId="4E007896" w14:textId="77777777" w:rsidR="003E4BE1" w:rsidRDefault="00CF20F6" w:rsidP="00AB09F3">
      <w:hyperlink w:anchor="_ad639ee3d4cd535b2d3e55238d69cc51" w:history="1">
        <w:r w:rsidR="00DE35E0">
          <w:rPr>
            <w:rStyle w:val="Hyperlink"/>
          </w:rPr>
          <w:t>EnumeratedValueDomain</w:t>
        </w:r>
      </w:hyperlink>
      <w:r w:rsidR="00910AFD">
        <w:t xml:space="preserve">, </w:t>
      </w:r>
      <w:hyperlink w:anchor="_190e24bd48f094ad9ad981ac0b4eb47e" w:history="1">
        <w:r w:rsidR="00DE35E0">
          <w:rPr>
            <w:rStyle w:val="Hyperlink"/>
          </w:rPr>
          <w:t>Enumeration</w:t>
        </w:r>
      </w:hyperlink>
      <w:r w:rsidR="00910AFD">
        <w:t xml:space="preserve">, </w:t>
      </w:r>
      <w:hyperlink w:anchor="_42c2e4f902eddd2a1629a431a96cd94f" w:history="1">
        <w:r w:rsidR="00DE35E0">
          <w:rPr>
            <w:rStyle w:val="Hyperlink"/>
          </w:rPr>
          <w:t>EnumerationConstraint</w:t>
        </w:r>
      </w:hyperlink>
      <w:r w:rsidR="00910AFD">
        <w:t xml:space="preserve">, </w:t>
      </w:r>
      <w:hyperlink w:anchor="_41faf6a7041d7068bbbf4f9ff3924d22" w:history="1">
        <w:r w:rsidR="00DE35E0">
          <w:rPr>
            <w:rStyle w:val="Hyperlink"/>
          </w:rPr>
          <w:t>EnumerationLiteral</w:t>
        </w:r>
      </w:hyperlink>
      <w:r w:rsidR="00910AFD">
        <w:t xml:space="preserve">, </w:t>
      </w:r>
      <w:hyperlink w:anchor="_aa52f11e5760ad2f47030803962bb855" w:history="1">
        <w:r w:rsidR="00DE35E0">
          <w:rPr>
            <w:rStyle w:val="Hyperlink"/>
          </w:rPr>
          <w:t>ObjectConstraint</w:t>
        </w:r>
      </w:hyperlink>
      <w:r w:rsidR="00910AFD">
        <w:t xml:space="preserve">, </w:t>
      </w:r>
      <w:hyperlink w:anchor="_66976d5fcaf3eff9df49b6e5dab4ad12" w:history="1">
        <w:r w:rsidR="00DE35E0">
          <w:rPr>
            <w:rStyle w:val="Hyperlink"/>
          </w:rPr>
          <w:t>PermissibleValue</w:t>
        </w:r>
      </w:hyperlink>
    </w:p>
    <w:p w14:paraId="031EEBA9" w14:textId="77777777" w:rsidR="00D91281" w:rsidRDefault="00CD42A9" w:rsidP="0039400D">
      <w:r w:rsidRPr="00CD42A9">
        <w:t xml:space="preserve"> </w:t>
      </w:r>
    </w:p>
    <w:p w14:paraId="54436BB7" w14:textId="77777777" w:rsidR="005F31BE" w:rsidRDefault="001F24CC" w:rsidP="005F31BE">
      <w:pPr>
        <w:pStyle w:val="Heading3"/>
      </w:pPr>
      <w:bookmarkStart w:id="237" w:name="_Toc277237969"/>
      <w:r>
        <w:t>&lt;Package&gt; Object Constraints</w:t>
      </w:r>
      <w:bookmarkEnd w:id="237"/>
    </w:p>
    <w:p w14:paraId="39882399" w14:textId="77777777" w:rsidR="003E4BE1" w:rsidRDefault="0001444D" w:rsidP="00595F8A">
      <w:r>
        <w:tab/>
      </w:r>
      <w:r>
        <w:tab/>
      </w:r>
      <w:r>
        <w:tab/>
      </w:r>
      <w:r>
        <w:tab/>
      </w:r>
      <w:r>
        <w:rPr>
          <w:noProof/>
        </w:rPr>
        <w:drawing>
          <wp:inline distT="0" distB="0" distL="0" distR="0" wp14:anchorId="5BC340EB" wp14:editId="6C9E6C1B">
            <wp:extent cx="5934075" cy="3143250"/>
            <wp:effectExtent l="0" t="0" r="0" b="0"/>
            <wp:docPr id="32" name="Picture 1530597377.png" descr="1530597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530597377.png"/>
                    <pic:cNvPicPr/>
                  </pic:nvPicPr>
                  <pic:blipFill>
                    <a:blip r:embed="rId42" cstate="print"/>
                    <a:stretch>
                      <a:fillRect/>
                    </a:stretch>
                  </pic:blipFill>
                  <pic:spPr>
                    <a:xfrm>
                      <a:off x="0" y="0"/>
                      <a:ext cx="5934075" cy="3143250"/>
                    </a:xfrm>
                    <a:prstGeom prst="rect">
                      <a:avLst/>
                    </a:prstGeom>
                  </pic:spPr>
                </pic:pic>
              </a:graphicData>
            </a:graphic>
          </wp:inline>
        </w:drawing>
      </w:r>
    </w:p>
    <w:p w14:paraId="36CA8670"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38" w:name="_778c20eb327fafc2160b6a98a6014e5d"/>
      <w:r w:rsidRPr="007B5B34">
        <w:rPr>
          <w:b/>
          <w:sz w:val="24"/>
          <w:szCs w:val="24"/>
        </w:rPr>
        <w:t>Object Constraints</w:t>
      </w:r>
      <w:bookmarkEnd w:id="238"/>
    </w:p>
    <w:p w14:paraId="12945912" w14:textId="77777777" w:rsidR="003E4BE1" w:rsidRDefault="00CB577B" w:rsidP="00AB09F3">
      <w:r>
        <w:t xml:space="preserve">      </w:t>
      </w:r>
    </w:p>
    <w:p w14:paraId="6029CDF8" w14:textId="77777777" w:rsidR="00DB049B" w:rsidRDefault="00022C8A" w:rsidP="006977BE">
      <w:r w:rsidRPr="00022C8A">
        <w:t xml:space="preserve"> </w:t>
      </w:r>
    </w:p>
    <w:p w14:paraId="3ECF9968" w14:textId="77777777" w:rsidR="002C0F83" w:rsidRPr="005F31BE" w:rsidRDefault="00F851FF" w:rsidP="005F31BE">
      <w:pPr>
        <w:pStyle w:val="Heading4"/>
      </w:pPr>
      <w:bookmarkStart w:id="239" w:name="_12e58855caae51d65fb43e2837534f63"/>
      <w:bookmarkStart w:id="240" w:name="_Toc277237970"/>
      <w:r w:rsidRPr="005F31BE">
        <w:t>&lt;Class&gt; ArchetypeRootProxy</w:t>
      </w:r>
      <w:bookmarkEnd w:id="239"/>
      <w:bookmarkEnd w:id="240"/>
    </w:p>
    <w:p w14:paraId="3D3CFD5A" w14:textId="77777777" w:rsidR="0063570E" w:rsidRDefault="0063570E" w:rsidP="00383490"/>
    <w:p w14:paraId="67D045FA" w14:textId="77777777" w:rsidR="00A855E6" w:rsidRDefault="00383490" w:rsidP="00263593">
      <w:r w:rsidRPr="00875584">
        <w:rPr>
          <w:rFonts w:ascii="Arial" w:hAnsi="Arial"/>
          <w:b/>
          <w:sz w:val="24"/>
          <w:szCs w:val="24"/>
        </w:rPr>
        <w:t>Description</w:t>
      </w:r>
    </w:p>
    <w:p w14:paraId="3C197152" w14:textId="77777777" w:rsidR="00DB049B" w:rsidRDefault="005C6CB8" w:rsidP="006977BE">
      <w:r>
        <w:t xml:space="preserve"> </w:t>
      </w:r>
    </w:p>
    <w:p w14:paraId="371D270A" w14:textId="77777777" w:rsidR="00240264" w:rsidRDefault="00CF20F6">
      <w:r>
        <w:t xml:space="preserve">A reference to a target </w:t>
      </w:r>
      <w:r>
        <w:rPr>
          <w:b/>
          <w:bCs/>
        </w:rPr>
        <w:t>Archetype</w:t>
      </w:r>
      <w:r>
        <w:t xml:space="preserve"> that constrains the same subclass or descendant thereof as that referenced by the </w:t>
      </w:r>
      <w:r>
        <w:rPr>
          <w:i/>
          <w:iCs/>
        </w:rPr>
        <w:t>constrains</w:t>
      </w:r>
      <w:r>
        <w:t xml:space="preserve"> attribute of the </w:t>
      </w:r>
      <w:r>
        <w:rPr>
          <w:b/>
          <w:bCs/>
        </w:rPr>
        <w:t>NamedObjectConstraint</w:t>
      </w:r>
      <w:r>
        <w:t xml:space="preserve"> itself.</w:t>
      </w:r>
    </w:p>
    <w:p w14:paraId="746F72B6" w14:textId="77777777" w:rsidR="00240264" w:rsidRDefault="00CF20F6">
      <w:r>
        <w:t xml:space="preserve"> </w:t>
      </w:r>
    </w:p>
    <w:p w14:paraId="7290A647" w14:textId="77777777" w:rsidR="00240264" w:rsidRDefault="00CF20F6">
      <w:r>
        <w:t xml:space="preserve">ArchetypeRootProxy implements the </w:t>
      </w:r>
      <w:r>
        <w:rPr>
          <w:i/>
          <w:iCs/>
        </w:rPr>
        <w:t>use_archety</w:t>
      </w:r>
      <w:r>
        <w:rPr>
          <w:i/>
          <w:iCs/>
        </w:rPr>
        <w:t xml:space="preserve">pe </w:t>
      </w:r>
      <w:r>
        <w:t xml:space="preserve">construct in ADL.  Note that an </w:t>
      </w:r>
      <w:r>
        <w:rPr>
          <w:b/>
          <w:bCs/>
        </w:rPr>
        <w:t>ArchetypeRootProxy</w:t>
      </w:r>
      <w:r>
        <w:t xml:space="preserve"> may or may not reference a specific version of the </w:t>
      </w:r>
      <w:r>
        <w:rPr>
          <w:i/>
          <w:iCs/>
        </w:rPr>
        <w:t>target</w:t>
      </w:r>
      <w:r>
        <w:t xml:space="preserve"> </w:t>
      </w:r>
      <w:r>
        <w:rPr>
          <w:b/>
          <w:bCs/>
        </w:rPr>
        <w:t>Archetype</w:t>
      </w:r>
      <w:r>
        <w:t xml:space="preserve">.  If the </w:t>
      </w:r>
      <w:r>
        <w:rPr>
          <w:i/>
          <w:iCs/>
        </w:rPr>
        <w:t>targetVersion</w:t>
      </w:r>
      <w:r>
        <w:t xml:space="preserve"> attribute is absent, the </w:t>
      </w:r>
      <w:r>
        <w:rPr>
          <w:b/>
          <w:bCs/>
        </w:rPr>
        <w:t>ArchetypeRootProxy</w:t>
      </w:r>
      <w:r>
        <w:t xml:space="preserve"> is understood to reference the ArchetypeVersion that is considered </w:t>
      </w:r>
      <w:r>
        <w:t>to be "current" at whatever time that the proxy is referenced.</w:t>
      </w:r>
    </w:p>
    <w:p w14:paraId="3247DCDE" w14:textId="77777777" w:rsidR="00DB049B" w:rsidRDefault="00C51B43" w:rsidP="006977BE">
      <w:r>
        <w:t xml:space="preserve"> </w:t>
      </w:r>
      <w:r w:rsidR="009F2598">
        <w:t xml:space="preserve">  </w:t>
      </w:r>
      <w:r>
        <w:t xml:space="preserve"> </w:t>
      </w:r>
      <w:r w:rsidR="009F2598">
        <w:t xml:space="preserve">  </w:t>
      </w:r>
    </w:p>
    <w:p w14:paraId="09F0F9DB" w14:textId="77777777" w:rsidR="0063570E" w:rsidRDefault="0063570E" w:rsidP="00383490"/>
    <w:p w14:paraId="7CAE0BCA" w14:textId="77777777" w:rsidR="00A855E6" w:rsidRDefault="00383490" w:rsidP="00263593">
      <w:r w:rsidRPr="00875584">
        <w:rPr>
          <w:rFonts w:ascii="Arial" w:hAnsi="Arial"/>
          <w:b/>
          <w:sz w:val="24"/>
          <w:szCs w:val="24"/>
        </w:rPr>
        <w:t>Diagrams</w:t>
      </w:r>
    </w:p>
    <w:p w14:paraId="3C073E4B" w14:textId="77777777" w:rsidR="00DB049B" w:rsidRDefault="00CF20F6" w:rsidP="006977BE">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7CED8B19" w14:textId="77777777" w:rsidR="0063570E" w:rsidRDefault="0063570E" w:rsidP="00383490"/>
    <w:p w14:paraId="3FFE45B4" w14:textId="77777777" w:rsidR="00A855E6" w:rsidRDefault="00383490" w:rsidP="00263593">
      <w:r w:rsidRPr="00875584">
        <w:rPr>
          <w:rFonts w:ascii="Arial" w:hAnsi="Arial"/>
          <w:b/>
          <w:sz w:val="24"/>
          <w:szCs w:val="24"/>
        </w:rPr>
        <w:t>Direct Known Superclasses (Generalization)</w:t>
      </w:r>
    </w:p>
    <w:p w14:paraId="18C4DB8A" w14:textId="77777777" w:rsidR="00DB049B" w:rsidRDefault="00CF20F6" w:rsidP="006977BE">
      <w:hyperlink w:anchor="_ab5b3b01964560abb1047edd9efa4eb9" w:history="1">
        <w:r w:rsidR="006977BE">
          <w:rPr>
            <w:rStyle w:val="Hyperlink"/>
          </w:rPr>
          <w:t>NamedObjectConstraint</w:t>
        </w:r>
      </w:hyperlink>
      <w:r w:rsidR="006977BE">
        <w:t xml:space="preserve">   </w:t>
      </w:r>
    </w:p>
    <w:p w14:paraId="53270C1B" w14:textId="77777777" w:rsidR="0063570E" w:rsidRDefault="0063570E" w:rsidP="00383490"/>
    <w:p w14:paraId="1C0852E2" w14:textId="77777777" w:rsidR="00A855E6" w:rsidRDefault="00383490" w:rsidP="00263593">
      <w:r w:rsidRPr="00875584">
        <w:rPr>
          <w:rFonts w:ascii="Arial" w:hAnsi="Arial"/>
          <w:b/>
          <w:sz w:val="24"/>
          <w:szCs w:val="24"/>
        </w:rPr>
        <w:t>Associations</w:t>
      </w:r>
    </w:p>
    <w:p w14:paraId="0660713C" w14:textId="77777777" w:rsidR="00A8550F" w:rsidRDefault="00860CF1" w:rsidP="006977BE">
      <w:r>
        <w:t xml:space="preserve"> </w:t>
      </w:r>
    </w:p>
    <w:p w14:paraId="3CE4C910" w14:textId="77777777" w:rsidR="00A755AA" w:rsidRDefault="008B78EB" w:rsidP="00ED4063">
      <w:pPr>
        <w:rPr>
          <w:b/>
        </w:rPr>
      </w:pPr>
      <w:r w:rsidRPr="006876BA">
        <w:rPr>
          <w:b/>
        </w:rPr>
        <w:t>•   public target</w:t>
      </w:r>
      <w:r w:rsidR="006876BA" w:rsidRPr="006876BA">
        <w:rPr>
          <w:b/>
        </w:rPr>
        <w:t xml:space="preserve"> : </w:t>
      </w:r>
      <w:hyperlink w:anchor="_f45a7b68ecac449e953ff8a65d6eff75" w:history="1">
        <w:r w:rsidRPr="006876BA">
          <w:rPr>
            <w:rStyle w:val="Hyperlink"/>
            <w:b/>
          </w:rPr>
          <w:t>Archetype</w:t>
        </w:r>
      </w:hyperlink>
      <w:r w:rsidR="00454D42" w:rsidRPr="006876BA">
        <w:rPr>
          <w:b/>
        </w:rPr>
        <w:t>[1]</w:t>
      </w:r>
    </w:p>
    <w:p w14:paraId="3002427B" w14:textId="77777777" w:rsidR="008B78EB" w:rsidRPr="00B603FB" w:rsidRDefault="005C6CB8" w:rsidP="00ED4063">
      <w:pPr>
        <w:rPr>
          <w:b/>
        </w:rPr>
      </w:pPr>
      <w:r>
        <w:t xml:space="preserve"> </w:t>
      </w:r>
    </w:p>
    <w:p w14:paraId="61BD3017" w14:textId="77777777" w:rsidR="00240264" w:rsidRDefault="00CF20F6">
      <w:r>
        <w:t xml:space="preserve"> </w:t>
      </w:r>
    </w:p>
    <w:p w14:paraId="31EAC02B" w14:textId="77777777" w:rsidR="008B78EB" w:rsidRPr="00B603FB" w:rsidRDefault="00C04683" w:rsidP="00ED4063">
      <w:pPr>
        <w:rPr>
          <w:b/>
        </w:rPr>
      </w:pPr>
      <w:r>
        <w:t xml:space="preserve"> </w:t>
      </w:r>
      <w:r w:rsidR="005C6CB8">
        <w:t xml:space="preserve"> </w:t>
      </w:r>
    </w:p>
    <w:p w14:paraId="15DAF4FC" w14:textId="77777777" w:rsidR="00240264" w:rsidRDefault="00CF20F6">
      <w:r>
        <w:t xml:space="preserve">The </w:t>
      </w:r>
      <w:r>
        <w:rPr>
          <w:b/>
          <w:bCs/>
        </w:rPr>
        <w:t>Archetype</w:t>
      </w:r>
      <w:r>
        <w:t xml:space="preserve"> whose constraints are to be applied to the </w:t>
      </w:r>
      <w:r>
        <w:rPr>
          <w:i/>
          <w:iCs/>
        </w:rPr>
        <w:t>constrained</w:t>
      </w:r>
      <w:r>
        <w:t xml:space="preserve"> </w:t>
      </w:r>
      <w:r>
        <w:rPr>
          <w:b/>
          <w:bCs/>
        </w:rPr>
        <w:t>Classifier</w:t>
      </w:r>
      <w:r>
        <w:t>.</w:t>
      </w:r>
    </w:p>
    <w:p w14:paraId="0BF52657" w14:textId="77777777" w:rsidR="008B78EB" w:rsidRPr="00B603FB" w:rsidRDefault="00C04683" w:rsidP="00ED4063">
      <w:pPr>
        <w:rPr>
          <w:b/>
        </w:rPr>
      </w:pPr>
      <w:r>
        <w:t xml:space="preserve"> </w:t>
      </w:r>
    </w:p>
    <w:p w14:paraId="56CC9352" w14:textId="77777777" w:rsidR="00A8550F" w:rsidRDefault="00860CF1" w:rsidP="006977BE">
      <w:r>
        <w:t xml:space="preserve"> </w:t>
      </w:r>
    </w:p>
    <w:p w14:paraId="013CA814" w14:textId="77777777" w:rsidR="00A755AA" w:rsidRDefault="008B78EB" w:rsidP="00ED4063">
      <w:pPr>
        <w:rPr>
          <w:b/>
        </w:rPr>
      </w:pPr>
      <w:r w:rsidRPr="006876BA">
        <w:rPr>
          <w:b/>
        </w:rPr>
        <w:t>•   public fills</w:t>
      </w:r>
      <w:r w:rsidR="006876BA" w:rsidRPr="006876BA">
        <w:rPr>
          <w:b/>
        </w:rPr>
        <w:t xml:space="preserve"> : </w:t>
      </w:r>
      <w:hyperlink w:anchor="_e518b2b75b6f66417345772b8440e6f2" w:history="1">
        <w:r w:rsidRPr="006876BA">
          <w:rPr>
            <w:rStyle w:val="Hyperlink"/>
            <w:b/>
          </w:rPr>
          <w:t>ArchetypeSlot</w:t>
        </w:r>
      </w:hyperlink>
      <w:r w:rsidR="00454D42" w:rsidRPr="006876BA">
        <w:rPr>
          <w:b/>
        </w:rPr>
        <w:t>[0..1]</w:t>
      </w:r>
    </w:p>
    <w:p w14:paraId="0F08C157" w14:textId="77777777" w:rsidR="008B78EB" w:rsidRPr="00B603FB" w:rsidRDefault="005C6CB8" w:rsidP="00ED4063">
      <w:pPr>
        <w:rPr>
          <w:b/>
        </w:rPr>
      </w:pPr>
      <w:r>
        <w:t xml:space="preserve"> </w:t>
      </w:r>
    </w:p>
    <w:p w14:paraId="5DEDD150" w14:textId="77777777" w:rsidR="00240264" w:rsidRDefault="00CF20F6">
      <w:r>
        <w:t xml:space="preserve">An </w:t>
      </w:r>
      <w:r>
        <w:rPr>
          <w:i/>
          <w:iCs/>
        </w:rPr>
        <w:t xml:space="preserve">ArchetypeRootProxy </w:t>
      </w:r>
      <w:r>
        <w:t xml:space="preserve">can fill an </w:t>
      </w:r>
      <w:r>
        <w:rPr>
          <w:i/>
          <w:iCs/>
        </w:rPr>
        <w:t xml:space="preserve">ArchetypeSlot </w:t>
      </w:r>
      <w:r>
        <w:t xml:space="preserve">that occurs in a </w:t>
      </w:r>
      <w:r>
        <w:rPr>
          <w:i/>
          <w:iCs/>
        </w:rPr>
        <w:t xml:space="preserve">parent </w:t>
      </w:r>
      <w:r>
        <w:t xml:space="preserve">or ancestor of the </w:t>
      </w:r>
      <w:r>
        <w:rPr>
          <w:i/>
          <w:iCs/>
        </w:rPr>
        <w:t xml:space="preserve">Archetype specialize </w:t>
      </w:r>
      <w:r>
        <w:t>association.</w:t>
      </w:r>
    </w:p>
    <w:p w14:paraId="0783E3F0" w14:textId="77777777" w:rsidR="00240264" w:rsidRDefault="00240264">
      <w:pPr>
        <w:pStyle w:val="ListParagraph"/>
        <w:numPr>
          <w:ilvl w:val="0"/>
          <w:numId w:val="20"/>
        </w:numPr>
      </w:pPr>
    </w:p>
    <w:p w14:paraId="69CC1F57" w14:textId="77777777" w:rsidR="00240264" w:rsidRDefault="00240264">
      <w:pPr>
        <w:ind w:left="720"/>
      </w:pPr>
    </w:p>
    <w:p w14:paraId="56DB2C70" w14:textId="77777777" w:rsidR="00240264" w:rsidRDefault="00240264"/>
    <w:p w14:paraId="3144AABE" w14:textId="77777777" w:rsidR="008B78EB" w:rsidRPr="00B603FB" w:rsidRDefault="00C04683" w:rsidP="00ED4063">
      <w:pPr>
        <w:rPr>
          <w:b/>
        </w:rPr>
      </w:pPr>
      <w:r>
        <w:t xml:space="preserve"> </w:t>
      </w:r>
      <w:r w:rsidR="005C6CB8">
        <w:t xml:space="preserve"> </w:t>
      </w:r>
    </w:p>
    <w:p w14:paraId="3256FDA3" w14:textId="77777777" w:rsidR="00240264" w:rsidRDefault="00CF20F6">
      <w:r>
        <w:t xml:space="preserve">A reference to an </w:t>
      </w:r>
      <w:r>
        <w:rPr>
          <w:b/>
          <w:bCs/>
        </w:rPr>
        <w:t>Archetype</w:t>
      </w:r>
      <w:r>
        <w:t xml:space="preserve"> that </w:t>
      </w:r>
      <w:r>
        <w:rPr>
          <w:i/>
          <w:iCs/>
        </w:rPr>
        <w:t>constrains</w:t>
      </w:r>
      <w:r>
        <w:t xml:space="preserve"> the same </w:t>
      </w:r>
      <w:r>
        <w:rPr>
          <w:b/>
          <w:bCs/>
        </w:rPr>
        <w:t>Class</w:t>
      </w:r>
      <w:r>
        <w:t xml:space="preserve"> </w:t>
      </w:r>
      <w:r>
        <w:rPr>
          <w:i/>
          <w:iCs/>
        </w:rPr>
        <w:t>constrained</w:t>
      </w:r>
      <w:r>
        <w:t xml:space="preserve"> by the </w:t>
      </w:r>
      <w:r>
        <w:rPr>
          <w:i/>
          <w:iCs/>
        </w:rPr>
        <w:t>fills</w:t>
      </w:r>
      <w:r>
        <w:t xml:space="preserve"> </w:t>
      </w:r>
      <w:r>
        <w:rPr>
          <w:b/>
          <w:bCs/>
        </w:rPr>
        <w:t>ArchetypeSlot</w:t>
      </w:r>
      <w:r>
        <w:t xml:space="preserve">. </w:t>
      </w:r>
    </w:p>
    <w:p w14:paraId="4E4D1C0C" w14:textId="77777777" w:rsidR="008B78EB" w:rsidRPr="00B603FB" w:rsidRDefault="00C04683" w:rsidP="00ED4063">
      <w:pPr>
        <w:rPr>
          <w:b/>
        </w:rPr>
      </w:pPr>
      <w:r>
        <w:t xml:space="preserve"> </w:t>
      </w:r>
    </w:p>
    <w:p w14:paraId="7F39DD49" w14:textId="77777777" w:rsidR="00A8550F" w:rsidRDefault="00860CF1" w:rsidP="006977BE">
      <w:r>
        <w:t xml:space="preserve"> </w:t>
      </w:r>
    </w:p>
    <w:p w14:paraId="69EB2D0F" w14:textId="77777777" w:rsidR="00A755AA" w:rsidRDefault="008B78EB" w:rsidP="00ED4063">
      <w:pPr>
        <w:rPr>
          <w:b/>
        </w:rPr>
      </w:pPr>
      <w:r w:rsidRPr="006876BA">
        <w:rPr>
          <w:b/>
        </w:rPr>
        <w:t>•   public targetVersion</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[0..1]</w:t>
      </w:r>
    </w:p>
    <w:p w14:paraId="7E2C75E2" w14:textId="77777777" w:rsidR="008B78EB" w:rsidRPr="00B603FB" w:rsidRDefault="005C6CB8" w:rsidP="00ED4063">
      <w:pPr>
        <w:rPr>
          <w:b/>
        </w:rPr>
      </w:pPr>
      <w:r>
        <w:t xml:space="preserve"> </w:t>
      </w:r>
      <w:r w:rsidR="00C04683">
        <w:t xml:space="preserve"> </w:t>
      </w:r>
      <w:r>
        <w:t xml:space="preserve"> </w:t>
      </w:r>
    </w:p>
    <w:p w14:paraId="0AB34C5A" w14:textId="77777777" w:rsidR="00240264" w:rsidRDefault="00CF20F6">
      <w:r>
        <w:t xml:space="preserve">The particular version of the </w:t>
      </w:r>
      <w:r>
        <w:rPr>
          <w:i/>
          <w:iCs/>
        </w:rPr>
        <w:t>target</w:t>
      </w:r>
      <w:r>
        <w:t xml:space="preserve"> </w:t>
      </w:r>
      <w:r>
        <w:rPr>
          <w:b/>
          <w:bCs/>
        </w:rPr>
        <w:t>Archetype</w:t>
      </w:r>
      <w:r>
        <w:t xml:space="preserve"> to be applied as a constraint.  If absent, the constraints in the </w:t>
      </w:r>
      <w:r>
        <w:rPr>
          <w:i/>
          <w:iCs/>
        </w:rPr>
        <w:t>currentVersion</w:t>
      </w:r>
      <w:r>
        <w:t xml:space="preserve"> of the </w:t>
      </w:r>
      <w:r>
        <w:rPr>
          <w:i/>
          <w:iCs/>
        </w:rPr>
        <w:t>target</w:t>
      </w:r>
      <w:r>
        <w:t xml:space="preserve"> </w:t>
      </w:r>
      <w:r>
        <w:rPr>
          <w:b/>
          <w:bCs/>
        </w:rPr>
        <w:t>Archetype</w:t>
      </w:r>
      <w:r>
        <w:t xml:space="preserve"> is to be applied.</w:t>
      </w:r>
    </w:p>
    <w:p w14:paraId="1B84C5E1" w14:textId="77777777" w:rsidR="008B78EB" w:rsidRPr="00B603FB" w:rsidRDefault="00C04683" w:rsidP="00ED4063">
      <w:pPr>
        <w:rPr>
          <w:b/>
        </w:rPr>
      </w:pPr>
      <w:r>
        <w:t xml:space="preserve"> </w:t>
      </w:r>
    </w:p>
    <w:p w14:paraId="4FA81085" w14:textId="77777777" w:rsidR="009922DE" w:rsidRDefault="009922DE" w:rsidP="009922DE">
      <w:r>
        <w:t xml:space="preserve">    </w:t>
      </w:r>
    </w:p>
    <w:p w14:paraId="7D8E989A" w14:textId="77777777" w:rsidR="0063570E" w:rsidRDefault="0063570E" w:rsidP="00383490"/>
    <w:p w14:paraId="6281476D" w14:textId="77777777" w:rsidR="00A855E6" w:rsidRDefault="00383490" w:rsidP="00263593">
      <w:r w:rsidRPr="00875584">
        <w:rPr>
          <w:rFonts w:ascii="Arial" w:hAnsi="Arial"/>
          <w:b/>
          <w:sz w:val="24"/>
          <w:szCs w:val="24"/>
        </w:rPr>
        <w:t>Constraints</w:t>
      </w:r>
    </w:p>
    <w:p w14:paraId="149E07A1" w14:textId="77777777" w:rsidR="0087616E" w:rsidRPr="00BC6BEC" w:rsidRDefault="0087616E" w:rsidP="00263593">
      <w:pPr>
        <w:rPr>
          <w:rFonts w:ascii="Arial" w:hAnsi="Arial"/>
          <w:b/>
          <w:sz w:val="24"/>
          <w:szCs w:val="24"/>
        </w:rPr>
      </w:pPr>
    </w:p>
    <w:p w14:paraId="0D97559A" w14:textId="77777777" w:rsidR="00263593" w:rsidRPr="00F813AC" w:rsidRDefault="00263593" w:rsidP="00057587">
      <w:pPr>
        <w:pStyle w:val="ListParagraph"/>
        <w:numPr>
          <w:ilvl w:val="0"/>
          <w:numId w:val="4"/>
        </w:numPr>
        <w:rPr>
          <w:rFonts w:ascii="Arial" w:hAnsi="Arial"/>
          <w:b/>
        </w:rPr>
      </w:pPr>
      <w:r w:rsidRPr="006F3621">
        <w:rPr>
          <w:rFonts w:ascii="Arial" w:hAnsi="Arial"/>
          <w:b/>
        </w:rPr>
        <w:t>validSlot</w:t>
      </w:r>
    </w:p>
    <w:p w14:paraId="01BBAB92" w14:textId="77777777" w:rsidR="00F126D8" w:rsidRDefault="00CF06F6" w:rsidP="006977BE">
      <w:r w:rsidRPr="00467F03">
        <w:t>[Analysis]</w:t>
      </w:r>
    </w:p>
    <w:p w14:paraId="17B1C37A" w14:textId="77777777" w:rsidR="008B78EB" w:rsidRDefault="004B279F" w:rsidP="00ED4063">
      <w:r w:rsidRPr="0047488C">
        <w:rPr>
          <w:rFonts w:ascii="Courier" w:hAnsi="Courier"/>
        </w:rPr>
        <w:t xml:space="preserve">If there is a target fills ArchetypeSlot, the ArchetypeRootProxy archetypeId must be a member of one or more includes value sets and not be a member of one or more excludes value sets as identified in the ArchetypeSlot or any of its parents or ancestors </w:t>
      </w:r>
    </w:p>
    <w:p w14:paraId="19A4E515" w14:textId="77777777" w:rsidR="0087616E" w:rsidRPr="00BC6BEC" w:rsidRDefault="0087616E" w:rsidP="00263593">
      <w:pPr>
        <w:rPr>
          <w:rFonts w:ascii="Arial" w:hAnsi="Arial"/>
          <w:b/>
          <w:sz w:val="24"/>
          <w:szCs w:val="24"/>
        </w:rPr>
      </w:pPr>
    </w:p>
    <w:p w14:paraId="65F5253A" w14:textId="77777777" w:rsidR="00263593" w:rsidRPr="00F813AC" w:rsidRDefault="00263593" w:rsidP="00057587">
      <w:pPr>
        <w:pStyle w:val="ListParagraph"/>
        <w:numPr>
          <w:ilvl w:val="0"/>
          <w:numId w:val="4"/>
        </w:numPr>
        <w:rPr>
          <w:rFonts w:ascii="Arial" w:hAnsi="Arial"/>
          <w:b/>
        </w:rPr>
      </w:pPr>
      <w:r w:rsidRPr="006F3621">
        <w:rPr>
          <w:rFonts w:ascii="Arial" w:hAnsi="Arial"/>
          <w:b/>
        </w:rPr>
        <w:t>validTarget</w:t>
      </w:r>
    </w:p>
    <w:p w14:paraId="08A210AB" w14:textId="77777777" w:rsidR="00F126D8" w:rsidRDefault="00CF06F6" w:rsidP="006977BE">
      <w:r w:rsidRPr="00467F03">
        <w:t>[OCL]</w:t>
      </w:r>
    </w:p>
    <w:p w14:paraId="4C66277E" w14:textId="77777777" w:rsidR="008B78EB" w:rsidRDefault="004B279F" w:rsidP="00ED4063">
      <w:r w:rsidRPr="0047488C">
        <w:rPr>
          <w:rFonts w:ascii="Courier" w:hAnsi="Courier"/>
        </w:rPr>
        <w:t xml:space="preserve">target.archetypeId = archetypeId and target.archetypeName = archetypeName  -- Also </w:t>
      </w:r>
    </w:p>
    <w:p w14:paraId="0605EF88" w14:textId="77777777" w:rsidR="00DB049B" w:rsidRDefault="00022C8A" w:rsidP="006977BE">
      <w:r w:rsidRPr="00022C8A">
        <w:t xml:space="preserve"> </w:t>
      </w:r>
    </w:p>
    <w:p w14:paraId="2CC2F752" w14:textId="77777777" w:rsidR="002C0F83" w:rsidRPr="005F31BE" w:rsidRDefault="00F851FF" w:rsidP="005F31BE">
      <w:pPr>
        <w:pStyle w:val="Heading4"/>
      </w:pPr>
      <w:bookmarkStart w:id="241" w:name="_e518b2b75b6f66417345772b8440e6f2"/>
      <w:bookmarkStart w:id="242" w:name="_Toc277237971"/>
      <w:r w:rsidRPr="005F31BE">
        <w:t>&lt;Class&gt; ArchetypeSlot</w:t>
      </w:r>
      <w:bookmarkEnd w:id="241"/>
      <w:bookmarkEnd w:id="242"/>
    </w:p>
    <w:p w14:paraId="4E96C022" w14:textId="77777777" w:rsidR="0063570E" w:rsidRDefault="0063570E" w:rsidP="00383490"/>
    <w:p w14:paraId="0855ACCD" w14:textId="77777777" w:rsidR="00A855E6" w:rsidRDefault="00383490" w:rsidP="00263593">
      <w:r w:rsidRPr="00875584">
        <w:rPr>
          <w:rFonts w:ascii="Arial" w:hAnsi="Arial"/>
          <w:b/>
          <w:sz w:val="24"/>
          <w:szCs w:val="24"/>
        </w:rPr>
        <w:t>Description</w:t>
      </w:r>
    </w:p>
    <w:p w14:paraId="59D2DCC8" w14:textId="77777777" w:rsidR="00DB049B" w:rsidRDefault="005C6CB8" w:rsidP="006977BE">
      <w:r>
        <w:t xml:space="preserve"> </w:t>
      </w:r>
    </w:p>
    <w:p w14:paraId="096CDA39" w14:textId="77777777" w:rsidR="00240264" w:rsidRDefault="00CF20F6">
      <w:r>
        <w:t xml:space="preserve">An </w:t>
      </w:r>
      <w:r>
        <w:rPr>
          <w:b/>
          <w:bCs/>
        </w:rPr>
        <w:t>ArchetypeSlot</w:t>
      </w:r>
      <w:r>
        <w:t xml:space="preserve"> represents a set of rules that can be used to determine whether a given </w:t>
      </w:r>
      <w:r>
        <w:rPr>
          <w:b/>
          <w:bCs/>
        </w:rPr>
        <w:t>ArchetypeRootProxy</w:t>
      </w:r>
      <w:r>
        <w:t xml:space="preserve"> can val</w:t>
      </w:r>
      <w:r>
        <w:t xml:space="preserve">idly </w:t>
      </w:r>
      <w:r>
        <w:rPr>
          <w:i/>
          <w:iCs/>
        </w:rPr>
        <w:t>constrain</w:t>
      </w:r>
      <w:r>
        <w:t xml:space="preserve"> the </w:t>
      </w:r>
      <w:r>
        <w:rPr>
          <w:b/>
          <w:bCs/>
        </w:rPr>
        <w:t>Class</w:t>
      </w:r>
      <w:r>
        <w:t xml:space="preserve"> referenced by the </w:t>
      </w:r>
      <w:r>
        <w:rPr>
          <w:i/>
          <w:iCs/>
        </w:rPr>
        <w:t>constrains</w:t>
      </w:r>
      <w:r>
        <w:t xml:space="preserve"> by the referencing slot.  </w:t>
      </w:r>
      <w:r>
        <w:rPr>
          <w:b/>
          <w:bCs/>
        </w:rPr>
        <w:t>ArchetypeSlot</w:t>
      </w:r>
      <w:r>
        <w:t xml:space="preserve"> implements the </w:t>
      </w:r>
      <w:r>
        <w:rPr>
          <w:i/>
          <w:iCs/>
        </w:rPr>
        <w:t>allow_archetype</w:t>
      </w:r>
      <w:r>
        <w:t xml:space="preserve"> and </w:t>
      </w:r>
      <w:r>
        <w:rPr>
          <w:i/>
          <w:iCs/>
        </w:rPr>
        <w:t>exclude_archetype</w:t>
      </w:r>
      <w:r>
        <w:t xml:space="preserve"> constructs in ADL.  </w:t>
      </w:r>
    </w:p>
    <w:p w14:paraId="2FFC6FF6" w14:textId="77777777" w:rsidR="00240264" w:rsidRDefault="00CF20F6">
      <w:r>
        <w:t xml:space="preserve"> The actual rules embodied by ArchetypeSlot are implementation specific -- implementation would be expected to specialize this class.   </w:t>
      </w:r>
    </w:p>
    <w:p w14:paraId="025FED23" w14:textId="77777777" w:rsidR="00DB049B" w:rsidRDefault="00C51B43" w:rsidP="006977BE">
      <w:r>
        <w:t xml:space="preserve"> </w:t>
      </w:r>
      <w:r w:rsidR="009F2598">
        <w:t xml:space="preserve">  </w:t>
      </w:r>
      <w:r>
        <w:t xml:space="preserve"> </w:t>
      </w:r>
      <w:r w:rsidR="009F2598">
        <w:t xml:space="preserve">  </w:t>
      </w:r>
    </w:p>
    <w:p w14:paraId="3519171B" w14:textId="77777777" w:rsidR="0063570E" w:rsidRDefault="0063570E" w:rsidP="00383490"/>
    <w:p w14:paraId="1E9833EA" w14:textId="77777777" w:rsidR="00A855E6" w:rsidRDefault="00383490" w:rsidP="00263593">
      <w:r w:rsidRPr="00875584">
        <w:rPr>
          <w:rFonts w:ascii="Arial" w:hAnsi="Arial"/>
          <w:b/>
          <w:sz w:val="24"/>
          <w:szCs w:val="24"/>
        </w:rPr>
        <w:t>Diagrams</w:t>
      </w:r>
    </w:p>
    <w:p w14:paraId="500C5EF7" w14:textId="77777777" w:rsidR="00DB049B" w:rsidRDefault="00CF20F6" w:rsidP="006977BE">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05A40419" w14:textId="77777777" w:rsidR="0063570E" w:rsidRDefault="0063570E" w:rsidP="00383490"/>
    <w:p w14:paraId="003DE8CF" w14:textId="77777777" w:rsidR="00A855E6" w:rsidRDefault="00383490" w:rsidP="00263593">
      <w:r w:rsidRPr="00875584">
        <w:rPr>
          <w:rFonts w:ascii="Arial" w:hAnsi="Arial"/>
          <w:b/>
          <w:sz w:val="24"/>
          <w:szCs w:val="24"/>
        </w:rPr>
        <w:t>Direct Known Superclasses (Generalization)</w:t>
      </w:r>
    </w:p>
    <w:p w14:paraId="621909BD" w14:textId="77777777" w:rsidR="00DB049B" w:rsidRDefault="00CF20F6" w:rsidP="006977BE">
      <w:hyperlink w:anchor="_ab5b3b01964560abb1047edd9efa4eb9" w:history="1">
        <w:r w:rsidR="006977BE">
          <w:rPr>
            <w:rStyle w:val="Hyperlink"/>
          </w:rPr>
          <w:t>NamedObjectConstraint</w:t>
        </w:r>
      </w:hyperlink>
    </w:p>
    <w:p w14:paraId="75978EDF" w14:textId="77777777" w:rsidR="0063570E" w:rsidRDefault="0063570E" w:rsidP="00383490"/>
    <w:p w14:paraId="5250E8DD" w14:textId="77777777" w:rsidR="00A855E6" w:rsidRDefault="00383490" w:rsidP="00263593">
      <w:r w:rsidRPr="00875584">
        <w:rPr>
          <w:rFonts w:ascii="Arial" w:hAnsi="Arial"/>
          <w:b/>
          <w:sz w:val="24"/>
          <w:szCs w:val="24"/>
        </w:rPr>
        <w:t>Operations</w:t>
      </w:r>
    </w:p>
    <w:p w14:paraId="050236D6" w14:textId="77777777" w:rsidR="00DB049B" w:rsidRDefault="006977BE" w:rsidP="006977BE">
      <w:r>
        <w:t xml:space="preserve"> </w:t>
      </w:r>
    </w:p>
    <w:p w14:paraId="40FE6D55" w14:textId="77777777" w:rsidR="00A755AA" w:rsidRDefault="008B78EB" w:rsidP="008B78EB">
      <w:pPr>
        <w:rPr>
          <w:b/>
        </w:rPr>
      </w:pPr>
      <w:r w:rsidRPr="006A54F6">
        <w:rPr>
          <w:b/>
        </w:rPr>
        <w:t xml:space="preserve">•   public isValidArchetype (archetype :  </w:t>
      </w:r>
      <w:hyperlink w:anchor="_f45a7b68ecac449e953ff8a65d6eff75" w:history="1">
        <w:r w:rsidRPr="006A54F6">
          <w:rPr>
            <w:rStyle w:val="Hyperlink"/>
            <w:b/>
          </w:rPr>
          <w:t>Archetype</w:t>
        </w:r>
      </w:hyperlink>
      <w:r w:rsidRPr="006A54F6">
        <w:rPr>
          <w:b/>
        </w:rPr>
        <w:t>) : Boolean</w:t>
      </w:r>
    </w:p>
    <w:p w14:paraId="7BB53B8E" w14:textId="77777777" w:rsidR="008B78EB" w:rsidRPr="006A54F6" w:rsidRDefault="005C6CB8" w:rsidP="008B78EB">
      <w:pPr>
        <w:rPr>
          <w:b/>
        </w:rPr>
      </w:pPr>
      <w:r>
        <w:t xml:space="preserve"> </w:t>
      </w:r>
    </w:p>
    <w:p w14:paraId="72BAA314" w14:textId="77777777" w:rsidR="00240264" w:rsidRDefault="00CF20F6">
      <w:r>
        <w:t xml:space="preserve">Returns </w:t>
      </w:r>
      <w:r>
        <w:rPr>
          <w:b/>
          <w:bCs/>
        </w:rPr>
        <w:t xml:space="preserve">true </w:t>
      </w:r>
      <w:r>
        <w:t xml:space="preserve">if </w:t>
      </w:r>
      <w:r>
        <w:rPr>
          <w:i/>
          <w:iCs/>
        </w:rPr>
        <w:t>archetype</w:t>
      </w:r>
      <w:r>
        <w:t xml:space="preserve"> is allowed to further restrict the UML </w:t>
      </w:r>
      <w:r>
        <w:rPr>
          <w:b/>
          <w:bCs/>
        </w:rPr>
        <w:t>Class</w:t>
      </w:r>
      <w:r>
        <w:t xml:space="preserve"> and, if present constraint </w:t>
      </w:r>
      <w:r>
        <w:rPr>
          <w:i/>
          <w:iCs/>
        </w:rPr>
        <w:t>parent</w:t>
      </w:r>
      <w:r>
        <w:t xml:space="preserve"> referenced by the </w:t>
      </w:r>
      <w:r>
        <w:rPr>
          <w:i/>
          <w:iCs/>
        </w:rPr>
        <w:t>constrains</w:t>
      </w:r>
      <w:r>
        <w:t xml:space="preserve"> attribute of this slot.</w:t>
      </w:r>
    </w:p>
    <w:p w14:paraId="7D0F3710" w14:textId="77777777" w:rsidR="00DB049B" w:rsidRDefault="00022C8A" w:rsidP="006977BE">
      <w:r w:rsidRPr="00022C8A">
        <w:t xml:space="preserve"> </w:t>
      </w:r>
    </w:p>
    <w:p w14:paraId="4BC06A4E" w14:textId="77777777" w:rsidR="002C0F83" w:rsidRPr="005F31BE" w:rsidRDefault="00F851FF" w:rsidP="005F31BE">
      <w:pPr>
        <w:pStyle w:val="Heading4"/>
      </w:pPr>
      <w:bookmarkStart w:id="243" w:name="_6da4a9bc7db41a2b89064f79f0c4ed36"/>
      <w:bookmarkStart w:id="244" w:name="_Toc277237972"/>
      <w:r w:rsidRPr="005F31BE">
        <w:t>&lt;Class&gt; ObjectConstraintProxy</w:t>
      </w:r>
      <w:bookmarkEnd w:id="243"/>
      <w:bookmarkEnd w:id="244"/>
    </w:p>
    <w:p w14:paraId="2FBB182A" w14:textId="77777777" w:rsidR="0063570E" w:rsidRDefault="0063570E" w:rsidP="00383490"/>
    <w:p w14:paraId="379AD754" w14:textId="77777777" w:rsidR="00A855E6" w:rsidRDefault="00383490" w:rsidP="00263593">
      <w:r w:rsidRPr="00875584">
        <w:rPr>
          <w:rFonts w:ascii="Arial" w:hAnsi="Arial"/>
          <w:b/>
          <w:sz w:val="24"/>
          <w:szCs w:val="24"/>
        </w:rPr>
        <w:t>Description</w:t>
      </w:r>
    </w:p>
    <w:p w14:paraId="4A4383B6" w14:textId="77777777" w:rsidR="00DB049B" w:rsidRDefault="005C6CB8" w:rsidP="006977BE">
      <w:r>
        <w:t xml:space="preserve"> </w:t>
      </w:r>
    </w:p>
    <w:p w14:paraId="1B20C0ED" w14:textId="77777777" w:rsidR="00240264" w:rsidRDefault="00CF20F6">
      <w:r>
        <w:t xml:space="preserve">An </w:t>
      </w:r>
      <w:r>
        <w:rPr>
          <w:b/>
          <w:bCs/>
        </w:rPr>
        <w:t>ObjectConstraintProxy</w:t>
      </w:r>
      <w:r>
        <w:t xml:space="preserve"> asserts that a constraint defined elsewhere in the archetype is to apply to the Classifier instance referenced by the proxy </w:t>
      </w:r>
      <w:r>
        <w:rPr>
          <w:i/>
          <w:iCs/>
        </w:rPr>
        <w:t>constrains</w:t>
      </w:r>
      <w:r>
        <w:t xml:space="preserve"> attribute.</w:t>
      </w:r>
    </w:p>
    <w:p w14:paraId="5295F579" w14:textId="77777777" w:rsidR="00DB049B" w:rsidRDefault="00C51B43" w:rsidP="006977BE">
      <w:r>
        <w:t xml:space="preserve"> </w:t>
      </w:r>
      <w:r w:rsidR="009F2598">
        <w:t xml:space="preserve">  </w:t>
      </w:r>
    </w:p>
    <w:p w14:paraId="5DF717B2" w14:textId="77777777" w:rsidR="0063570E" w:rsidRDefault="0063570E" w:rsidP="00383490"/>
    <w:p w14:paraId="6B54E15A" w14:textId="77777777" w:rsidR="00A855E6" w:rsidRDefault="00383490" w:rsidP="00263593">
      <w:r w:rsidRPr="00875584">
        <w:rPr>
          <w:rFonts w:ascii="Arial" w:hAnsi="Arial"/>
          <w:b/>
          <w:sz w:val="24"/>
          <w:szCs w:val="24"/>
        </w:rPr>
        <w:t>Diagrams</w:t>
      </w:r>
    </w:p>
    <w:p w14:paraId="325623CC" w14:textId="77777777" w:rsidR="00DB049B" w:rsidRDefault="00CF20F6" w:rsidP="006977BE">
      <w:hyperlink w:anchor="_778c20eb327fafc2160b6a98a6014e5d" w:history="1">
        <w:r w:rsidR="003E7695">
          <w:rPr>
            <w:rStyle w:val="Hyperlink"/>
          </w:rPr>
          <w:t>Object Constraints</w:t>
        </w:r>
      </w:hyperlink>
    </w:p>
    <w:p w14:paraId="2DA80461" w14:textId="77777777" w:rsidR="0063570E" w:rsidRDefault="0063570E" w:rsidP="00383490"/>
    <w:p w14:paraId="21BCCAB7" w14:textId="77777777" w:rsidR="00A855E6" w:rsidRDefault="00383490" w:rsidP="00263593">
      <w:r w:rsidRPr="00875584">
        <w:rPr>
          <w:rFonts w:ascii="Arial" w:hAnsi="Arial"/>
          <w:b/>
          <w:sz w:val="24"/>
          <w:szCs w:val="24"/>
        </w:rPr>
        <w:t>Direct Known Superclasses (Generalization)</w:t>
      </w:r>
    </w:p>
    <w:p w14:paraId="62B9A146" w14:textId="77777777" w:rsidR="00DB049B" w:rsidRDefault="00CF20F6" w:rsidP="006977BE">
      <w:hyperlink w:anchor="_aa52f11e5760ad2f47030803962bb855" w:history="1">
        <w:r w:rsidR="006977BE">
          <w:rPr>
            <w:rStyle w:val="Hyperlink"/>
          </w:rPr>
          <w:t>ObjectConstraint</w:t>
        </w:r>
      </w:hyperlink>
    </w:p>
    <w:p w14:paraId="066CEF9F" w14:textId="77777777" w:rsidR="0063570E" w:rsidRDefault="0063570E" w:rsidP="00383490"/>
    <w:p w14:paraId="1C315D89" w14:textId="77777777" w:rsidR="00A855E6" w:rsidRDefault="00383490" w:rsidP="00263593">
      <w:r w:rsidRPr="00875584">
        <w:rPr>
          <w:rFonts w:ascii="Arial" w:hAnsi="Arial"/>
          <w:b/>
          <w:sz w:val="24"/>
          <w:szCs w:val="24"/>
        </w:rPr>
        <w:t>Known other classes</w:t>
      </w:r>
    </w:p>
    <w:p w14:paraId="2CDE2225" w14:textId="77777777" w:rsidR="003E4BE1" w:rsidRDefault="00CF20F6" w:rsidP="00AB09F3">
      <w:hyperlink w:anchor="_f45a7b68ecac449e953ff8a65d6eff75" w:history="1">
        <w:r w:rsidR="00DE35E0">
          <w:rPr>
            <w:rStyle w:val="Hyperlink"/>
          </w:rPr>
          <w:t>Archetype</w:t>
        </w:r>
      </w:hyperlink>
      <w:r w:rsidR="00910AFD">
        <w:t xml:space="preserve">, </w:t>
      </w:r>
      <w:hyperlink w:anchor="_1de96fa71501cf96b27b14f3f9f1bb99" w:history="1">
        <w:r w:rsidR="00DE35E0">
          <w:rPr>
            <w:rStyle w:val="Hyperlink"/>
          </w:rPr>
          <w:t>ArchetypeVersion</w:t>
        </w:r>
      </w:hyperlink>
      <w:r w:rsidR="00910AFD">
        <w:t xml:space="preserve">, </w:t>
      </w:r>
      <w:hyperlink w:anchor="_11f887fb6f19248bf7193bca31772c05" w:history="1">
        <w:r w:rsidR="00DE35E0">
          <w:rPr>
            <w:rStyle w:val="Hyperlink"/>
          </w:rPr>
          <w:t>AttributeConstraint</w:t>
        </w:r>
      </w:hyperlink>
      <w:r w:rsidR="00910AFD">
        <w:t xml:space="preserve">, </w:t>
      </w:r>
      <w:hyperlink w:anchor="_abfab8c8e983a73b4981f6fcfdd16134" w:history="1">
        <w:r w:rsidR="00DE35E0">
          <w:rPr>
            <w:rStyle w:val="Hyperlink"/>
          </w:rPr>
          <w:t>ComplexObjectConstraint</w:t>
        </w:r>
      </w:hyperlink>
      <w:r w:rsidR="00910AFD">
        <w:t xml:space="preserve">, </w:t>
      </w:r>
      <w:hyperlink w:anchor="_42c2e4f902eddd2a1629a431a96cd94f" w:history="1">
        <w:r w:rsidR="00DE35E0">
          <w:rPr>
            <w:rStyle w:val="Hyperlink"/>
          </w:rPr>
          <w:t>EnumerationConstraint</w:t>
        </w:r>
      </w:hyperlink>
      <w:r w:rsidR="00910AFD">
        <w:t xml:space="preserve">, </w:t>
      </w:r>
      <w:hyperlink w:anchor="_ab5b3b01964560abb1047edd9efa4eb9" w:history="1">
        <w:r w:rsidR="00DE35E0">
          <w:rPr>
            <w:rStyle w:val="Hyperlink"/>
          </w:rPr>
          <w:t>NamedObjectConstraint</w:t>
        </w:r>
      </w:hyperlink>
      <w:r w:rsidR="00910AFD">
        <w:t xml:space="preserve">, </w:t>
      </w:r>
      <w:hyperlink w:anchor="_aa52f11e5760ad2f47030803962bb855" w:history="1">
        <w:r w:rsidR="00DE35E0">
          <w:rPr>
            <w:rStyle w:val="Hyperlink"/>
          </w:rPr>
          <w:t>ObjectConstraint</w:t>
        </w:r>
      </w:hyperlink>
      <w:r w:rsidR="00910AFD">
        <w:t xml:space="preserve">, </w:t>
      </w:r>
      <w:hyperlink w:anchor="_db9df3b10e304d809393da4afc9a91da" w:history="1">
        <w:r w:rsidR="00DE35E0">
          <w:rPr>
            <w:rStyle w:val="Hyperlink"/>
          </w:rPr>
          <w:t>PrimitiveObjectConstraint</w:t>
        </w:r>
      </w:hyperlink>
    </w:p>
    <w:p w14:paraId="60D0A2F5" w14:textId="77777777" w:rsidR="00D91281" w:rsidRDefault="00CD42A9" w:rsidP="0039400D">
      <w:r w:rsidRPr="00CD42A9">
        <w:t xml:space="preserve"> </w:t>
      </w:r>
    </w:p>
    <w:p w14:paraId="3F086FB7" w14:textId="77777777" w:rsidR="002C0F83" w:rsidRPr="005F31BE" w:rsidRDefault="001F24CC" w:rsidP="005F31BE">
      <w:pPr>
        <w:pStyle w:val="Heading4"/>
      </w:pPr>
      <w:bookmarkStart w:id="245" w:name="_Toc277237973"/>
      <w:r w:rsidRPr="005F31BE">
        <w:t>&lt;Package&gt; Named Object Constraints</w:t>
      </w:r>
      <w:bookmarkEnd w:id="245"/>
    </w:p>
    <w:p w14:paraId="41B289BC" w14:textId="77777777" w:rsidR="003E4BE1" w:rsidRDefault="0001444D" w:rsidP="00595F8A">
      <w:r>
        <w:tab/>
      </w:r>
      <w:r>
        <w:tab/>
      </w:r>
      <w:r>
        <w:tab/>
      </w:r>
      <w:r>
        <w:tab/>
      </w:r>
      <w:r>
        <w:rPr>
          <w:noProof/>
        </w:rPr>
        <w:drawing>
          <wp:inline distT="0" distB="0" distL="0" distR="0" wp14:anchorId="14A647DD" wp14:editId="4A1FAD18">
            <wp:extent cx="5943600" cy="3876675"/>
            <wp:effectExtent l="0" t="0" r="0" b="0"/>
            <wp:docPr id="34" name="Picture 1660771468.png" descr="1660771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60771468.png"/>
                    <pic:cNvPicPr/>
                  </pic:nvPicPr>
                  <pic:blipFill>
                    <a:blip r:embed="rId43" cstate="print"/>
                    <a:stretch>
                      <a:fillRect/>
                    </a:stretch>
                  </pic:blipFill>
                  <pic:spPr>
                    <a:xfrm>
                      <a:off x="0" y="0"/>
                      <a:ext cx="5943600" cy="3876675"/>
                    </a:xfrm>
                    <a:prstGeom prst="rect">
                      <a:avLst/>
                    </a:prstGeom>
                  </pic:spPr>
                </pic:pic>
              </a:graphicData>
            </a:graphic>
          </wp:inline>
        </w:drawing>
      </w:r>
    </w:p>
    <w:p w14:paraId="795ACB5C"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46" w:name="_9247c31608028a4b9ce5cbb4664b4baa"/>
      <w:r w:rsidRPr="007B5B34">
        <w:rPr>
          <w:b/>
          <w:sz w:val="24"/>
          <w:szCs w:val="24"/>
        </w:rPr>
        <w:t>Named Object Constraints</w:t>
      </w:r>
      <w:bookmarkEnd w:id="246"/>
    </w:p>
    <w:p w14:paraId="2B386F00" w14:textId="77777777" w:rsidR="003E4BE1" w:rsidRDefault="00CB577B" w:rsidP="00AB09F3">
      <w:r>
        <w:t xml:space="preserve">      </w:t>
      </w:r>
    </w:p>
    <w:p w14:paraId="2F07201A" w14:textId="77777777" w:rsidR="00DB049B" w:rsidRDefault="00022C8A" w:rsidP="006977BE">
      <w:r w:rsidRPr="00022C8A">
        <w:t xml:space="preserve"> </w:t>
      </w:r>
    </w:p>
    <w:p w14:paraId="3F675BC3" w14:textId="77777777" w:rsidR="00800588" w:rsidRPr="005F31BE" w:rsidRDefault="00800588" w:rsidP="005F31BE">
      <w:pPr>
        <w:pStyle w:val="Heading5"/>
      </w:pPr>
      <w:bookmarkStart w:id="247" w:name="_6d5bfb351e19f61e0327587b0ff5fd4f"/>
      <w:r w:rsidRPr="005F31BE">
        <w:t>&lt;Class&gt; AttributeTuple</w:t>
      </w:r>
      <w:bookmarkEnd w:id="247"/>
    </w:p>
    <w:p w14:paraId="7B382B44" w14:textId="77777777" w:rsidR="00DB049B" w:rsidRDefault="00800588" w:rsidP="006977BE">
      <w:r>
        <w:t xml:space="preserve"> </w:t>
      </w:r>
    </w:p>
    <w:p w14:paraId="34E0D155" w14:textId="77777777" w:rsidR="0063570E" w:rsidRDefault="0063570E" w:rsidP="00383490"/>
    <w:p w14:paraId="2FCB66A6" w14:textId="77777777" w:rsidR="00A855E6" w:rsidRDefault="00383490" w:rsidP="00263593">
      <w:r w:rsidRPr="00875584">
        <w:rPr>
          <w:rFonts w:ascii="Arial" w:hAnsi="Arial"/>
          <w:b/>
          <w:sz w:val="24"/>
          <w:szCs w:val="24"/>
        </w:rPr>
        <w:t>Description</w:t>
      </w:r>
    </w:p>
    <w:p w14:paraId="292DADB2" w14:textId="77777777" w:rsidR="00DB049B" w:rsidRDefault="005C6CB8" w:rsidP="006977BE">
      <w:r>
        <w:t xml:space="preserve"> </w:t>
      </w:r>
    </w:p>
    <w:p w14:paraId="586D52C4" w14:textId="77777777" w:rsidR="00240264" w:rsidRDefault="00CF20F6">
      <w:r>
        <w:t>A set of constraints on related attributes to be used to differentiate scenarios where the value of one attribute affects the valid values of another</w:t>
      </w:r>
    </w:p>
    <w:p w14:paraId="750CFF85" w14:textId="77777777" w:rsidR="00DB049B" w:rsidRDefault="00C51B43" w:rsidP="006977BE">
      <w:r>
        <w:t xml:space="preserve"> </w:t>
      </w:r>
      <w:r w:rsidR="009F2598">
        <w:t xml:space="preserve">  </w:t>
      </w:r>
      <w:r>
        <w:t xml:space="preserve"> </w:t>
      </w:r>
      <w:r w:rsidR="009F2598">
        <w:t xml:space="preserve">  </w:t>
      </w:r>
    </w:p>
    <w:p w14:paraId="0EB374C0" w14:textId="77777777" w:rsidR="0063570E" w:rsidRDefault="0063570E" w:rsidP="00383490"/>
    <w:p w14:paraId="15929EBA" w14:textId="77777777" w:rsidR="00A855E6" w:rsidRDefault="00383490" w:rsidP="00263593">
      <w:r w:rsidRPr="00875584">
        <w:rPr>
          <w:rFonts w:ascii="Arial" w:hAnsi="Arial"/>
          <w:b/>
          <w:sz w:val="24"/>
          <w:szCs w:val="24"/>
        </w:rPr>
        <w:t>Diagrams</w:t>
      </w:r>
    </w:p>
    <w:p w14:paraId="34E00928" w14:textId="77777777" w:rsidR="00DB049B" w:rsidRDefault="00CF20F6" w:rsidP="006977BE">
      <w:hyperlink w:anchor="_a74fdcc000d4318dcb5580a5fa8fbfce" w:history="1">
        <w:r w:rsidR="003E7695">
          <w:rPr>
            <w:rStyle w:val="Hyperlink"/>
          </w:rPr>
          <w:t>Attribute Constraints</w:t>
        </w:r>
      </w:hyperlink>
      <w:r w:rsidR="00324424">
        <w:t xml:space="preserve">, </w:t>
      </w:r>
      <w:hyperlink w:anchor="_9247c31608028a4b9ce5cbb4664b4baa" w:history="1">
        <w:r w:rsidR="003E7695">
          <w:rPr>
            <w:rStyle w:val="Hyperlink"/>
          </w:rPr>
          <w:t>Named Object Constraints</w:t>
        </w:r>
      </w:hyperlink>
      <w:r w:rsidR="006977BE">
        <w:t xml:space="preserve"> </w:t>
      </w:r>
    </w:p>
    <w:p w14:paraId="11CC173B" w14:textId="77777777" w:rsidR="0063570E" w:rsidRDefault="0063570E" w:rsidP="00383490"/>
    <w:p w14:paraId="5DA3E1C9" w14:textId="77777777" w:rsidR="00A855E6" w:rsidRDefault="00383490" w:rsidP="00263593">
      <w:r w:rsidRPr="00875584">
        <w:rPr>
          <w:rFonts w:ascii="Arial" w:hAnsi="Arial"/>
          <w:b/>
          <w:sz w:val="24"/>
          <w:szCs w:val="24"/>
        </w:rPr>
        <w:t>Associations</w:t>
      </w:r>
    </w:p>
    <w:p w14:paraId="7319D46D" w14:textId="77777777" w:rsidR="00A8550F" w:rsidRDefault="00860CF1" w:rsidP="006977BE">
      <w:r>
        <w:t xml:space="preserve"> </w:t>
      </w:r>
    </w:p>
    <w:p w14:paraId="40F755D4" w14:textId="77777777" w:rsidR="00A755AA" w:rsidRDefault="008B78EB" w:rsidP="00ED4063">
      <w:pPr>
        <w:rPr>
          <w:b/>
        </w:rPr>
      </w:pPr>
      <w:r w:rsidRPr="006876BA">
        <w:rPr>
          <w:b/>
        </w:rPr>
        <w:t>•   public member</w:t>
      </w:r>
      <w:r w:rsidR="006876BA" w:rsidRPr="006876BA">
        <w:rPr>
          <w:b/>
        </w:rPr>
        <w:t xml:space="preserve"> : </w:t>
      </w:r>
      <w:hyperlink w:anchor="_11f887fb6f19248bf7193bca31772c05" w:history="1">
        <w:r w:rsidRPr="006876BA">
          <w:rPr>
            <w:rStyle w:val="Hyperlink"/>
            <w:b/>
          </w:rPr>
          <w:t>AttributeConstraint</w:t>
        </w:r>
      </w:hyperlink>
      <w:r w:rsidR="00454D42" w:rsidRPr="006876BA">
        <w:rPr>
          <w:b/>
        </w:rPr>
        <w:t>[2..*]</w:t>
      </w:r>
    </w:p>
    <w:p w14:paraId="6BA48625" w14:textId="77777777" w:rsidR="008B78EB" w:rsidRPr="00B603FB" w:rsidRDefault="005C6CB8" w:rsidP="00ED4063">
      <w:pPr>
        <w:rPr>
          <w:b/>
        </w:rPr>
      </w:pPr>
      <w:r>
        <w:t xml:space="preserve"> </w:t>
      </w:r>
    </w:p>
    <w:p w14:paraId="21BB3B5F" w14:textId="77777777" w:rsidR="00240264" w:rsidRDefault="00240264"/>
    <w:p w14:paraId="26E15DCA" w14:textId="77777777" w:rsidR="008B78EB" w:rsidRPr="00B603FB" w:rsidRDefault="00C04683" w:rsidP="00ED4063">
      <w:pPr>
        <w:rPr>
          <w:b/>
        </w:rPr>
      </w:pPr>
      <w:r>
        <w:t xml:space="preserve"> </w:t>
      </w:r>
      <w:r w:rsidR="005C6CB8">
        <w:t xml:space="preserve"> </w:t>
      </w:r>
    </w:p>
    <w:p w14:paraId="2ED7E3A7" w14:textId="77777777" w:rsidR="00240264" w:rsidRDefault="00CF20F6">
      <w:r>
        <w:t xml:space="preserve">An </w:t>
      </w:r>
      <w:r>
        <w:rPr>
          <w:i/>
          <w:iCs/>
        </w:rPr>
        <w:t>attribute</w:t>
      </w:r>
      <w:r>
        <w:t xml:space="preserve"> in the referenced </w:t>
      </w:r>
      <w:r>
        <w:rPr>
          <w:b/>
          <w:bCs/>
        </w:rPr>
        <w:t>Class</w:t>
      </w:r>
      <w:r>
        <w:t xml:space="preserve"> or </w:t>
      </w:r>
      <w:r>
        <w:rPr>
          <w:b/>
          <w:bCs/>
        </w:rPr>
        <w:t>DataType</w:t>
      </w:r>
      <w:r>
        <w:t xml:space="preserve"> constrained by an </w:t>
      </w:r>
      <w:r>
        <w:rPr>
          <w:b/>
          <w:bCs/>
        </w:rPr>
        <w:t>AttributeTuple</w:t>
      </w:r>
    </w:p>
    <w:p w14:paraId="2B454C45" w14:textId="77777777" w:rsidR="008B78EB" w:rsidRPr="00B603FB" w:rsidRDefault="00C04683" w:rsidP="00ED4063">
      <w:pPr>
        <w:rPr>
          <w:b/>
        </w:rPr>
      </w:pPr>
      <w:r>
        <w:t xml:space="preserve"> </w:t>
      </w:r>
    </w:p>
    <w:p w14:paraId="1C8BBB4D" w14:textId="77777777" w:rsidR="00DB049B" w:rsidRDefault="00022C8A" w:rsidP="006977BE">
      <w:r w:rsidRPr="00022C8A">
        <w:t xml:space="preserve"> </w:t>
      </w:r>
    </w:p>
    <w:p w14:paraId="379D3058" w14:textId="77777777" w:rsidR="00800588" w:rsidRPr="005F31BE" w:rsidRDefault="00800588" w:rsidP="005F31BE">
      <w:pPr>
        <w:pStyle w:val="Heading5"/>
      </w:pPr>
      <w:bookmarkStart w:id="248" w:name="_f6da15c71717330ae1b56f8b41e3dd51"/>
      <w:r w:rsidRPr="005F31BE">
        <w:t>&lt;Class&gt; AttributeTupleConstraint</w:t>
      </w:r>
      <w:bookmarkEnd w:id="248"/>
    </w:p>
    <w:p w14:paraId="245482BA" w14:textId="77777777" w:rsidR="00DB049B" w:rsidRDefault="00800588" w:rsidP="006977BE">
      <w:r>
        <w:t xml:space="preserve"> </w:t>
      </w:r>
    </w:p>
    <w:p w14:paraId="5927DC7B" w14:textId="77777777" w:rsidR="0063570E" w:rsidRDefault="0063570E" w:rsidP="00383490"/>
    <w:p w14:paraId="69423C63" w14:textId="77777777" w:rsidR="00A855E6" w:rsidRDefault="00383490" w:rsidP="00263593">
      <w:r w:rsidRPr="00875584">
        <w:rPr>
          <w:rFonts w:ascii="Arial" w:hAnsi="Arial"/>
          <w:b/>
          <w:sz w:val="24"/>
          <w:szCs w:val="24"/>
        </w:rPr>
        <w:t>Description</w:t>
      </w:r>
    </w:p>
    <w:p w14:paraId="2D139CC6" w14:textId="77777777" w:rsidR="00DB049B" w:rsidRDefault="005C6CB8" w:rsidP="006977BE">
      <w:r>
        <w:t xml:space="preserve"> </w:t>
      </w:r>
    </w:p>
    <w:p w14:paraId="6472269A" w14:textId="77777777" w:rsidR="00240264" w:rsidRDefault="00CF20F6">
      <w:r>
        <w:t xml:space="preserve">An </w:t>
      </w:r>
      <w:r>
        <w:rPr>
          <w:b/>
          <w:bCs/>
        </w:rPr>
        <w:t>AttributeTupleConstraint</w:t>
      </w:r>
      <w:r>
        <w:t xml:space="preserve"> presents a set of two or more alternative tuples, each of which simultaneously restricts of two or more attributes. The containing </w:t>
      </w:r>
      <w:r>
        <w:rPr>
          <w:b/>
          <w:bCs/>
        </w:rPr>
        <w:t>ComplexObjectConstraint</w:t>
      </w:r>
      <w:r>
        <w:t xml:space="preserve"> is satisfied when all of the constraints in one of the </w:t>
      </w:r>
      <w:r>
        <w:rPr>
          <w:i/>
          <w:iCs/>
        </w:rPr>
        <w:t>alternative</w:t>
      </w:r>
      <w:r>
        <w:t xml:space="preserve"> </w:t>
      </w:r>
      <w:r>
        <w:rPr>
          <w:b/>
          <w:bCs/>
        </w:rPr>
        <w:t>AttributeTuples</w:t>
      </w:r>
      <w:r>
        <w:t xml:space="preserve"> are satisfied.</w:t>
      </w:r>
    </w:p>
    <w:p w14:paraId="0A3FD783" w14:textId="77777777" w:rsidR="00DB049B" w:rsidRDefault="00C51B43" w:rsidP="006977BE">
      <w:r>
        <w:t xml:space="preserve"> </w:t>
      </w:r>
      <w:r w:rsidR="009F2598">
        <w:t xml:space="preserve">  </w:t>
      </w:r>
      <w:r>
        <w:t xml:space="preserve"> </w:t>
      </w:r>
      <w:r w:rsidR="009F2598">
        <w:t xml:space="preserve">  </w:t>
      </w:r>
    </w:p>
    <w:p w14:paraId="4E3B6FD7" w14:textId="77777777" w:rsidR="0063570E" w:rsidRDefault="0063570E" w:rsidP="00383490"/>
    <w:p w14:paraId="593E6E3C" w14:textId="77777777" w:rsidR="00A855E6" w:rsidRDefault="00383490" w:rsidP="00263593">
      <w:r w:rsidRPr="00875584">
        <w:rPr>
          <w:rFonts w:ascii="Arial" w:hAnsi="Arial"/>
          <w:b/>
          <w:sz w:val="24"/>
          <w:szCs w:val="24"/>
        </w:rPr>
        <w:t>Diagrams</w:t>
      </w:r>
    </w:p>
    <w:p w14:paraId="4B17D98D" w14:textId="77777777" w:rsidR="00DB049B" w:rsidRDefault="00CF20F6" w:rsidP="006977BE">
      <w:hyperlink w:anchor="_a74fdcc000d4318dcb5580a5fa8fbfce" w:history="1">
        <w:r w:rsidR="003E7695">
          <w:rPr>
            <w:rStyle w:val="Hyperlink"/>
          </w:rPr>
          <w:t>Attribute Constraints</w:t>
        </w:r>
      </w:hyperlink>
      <w:r w:rsidR="00324424">
        <w:t xml:space="preserve">, </w:t>
      </w:r>
      <w:hyperlink w:anchor="_9247c31608028a4b9ce5cbb4664b4baa" w:history="1">
        <w:r w:rsidR="003E7695">
          <w:rPr>
            <w:rStyle w:val="Hyperlink"/>
          </w:rPr>
          <w:t>Named Object Constraints</w:t>
        </w:r>
      </w:hyperlink>
      <w:r w:rsidR="006977BE">
        <w:t xml:space="preserve"> </w:t>
      </w:r>
    </w:p>
    <w:p w14:paraId="6D01C352" w14:textId="77777777" w:rsidR="0063570E" w:rsidRDefault="0063570E" w:rsidP="00383490"/>
    <w:p w14:paraId="77AF1D77" w14:textId="77777777" w:rsidR="00A855E6" w:rsidRDefault="00383490" w:rsidP="00263593">
      <w:r w:rsidRPr="00875584">
        <w:rPr>
          <w:rFonts w:ascii="Arial" w:hAnsi="Arial"/>
          <w:b/>
          <w:sz w:val="24"/>
          <w:szCs w:val="24"/>
        </w:rPr>
        <w:t>Associations</w:t>
      </w:r>
    </w:p>
    <w:p w14:paraId="140A6807" w14:textId="77777777" w:rsidR="00A8550F" w:rsidRDefault="00860CF1" w:rsidP="006977BE">
      <w:r>
        <w:t xml:space="preserve"> </w:t>
      </w:r>
    </w:p>
    <w:p w14:paraId="6E458984" w14:textId="77777777" w:rsidR="00A755AA" w:rsidRDefault="008B78EB" w:rsidP="00ED4063">
      <w:pPr>
        <w:rPr>
          <w:b/>
        </w:rPr>
      </w:pPr>
      <w:r w:rsidRPr="006876BA">
        <w:rPr>
          <w:b/>
        </w:rPr>
        <w:t>•   public alternative</w:t>
      </w:r>
      <w:r w:rsidR="006876BA" w:rsidRPr="006876BA">
        <w:rPr>
          <w:b/>
        </w:rPr>
        <w:t xml:space="preserve"> : </w:t>
      </w:r>
      <w:hyperlink w:anchor="_6d5bfb351e19f61e0327587b0ff5fd4f" w:history="1">
        <w:r w:rsidRPr="006876BA">
          <w:rPr>
            <w:rStyle w:val="Hyperlink"/>
            <w:b/>
          </w:rPr>
          <w:t>AttributeTuple</w:t>
        </w:r>
      </w:hyperlink>
      <w:r w:rsidR="00454D42" w:rsidRPr="006876BA">
        <w:rPr>
          <w:b/>
        </w:rPr>
        <w:t>[1..*]</w:t>
      </w:r>
    </w:p>
    <w:p w14:paraId="7CB976E6" w14:textId="77777777" w:rsidR="008B78EB" w:rsidRPr="00B603FB" w:rsidRDefault="005C6CB8" w:rsidP="00ED4063">
      <w:pPr>
        <w:rPr>
          <w:b/>
        </w:rPr>
      </w:pPr>
      <w:r>
        <w:t xml:space="preserve"> </w:t>
      </w:r>
      <w:r w:rsidR="00C04683">
        <w:t xml:space="preserve"> </w:t>
      </w:r>
      <w:r>
        <w:t xml:space="preserve"> </w:t>
      </w:r>
    </w:p>
    <w:p w14:paraId="72134FC3" w14:textId="77777777" w:rsidR="00240264" w:rsidRDefault="00CF20F6">
      <w:r>
        <w:t xml:space="preserve">A set of one or more alternative constraints, at least one of which must be satisfied if the </w:t>
      </w:r>
      <w:r>
        <w:rPr>
          <w:b/>
          <w:bCs/>
        </w:rPr>
        <w:t>AttributeTupleConstraint</w:t>
      </w:r>
      <w:r>
        <w:t xml:space="preserve"> is to be satisfied.</w:t>
      </w:r>
    </w:p>
    <w:p w14:paraId="69E7CF91" w14:textId="77777777" w:rsidR="008B78EB" w:rsidRPr="00B603FB" w:rsidRDefault="00C04683" w:rsidP="00ED4063">
      <w:pPr>
        <w:rPr>
          <w:b/>
        </w:rPr>
      </w:pPr>
      <w:r>
        <w:t xml:space="preserve"> </w:t>
      </w:r>
    </w:p>
    <w:p w14:paraId="7D12E4E2" w14:textId="77777777" w:rsidR="0063570E" w:rsidRDefault="0063570E" w:rsidP="00383490"/>
    <w:p w14:paraId="58E3B1EE" w14:textId="77777777" w:rsidR="00A855E6" w:rsidRDefault="00383490" w:rsidP="00263593">
      <w:r w:rsidRPr="00875584">
        <w:rPr>
          <w:rFonts w:ascii="Arial" w:hAnsi="Arial"/>
          <w:b/>
          <w:sz w:val="24"/>
          <w:szCs w:val="24"/>
        </w:rPr>
        <w:t>Known other classes</w:t>
      </w:r>
    </w:p>
    <w:p w14:paraId="322DCCCE" w14:textId="77777777" w:rsidR="003E4BE1" w:rsidRDefault="00CF20F6" w:rsidP="00AB09F3">
      <w:hyperlink w:anchor="_f45a7b68ecac449e953ff8a65d6eff75" w:history="1">
        <w:r w:rsidR="00DE35E0">
          <w:rPr>
            <w:rStyle w:val="Hyperlink"/>
          </w:rPr>
          <w:t>Archetype</w:t>
        </w:r>
      </w:hyperlink>
      <w:r w:rsidR="00910AFD">
        <w:t xml:space="preserve">, </w:t>
      </w:r>
      <w:hyperlink w:anchor="_12e58855caae51d65fb43e2837534f63" w:history="1">
        <w:r w:rsidR="00DE35E0">
          <w:rPr>
            <w:rStyle w:val="Hyperlink"/>
          </w:rPr>
          <w:t>ArchetypeRootProxy</w:t>
        </w:r>
      </w:hyperlink>
      <w:r w:rsidR="00910AFD">
        <w:t xml:space="preserve">, </w:t>
      </w:r>
      <w:hyperlink w:anchor="_e518b2b75b6f66417345772b8440e6f2" w:history="1">
        <w:r w:rsidR="00DE35E0">
          <w:rPr>
            <w:rStyle w:val="Hyperlink"/>
          </w:rPr>
          <w:t>ArchetypeSlot</w:t>
        </w:r>
      </w:hyperlink>
      <w:r w:rsidR="00910AFD">
        <w:t xml:space="preserve">, </w:t>
      </w:r>
      <w:hyperlink w:anchor="_1de96fa71501cf96b27b14f3f9f1bb99" w:history="1">
        <w:r w:rsidR="00DE35E0">
          <w:rPr>
            <w:rStyle w:val="Hyperlink"/>
          </w:rPr>
          <w:t>ArchetypeVersion</w:t>
        </w:r>
      </w:hyperlink>
      <w:r w:rsidR="00910AFD">
        <w:t xml:space="preserve">, </w:t>
      </w:r>
      <w:hyperlink w:anchor="_11f887fb6f19248bf7193bca31772c05" w:history="1">
        <w:r w:rsidR="00DE35E0">
          <w:rPr>
            <w:rStyle w:val="Hyperlink"/>
          </w:rPr>
          <w:t>AttributeConstraint</w:t>
        </w:r>
      </w:hyperlink>
      <w:r w:rsidR="00910AFD">
        <w:t xml:space="preserve">, </w:t>
      </w:r>
      <w:hyperlink w:anchor="_abfab8c8e983a73b4981f6fcfdd16134" w:history="1">
        <w:r w:rsidR="00DE35E0">
          <w:rPr>
            <w:rStyle w:val="Hyperlink"/>
          </w:rPr>
          <w:t>ComplexObjectConstraint</w:t>
        </w:r>
      </w:hyperlink>
      <w:r w:rsidR="00910AFD">
        <w:t xml:space="preserve">, </w:t>
      </w:r>
      <w:hyperlink w:anchor="_ab5b3b01964560abb1047edd9efa4eb9" w:history="1">
        <w:r w:rsidR="00DE35E0">
          <w:rPr>
            <w:rStyle w:val="Hyperlink"/>
          </w:rPr>
          <w:t>NamedObjectConstraint</w:t>
        </w:r>
      </w:hyperlink>
      <w:r w:rsidR="00910AFD">
        <w:t xml:space="preserve">, </w:t>
      </w:r>
      <w:hyperlink w:anchor="_aa52f11e5760ad2f47030803962bb855" w:history="1">
        <w:r w:rsidR="00DE35E0">
          <w:rPr>
            <w:rStyle w:val="Hyperlink"/>
          </w:rPr>
          <w:t>ObjectConstraint</w:t>
        </w:r>
      </w:hyperlink>
    </w:p>
    <w:p w14:paraId="2216D068" w14:textId="77777777" w:rsidR="00A871D2" w:rsidRDefault="00022C8A" w:rsidP="00A871D2">
      <w:r w:rsidRPr="00022C8A">
        <w:t xml:space="preserve"> </w:t>
      </w:r>
    </w:p>
    <w:p w14:paraId="6045E9E4" w14:textId="77777777" w:rsidR="00800588" w:rsidRPr="005F31BE" w:rsidRDefault="00800588" w:rsidP="005F31BE">
      <w:pPr>
        <w:pStyle w:val="Heading5"/>
      </w:pPr>
      <w:bookmarkStart w:id="249" w:name="_45bc3b03e253b26272fb450b2c34f5f2"/>
      <w:r w:rsidRPr="005F31BE">
        <w:t>&lt;Enumeration&gt; Redefinability</w:t>
      </w:r>
      <w:bookmarkEnd w:id="249"/>
    </w:p>
    <w:p w14:paraId="752AADEF" w14:textId="77777777" w:rsidR="00A871D2" w:rsidRDefault="00800588" w:rsidP="00A871D2">
      <w:r>
        <w:t xml:space="preserve"> </w:t>
      </w:r>
    </w:p>
    <w:p w14:paraId="015FAF6D" w14:textId="77777777" w:rsidR="0063570E" w:rsidRDefault="0063570E" w:rsidP="00383490"/>
    <w:p w14:paraId="4ED996FA" w14:textId="77777777" w:rsidR="00A855E6" w:rsidRDefault="00383490" w:rsidP="00263593">
      <w:r w:rsidRPr="00875584">
        <w:rPr>
          <w:rFonts w:ascii="Arial" w:hAnsi="Arial"/>
          <w:b/>
          <w:sz w:val="24"/>
          <w:szCs w:val="24"/>
        </w:rPr>
        <w:t>Description</w:t>
      </w:r>
    </w:p>
    <w:p w14:paraId="0C81DF5F" w14:textId="77777777" w:rsidR="00A871D2" w:rsidRDefault="005C6CB8" w:rsidP="00A871D2">
      <w:r>
        <w:t xml:space="preserve"> </w:t>
      </w:r>
    </w:p>
    <w:p w14:paraId="6D6309B0" w14:textId="77777777" w:rsidR="00240264" w:rsidRDefault="00CF20F6">
      <w:r>
        <w:t>Determines whether a NamedObjectConstraint can be further specialized.</w:t>
      </w:r>
    </w:p>
    <w:p w14:paraId="0B779E66" w14:textId="77777777" w:rsidR="00A871D2" w:rsidRDefault="009D0914" w:rsidP="00A871D2">
      <w:r>
        <w:t xml:space="preserve"> </w:t>
      </w:r>
    </w:p>
    <w:p w14:paraId="07047378" w14:textId="77777777" w:rsidR="006977BE" w:rsidRPr="003B6BD4" w:rsidRDefault="00A871D2" w:rsidP="00E63D6D">
      <w:r>
        <w:t xml:space="preserve">    </w:t>
      </w:r>
    </w:p>
    <w:p w14:paraId="50CE6FDA" w14:textId="77777777" w:rsidR="0063570E" w:rsidRDefault="0063570E" w:rsidP="00383490"/>
    <w:p w14:paraId="1AA5CCF3" w14:textId="77777777" w:rsidR="00A855E6" w:rsidRDefault="00383490" w:rsidP="00263593">
      <w:r w:rsidRPr="00875584">
        <w:rPr>
          <w:rFonts w:ascii="Arial" w:hAnsi="Arial"/>
          <w:b/>
          <w:sz w:val="24"/>
          <w:szCs w:val="24"/>
        </w:rPr>
        <w:t>Diagrams</w:t>
      </w:r>
    </w:p>
    <w:p w14:paraId="65B43614" w14:textId="77777777" w:rsidR="006977BE" w:rsidRPr="003B6BD4" w:rsidRDefault="00CF20F6" w:rsidP="00E63D6D">
      <w:hyperlink w:anchor="_9247c31608028a4b9ce5cbb4664b4baa" w:history="1">
        <w:r w:rsidR="006535DB">
          <w:rPr>
            <w:rStyle w:val="Hyperlink"/>
          </w:rPr>
          <w:t>Named Object Constraints</w:t>
        </w:r>
      </w:hyperlink>
      <w:r w:rsidR="0010476B">
        <w:t xml:space="preserve"> </w:t>
      </w:r>
    </w:p>
    <w:p w14:paraId="4D8B991F" w14:textId="77777777" w:rsidR="0063570E" w:rsidRDefault="0063570E" w:rsidP="00383490"/>
    <w:p w14:paraId="7F7E1DC3" w14:textId="77777777" w:rsidR="00A855E6" w:rsidRDefault="00383490" w:rsidP="00263593">
      <w:r w:rsidRPr="00875584">
        <w:rPr>
          <w:rFonts w:ascii="Arial" w:hAnsi="Arial"/>
          <w:b/>
          <w:sz w:val="24"/>
          <w:szCs w:val="24"/>
        </w:rPr>
        <w:t>Enumeration Literals</w:t>
      </w:r>
    </w:p>
    <w:p w14:paraId="2448CA70" w14:textId="77777777" w:rsidR="006977BE" w:rsidRPr="003B6BD4" w:rsidRDefault="002F05AE" w:rsidP="00E63D6D">
      <w:r>
        <w:t xml:space="preserve"> </w:t>
      </w:r>
    </w:p>
    <w:p w14:paraId="178AE343" w14:textId="77777777" w:rsidR="0087616E" w:rsidRPr="00BC6BEC" w:rsidRDefault="0087616E" w:rsidP="00263593">
      <w:pPr>
        <w:rPr>
          <w:rFonts w:ascii="Arial" w:hAnsi="Arial"/>
          <w:b/>
          <w:sz w:val="24"/>
          <w:szCs w:val="24"/>
        </w:rPr>
      </w:pPr>
    </w:p>
    <w:p w14:paraId="463D3A23" w14:textId="77777777" w:rsidR="00263593" w:rsidRPr="00F813AC" w:rsidRDefault="00263593" w:rsidP="00057587">
      <w:pPr>
        <w:pStyle w:val="ListParagraph"/>
        <w:numPr>
          <w:ilvl w:val="0"/>
          <w:numId w:val="4"/>
        </w:numPr>
        <w:rPr>
          <w:rFonts w:ascii="Arial" w:hAnsi="Arial"/>
          <w:b/>
        </w:rPr>
      </w:pPr>
      <w:r w:rsidRPr="006F3621">
        <w:rPr>
          <w:rFonts w:ascii="Arial" w:hAnsi="Arial"/>
          <w:b/>
        </w:rPr>
        <w:t>CLOSED</w:t>
      </w:r>
    </w:p>
    <w:p w14:paraId="35EC1E6B" w14:textId="77777777" w:rsidR="006977BE" w:rsidRPr="003B6BD4" w:rsidRDefault="005C6CB8" w:rsidP="00E63D6D">
      <w:r>
        <w:t xml:space="preserve"> </w:t>
      </w:r>
    </w:p>
    <w:p w14:paraId="3E57B036" w14:textId="77777777" w:rsidR="00240264" w:rsidRDefault="00CF20F6">
      <w:r>
        <w:t xml:space="preserve">The </w:t>
      </w:r>
      <w:r>
        <w:rPr>
          <w:b/>
          <w:bCs/>
        </w:rPr>
        <w:t>NamedObjectConstraint</w:t>
      </w:r>
      <w:r>
        <w:t xml:space="preserve"> cannot be a </w:t>
      </w:r>
      <w:r>
        <w:rPr>
          <w:i/>
          <w:iCs/>
        </w:rPr>
        <w:t>parent</w:t>
      </w:r>
      <w:r>
        <w:t xml:space="preserve"> of another </w:t>
      </w:r>
      <w:r>
        <w:rPr>
          <w:b/>
          <w:bCs/>
        </w:rPr>
        <w:t>ObjectConstraint</w:t>
      </w:r>
      <w:r>
        <w:t>.</w:t>
      </w:r>
    </w:p>
    <w:p w14:paraId="450FCA14" w14:textId="77777777" w:rsidR="006977BE" w:rsidRPr="003B6BD4" w:rsidRDefault="002F05AE" w:rsidP="00E63D6D">
      <w:r>
        <w:t xml:space="preserve"> </w:t>
      </w:r>
    </w:p>
    <w:p w14:paraId="09C83F87" w14:textId="77777777" w:rsidR="0087616E" w:rsidRPr="00BC6BEC" w:rsidRDefault="0087616E" w:rsidP="00263593">
      <w:pPr>
        <w:rPr>
          <w:rFonts w:ascii="Arial" w:hAnsi="Arial"/>
          <w:b/>
          <w:sz w:val="24"/>
          <w:szCs w:val="24"/>
        </w:rPr>
      </w:pPr>
    </w:p>
    <w:p w14:paraId="6239E4D9" w14:textId="77777777" w:rsidR="00263593" w:rsidRPr="00F813AC" w:rsidRDefault="00263593" w:rsidP="00057587">
      <w:pPr>
        <w:pStyle w:val="ListParagraph"/>
        <w:numPr>
          <w:ilvl w:val="0"/>
          <w:numId w:val="4"/>
        </w:numPr>
        <w:rPr>
          <w:rFonts w:ascii="Arial" w:hAnsi="Arial"/>
          <w:b/>
        </w:rPr>
      </w:pPr>
      <w:r w:rsidRPr="006F3621">
        <w:rPr>
          <w:rFonts w:ascii="Arial" w:hAnsi="Arial"/>
          <w:b/>
        </w:rPr>
        <w:t>REDEFINABLE</w:t>
      </w:r>
    </w:p>
    <w:p w14:paraId="620D4B9F" w14:textId="77777777" w:rsidR="006977BE" w:rsidRPr="003B6BD4" w:rsidRDefault="005C6CB8" w:rsidP="00E63D6D">
      <w:r>
        <w:t xml:space="preserve"> </w:t>
      </w:r>
    </w:p>
    <w:p w14:paraId="331AF718" w14:textId="77777777" w:rsidR="00240264" w:rsidRDefault="00CF20F6">
      <w:r>
        <w:t xml:space="preserve">The </w:t>
      </w:r>
      <w:r>
        <w:rPr>
          <w:b/>
          <w:bCs/>
        </w:rPr>
        <w:t>NamedObjectConstraint</w:t>
      </w:r>
      <w:r>
        <w:t xml:space="preserve"> can be the </w:t>
      </w:r>
      <w:r>
        <w:rPr>
          <w:i/>
          <w:iCs/>
        </w:rPr>
        <w:t>parent</w:t>
      </w:r>
      <w:r>
        <w:t xml:space="preserve"> of another ObjectConstraint.</w:t>
      </w:r>
    </w:p>
    <w:p w14:paraId="2C860F83" w14:textId="77777777" w:rsidR="006977BE" w:rsidRPr="003B6BD4" w:rsidRDefault="009D0914" w:rsidP="00E63D6D">
      <w:r>
        <w:t xml:space="preserve">  </w:t>
      </w:r>
    </w:p>
    <w:p w14:paraId="2E0DEC7B" w14:textId="77777777" w:rsidR="0063570E" w:rsidRDefault="0063570E" w:rsidP="00383490"/>
    <w:p w14:paraId="673606FE" w14:textId="77777777" w:rsidR="00A855E6" w:rsidRDefault="00383490" w:rsidP="00263593">
      <w:r w:rsidRPr="00875584">
        <w:rPr>
          <w:rFonts w:ascii="Arial" w:hAnsi="Arial"/>
          <w:b/>
          <w:sz w:val="24"/>
          <w:szCs w:val="24"/>
        </w:rPr>
        <w:t>Known other enumerations</w:t>
      </w:r>
    </w:p>
    <w:p w14:paraId="1EB73616" w14:textId="77777777" w:rsidR="003E4BE1" w:rsidRDefault="00CF20F6" w:rsidP="00AB09F3">
      <w:hyperlink w:anchor="_4f99fbfcf9617d7ad55eca111d84fb67" w:history="1">
        <w:r w:rsidR="003E4BE1">
          <w:rPr>
            <w:rStyle w:val="Hyperlink"/>
          </w:rPr>
          <w:t>AttributeExistence</w:t>
        </w:r>
      </w:hyperlink>
    </w:p>
    <w:p w14:paraId="75A2AE79" w14:textId="77777777" w:rsidR="00D91281" w:rsidRDefault="00CD42A9" w:rsidP="0039400D">
      <w:r w:rsidRPr="00CD42A9">
        <w:t xml:space="preserve"> </w:t>
      </w:r>
    </w:p>
    <w:p w14:paraId="7D0C58E8" w14:textId="77777777" w:rsidR="005F31BE" w:rsidRDefault="001F24CC" w:rsidP="005F31BE">
      <w:pPr>
        <w:pStyle w:val="Heading3"/>
      </w:pPr>
      <w:bookmarkStart w:id="250" w:name="_Toc277237974"/>
      <w:r>
        <w:t>&lt;Package&gt; Attribute Constraints</w:t>
      </w:r>
      <w:bookmarkEnd w:id="250"/>
    </w:p>
    <w:p w14:paraId="5DBBAD59" w14:textId="77777777" w:rsidR="003E4BE1" w:rsidRDefault="0001444D" w:rsidP="00595F8A">
      <w:r>
        <w:tab/>
      </w:r>
      <w:r>
        <w:tab/>
      </w:r>
      <w:r>
        <w:tab/>
      </w:r>
      <w:r>
        <w:tab/>
      </w:r>
      <w:r>
        <w:rPr>
          <w:noProof/>
        </w:rPr>
        <w:drawing>
          <wp:inline distT="0" distB="0" distL="0" distR="0" wp14:anchorId="3C405A52" wp14:editId="0BD5C526">
            <wp:extent cx="5934075" cy="3429000"/>
            <wp:effectExtent l="0" t="0" r="0" b="0"/>
            <wp:docPr id="36" name="Picture -882752302.png" descr="-88275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82752302.png"/>
                    <pic:cNvPicPr/>
                  </pic:nvPicPr>
                  <pic:blipFill>
                    <a:blip r:embed="rId44" cstate="print"/>
                    <a:stretch>
                      <a:fillRect/>
                    </a:stretch>
                  </pic:blipFill>
                  <pic:spPr>
                    <a:xfrm>
                      <a:off x="0" y="0"/>
                      <a:ext cx="5934075" cy="3429000"/>
                    </a:xfrm>
                    <a:prstGeom prst="rect">
                      <a:avLst/>
                    </a:prstGeom>
                  </pic:spPr>
                </pic:pic>
              </a:graphicData>
            </a:graphic>
          </wp:inline>
        </w:drawing>
      </w:r>
    </w:p>
    <w:p w14:paraId="03F60CEC"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51" w:name="_a74fdcc000d4318dcb5580a5fa8fbfce"/>
      <w:r w:rsidRPr="007B5B34">
        <w:rPr>
          <w:b/>
          <w:sz w:val="24"/>
          <w:szCs w:val="24"/>
        </w:rPr>
        <w:t>Attribute Constraints</w:t>
      </w:r>
      <w:bookmarkEnd w:id="251"/>
    </w:p>
    <w:p w14:paraId="115A6831" w14:textId="77777777" w:rsidR="003E4BE1" w:rsidRDefault="00CB577B" w:rsidP="00AB09F3">
      <w:r>
        <w:t xml:space="preserve">      </w:t>
      </w:r>
    </w:p>
    <w:p w14:paraId="545BEAF4" w14:textId="77777777" w:rsidR="00DB049B" w:rsidRDefault="00022C8A" w:rsidP="006977BE">
      <w:r w:rsidRPr="00022C8A">
        <w:t xml:space="preserve"> </w:t>
      </w:r>
    </w:p>
    <w:p w14:paraId="65517399" w14:textId="77777777" w:rsidR="002C0F83" w:rsidRPr="005F31BE" w:rsidRDefault="00F851FF" w:rsidP="005F31BE">
      <w:pPr>
        <w:pStyle w:val="Heading4"/>
      </w:pPr>
      <w:bookmarkStart w:id="252" w:name="_177e37623ae3f5642980fd445bf78af1"/>
      <w:bookmarkStart w:id="253" w:name="_Toc277237975"/>
      <w:r w:rsidRPr="005F31BE">
        <w:t>&lt;Class&gt; AttributeCollectionMember</w:t>
      </w:r>
      <w:bookmarkEnd w:id="252"/>
      <w:bookmarkEnd w:id="253"/>
    </w:p>
    <w:p w14:paraId="00CC9013" w14:textId="77777777" w:rsidR="0063570E" w:rsidRDefault="0063570E" w:rsidP="00383490"/>
    <w:p w14:paraId="42BFD410" w14:textId="77777777" w:rsidR="00A855E6" w:rsidRDefault="00383490" w:rsidP="00263593">
      <w:r w:rsidRPr="00875584">
        <w:rPr>
          <w:rFonts w:ascii="Arial" w:hAnsi="Arial"/>
          <w:b/>
          <w:sz w:val="24"/>
          <w:szCs w:val="24"/>
        </w:rPr>
        <w:t>Description</w:t>
      </w:r>
    </w:p>
    <w:p w14:paraId="54373544" w14:textId="77777777" w:rsidR="00DB049B" w:rsidRDefault="005C6CB8" w:rsidP="006977BE">
      <w:r>
        <w:t xml:space="preserve"> </w:t>
      </w:r>
    </w:p>
    <w:p w14:paraId="650353A2" w14:textId="77777777" w:rsidR="00240264" w:rsidRDefault="00CF20F6">
      <w:r>
        <w:t>An association that matches members of a collection of attributes with specific ObjectConstraints</w:t>
      </w:r>
    </w:p>
    <w:p w14:paraId="4BAC5733" w14:textId="77777777" w:rsidR="00DB049B" w:rsidRDefault="00C51B43" w:rsidP="006977BE">
      <w:r>
        <w:t xml:space="preserve"> </w:t>
      </w:r>
      <w:r w:rsidR="009F2598">
        <w:t xml:space="preserve">  </w:t>
      </w:r>
    </w:p>
    <w:p w14:paraId="2D9A2834" w14:textId="77777777" w:rsidR="0063570E" w:rsidRDefault="0063570E" w:rsidP="00383490"/>
    <w:p w14:paraId="0E052338" w14:textId="77777777" w:rsidR="00A855E6" w:rsidRDefault="00383490" w:rsidP="00263593">
      <w:r w:rsidRPr="00875584">
        <w:rPr>
          <w:rFonts w:ascii="Arial" w:hAnsi="Arial"/>
          <w:b/>
          <w:sz w:val="24"/>
          <w:szCs w:val="24"/>
        </w:rPr>
        <w:t>Diagrams</w:t>
      </w:r>
    </w:p>
    <w:p w14:paraId="7624C407" w14:textId="77777777" w:rsidR="00DB049B" w:rsidRDefault="00CF20F6" w:rsidP="006977BE">
      <w:hyperlink w:anchor="_a74fdcc000d4318dcb5580a5fa8fbfce" w:history="1">
        <w:r w:rsidR="003E7695">
          <w:rPr>
            <w:rStyle w:val="Hyperlink"/>
          </w:rPr>
          <w:t>Attribute Constraints</w:t>
        </w:r>
      </w:hyperlink>
      <w:r w:rsidR="006977BE">
        <w:t xml:space="preserve"> </w:t>
      </w:r>
      <w:r w:rsidR="00F37E3B">
        <w:t xml:space="preserve"> </w:t>
      </w:r>
      <w:r w:rsidR="006977BE">
        <w:t xml:space="preserve">  </w:t>
      </w:r>
    </w:p>
    <w:p w14:paraId="7B813295" w14:textId="77777777" w:rsidR="0063570E" w:rsidRDefault="0063570E" w:rsidP="00383490"/>
    <w:p w14:paraId="267E69A7" w14:textId="77777777" w:rsidR="00A855E6" w:rsidRDefault="00383490" w:rsidP="00263593">
      <w:r w:rsidRPr="00875584">
        <w:rPr>
          <w:rFonts w:ascii="Arial" w:hAnsi="Arial"/>
          <w:b/>
          <w:sz w:val="24"/>
          <w:szCs w:val="24"/>
        </w:rPr>
        <w:t>Attributes</w:t>
      </w:r>
    </w:p>
    <w:p w14:paraId="5AA7F851" w14:textId="77777777" w:rsidR="00B603FB" w:rsidRDefault="00B603FB" w:rsidP="008B78EB"/>
    <w:p w14:paraId="78EE34A8" w14:textId="77777777" w:rsidR="00A755AA" w:rsidRDefault="008B78EB" w:rsidP="008B78EB">
      <w:pPr>
        <w:rPr>
          <w:b/>
        </w:rPr>
      </w:pPr>
      <w:r w:rsidRPr="006A54F6">
        <w:rPr>
          <w:b/>
        </w:rPr>
        <w:t xml:space="preserve">•   public occurrences : </w:t>
      </w:r>
      <w:hyperlink w:anchor="_c810ec7fa381fa249b7a7d9fecae85b6" w:history="1">
        <w:r w:rsidRPr="006A54F6">
          <w:rPr>
            <w:rStyle w:val="Hyperlink"/>
            <w:b/>
          </w:rPr>
          <w:t>MultiplicityInterval</w:t>
        </w:r>
      </w:hyperlink>
      <w:r w:rsidRPr="006A54F6">
        <w:rPr>
          <w:b/>
        </w:rPr>
        <w:t xml:space="preserve">  [0..1]</w:t>
      </w:r>
    </w:p>
    <w:p w14:paraId="65670D2F" w14:textId="77777777" w:rsidR="008B78EB" w:rsidRPr="006A54F6" w:rsidRDefault="005C6CB8" w:rsidP="008B78EB">
      <w:pPr>
        <w:rPr>
          <w:b/>
        </w:rPr>
      </w:pPr>
      <w:r>
        <w:t xml:space="preserve"> </w:t>
      </w:r>
    </w:p>
    <w:p w14:paraId="3D71C387" w14:textId="77777777" w:rsidR="00240264" w:rsidRDefault="00CF20F6">
      <w:r>
        <w:t xml:space="preserve">The minimum and maximum times that the members of this subset may appear.  If absent, it may appear any number of times as long as it doesn't violate the </w:t>
      </w:r>
      <w:r>
        <w:rPr>
          <w:i/>
          <w:iCs/>
        </w:rPr>
        <w:t>cardinality</w:t>
      </w:r>
      <w:r>
        <w:t xml:space="preserve"> constrai</w:t>
      </w:r>
      <w:r>
        <w:t xml:space="preserve">nt of the </w:t>
      </w:r>
      <w:r>
        <w:rPr>
          <w:b/>
          <w:bCs/>
        </w:rPr>
        <w:t>AttributeCollectionConstraint</w:t>
      </w:r>
      <w:r>
        <w:t xml:space="preserve"> of which it is a </w:t>
      </w:r>
      <w:r>
        <w:rPr>
          <w:i/>
          <w:iCs/>
        </w:rPr>
        <w:t>member</w:t>
      </w:r>
      <w:r>
        <w:t>.</w:t>
      </w:r>
    </w:p>
    <w:p w14:paraId="5066EAC2" w14:textId="77777777" w:rsidR="0063570E" w:rsidRDefault="0063570E" w:rsidP="00383490"/>
    <w:p w14:paraId="1748F0B7" w14:textId="77777777" w:rsidR="00A855E6" w:rsidRDefault="00383490" w:rsidP="00263593">
      <w:r w:rsidRPr="00875584">
        <w:rPr>
          <w:rFonts w:ascii="Arial" w:hAnsi="Arial"/>
          <w:b/>
          <w:sz w:val="24"/>
          <w:szCs w:val="24"/>
        </w:rPr>
        <w:t>Associations</w:t>
      </w:r>
    </w:p>
    <w:p w14:paraId="644766F5" w14:textId="77777777" w:rsidR="00A8550F" w:rsidRDefault="00860CF1" w:rsidP="006977BE">
      <w:r>
        <w:t xml:space="preserve"> </w:t>
      </w:r>
    </w:p>
    <w:p w14:paraId="2245B3FA" w14:textId="77777777" w:rsidR="00A755AA" w:rsidRDefault="008B78EB" w:rsidP="00ED4063">
      <w:pPr>
        <w:rPr>
          <w:b/>
        </w:rPr>
      </w:pPr>
      <w:r w:rsidRPr="006876BA">
        <w:rPr>
          <w:b/>
        </w:rPr>
        <w:t>•   public memberType</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[1]</w:t>
      </w:r>
    </w:p>
    <w:p w14:paraId="671631AB" w14:textId="77777777" w:rsidR="008B78EB" w:rsidRPr="00B603FB" w:rsidRDefault="005C6CB8" w:rsidP="00ED4063">
      <w:pPr>
        <w:rPr>
          <w:b/>
        </w:rPr>
      </w:pPr>
      <w:r>
        <w:t xml:space="preserve"> </w:t>
      </w:r>
    </w:p>
    <w:p w14:paraId="597C61A2" w14:textId="77777777" w:rsidR="00240264" w:rsidRDefault="00240264"/>
    <w:p w14:paraId="13BA6F01" w14:textId="77777777" w:rsidR="008B78EB" w:rsidRPr="00B603FB" w:rsidRDefault="00C04683" w:rsidP="00ED4063">
      <w:pPr>
        <w:rPr>
          <w:b/>
        </w:rPr>
      </w:pPr>
      <w:r>
        <w:t xml:space="preserve"> </w:t>
      </w:r>
      <w:r w:rsidR="005C6CB8">
        <w:t xml:space="preserve"> </w:t>
      </w:r>
    </w:p>
    <w:p w14:paraId="72412318" w14:textId="77777777" w:rsidR="00240264" w:rsidRDefault="00CF20F6">
      <w:r>
        <w:t xml:space="preserve">An </w:t>
      </w:r>
      <w:r>
        <w:rPr>
          <w:b/>
          <w:bCs/>
        </w:rPr>
        <w:t>ObjectConstraint</w:t>
      </w:r>
      <w:r>
        <w:t xml:space="preserve"> that restricts the possible values of the particular </w:t>
      </w:r>
      <w:r>
        <w:rPr>
          <w:b/>
          <w:bCs/>
        </w:rPr>
        <w:t>AttributeCollectionMember</w:t>
      </w:r>
      <w:r>
        <w:t xml:space="preserve">.  Note that the UML </w:t>
      </w:r>
      <w:r>
        <w:rPr>
          <w:b/>
          <w:bCs/>
        </w:rPr>
        <w:t>Classifier</w:t>
      </w:r>
      <w:r>
        <w:t xml:space="preserve"> constrained by the </w:t>
      </w:r>
      <w:r>
        <w:rPr>
          <w:i/>
          <w:iCs/>
        </w:rPr>
        <w:t>memberType</w:t>
      </w:r>
      <w:r>
        <w:t xml:space="preserve"> </w:t>
      </w:r>
      <w:r>
        <w:rPr>
          <w:b/>
          <w:bCs/>
        </w:rPr>
        <w:t>ObjectConstraint</w:t>
      </w:r>
      <w:r>
        <w:t xml:space="preserve"> may reference the same </w:t>
      </w:r>
      <w:r>
        <w:rPr>
          <w:b/>
          <w:bCs/>
        </w:rPr>
        <w:t>Type</w:t>
      </w:r>
      <w:r>
        <w:t xml:space="preserve"> as the </w:t>
      </w:r>
      <w:r>
        <w:rPr>
          <w:i/>
          <w:iCs/>
        </w:rPr>
        <w:t>constrained</w:t>
      </w:r>
      <w:r>
        <w:t xml:space="preserve"> attribute or a (UML) specialization thereof.</w:t>
      </w:r>
    </w:p>
    <w:p w14:paraId="47EC5697" w14:textId="77777777" w:rsidR="008B78EB" w:rsidRPr="00B603FB" w:rsidRDefault="00C04683" w:rsidP="00ED4063">
      <w:pPr>
        <w:rPr>
          <w:b/>
        </w:rPr>
      </w:pPr>
      <w:r>
        <w:t xml:space="preserve"> </w:t>
      </w:r>
    </w:p>
    <w:p w14:paraId="50C2B6E5" w14:textId="77777777" w:rsidR="00A8550F" w:rsidRDefault="00860CF1" w:rsidP="006977BE">
      <w:r>
        <w:t xml:space="preserve"> </w:t>
      </w:r>
    </w:p>
    <w:p w14:paraId="58EF5970" w14:textId="77777777" w:rsidR="00DB049B" w:rsidRDefault="00022C8A" w:rsidP="006977BE">
      <w:r w:rsidRPr="00022C8A">
        <w:t xml:space="preserve"> </w:t>
      </w:r>
    </w:p>
    <w:p w14:paraId="71470D41" w14:textId="77777777" w:rsidR="002C0F83" w:rsidRPr="005F31BE" w:rsidRDefault="00F851FF" w:rsidP="005F31BE">
      <w:pPr>
        <w:pStyle w:val="Heading4"/>
      </w:pPr>
      <w:bookmarkStart w:id="254" w:name="_c810ec7fa381fa249b7a7d9fecae85b6"/>
      <w:bookmarkStart w:id="255" w:name="_Toc277237976"/>
      <w:r w:rsidRPr="005F31BE">
        <w:t>&lt;Class&gt; MultiplicityInterval</w:t>
      </w:r>
      <w:bookmarkEnd w:id="254"/>
      <w:bookmarkEnd w:id="255"/>
    </w:p>
    <w:p w14:paraId="4DD46236" w14:textId="77777777" w:rsidR="0063570E" w:rsidRDefault="0063570E" w:rsidP="00383490"/>
    <w:p w14:paraId="67C88529" w14:textId="77777777" w:rsidR="00A855E6" w:rsidRDefault="00383490" w:rsidP="00263593">
      <w:r w:rsidRPr="00875584">
        <w:rPr>
          <w:rFonts w:ascii="Arial" w:hAnsi="Arial"/>
          <w:b/>
          <w:sz w:val="24"/>
          <w:szCs w:val="24"/>
        </w:rPr>
        <w:t>Description</w:t>
      </w:r>
    </w:p>
    <w:p w14:paraId="12A9640B" w14:textId="77777777" w:rsidR="00DB049B" w:rsidRDefault="005C6CB8" w:rsidP="006977BE">
      <w:r>
        <w:t xml:space="preserve"> </w:t>
      </w:r>
    </w:p>
    <w:p w14:paraId="076FADED" w14:textId="77777777" w:rsidR="00240264" w:rsidRDefault="00CF20F6">
      <w:r>
        <w:t>The minimum and maximum number of times that an element may occur.</w:t>
      </w:r>
    </w:p>
    <w:p w14:paraId="62700BDA" w14:textId="77777777" w:rsidR="00DB049B" w:rsidRDefault="00C51B43" w:rsidP="006977BE">
      <w:r>
        <w:t xml:space="preserve"> </w:t>
      </w:r>
      <w:r w:rsidR="009F2598">
        <w:t xml:space="preserve">  </w:t>
      </w:r>
    </w:p>
    <w:p w14:paraId="7F839138" w14:textId="77777777" w:rsidR="0063570E" w:rsidRDefault="0063570E" w:rsidP="00383490"/>
    <w:p w14:paraId="7567082D" w14:textId="77777777" w:rsidR="00A855E6" w:rsidRDefault="00383490" w:rsidP="00263593">
      <w:r w:rsidRPr="00875584">
        <w:rPr>
          <w:rFonts w:ascii="Arial" w:hAnsi="Arial"/>
          <w:b/>
          <w:sz w:val="24"/>
          <w:szCs w:val="24"/>
        </w:rPr>
        <w:t>Diagrams</w:t>
      </w:r>
    </w:p>
    <w:p w14:paraId="0CB1A9DA" w14:textId="77777777" w:rsidR="00DB049B" w:rsidRDefault="00CF20F6" w:rsidP="006977BE">
      <w:hyperlink w:anchor="_a74fdcc000d4318dcb5580a5fa8fbfce" w:history="1">
        <w:r w:rsidR="003E7695">
          <w:rPr>
            <w:rStyle w:val="Hyperlink"/>
          </w:rPr>
          <w:t>Attribute Constraints</w:t>
        </w:r>
      </w:hyperlink>
      <w:r w:rsidR="00F37E3B">
        <w:t xml:space="preserve"> </w:t>
      </w:r>
      <w:r w:rsidR="006977BE">
        <w:t xml:space="preserve">  </w:t>
      </w:r>
      <w:r w:rsidR="00F37E3B">
        <w:t xml:space="preserve"> </w:t>
      </w:r>
      <w:r w:rsidR="006977BE">
        <w:t xml:space="preserve">  </w:t>
      </w:r>
    </w:p>
    <w:p w14:paraId="16CDBB48" w14:textId="77777777" w:rsidR="0063570E" w:rsidRDefault="0063570E" w:rsidP="00383490"/>
    <w:p w14:paraId="6D967DA3" w14:textId="77777777" w:rsidR="00A855E6" w:rsidRDefault="00383490" w:rsidP="00263593">
      <w:r w:rsidRPr="00875584">
        <w:rPr>
          <w:rFonts w:ascii="Arial" w:hAnsi="Arial"/>
          <w:b/>
          <w:sz w:val="24"/>
          <w:szCs w:val="24"/>
        </w:rPr>
        <w:t>Attributes</w:t>
      </w:r>
    </w:p>
    <w:p w14:paraId="415ED72B" w14:textId="77777777" w:rsidR="00B603FB" w:rsidRDefault="00B603FB" w:rsidP="008B78EB"/>
    <w:p w14:paraId="6E715752" w14:textId="77777777" w:rsidR="00A755AA" w:rsidRDefault="008B78EB" w:rsidP="008B78EB">
      <w:pPr>
        <w:rPr>
          <w:b/>
        </w:rPr>
      </w:pPr>
      <w:r w:rsidRPr="006A54F6">
        <w:rPr>
          <w:b/>
        </w:rPr>
        <w:t>•   public minimum : Integer  [1]</w:t>
      </w:r>
    </w:p>
    <w:p w14:paraId="0D2FE8AB" w14:textId="77777777" w:rsidR="008B78EB" w:rsidRPr="006A54F6" w:rsidRDefault="005C6CB8" w:rsidP="008B78EB">
      <w:pPr>
        <w:rPr>
          <w:b/>
        </w:rPr>
      </w:pPr>
      <w:r>
        <w:t xml:space="preserve"> </w:t>
      </w:r>
    </w:p>
    <w:p w14:paraId="01FD8F9D" w14:textId="77777777" w:rsidR="00240264" w:rsidRDefault="00CF20F6">
      <w:r>
        <w:t>The least number of elements.</w:t>
      </w:r>
    </w:p>
    <w:p w14:paraId="777B22F1" w14:textId="77777777" w:rsidR="00B603FB" w:rsidRDefault="00B603FB" w:rsidP="008B78EB"/>
    <w:p w14:paraId="49F87E80" w14:textId="77777777" w:rsidR="00A755AA" w:rsidRDefault="008B78EB" w:rsidP="008B78EB">
      <w:pPr>
        <w:rPr>
          <w:b/>
        </w:rPr>
      </w:pPr>
      <w:r w:rsidRPr="006A54F6">
        <w:rPr>
          <w:b/>
        </w:rPr>
        <w:t>•   public maximum : UnlimitedNatural  [1]</w:t>
      </w:r>
    </w:p>
    <w:p w14:paraId="5D19C426" w14:textId="77777777" w:rsidR="008B78EB" w:rsidRPr="006A54F6" w:rsidRDefault="005C6CB8" w:rsidP="008B78EB">
      <w:pPr>
        <w:rPr>
          <w:b/>
        </w:rPr>
      </w:pPr>
      <w:r>
        <w:t xml:space="preserve"> </w:t>
      </w:r>
    </w:p>
    <w:p w14:paraId="4086C2DE" w14:textId="77777777" w:rsidR="00240264" w:rsidRDefault="00CF20F6">
      <w:r>
        <w:t>The greatest number of elements if maximum is an integer.</w:t>
      </w:r>
    </w:p>
    <w:p w14:paraId="0CEE890E" w14:textId="77777777" w:rsidR="0063570E" w:rsidRDefault="0063570E" w:rsidP="00383490"/>
    <w:p w14:paraId="360C9FB9" w14:textId="77777777" w:rsidR="00A855E6" w:rsidRDefault="00383490" w:rsidP="00263593">
      <w:r w:rsidRPr="00875584">
        <w:rPr>
          <w:rFonts w:ascii="Arial" w:hAnsi="Arial"/>
          <w:b/>
          <w:sz w:val="24"/>
          <w:szCs w:val="24"/>
        </w:rPr>
        <w:t>Known other classes</w:t>
      </w:r>
    </w:p>
    <w:p w14:paraId="1D585A8B" w14:textId="77777777" w:rsidR="003E4BE1" w:rsidRDefault="00CF20F6" w:rsidP="00AB09F3">
      <w:hyperlink w:anchor="_5eefba8eca7402f09bd5619804038771" w:history="1">
        <w:r w:rsidR="00DE35E0">
          <w:rPr>
            <w:rStyle w:val="Hyperlink"/>
          </w:rPr>
          <w:t>AttributeCollectionConstraint</w:t>
        </w:r>
      </w:hyperlink>
      <w:r w:rsidR="00910AFD">
        <w:t xml:space="preserve">, </w:t>
      </w:r>
      <w:hyperlink w:anchor="_11f887fb6f19248bf7193bca31772c05" w:history="1">
        <w:r w:rsidR="00DE35E0">
          <w:rPr>
            <w:rStyle w:val="Hyperlink"/>
          </w:rPr>
          <w:t>AttributeConstraint</w:t>
        </w:r>
      </w:hyperlink>
      <w:r w:rsidR="00910AFD">
        <w:t xml:space="preserve">, </w:t>
      </w:r>
      <w:hyperlink w:anchor="_6d5bfb351e19f61e0327587b0ff5fd4f" w:history="1">
        <w:r w:rsidR="00DE35E0">
          <w:rPr>
            <w:rStyle w:val="Hyperlink"/>
          </w:rPr>
          <w:t>AttributeTuple</w:t>
        </w:r>
      </w:hyperlink>
      <w:r w:rsidR="00910AFD">
        <w:t xml:space="preserve">, </w:t>
      </w:r>
      <w:hyperlink w:anchor="_f6da15c71717330ae1b56f8b41e3dd51" w:history="1">
        <w:r w:rsidR="00DE35E0">
          <w:rPr>
            <w:rStyle w:val="Hyperlink"/>
          </w:rPr>
          <w:t>AttributeTupleConstraint</w:t>
        </w:r>
      </w:hyperlink>
      <w:r w:rsidR="00910AFD">
        <w:t xml:space="preserve">, </w:t>
      </w:r>
      <w:hyperlink w:anchor="_aa52f11e5760ad2f47030803962bb855" w:history="1">
        <w:r w:rsidR="00DE35E0">
          <w:rPr>
            <w:rStyle w:val="Hyperlink"/>
          </w:rPr>
          <w:t>ObjectConstraint</w:t>
        </w:r>
      </w:hyperlink>
      <w:r w:rsidR="00910AFD">
        <w:t xml:space="preserve">, </w:t>
      </w:r>
      <w:hyperlink w:anchor="_48ee2586ffa14e5bb1cf8ad893969da7" w:history="1">
        <w:r w:rsidR="00DE35E0">
          <w:rPr>
            <w:rStyle w:val="Hyperlink"/>
          </w:rPr>
          <w:t>SingularAttributeConstraint</w:t>
        </w:r>
      </w:hyperlink>
    </w:p>
    <w:p w14:paraId="61965445" w14:textId="77777777" w:rsidR="0063570E" w:rsidRDefault="0063570E" w:rsidP="00383490"/>
    <w:p w14:paraId="5F2BC9BC" w14:textId="77777777" w:rsidR="00A855E6" w:rsidRDefault="00383490" w:rsidP="00263593">
      <w:r w:rsidRPr="00875584">
        <w:rPr>
          <w:rFonts w:ascii="Arial" w:hAnsi="Arial"/>
          <w:b/>
          <w:sz w:val="24"/>
          <w:szCs w:val="24"/>
        </w:rPr>
        <w:t>Known other enumerations</w:t>
      </w:r>
    </w:p>
    <w:p w14:paraId="2DE71600" w14:textId="77777777" w:rsidR="003E4BE1" w:rsidRDefault="00CF20F6" w:rsidP="00AB09F3">
      <w:hyperlink w:anchor="_4f99fbfcf9617d7ad55eca111d84fb67" w:history="1">
        <w:r w:rsidR="003E4BE1">
          <w:rPr>
            <w:rStyle w:val="Hyperlink"/>
          </w:rPr>
          <w:t>AttributeExistence</w:t>
        </w:r>
      </w:hyperlink>
      <w:r w:rsidR="00910AFD">
        <w:t xml:space="preserve">, </w:t>
      </w:r>
      <w:hyperlink w:anchor="_ac8c7771bf7f68d6747022e6924749ca" w:history="1">
        <w:r w:rsidR="003E4BE1">
          <w:rPr>
            <w:rStyle w:val="Hyperlink"/>
          </w:rPr>
          <w:t>CollectionType</w:t>
        </w:r>
      </w:hyperlink>
    </w:p>
    <w:p w14:paraId="1543DCA3" w14:textId="77777777" w:rsidR="00D91281" w:rsidRDefault="00CD42A9" w:rsidP="0039400D">
      <w:r w:rsidRPr="00CD42A9">
        <w:t xml:space="preserve"> </w:t>
      </w:r>
    </w:p>
    <w:p w14:paraId="67741C80" w14:textId="77777777" w:rsidR="00D91281" w:rsidRDefault="00E51B2D" w:rsidP="0039400D">
      <w:r>
        <w:t xml:space="preserve"> </w:t>
      </w:r>
    </w:p>
    <w:p w14:paraId="6C7638AF" w14:textId="77777777" w:rsidR="002C0F83" w:rsidRDefault="001F24CC" w:rsidP="00860763">
      <w:pPr>
        <w:pStyle w:val="Heading2"/>
      </w:pPr>
      <w:bookmarkStart w:id="256" w:name="_Toc277237977"/>
      <w:r w:rsidRPr="001F24CC">
        <w:t>&lt;Package&gt; Terminology Object Model</w:t>
      </w:r>
      <w:bookmarkEnd w:id="256"/>
      <w:r w:rsidR="003C6850">
        <w:t xml:space="preserve"> </w:t>
      </w:r>
    </w:p>
    <w:p w14:paraId="0E6977C8" w14:textId="77777777" w:rsidR="00D91281" w:rsidRDefault="005C6CB8" w:rsidP="0039400D">
      <w:r>
        <w:t xml:space="preserve"> </w:t>
      </w:r>
    </w:p>
    <w:p w14:paraId="7F24DDD6" w14:textId="77777777" w:rsidR="00240264" w:rsidRDefault="00CF20F6">
      <w:r>
        <w:t>This section describes how a combination of the applicable elements of the Common Terminology Services (CTS2) and the ISO 11179-3  Metadata registries (MDR) - Part 3: Registry metamodel and basic attributes 3rd Edition can be combined to implement the ADL/</w:t>
      </w:r>
      <w:r>
        <w:t>AOM "id", "at" and "ac" identifier schemes and the term_definitions, term_bindings and value set sections of the Archetype Modeling Language.</w:t>
      </w:r>
    </w:p>
    <w:p w14:paraId="445F650F" w14:textId="77777777" w:rsidR="00240264" w:rsidRDefault="00CF20F6">
      <w:r>
        <w:t xml:space="preserve"> </w:t>
      </w:r>
    </w:p>
    <w:p w14:paraId="1AB4D648" w14:textId="77777777" w:rsidR="00240264" w:rsidRDefault="00CF20F6">
      <w:r>
        <w:t>We begin by describing the subsetting the core set of elements that are used from the CTS2 Core Model and some m</w:t>
      </w:r>
      <w:r>
        <w:t>inor extensions that are needed for the AML Object Model.  We then repeat this process with the ISO 11179-3 elements, integrating them with the CTS2 core elements.  We finally identify the AML model components that have identities and corresponding entries</w:t>
      </w:r>
      <w:r>
        <w:t xml:space="preserve"> in the terminology section.</w:t>
      </w:r>
    </w:p>
    <w:p w14:paraId="268D35DD" w14:textId="77777777" w:rsidR="00D91281" w:rsidRDefault="00CD42A9" w:rsidP="0039400D">
      <w:r w:rsidRPr="00CD42A9">
        <w:t xml:space="preserve"> </w:t>
      </w:r>
    </w:p>
    <w:p w14:paraId="1258317C" w14:textId="77777777" w:rsidR="005F31BE" w:rsidRDefault="001F24CC" w:rsidP="005F31BE">
      <w:pPr>
        <w:pStyle w:val="Heading3"/>
      </w:pPr>
      <w:bookmarkStart w:id="257" w:name="_Toc277237978"/>
      <w:r>
        <w:t>&lt;Package&gt; Common Terminology Services Components</w:t>
      </w:r>
      <w:bookmarkEnd w:id="257"/>
    </w:p>
    <w:p w14:paraId="5C6F1F7D" w14:textId="77777777" w:rsidR="003E4BE1" w:rsidRDefault="0001444D" w:rsidP="00595F8A">
      <w:r>
        <w:tab/>
      </w:r>
      <w:r>
        <w:tab/>
      </w:r>
      <w:r>
        <w:tab/>
      </w:r>
      <w:r>
        <w:tab/>
      </w:r>
      <w:r>
        <w:rPr>
          <w:noProof/>
        </w:rPr>
        <w:drawing>
          <wp:inline distT="0" distB="0" distL="0" distR="0" wp14:anchorId="22F8EF9D" wp14:editId="430D2557">
            <wp:extent cx="5934075" cy="3333750"/>
            <wp:effectExtent l="0" t="0" r="0" b="0"/>
            <wp:docPr id="38" name="Picture 1665807583.png" descr="1665807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665807583.png"/>
                    <pic:cNvPicPr/>
                  </pic:nvPicPr>
                  <pic:blipFill>
                    <a:blip r:embed="rId45" cstate="print"/>
                    <a:stretch>
                      <a:fillRect/>
                    </a:stretch>
                  </pic:blipFill>
                  <pic:spPr>
                    <a:xfrm>
                      <a:off x="0" y="0"/>
                      <a:ext cx="5934075" cy="3333750"/>
                    </a:xfrm>
                    <a:prstGeom prst="rect">
                      <a:avLst/>
                    </a:prstGeom>
                  </pic:spPr>
                </pic:pic>
              </a:graphicData>
            </a:graphic>
          </wp:inline>
        </w:drawing>
      </w:r>
    </w:p>
    <w:p w14:paraId="2E17D627"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58" w:name="_dcc5ad33945195c14fa1ef7b2e5b33ff"/>
      <w:r w:rsidRPr="007B5B34">
        <w:rPr>
          <w:b/>
          <w:sz w:val="24"/>
          <w:szCs w:val="24"/>
        </w:rPr>
        <w:t>CTSCore Components</w:t>
      </w:r>
      <w:bookmarkEnd w:id="258"/>
    </w:p>
    <w:p w14:paraId="637F648B" w14:textId="77777777" w:rsidR="003E4BE1" w:rsidRDefault="005C6CB8" w:rsidP="00AB09F3">
      <w:r>
        <w:t xml:space="preserve"> </w:t>
      </w:r>
    </w:p>
    <w:p w14:paraId="29410230" w14:textId="77777777" w:rsidR="00240264" w:rsidRDefault="00CF20F6">
      <w:r>
        <w:t xml:space="preserve">This diagram contains the subset of the </w:t>
      </w:r>
      <w:hyperlink r:id="rId46" w:history="1">
        <w:r>
          <w:rPr>
            <w:color w:val="0000FF"/>
            <w:u w:val="single"/>
          </w:rPr>
          <w:t>CTS2 Core Model Elements</w:t>
        </w:r>
      </w:hyperlink>
      <w:r>
        <w:t xml:space="preserve"> that are used by the</w:t>
      </w:r>
      <w:r>
        <w:t xml:space="preserve"> AML Object Model.  The URI types are derived from Section 2.1.3, ScopedEntityName and URIAndEntityName from Section 2.2.3 Entity References and the NameAndMeaning references from Section</w:t>
      </w:r>
    </w:p>
    <w:p w14:paraId="3DFDAF2C" w14:textId="77777777" w:rsidR="00240264" w:rsidRDefault="00CF20F6">
      <w:r>
        <w:t xml:space="preserve"> </w:t>
      </w:r>
    </w:p>
    <w:p w14:paraId="48360C9E" w14:textId="77777777" w:rsidR="00240264" w:rsidRDefault="00CF20F6">
      <w:r>
        <w:t>The AML specification adds the following restrictions to these typ</w:t>
      </w:r>
      <w:r>
        <w:t>es:</w:t>
      </w:r>
    </w:p>
    <w:p w14:paraId="5C8ED6DF" w14:textId="77777777" w:rsidR="00240264" w:rsidRDefault="00CF20F6">
      <w:pPr>
        <w:pStyle w:val="ListParagraph"/>
        <w:numPr>
          <w:ilvl w:val="0"/>
          <w:numId w:val="21"/>
        </w:numPr>
      </w:pPr>
      <w:r>
        <w:t>The href attribute is not used in URIAndENtityName or NameAndMeaningReference</w:t>
      </w:r>
    </w:p>
    <w:p w14:paraId="6ED6222B" w14:textId="77777777" w:rsidR="00240264" w:rsidRDefault="00CF20F6">
      <w:pPr>
        <w:pStyle w:val="ListParagraph"/>
        <w:numPr>
          <w:ilvl w:val="0"/>
          <w:numId w:val="21"/>
        </w:numPr>
      </w:pPr>
      <w:r>
        <w:t>NameAndMeaningReference.domain is determined by the type of the specialization and is omitted.</w:t>
      </w:r>
    </w:p>
    <w:p w14:paraId="27E9C0D0" w14:textId="77777777" w:rsidR="00240264" w:rsidRDefault="00CF20F6">
      <w:pPr>
        <w:pStyle w:val="ListParagraph"/>
        <w:numPr>
          <w:ilvl w:val="0"/>
          <w:numId w:val="21"/>
        </w:numPr>
      </w:pPr>
      <w:r>
        <w:t>URI is mandatory for NameAndMeaning reference.</w:t>
      </w:r>
    </w:p>
    <w:p w14:paraId="4D96A256" w14:textId="77777777" w:rsidR="00240264" w:rsidRDefault="00CF20F6">
      <w:r>
        <w:t xml:space="preserve"> </w:t>
      </w:r>
    </w:p>
    <w:p w14:paraId="26DE8E9E" w14:textId="77777777" w:rsidR="00240264" w:rsidRDefault="00CF20F6">
      <w:r>
        <w:t>The ConceptReference class is specific to AML.   The CTS2 model used the term "EntityReference", but the AML and 11179 communities are both used to using the notion of "Concept", although sometimes it is used to reference an identifier, sometimes a descrip</w:t>
      </w:r>
      <w:r>
        <w:t xml:space="preserve">tion and sometimes an abstract category in the viewer's mind.  In AML, we are only interested in the first case, where ConceptReference is an identifier that can be described (or "included" in 11179 parliance) in one or more CodeSystems (Concept_System in </w:t>
      </w:r>
      <w:r>
        <w:t>11179 terms).</w:t>
      </w:r>
    </w:p>
    <w:p w14:paraId="431200EA" w14:textId="77777777" w:rsidR="00240264" w:rsidRDefault="00CF20F6">
      <w:r>
        <w:t xml:space="preserve"> </w:t>
      </w:r>
    </w:p>
    <w:p w14:paraId="24B9EFB8" w14:textId="77777777" w:rsidR="00240264" w:rsidRDefault="00CF20F6">
      <w:r>
        <w:t>The ADL and AOM require that a Terminology_Code (concept reference) include the identifier of the code system or version of a code system version that was used to determine the intended meaning of the concept at the point in time it was use</w:t>
      </w:r>
      <w:r>
        <w:t xml:space="preserve">d.  This requires one additional data type, "CodeSystemVersionReference", which in the AML context always includes the identifier of a code system but may or may not include a version.  </w:t>
      </w:r>
    </w:p>
    <w:p w14:paraId="0C2E301A" w14:textId="77777777" w:rsidR="003E4BE1" w:rsidRDefault="00CB577B" w:rsidP="00AB09F3">
      <w:r>
        <w:t xml:space="preserve">      </w:t>
      </w:r>
    </w:p>
    <w:p w14:paraId="62F80925" w14:textId="77777777" w:rsidR="00DB049B" w:rsidRDefault="00022C8A" w:rsidP="006977BE">
      <w:r w:rsidRPr="00022C8A">
        <w:t xml:space="preserve"> </w:t>
      </w:r>
    </w:p>
    <w:p w14:paraId="6083B704" w14:textId="77777777" w:rsidR="002C0F83" w:rsidRPr="005F31BE" w:rsidRDefault="00F851FF" w:rsidP="005F31BE">
      <w:pPr>
        <w:pStyle w:val="Heading4"/>
      </w:pPr>
      <w:bookmarkStart w:id="259" w:name="_2a8e174187d7187f0716f48b9f8c271e"/>
      <w:bookmarkStart w:id="260" w:name="_Toc277237979"/>
      <w:r w:rsidRPr="005F31BE">
        <w:t>&lt;DataType&gt; CodeSystemAndVersionReference</w:t>
      </w:r>
      <w:bookmarkEnd w:id="259"/>
      <w:bookmarkEnd w:id="260"/>
    </w:p>
    <w:p w14:paraId="381107D8" w14:textId="77777777" w:rsidR="0063570E" w:rsidRDefault="0063570E" w:rsidP="00383490"/>
    <w:p w14:paraId="0066B8D2" w14:textId="77777777" w:rsidR="00A855E6" w:rsidRDefault="00383490" w:rsidP="00263593">
      <w:r w:rsidRPr="00875584">
        <w:rPr>
          <w:rFonts w:ascii="Arial" w:hAnsi="Arial"/>
          <w:b/>
          <w:sz w:val="24"/>
          <w:szCs w:val="24"/>
        </w:rPr>
        <w:t>Description</w:t>
      </w:r>
    </w:p>
    <w:p w14:paraId="7FCD1179" w14:textId="77777777" w:rsidR="00DB049B" w:rsidRDefault="005C6CB8" w:rsidP="006977BE">
      <w:r>
        <w:t xml:space="preserve"> </w:t>
      </w:r>
    </w:p>
    <w:p w14:paraId="79245035" w14:textId="77777777" w:rsidR="00240264" w:rsidRDefault="00CF20F6">
      <w:r>
        <w:t>A reference to a code system and optional version.</w:t>
      </w:r>
    </w:p>
    <w:p w14:paraId="0125F639"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28638AA7" w14:textId="77777777" w:rsidR="0063570E" w:rsidRDefault="0063570E" w:rsidP="00383490"/>
    <w:p w14:paraId="0DCAE703" w14:textId="77777777" w:rsidR="00A855E6" w:rsidRDefault="00383490" w:rsidP="00263593">
      <w:r w:rsidRPr="00875584">
        <w:rPr>
          <w:rFonts w:ascii="Arial" w:hAnsi="Arial"/>
          <w:b/>
          <w:sz w:val="24"/>
          <w:szCs w:val="24"/>
        </w:rPr>
        <w:t>Diagrams</w:t>
      </w:r>
    </w:p>
    <w:p w14:paraId="3C0D21DD" w14:textId="77777777" w:rsidR="00DB049B" w:rsidRDefault="00CF20F6" w:rsidP="006977BE">
      <w:hyperlink w:anchor="_dcc5ad33945195c14fa1ef7b2e5b33ff" w:history="1">
        <w:r w:rsidR="003E7695">
          <w:rPr>
            <w:rStyle w:val="Hyperlink"/>
          </w:rPr>
          <w:t>CTSCore Components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ea1c0f7548bd076f87be813f2a93f734" w:history="1">
        <w:r w:rsidR="003E7695">
          <w:rPr>
            <w:rStyle w:val="Hyperlink"/>
          </w:rPr>
          <w:t>Data Element and Data Element Concept</w:t>
        </w:r>
      </w:hyperlink>
    </w:p>
    <w:p w14:paraId="5ED8ED38" w14:textId="77777777" w:rsidR="0063570E" w:rsidRDefault="0063570E" w:rsidP="00383490"/>
    <w:p w14:paraId="43115BE7" w14:textId="77777777" w:rsidR="00A855E6" w:rsidRDefault="00383490" w:rsidP="00263593">
      <w:r w:rsidRPr="00875584">
        <w:rPr>
          <w:rFonts w:ascii="Arial" w:hAnsi="Arial"/>
          <w:b/>
          <w:sz w:val="24"/>
          <w:szCs w:val="24"/>
        </w:rPr>
        <w:t>Direct Known Superclasses (Generalization)</w:t>
      </w:r>
    </w:p>
    <w:p w14:paraId="0BFF8F9A" w14:textId="77777777" w:rsidR="00DB049B" w:rsidRDefault="00CF20F6" w:rsidP="006977BE">
      <w:hyperlink w:anchor="_ef6a61554a10734f76a4adfa457998fd" w:history="1">
        <w:r w:rsidR="006977BE">
          <w:rPr>
            <w:rStyle w:val="Hyperlink"/>
          </w:rPr>
          <w:t>CodeSystemReference</w:t>
        </w:r>
      </w:hyperlink>
      <w:r w:rsidR="00F37E3B">
        <w:t xml:space="preserve"> </w:t>
      </w:r>
      <w:r w:rsidR="006977BE">
        <w:t xml:space="preserve">  </w:t>
      </w:r>
    </w:p>
    <w:p w14:paraId="6634C2E3" w14:textId="77777777" w:rsidR="0063570E" w:rsidRDefault="0063570E" w:rsidP="00383490"/>
    <w:p w14:paraId="1125644C" w14:textId="77777777" w:rsidR="00A855E6" w:rsidRDefault="00383490" w:rsidP="00263593">
      <w:r w:rsidRPr="00875584">
        <w:rPr>
          <w:rFonts w:ascii="Arial" w:hAnsi="Arial"/>
          <w:b/>
          <w:sz w:val="24"/>
          <w:szCs w:val="24"/>
        </w:rPr>
        <w:t>Attributes</w:t>
      </w:r>
    </w:p>
    <w:p w14:paraId="62856550" w14:textId="77777777" w:rsidR="00B603FB" w:rsidRDefault="00B603FB" w:rsidP="008B78EB"/>
    <w:p w14:paraId="328CA6A0" w14:textId="77777777" w:rsidR="00A755AA" w:rsidRDefault="008B78EB" w:rsidP="008B78EB">
      <w:pPr>
        <w:rPr>
          <w:b/>
        </w:rPr>
      </w:pPr>
      <w:r w:rsidRPr="006A54F6">
        <w:rPr>
          <w:b/>
        </w:rPr>
        <w:t xml:space="preserve">•   public version : </w:t>
      </w:r>
      <w:hyperlink w:anchor="_15d03d8cc99c5a7bf9bc7d48df26c292" w:history="1">
        <w:r w:rsidRPr="006A54F6">
          <w:rPr>
            <w:rStyle w:val="Hyperlink"/>
            <w:b/>
          </w:rPr>
          <w:t>CodeSystemVersionReference</w:t>
        </w:r>
      </w:hyperlink>
      <w:r w:rsidRPr="006A54F6">
        <w:rPr>
          <w:b/>
        </w:rPr>
        <w:t xml:space="preserve">  [0..1]</w:t>
      </w:r>
    </w:p>
    <w:p w14:paraId="58E10591" w14:textId="77777777" w:rsidR="00DB049B" w:rsidRDefault="00022C8A" w:rsidP="006977BE">
      <w:r w:rsidRPr="00022C8A">
        <w:t xml:space="preserve"> </w:t>
      </w:r>
    </w:p>
    <w:p w14:paraId="4B9F636B" w14:textId="77777777" w:rsidR="002C0F83" w:rsidRPr="005F31BE" w:rsidRDefault="00F851FF" w:rsidP="005F31BE">
      <w:pPr>
        <w:pStyle w:val="Heading4"/>
      </w:pPr>
      <w:bookmarkStart w:id="261" w:name="_ef6a61554a10734f76a4adfa457998fd"/>
      <w:bookmarkStart w:id="262" w:name="_Toc277237980"/>
      <w:r w:rsidRPr="005F31BE">
        <w:t>&lt;DataType&gt; CodeSystemReference</w:t>
      </w:r>
      <w:bookmarkEnd w:id="261"/>
      <w:bookmarkEnd w:id="262"/>
    </w:p>
    <w:p w14:paraId="3CB5CE3F" w14:textId="77777777" w:rsidR="0063570E" w:rsidRDefault="0063570E" w:rsidP="00383490"/>
    <w:p w14:paraId="25B62094" w14:textId="77777777" w:rsidR="00A855E6" w:rsidRDefault="00383490" w:rsidP="00263593">
      <w:r w:rsidRPr="00875584">
        <w:rPr>
          <w:rFonts w:ascii="Arial" w:hAnsi="Arial"/>
          <w:b/>
          <w:sz w:val="24"/>
          <w:szCs w:val="24"/>
        </w:rPr>
        <w:t>Description</w:t>
      </w:r>
    </w:p>
    <w:p w14:paraId="570C9180" w14:textId="77777777" w:rsidR="00DB049B" w:rsidRDefault="005C6CB8" w:rsidP="006977BE">
      <w:r>
        <w:t xml:space="preserve"> </w:t>
      </w:r>
    </w:p>
    <w:p w14:paraId="1836BD22" w14:textId="77777777" w:rsidR="00240264" w:rsidRDefault="00CF20F6">
      <w:r>
        <w:t xml:space="preserve">A URI </w:t>
      </w:r>
      <w:r>
        <w:rPr>
          <w:i/>
          <w:iCs/>
        </w:rPr>
        <w:t>reference</w:t>
      </w:r>
      <w:r>
        <w:t xml:space="preserve"> to a code system (aka. "concept system, "terminology" or "ontology").</w:t>
      </w:r>
    </w:p>
    <w:p w14:paraId="07028ED5" w14:textId="77777777" w:rsidR="00DB049B" w:rsidRDefault="00C51B43" w:rsidP="006977BE">
      <w:r>
        <w:t xml:space="preserve"> </w:t>
      </w:r>
      <w:r w:rsidR="009F2598">
        <w:t xml:space="preserve">  </w:t>
      </w:r>
    </w:p>
    <w:p w14:paraId="082E2DD1" w14:textId="77777777" w:rsidR="0063570E" w:rsidRDefault="0063570E" w:rsidP="00383490"/>
    <w:p w14:paraId="6EA05362" w14:textId="77777777" w:rsidR="00A855E6" w:rsidRDefault="00383490" w:rsidP="00263593">
      <w:r w:rsidRPr="00875584">
        <w:rPr>
          <w:rFonts w:ascii="Arial" w:hAnsi="Arial"/>
          <w:b/>
          <w:sz w:val="24"/>
          <w:szCs w:val="24"/>
        </w:rPr>
        <w:t>Diagrams</w:t>
      </w:r>
    </w:p>
    <w:p w14:paraId="17ABDA1A" w14:textId="77777777" w:rsidR="00DB049B" w:rsidRDefault="00CF20F6" w:rsidP="006977BE">
      <w:hyperlink w:anchor="_dcc5ad33945195c14fa1ef7b2e5b33ff" w:history="1">
        <w:r w:rsidR="003E7695">
          <w:rPr>
            <w:rStyle w:val="Hyperlink"/>
          </w:rPr>
          <w:t>CTSCore Components</w:t>
        </w:r>
      </w:hyperlink>
    </w:p>
    <w:p w14:paraId="36DAE8E5" w14:textId="77777777" w:rsidR="0063570E" w:rsidRDefault="0063570E" w:rsidP="00383490"/>
    <w:p w14:paraId="07255DAE" w14:textId="77777777" w:rsidR="00A855E6" w:rsidRDefault="00383490" w:rsidP="00263593">
      <w:r w:rsidRPr="00875584">
        <w:rPr>
          <w:rFonts w:ascii="Arial" w:hAnsi="Arial"/>
          <w:b/>
          <w:sz w:val="24"/>
          <w:szCs w:val="24"/>
        </w:rPr>
        <w:t>Direct Known Superclasses (Generalization)</w:t>
      </w:r>
    </w:p>
    <w:p w14:paraId="3F879070" w14:textId="77777777" w:rsidR="00DB049B" w:rsidRDefault="00CF20F6" w:rsidP="006977BE">
      <w:hyperlink w:anchor="_7677b94abdbbdc2c76d49314388386a7" w:history="1">
        <w:r w:rsidR="006977BE">
          <w:rPr>
            <w:rStyle w:val="Hyperlink"/>
          </w:rPr>
          <w:t>NameAndMeaningReference</w:t>
        </w:r>
      </w:hyperlink>
    </w:p>
    <w:p w14:paraId="4EBCE351" w14:textId="77777777" w:rsidR="0063570E" w:rsidRDefault="0063570E" w:rsidP="00383490"/>
    <w:p w14:paraId="3F6970F8" w14:textId="77777777" w:rsidR="00A855E6" w:rsidRDefault="00383490" w:rsidP="00263593">
      <w:r w:rsidRPr="00875584">
        <w:rPr>
          <w:rFonts w:ascii="Arial" w:hAnsi="Arial"/>
          <w:b/>
          <w:sz w:val="24"/>
          <w:szCs w:val="24"/>
        </w:rPr>
        <w:t>Direct Known Subclasses (Specialization)</w:t>
      </w:r>
    </w:p>
    <w:p w14:paraId="4B1FAC11" w14:textId="77777777" w:rsidR="00DB049B" w:rsidRDefault="00CF20F6" w:rsidP="006977BE">
      <w:hyperlink w:anchor="_2a8e174187d7187f0716f48b9f8c271e" w:history="1">
        <w:r w:rsidR="006977BE">
          <w:rPr>
            <w:rStyle w:val="Hyperlink"/>
          </w:rPr>
          <w:t>CodeSystemAndVersionReference</w:t>
        </w:r>
      </w:hyperlink>
    </w:p>
    <w:p w14:paraId="1918D714" w14:textId="77777777" w:rsidR="00DB049B" w:rsidRDefault="00022C8A" w:rsidP="006977BE">
      <w:r w:rsidRPr="00022C8A">
        <w:t xml:space="preserve"> </w:t>
      </w:r>
    </w:p>
    <w:p w14:paraId="68FFD801" w14:textId="77777777" w:rsidR="002C0F83" w:rsidRPr="005F31BE" w:rsidRDefault="00F851FF" w:rsidP="005F31BE">
      <w:pPr>
        <w:pStyle w:val="Heading4"/>
      </w:pPr>
      <w:bookmarkStart w:id="263" w:name="_15d03d8cc99c5a7bf9bc7d48df26c292"/>
      <w:bookmarkStart w:id="264" w:name="_Toc277237981"/>
      <w:r w:rsidRPr="005F31BE">
        <w:t>&lt;DataType&gt; CodeSystemVersionReference</w:t>
      </w:r>
      <w:bookmarkEnd w:id="263"/>
      <w:bookmarkEnd w:id="264"/>
    </w:p>
    <w:p w14:paraId="3A0E91FA" w14:textId="77777777" w:rsidR="0063570E" w:rsidRDefault="0063570E" w:rsidP="00383490"/>
    <w:p w14:paraId="5C030813" w14:textId="77777777" w:rsidR="00A855E6" w:rsidRDefault="00383490" w:rsidP="00263593">
      <w:r w:rsidRPr="00875584">
        <w:rPr>
          <w:rFonts w:ascii="Arial" w:hAnsi="Arial"/>
          <w:b/>
          <w:sz w:val="24"/>
          <w:szCs w:val="24"/>
        </w:rPr>
        <w:t>Description</w:t>
      </w:r>
    </w:p>
    <w:p w14:paraId="7B599C16" w14:textId="77777777" w:rsidR="00DB049B" w:rsidRDefault="005C6CB8" w:rsidP="006977BE">
      <w:r>
        <w:t xml:space="preserve"> </w:t>
      </w:r>
    </w:p>
    <w:p w14:paraId="37C5FA5E" w14:textId="77777777" w:rsidR="00240264" w:rsidRDefault="00CF20F6">
      <w:r>
        <w:t xml:space="preserve">A reference to a specific version of a code system.  </w:t>
      </w:r>
    </w:p>
    <w:p w14:paraId="4122C416" w14:textId="77777777" w:rsidR="00DB049B" w:rsidRDefault="00C51B43" w:rsidP="006977BE">
      <w:r>
        <w:t xml:space="preserve"> </w:t>
      </w:r>
      <w:r w:rsidR="009F2598">
        <w:t xml:space="preserve">  </w:t>
      </w:r>
    </w:p>
    <w:p w14:paraId="6DC954F5" w14:textId="77777777" w:rsidR="0063570E" w:rsidRDefault="0063570E" w:rsidP="00383490"/>
    <w:p w14:paraId="5FCD3A75" w14:textId="77777777" w:rsidR="00A855E6" w:rsidRDefault="00383490" w:rsidP="00263593">
      <w:r w:rsidRPr="00875584">
        <w:rPr>
          <w:rFonts w:ascii="Arial" w:hAnsi="Arial"/>
          <w:b/>
          <w:sz w:val="24"/>
          <w:szCs w:val="24"/>
        </w:rPr>
        <w:t>Diagrams</w:t>
      </w:r>
    </w:p>
    <w:p w14:paraId="5F48734B" w14:textId="77777777" w:rsidR="00DB049B" w:rsidRDefault="00CF20F6" w:rsidP="006977BE">
      <w:hyperlink w:anchor="_dcc5ad33945195c14fa1ef7b2e5b33ff" w:history="1">
        <w:r w:rsidR="003E7695">
          <w:rPr>
            <w:rStyle w:val="Hyperlink"/>
          </w:rPr>
          <w:t>CTSCore Components</w:t>
        </w:r>
      </w:hyperlink>
    </w:p>
    <w:p w14:paraId="797BE773" w14:textId="77777777" w:rsidR="0063570E" w:rsidRDefault="0063570E" w:rsidP="00383490"/>
    <w:p w14:paraId="216B1380" w14:textId="77777777" w:rsidR="00A855E6" w:rsidRDefault="00383490" w:rsidP="00263593">
      <w:r w:rsidRPr="00875584">
        <w:rPr>
          <w:rFonts w:ascii="Arial" w:hAnsi="Arial"/>
          <w:b/>
          <w:sz w:val="24"/>
          <w:szCs w:val="24"/>
        </w:rPr>
        <w:t>Direct Known Superclasses (Generalization)</w:t>
      </w:r>
    </w:p>
    <w:p w14:paraId="23D7DE8F" w14:textId="77777777" w:rsidR="00DB049B" w:rsidRDefault="00CF20F6" w:rsidP="006977BE">
      <w:hyperlink w:anchor="_7677b94abdbbdc2c76d49314388386a7" w:history="1">
        <w:r w:rsidR="006977BE">
          <w:rPr>
            <w:rStyle w:val="Hyperlink"/>
          </w:rPr>
          <w:t>NameAndMeaningReference</w:t>
        </w:r>
      </w:hyperlink>
      <w:r w:rsidR="00F37E3B">
        <w:t xml:space="preserve"> </w:t>
      </w:r>
      <w:r w:rsidR="006977BE">
        <w:t xml:space="preserve">  </w:t>
      </w:r>
    </w:p>
    <w:p w14:paraId="2B81CB3F" w14:textId="77777777" w:rsidR="0063570E" w:rsidRDefault="0063570E" w:rsidP="00383490"/>
    <w:p w14:paraId="2D5F0BAD" w14:textId="77777777" w:rsidR="00A855E6" w:rsidRDefault="00383490" w:rsidP="00263593">
      <w:r w:rsidRPr="00875584">
        <w:rPr>
          <w:rFonts w:ascii="Arial" w:hAnsi="Arial"/>
          <w:b/>
          <w:sz w:val="24"/>
          <w:szCs w:val="24"/>
        </w:rPr>
        <w:t>Attributes</w:t>
      </w:r>
    </w:p>
    <w:p w14:paraId="324FB2E1" w14:textId="77777777" w:rsidR="00B603FB" w:rsidRDefault="00B603FB" w:rsidP="008B78EB"/>
    <w:p w14:paraId="368E4312" w14:textId="77777777" w:rsidR="00A755AA" w:rsidRDefault="008B78EB" w:rsidP="008B78EB">
      <w:pPr>
        <w:rPr>
          <w:b/>
        </w:rPr>
      </w:pPr>
      <w:r w:rsidRPr="006A54F6">
        <w:rPr>
          <w:b/>
        </w:rPr>
        <w:t xml:space="preserve">•   public codeSystem : </w:t>
      </w:r>
      <w:hyperlink w:anchor="_ef6a61554a10734f76a4adfa457998fd" w:history="1">
        <w:r w:rsidRPr="006A54F6">
          <w:rPr>
            <w:rStyle w:val="Hyperlink"/>
            <w:b/>
          </w:rPr>
          <w:t>CodeSystemReference</w:t>
        </w:r>
      </w:hyperlink>
      <w:r w:rsidRPr="006A54F6">
        <w:rPr>
          <w:b/>
        </w:rPr>
        <w:t xml:space="preserve">  [0..1]</w:t>
      </w:r>
    </w:p>
    <w:p w14:paraId="0AAFE182" w14:textId="77777777" w:rsidR="008B78EB" w:rsidRPr="006A54F6" w:rsidRDefault="005C6CB8" w:rsidP="008B78EB">
      <w:pPr>
        <w:rPr>
          <w:b/>
        </w:rPr>
      </w:pPr>
      <w:r>
        <w:t xml:space="preserve"> </w:t>
      </w:r>
    </w:p>
    <w:p w14:paraId="186AF525" w14:textId="77777777" w:rsidR="00240264" w:rsidRDefault="00CF20F6">
      <w:r>
        <w:t>A reference to the code system that the code system version reference is a version of.</w:t>
      </w:r>
    </w:p>
    <w:p w14:paraId="5A4B59C4" w14:textId="77777777" w:rsidR="00DB049B" w:rsidRDefault="00022C8A" w:rsidP="006977BE">
      <w:r w:rsidRPr="00022C8A">
        <w:t xml:space="preserve"> </w:t>
      </w:r>
    </w:p>
    <w:p w14:paraId="17BF9F6E" w14:textId="77777777" w:rsidR="002C0F83" w:rsidRPr="005F31BE" w:rsidRDefault="00F851FF" w:rsidP="005F31BE">
      <w:pPr>
        <w:pStyle w:val="Heading4"/>
      </w:pPr>
      <w:bookmarkStart w:id="265" w:name="_de932b9629138c166e8cfb00efa65177"/>
      <w:bookmarkStart w:id="266" w:name="_Toc277237982"/>
      <w:r w:rsidRPr="005F31BE">
        <w:t>&lt;DataType&gt; ExternalURI</w:t>
      </w:r>
      <w:bookmarkEnd w:id="265"/>
      <w:bookmarkEnd w:id="266"/>
    </w:p>
    <w:p w14:paraId="2D53EFAA" w14:textId="77777777" w:rsidR="0063570E" w:rsidRDefault="0063570E" w:rsidP="00383490"/>
    <w:p w14:paraId="081E2926" w14:textId="77777777" w:rsidR="00A855E6" w:rsidRDefault="00383490" w:rsidP="00263593">
      <w:r w:rsidRPr="00875584">
        <w:rPr>
          <w:rFonts w:ascii="Arial" w:hAnsi="Arial"/>
          <w:b/>
          <w:sz w:val="24"/>
          <w:szCs w:val="24"/>
        </w:rPr>
        <w:t>Description</w:t>
      </w:r>
    </w:p>
    <w:p w14:paraId="081D48DC" w14:textId="77777777" w:rsidR="00DB049B" w:rsidRDefault="005C6CB8" w:rsidP="006977BE">
      <w:r>
        <w:t xml:space="preserve"> </w:t>
      </w:r>
    </w:p>
    <w:p w14:paraId="6680E049" w14:textId="77777777" w:rsidR="00240264" w:rsidRDefault="00CF20F6">
      <w:r>
        <w:t xml:space="preserve">A URI that references an "real world" (vs. digital) entity. Examples include individual people, locations, organizations as well </w:t>
      </w:r>
      <w:r>
        <w:t xml:space="preserve">as abstract concepts or classes. "Well behaved" External URI's do not directly reference a digital resource, although they may result in a redirection to a </w:t>
      </w:r>
      <w:r>
        <w:rPr>
          <w:i/>
          <w:iCs/>
        </w:rPr>
        <w:t>RenderingURI</w:t>
      </w:r>
      <w:r>
        <w:t xml:space="preserve"> that resolves to a description of the actual target.</w:t>
      </w:r>
    </w:p>
    <w:p w14:paraId="79292B7B" w14:textId="77777777" w:rsidR="00DB049B" w:rsidRDefault="00C51B43" w:rsidP="006977BE">
      <w:r>
        <w:t xml:space="preserve"> </w:t>
      </w:r>
      <w:r w:rsidR="009F2598">
        <w:t xml:space="preserve">  </w:t>
      </w:r>
    </w:p>
    <w:p w14:paraId="3B75FB28" w14:textId="77777777" w:rsidR="0063570E" w:rsidRDefault="0063570E" w:rsidP="00383490"/>
    <w:p w14:paraId="3830EF8B" w14:textId="77777777" w:rsidR="00A855E6" w:rsidRDefault="00383490" w:rsidP="00263593">
      <w:r w:rsidRPr="00875584">
        <w:rPr>
          <w:rFonts w:ascii="Arial" w:hAnsi="Arial"/>
          <w:b/>
          <w:sz w:val="24"/>
          <w:szCs w:val="24"/>
        </w:rPr>
        <w:t>Diagrams</w:t>
      </w:r>
    </w:p>
    <w:p w14:paraId="4862824F" w14:textId="77777777" w:rsidR="00DB049B" w:rsidRDefault="00CF20F6" w:rsidP="006977BE">
      <w:hyperlink w:anchor="_dcc5ad33945195c14fa1ef7b2e5b33ff" w:history="1">
        <w:r w:rsidR="003E7695">
          <w:rPr>
            <w:rStyle w:val="Hyperlink"/>
          </w:rPr>
          <w:t>CTSCore Components</w:t>
        </w:r>
      </w:hyperlink>
    </w:p>
    <w:p w14:paraId="062DF03D" w14:textId="77777777" w:rsidR="0063570E" w:rsidRDefault="0063570E" w:rsidP="00383490"/>
    <w:p w14:paraId="2B65F7FA" w14:textId="77777777" w:rsidR="00A855E6" w:rsidRDefault="00383490" w:rsidP="00263593">
      <w:r w:rsidRPr="00875584">
        <w:rPr>
          <w:rFonts w:ascii="Arial" w:hAnsi="Arial"/>
          <w:b/>
          <w:sz w:val="24"/>
          <w:szCs w:val="24"/>
        </w:rPr>
        <w:t>Direct Known Superclasses (Generalization)</w:t>
      </w:r>
    </w:p>
    <w:p w14:paraId="01E704EB" w14:textId="77777777" w:rsidR="00DB049B" w:rsidRDefault="00CF20F6" w:rsidP="006977BE">
      <w:hyperlink w:anchor="_887928f30f99c8a1ca89ed7a082356aa" w:history="1">
        <w:r w:rsidR="006977BE">
          <w:rPr>
            <w:rStyle w:val="Hyperlink"/>
          </w:rPr>
          <w:t>URI</w:t>
        </w:r>
      </w:hyperlink>
    </w:p>
    <w:p w14:paraId="16B46FB5" w14:textId="77777777" w:rsidR="00DB049B" w:rsidRDefault="00022C8A" w:rsidP="006977BE">
      <w:r w:rsidRPr="00022C8A">
        <w:t xml:space="preserve"> </w:t>
      </w:r>
    </w:p>
    <w:p w14:paraId="232E3F69" w14:textId="77777777" w:rsidR="002C0F83" w:rsidRPr="005F31BE" w:rsidRDefault="00F851FF" w:rsidP="005F31BE">
      <w:pPr>
        <w:pStyle w:val="Heading4"/>
      </w:pPr>
      <w:bookmarkStart w:id="267" w:name="_7677b94abdbbdc2c76d49314388386a7"/>
      <w:bookmarkStart w:id="268" w:name="_Toc277237983"/>
      <w:r w:rsidRPr="005F31BE">
        <w:t>&lt;DataType&gt; NameAndMeaningReference</w:t>
      </w:r>
      <w:bookmarkEnd w:id="267"/>
      <w:bookmarkEnd w:id="268"/>
    </w:p>
    <w:p w14:paraId="404362A8" w14:textId="77777777" w:rsidR="0063570E" w:rsidRDefault="0063570E" w:rsidP="00383490"/>
    <w:p w14:paraId="742C93C1" w14:textId="77777777" w:rsidR="00A855E6" w:rsidRDefault="00383490" w:rsidP="00263593">
      <w:r w:rsidRPr="00875584">
        <w:rPr>
          <w:rFonts w:ascii="Arial" w:hAnsi="Arial"/>
          <w:b/>
          <w:sz w:val="24"/>
          <w:szCs w:val="24"/>
        </w:rPr>
        <w:t>Description</w:t>
      </w:r>
    </w:p>
    <w:p w14:paraId="6D2D5350" w14:textId="77777777" w:rsidR="00DB049B" w:rsidRDefault="005C6CB8" w:rsidP="006977BE">
      <w:r>
        <w:t xml:space="preserve"> </w:t>
      </w:r>
    </w:p>
    <w:p w14:paraId="7EE21C2B" w14:textId="77777777" w:rsidR="00240264" w:rsidRDefault="00CF20F6">
      <w:r>
        <w:t xml:space="preserve">"NameAndMeaningReference consists of a local identifier that references a unique meaning within the context of a given domain in a CTS2 service instance and a globally unique URI that identifies the intended meaning of the identifier. " (p11 CTS2 1.1 Core </w:t>
      </w:r>
      <w:r>
        <w:t>Model Elements)</w:t>
      </w:r>
    </w:p>
    <w:p w14:paraId="435FA46B" w14:textId="77777777" w:rsidR="00240264" w:rsidRDefault="00CF20F6">
      <w:r>
        <w:t xml:space="preserve"> </w:t>
      </w:r>
    </w:p>
    <w:p w14:paraId="47336E05" w14:textId="77777777" w:rsidR="00240264" w:rsidRDefault="00CF20F6">
      <w:r>
        <w:t xml:space="preserve">We have tweaked the NameAndMeaningReference model slightly to meet the AML  </w:t>
      </w:r>
    </w:p>
    <w:p w14:paraId="1B1084CB" w14:textId="77777777" w:rsidR="00240264" w:rsidRDefault="00CF20F6">
      <w:r>
        <w:t xml:space="preserve"> </w:t>
      </w:r>
    </w:p>
    <w:p w14:paraId="63C32474" w14:textId="77777777" w:rsidR="00DB049B" w:rsidRDefault="00C51B43" w:rsidP="006977BE">
      <w:r>
        <w:t xml:space="preserve"> </w:t>
      </w:r>
      <w:r w:rsidR="009F2598">
        <w:t xml:space="preserve">  </w:t>
      </w:r>
    </w:p>
    <w:p w14:paraId="505A65A2" w14:textId="77777777" w:rsidR="0063570E" w:rsidRDefault="0063570E" w:rsidP="00383490"/>
    <w:p w14:paraId="36F9DC7B" w14:textId="77777777" w:rsidR="00A855E6" w:rsidRDefault="00383490" w:rsidP="00263593">
      <w:r w:rsidRPr="00875584">
        <w:rPr>
          <w:rFonts w:ascii="Arial" w:hAnsi="Arial"/>
          <w:b/>
          <w:sz w:val="24"/>
          <w:szCs w:val="24"/>
        </w:rPr>
        <w:t>Diagrams</w:t>
      </w:r>
    </w:p>
    <w:p w14:paraId="2A8C325A" w14:textId="77777777" w:rsidR="00DB049B" w:rsidRDefault="00CF20F6" w:rsidP="006977BE">
      <w:hyperlink w:anchor="_dcc5ad33945195c14fa1ef7b2e5b33ff" w:history="1">
        <w:r w:rsidR="003E7695">
          <w:rPr>
            <w:rStyle w:val="Hyperlink"/>
          </w:rPr>
          <w:t>CTSCore Components</w:t>
        </w:r>
      </w:hyperlink>
    </w:p>
    <w:p w14:paraId="5F746E1A" w14:textId="77777777" w:rsidR="0063570E" w:rsidRDefault="0063570E" w:rsidP="00383490"/>
    <w:p w14:paraId="10B0B942" w14:textId="77777777" w:rsidR="00A855E6" w:rsidRDefault="00383490" w:rsidP="00263593">
      <w:r w:rsidRPr="00875584">
        <w:rPr>
          <w:rFonts w:ascii="Arial" w:hAnsi="Arial"/>
          <w:b/>
          <w:sz w:val="24"/>
          <w:szCs w:val="24"/>
        </w:rPr>
        <w:t>Direct Known Subclasses (Specialization)</w:t>
      </w:r>
    </w:p>
    <w:p w14:paraId="66BFDC56" w14:textId="77777777" w:rsidR="00DB049B" w:rsidRDefault="00CF20F6" w:rsidP="006977BE">
      <w:hyperlink w:anchor="_ef6a61554a10734f76a4adfa457998fd" w:history="1">
        <w:r w:rsidR="006977BE">
          <w:rPr>
            <w:rStyle w:val="Hyperlink"/>
          </w:rPr>
          <w:t>CodeSystemReference</w:t>
        </w:r>
      </w:hyperlink>
      <w:r w:rsidR="006977BE">
        <w:t xml:space="preserve">, </w:t>
      </w:r>
      <w:hyperlink w:anchor="_15d03d8cc99c5a7bf9bc7d48df26c292" w:history="1">
        <w:r w:rsidR="006977BE">
          <w:rPr>
            <w:rStyle w:val="Hyperlink"/>
          </w:rPr>
          <w:t>CodeSystemVersionReference</w:t>
        </w:r>
      </w:hyperlink>
      <w:r w:rsidR="006977BE">
        <w:t xml:space="preserve">, </w:t>
      </w:r>
      <w:hyperlink w:anchor="_bf76d842365737931f787efdb4a36f12" w:history="1">
        <w:r w:rsidR="006977BE">
          <w:rPr>
            <w:rStyle w:val="Hyperlink"/>
          </w:rPr>
          <w:t>ValueSetDefinitionReference</w:t>
        </w:r>
      </w:hyperlink>
      <w:r w:rsidR="006977BE">
        <w:t xml:space="preserve">, </w:t>
      </w:r>
      <w:hyperlink w:anchor="_5e70a8ee4206e2396a68ca679af92933" w:history="1">
        <w:r w:rsidR="006977BE">
          <w:rPr>
            <w:rStyle w:val="Hyperlink"/>
          </w:rPr>
          <w:t>ValueSetReference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974B465" w14:textId="77777777" w:rsidR="0063570E" w:rsidRDefault="0063570E" w:rsidP="00383490"/>
    <w:p w14:paraId="3D3968C6" w14:textId="77777777" w:rsidR="00A855E6" w:rsidRDefault="00383490" w:rsidP="00263593">
      <w:r w:rsidRPr="00875584">
        <w:rPr>
          <w:rFonts w:ascii="Arial" w:hAnsi="Arial"/>
          <w:b/>
          <w:sz w:val="24"/>
          <w:szCs w:val="24"/>
        </w:rPr>
        <w:t>Attributes</w:t>
      </w:r>
    </w:p>
    <w:p w14:paraId="5E7544DA" w14:textId="77777777" w:rsidR="00B603FB" w:rsidRDefault="00B603FB" w:rsidP="008B78EB"/>
    <w:p w14:paraId="53DF3FA1" w14:textId="77777777" w:rsidR="00A755AA" w:rsidRDefault="008B78EB" w:rsidP="008B78EB">
      <w:pPr>
        <w:rPr>
          <w:b/>
        </w:rPr>
      </w:pPr>
      <w:r w:rsidRPr="006A54F6">
        <w:rPr>
          <w:b/>
        </w:rPr>
        <w:t xml:space="preserve">•   public domain : </w:t>
      </w:r>
      <w:hyperlink w:anchor="_428e9af279e2df7756c01dffd2ccc1d4" w:history="1">
        <w:r w:rsidRPr="006A54F6">
          <w:rPr>
            <w:rStyle w:val="Hyperlink"/>
            <w:b/>
          </w:rPr>
          <w:t>ReferenceType</w:t>
        </w:r>
      </w:hyperlink>
      <w:r w:rsidRPr="006A54F6">
        <w:rPr>
          <w:b/>
        </w:rPr>
        <w:t xml:space="preserve"> </w:t>
      </w:r>
    </w:p>
    <w:p w14:paraId="3698D490" w14:textId="77777777" w:rsidR="008B78EB" w:rsidRPr="006A54F6" w:rsidRDefault="005C6CB8" w:rsidP="008B78EB">
      <w:pPr>
        <w:rPr>
          <w:b/>
        </w:rPr>
      </w:pPr>
      <w:r>
        <w:t xml:space="preserve"> </w:t>
      </w:r>
    </w:p>
    <w:p w14:paraId="201F6052" w14:textId="77777777" w:rsidR="00240264" w:rsidRDefault="00CF20F6">
      <w:r>
        <w:t xml:space="preserve">The "domain" or scope of the reference. This attribute is not used in the AML specification. </w:t>
      </w:r>
    </w:p>
    <w:p w14:paraId="6EBEF29E" w14:textId="77777777" w:rsidR="00B603FB" w:rsidRDefault="00B603FB" w:rsidP="008B78EB"/>
    <w:p w14:paraId="2E6E8685" w14:textId="77777777" w:rsidR="00A755AA" w:rsidRDefault="008B78EB" w:rsidP="008B78EB">
      <w:pPr>
        <w:rPr>
          <w:b/>
        </w:rPr>
      </w:pPr>
      <w:r w:rsidRPr="006A54F6">
        <w:rPr>
          <w:b/>
        </w:rPr>
        <w:t xml:space="preserve">•   public name : </w:t>
      </w:r>
      <w:hyperlink w:anchor="_a7bba5b5da9db2f4faa58b64fb2e1eca" w:history="1">
        <w:r w:rsidRPr="006A54F6">
          <w:rPr>
            <w:rStyle w:val="Hyperlink"/>
            <w:b/>
          </w:rPr>
          <w:t>LocalIdentifier</w:t>
        </w:r>
      </w:hyperlink>
      <w:r w:rsidRPr="006A54F6">
        <w:rPr>
          <w:b/>
        </w:rPr>
        <w:t xml:space="preserve"> </w:t>
      </w:r>
    </w:p>
    <w:p w14:paraId="612B5E2D" w14:textId="77777777" w:rsidR="008B78EB" w:rsidRPr="006A54F6" w:rsidRDefault="005C6CB8" w:rsidP="008B78EB">
      <w:pPr>
        <w:rPr>
          <w:b/>
        </w:rPr>
      </w:pPr>
      <w:r>
        <w:t xml:space="preserve"> </w:t>
      </w:r>
    </w:p>
    <w:p w14:paraId="57C8D796" w14:textId="77777777" w:rsidR="00240264" w:rsidRDefault="00CF20F6">
      <w:r>
        <w:t xml:space="preserve">The locally unique identifier string within the context of the domain. </w:t>
      </w:r>
      <w:r>
        <w:t>As an example, the local name of the SNOMED CT International Edition coding system might be "SNOMEDCT" or "SCT".</w:t>
      </w:r>
    </w:p>
    <w:p w14:paraId="4F037D44" w14:textId="77777777" w:rsidR="00B603FB" w:rsidRDefault="00B603FB" w:rsidP="008B78EB"/>
    <w:p w14:paraId="53E9897F" w14:textId="77777777" w:rsidR="00A755AA" w:rsidRDefault="008B78EB" w:rsidP="008B78EB">
      <w:pPr>
        <w:rPr>
          <w:b/>
        </w:rPr>
      </w:pPr>
      <w:r w:rsidRPr="006A54F6">
        <w:rPr>
          <w:b/>
        </w:rPr>
        <w:t xml:space="preserve">•   public uri : </w:t>
      </w:r>
      <w:hyperlink w:anchor="_de932b9629138c166e8cfb00efa65177" w:history="1">
        <w:r w:rsidRPr="006A54F6">
          <w:rPr>
            <w:rStyle w:val="Hyperlink"/>
            <w:b/>
          </w:rPr>
          <w:t>ExternalURI</w:t>
        </w:r>
      </w:hyperlink>
      <w:r w:rsidRPr="006A54F6">
        <w:rPr>
          <w:b/>
        </w:rPr>
        <w:t xml:space="preserve">  [0..1]</w:t>
      </w:r>
    </w:p>
    <w:p w14:paraId="414CA747" w14:textId="77777777" w:rsidR="008B78EB" w:rsidRPr="006A54F6" w:rsidRDefault="005C6CB8" w:rsidP="008B78EB">
      <w:pPr>
        <w:rPr>
          <w:b/>
        </w:rPr>
      </w:pPr>
      <w:r>
        <w:t xml:space="preserve"> </w:t>
      </w:r>
    </w:p>
    <w:p w14:paraId="34BA15FA" w14:textId="77777777" w:rsidR="00240264" w:rsidRDefault="00CF20F6">
      <w:r>
        <w:t>A URI that identifies the specific resource within</w:t>
      </w:r>
      <w:r>
        <w:t xml:space="preserve"> a global context.  As an example, the URI of the SNOMED CT International Code System would be "http://snomed.info/sct/900000000000207008".</w:t>
      </w:r>
    </w:p>
    <w:p w14:paraId="61E9E0B9" w14:textId="77777777" w:rsidR="00B603FB" w:rsidRDefault="00B603FB" w:rsidP="008B78EB"/>
    <w:p w14:paraId="645F0F4B" w14:textId="77777777" w:rsidR="00A755AA" w:rsidRDefault="008B78EB" w:rsidP="008B78EB">
      <w:pPr>
        <w:rPr>
          <w:b/>
        </w:rPr>
      </w:pPr>
      <w:r w:rsidRPr="006A54F6">
        <w:rPr>
          <w:b/>
        </w:rPr>
        <w:t xml:space="preserve">•   public href : </w:t>
      </w:r>
      <w:hyperlink w:anchor="_821273fdc1c3295a17225200782229ea" w:history="1">
        <w:r w:rsidRPr="006A54F6">
          <w:rPr>
            <w:rStyle w:val="Hyperlink"/>
            <w:b/>
          </w:rPr>
          <w:t>RenderingURI</w:t>
        </w:r>
      </w:hyperlink>
      <w:r w:rsidRPr="006A54F6">
        <w:rPr>
          <w:b/>
        </w:rPr>
        <w:t xml:space="preserve">  [0..1]</w:t>
      </w:r>
    </w:p>
    <w:p w14:paraId="2DDA9447" w14:textId="77777777" w:rsidR="008B78EB" w:rsidRPr="006A54F6" w:rsidRDefault="005C6CB8" w:rsidP="008B78EB">
      <w:pPr>
        <w:rPr>
          <w:b/>
        </w:rPr>
      </w:pPr>
      <w:r>
        <w:t xml:space="preserve"> </w:t>
      </w:r>
    </w:p>
    <w:p w14:paraId="35772E14" w14:textId="77777777" w:rsidR="00240264" w:rsidRDefault="00CF20F6">
      <w:r>
        <w:t>A URI that, when resolved, results in a description of the referenced resource. The href attribute is not used in the AML Specification.</w:t>
      </w:r>
    </w:p>
    <w:p w14:paraId="382F7747" w14:textId="77777777" w:rsidR="00DB049B" w:rsidRDefault="00022C8A" w:rsidP="006977BE">
      <w:r w:rsidRPr="00022C8A">
        <w:t xml:space="preserve"> </w:t>
      </w:r>
    </w:p>
    <w:p w14:paraId="0FFFB99C" w14:textId="77777777" w:rsidR="002C0F83" w:rsidRPr="005F31BE" w:rsidRDefault="00F851FF" w:rsidP="005F31BE">
      <w:pPr>
        <w:pStyle w:val="Heading4"/>
      </w:pPr>
      <w:bookmarkStart w:id="269" w:name="_94cb7eefb9b55dbc722d53bf1ec0f163"/>
      <w:bookmarkStart w:id="270" w:name="_Toc277237984"/>
      <w:r w:rsidRPr="005F31BE">
        <w:t>&lt;DataType&gt; NamespaceIdentifier</w:t>
      </w:r>
      <w:bookmarkEnd w:id="269"/>
      <w:bookmarkEnd w:id="270"/>
    </w:p>
    <w:p w14:paraId="60804ED7" w14:textId="77777777" w:rsidR="0063570E" w:rsidRDefault="0063570E" w:rsidP="00383490"/>
    <w:p w14:paraId="355D7EA6" w14:textId="77777777" w:rsidR="00A855E6" w:rsidRDefault="00383490" w:rsidP="00263593">
      <w:r w:rsidRPr="00875584">
        <w:rPr>
          <w:rFonts w:ascii="Arial" w:hAnsi="Arial"/>
          <w:b/>
          <w:sz w:val="24"/>
          <w:szCs w:val="24"/>
        </w:rPr>
        <w:t>Description</w:t>
      </w:r>
    </w:p>
    <w:p w14:paraId="5ED07966" w14:textId="77777777" w:rsidR="00DB049B" w:rsidRDefault="005C6CB8" w:rsidP="006977BE">
      <w:r>
        <w:t xml:space="preserve"> </w:t>
      </w:r>
    </w:p>
    <w:p w14:paraId="7ECE28C0" w14:textId="77777777" w:rsidR="00240264" w:rsidRDefault="00CF20F6">
      <w:r>
        <w:t>An identifier that uniquely references the scoping namespace of an Enti</w:t>
      </w:r>
      <w:r>
        <w:t xml:space="preserve">ty (class, role or individual) within a the context of a service. NamespaceIdentifier syntax must match the </w:t>
      </w:r>
      <w:hyperlink r:id="rId47" w:history="1">
        <w:r>
          <w:rPr>
            <w:color w:val="0000FF"/>
            <w:u w:val="single"/>
          </w:rPr>
          <w:t>PNAME_NS</w:t>
        </w:r>
      </w:hyperlink>
      <w:r>
        <w:t xml:space="preserve"> production as defined in the </w:t>
      </w:r>
      <w:hyperlink r:id="rId48" w:history="1">
        <w:r>
          <w:rPr>
            <w:color w:val="0000FF"/>
            <w:u w:val="single"/>
          </w:rPr>
          <w:t>SPARQL Query Specification</w:t>
        </w:r>
      </w:hyperlink>
    </w:p>
    <w:p w14:paraId="45FE40C4" w14:textId="77777777" w:rsidR="00DB049B" w:rsidRDefault="00C51B43" w:rsidP="006977BE">
      <w:r>
        <w:t xml:space="preserve"> </w:t>
      </w:r>
      <w:r w:rsidR="009F2598">
        <w:t xml:space="preserve">  </w:t>
      </w:r>
    </w:p>
    <w:p w14:paraId="46077226" w14:textId="77777777" w:rsidR="0063570E" w:rsidRDefault="0063570E" w:rsidP="00383490"/>
    <w:p w14:paraId="26B2F891" w14:textId="77777777" w:rsidR="00A855E6" w:rsidRDefault="00383490" w:rsidP="00263593">
      <w:r w:rsidRPr="00875584">
        <w:rPr>
          <w:rFonts w:ascii="Arial" w:hAnsi="Arial"/>
          <w:b/>
          <w:sz w:val="24"/>
          <w:szCs w:val="24"/>
        </w:rPr>
        <w:t>Diagrams</w:t>
      </w:r>
    </w:p>
    <w:p w14:paraId="3AF6A792" w14:textId="77777777" w:rsidR="00DB049B" w:rsidRDefault="00CF20F6" w:rsidP="006977BE">
      <w:hyperlink w:anchor="_dcc5ad33945195c14fa1ef7b2e5b33ff" w:history="1">
        <w:r w:rsidR="003E7695">
          <w:rPr>
            <w:rStyle w:val="Hyperlink"/>
          </w:rPr>
          <w:t>CTSCore Components</w:t>
        </w:r>
      </w:hyperlink>
    </w:p>
    <w:p w14:paraId="23875E2A" w14:textId="77777777" w:rsidR="00DB049B" w:rsidRDefault="00022C8A" w:rsidP="006977BE">
      <w:r w:rsidRPr="00022C8A">
        <w:t xml:space="preserve"> </w:t>
      </w:r>
    </w:p>
    <w:p w14:paraId="1B3427BC" w14:textId="77777777" w:rsidR="002C0F83" w:rsidRPr="005F31BE" w:rsidRDefault="00F851FF" w:rsidP="005F31BE">
      <w:pPr>
        <w:pStyle w:val="Heading4"/>
      </w:pPr>
      <w:bookmarkStart w:id="271" w:name="_821273fdc1c3295a17225200782229ea"/>
      <w:bookmarkStart w:id="272" w:name="_Toc277237985"/>
      <w:r w:rsidRPr="005F31BE">
        <w:t>&lt;DataType&gt; RenderingURI</w:t>
      </w:r>
      <w:bookmarkEnd w:id="271"/>
      <w:bookmarkEnd w:id="272"/>
    </w:p>
    <w:p w14:paraId="3AE50CCC" w14:textId="77777777" w:rsidR="0063570E" w:rsidRDefault="0063570E" w:rsidP="00383490"/>
    <w:p w14:paraId="0028BC1D" w14:textId="77777777" w:rsidR="00A855E6" w:rsidRDefault="00383490" w:rsidP="00263593">
      <w:r w:rsidRPr="00875584">
        <w:rPr>
          <w:rFonts w:ascii="Arial" w:hAnsi="Arial"/>
          <w:b/>
          <w:sz w:val="24"/>
          <w:szCs w:val="24"/>
        </w:rPr>
        <w:t>Description</w:t>
      </w:r>
    </w:p>
    <w:p w14:paraId="35C55B62" w14:textId="77777777" w:rsidR="00DB049B" w:rsidRDefault="005C6CB8" w:rsidP="006977BE">
      <w:r>
        <w:t xml:space="preserve"> </w:t>
      </w:r>
    </w:p>
    <w:p w14:paraId="6F4F96F1" w14:textId="77777777" w:rsidR="00240264" w:rsidRDefault="00CF20F6">
      <w:r>
        <w:t>A URI that represents a digital resource, such a</w:t>
      </w:r>
      <w:r>
        <w:t>s a page in a REST service, an online document or other digital artifact.</w:t>
      </w:r>
    </w:p>
    <w:p w14:paraId="5B5E89B2" w14:textId="77777777" w:rsidR="00DB049B" w:rsidRDefault="00C51B43" w:rsidP="006977BE">
      <w:r>
        <w:t xml:space="preserve"> </w:t>
      </w:r>
      <w:r w:rsidR="009F2598">
        <w:t xml:space="preserve">  </w:t>
      </w:r>
    </w:p>
    <w:p w14:paraId="54D54C1A" w14:textId="77777777" w:rsidR="0063570E" w:rsidRDefault="0063570E" w:rsidP="00383490"/>
    <w:p w14:paraId="15D56481" w14:textId="77777777" w:rsidR="00A855E6" w:rsidRDefault="00383490" w:rsidP="00263593">
      <w:r w:rsidRPr="00875584">
        <w:rPr>
          <w:rFonts w:ascii="Arial" w:hAnsi="Arial"/>
          <w:b/>
          <w:sz w:val="24"/>
          <w:szCs w:val="24"/>
        </w:rPr>
        <w:t>Diagrams</w:t>
      </w:r>
    </w:p>
    <w:p w14:paraId="367D6149" w14:textId="77777777" w:rsidR="00DB049B" w:rsidRDefault="00CF20F6" w:rsidP="006977BE">
      <w:hyperlink w:anchor="_dcc5ad33945195c14fa1ef7b2e5b33ff" w:history="1">
        <w:r w:rsidR="003E7695">
          <w:rPr>
            <w:rStyle w:val="Hyperlink"/>
          </w:rPr>
          <w:t>CTSCore Components</w:t>
        </w:r>
      </w:hyperlink>
    </w:p>
    <w:p w14:paraId="0309FEBF" w14:textId="77777777" w:rsidR="0063570E" w:rsidRDefault="0063570E" w:rsidP="00383490"/>
    <w:p w14:paraId="317E94F8" w14:textId="77777777" w:rsidR="00A855E6" w:rsidRDefault="00383490" w:rsidP="00263593">
      <w:r w:rsidRPr="00875584">
        <w:rPr>
          <w:rFonts w:ascii="Arial" w:hAnsi="Arial"/>
          <w:b/>
          <w:sz w:val="24"/>
          <w:szCs w:val="24"/>
        </w:rPr>
        <w:t>Direct Known Superclasses (Generalization)</w:t>
      </w:r>
    </w:p>
    <w:p w14:paraId="6025AEAF" w14:textId="77777777" w:rsidR="00DB049B" w:rsidRDefault="00CF20F6" w:rsidP="006977BE">
      <w:hyperlink w:anchor="_887928f30f99c8a1ca89ed7a082356aa" w:history="1">
        <w:r w:rsidR="006977BE">
          <w:rPr>
            <w:rStyle w:val="Hyperlink"/>
          </w:rPr>
          <w:t>URI</w:t>
        </w:r>
      </w:hyperlink>
    </w:p>
    <w:p w14:paraId="20AB5016" w14:textId="77777777" w:rsidR="00DB049B" w:rsidRDefault="00022C8A" w:rsidP="006977BE">
      <w:r w:rsidRPr="00022C8A">
        <w:t xml:space="preserve"> </w:t>
      </w:r>
    </w:p>
    <w:p w14:paraId="672C0DAB" w14:textId="77777777" w:rsidR="002C0F83" w:rsidRPr="005F31BE" w:rsidRDefault="00F851FF" w:rsidP="005F31BE">
      <w:pPr>
        <w:pStyle w:val="Heading4"/>
      </w:pPr>
      <w:bookmarkStart w:id="273" w:name="_887928f30f99c8a1ca89ed7a082356aa"/>
      <w:bookmarkStart w:id="274" w:name="_Toc277237986"/>
      <w:r w:rsidRPr="005F31BE">
        <w:t>&lt;DataType&gt; URI</w:t>
      </w:r>
      <w:bookmarkEnd w:id="273"/>
      <w:bookmarkEnd w:id="274"/>
    </w:p>
    <w:p w14:paraId="2015435F" w14:textId="77777777" w:rsidR="0063570E" w:rsidRDefault="0063570E" w:rsidP="00383490"/>
    <w:p w14:paraId="6AC65CB7" w14:textId="77777777" w:rsidR="00A855E6" w:rsidRDefault="00383490" w:rsidP="00263593">
      <w:r w:rsidRPr="00875584">
        <w:rPr>
          <w:rFonts w:ascii="Arial" w:hAnsi="Arial"/>
          <w:b/>
          <w:sz w:val="24"/>
          <w:szCs w:val="24"/>
        </w:rPr>
        <w:t>Description</w:t>
      </w:r>
    </w:p>
    <w:p w14:paraId="56DFC414" w14:textId="77777777" w:rsidR="00DB049B" w:rsidRDefault="005C6CB8" w:rsidP="006977BE">
      <w:r>
        <w:t xml:space="preserve"> </w:t>
      </w:r>
    </w:p>
    <w:p w14:paraId="617206CF" w14:textId="77777777" w:rsidR="00240264" w:rsidRDefault="00CF20F6">
      <w:r>
        <w:t xml:space="preserve">A Universal Resource Identifier (URI) as defined in </w:t>
      </w:r>
      <w:hyperlink r:id="rId49" w:history="1">
        <w:r>
          <w:rPr>
            <w:color w:val="0000FF"/>
            <w:u w:val="single"/>
          </w:rPr>
          <w:t>IETF 3986</w:t>
        </w:r>
      </w:hyperlink>
      <w:r>
        <w:t xml:space="preserve"> . Implementations are encouraged to consider implementing this data type using the IRI (</w:t>
      </w:r>
      <w:hyperlink r:id="rId50" w:history="1">
        <w:r>
          <w:rPr>
            <w:color w:val="0000FF"/>
            <w:u w:val="single"/>
          </w:rPr>
          <w:t>RFC3987</w:t>
        </w:r>
      </w:hyperlink>
      <w:r>
        <w:t>) specification.</w:t>
      </w:r>
    </w:p>
    <w:p w14:paraId="6E7C2157" w14:textId="77777777" w:rsidR="00DB049B" w:rsidRDefault="00C51B43" w:rsidP="006977BE">
      <w:r>
        <w:t xml:space="preserve"> </w:t>
      </w:r>
      <w:r w:rsidR="009F2598">
        <w:t xml:space="preserve">  </w:t>
      </w:r>
    </w:p>
    <w:p w14:paraId="2B180742" w14:textId="77777777" w:rsidR="0063570E" w:rsidRDefault="0063570E" w:rsidP="00383490"/>
    <w:p w14:paraId="53DB442B" w14:textId="77777777" w:rsidR="00A855E6" w:rsidRDefault="00383490" w:rsidP="00263593">
      <w:r w:rsidRPr="00875584">
        <w:rPr>
          <w:rFonts w:ascii="Arial" w:hAnsi="Arial"/>
          <w:b/>
          <w:sz w:val="24"/>
          <w:szCs w:val="24"/>
        </w:rPr>
        <w:t>Diagrams</w:t>
      </w:r>
    </w:p>
    <w:p w14:paraId="1DD3139E" w14:textId="77777777" w:rsidR="00DB049B" w:rsidRDefault="00CF20F6" w:rsidP="006977BE">
      <w:hyperlink w:anchor="_dcc5ad33945195c14fa1ef7b2e5b33ff" w:history="1">
        <w:r w:rsidR="003E7695">
          <w:rPr>
            <w:rStyle w:val="Hyperlink"/>
          </w:rPr>
          <w:t>CTSCore Components</w:t>
        </w:r>
      </w:hyperlink>
    </w:p>
    <w:p w14:paraId="45A460C0" w14:textId="77777777" w:rsidR="0063570E" w:rsidRDefault="0063570E" w:rsidP="00383490"/>
    <w:p w14:paraId="4E20831C" w14:textId="77777777" w:rsidR="00A855E6" w:rsidRDefault="00383490" w:rsidP="00263593">
      <w:r w:rsidRPr="00875584">
        <w:rPr>
          <w:rFonts w:ascii="Arial" w:hAnsi="Arial"/>
          <w:b/>
          <w:sz w:val="24"/>
          <w:szCs w:val="24"/>
        </w:rPr>
        <w:t>Direct Known Subclasses (Specialization)</w:t>
      </w:r>
    </w:p>
    <w:p w14:paraId="5052AF73" w14:textId="77777777" w:rsidR="00DB049B" w:rsidRDefault="00CF20F6" w:rsidP="006977BE">
      <w:hyperlink w:anchor="_de932b9629138c166e8cfb00efa65177" w:history="1">
        <w:r w:rsidR="006977BE">
          <w:rPr>
            <w:rStyle w:val="Hyperlink"/>
          </w:rPr>
          <w:t>ExternalURI</w:t>
        </w:r>
      </w:hyperlink>
      <w:r w:rsidR="006977BE">
        <w:t xml:space="preserve">, </w:t>
      </w:r>
      <w:hyperlink w:anchor="_821273fdc1c3295a17225200782229ea" w:history="1">
        <w:r w:rsidR="006977BE">
          <w:rPr>
            <w:rStyle w:val="Hyperlink"/>
          </w:rPr>
          <w:t>RenderingURI</w:t>
        </w:r>
      </w:hyperlink>
    </w:p>
    <w:p w14:paraId="0F21A64C" w14:textId="77777777" w:rsidR="00DB049B" w:rsidRDefault="00022C8A" w:rsidP="006977BE">
      <w:r w:rsidRPr="00022C8A">
        <w:t xml:space="preserve"> </w:t>
      </w:r>
    </w:p>
    <w:p w14:paraId="18F56B15" w14:textId="77777777" w:rsidR="002C0F83" w:rsidRPr="005F31BE" w:rsidRDefault="00F851FF" w:rsidP="005F31BE">
      <w:pPr>
        <w:pStyle w:val="Heading4"/>
      </w:pPr>
      <w:bookmarkStart w:id="275" w:name="_bf76d842365737931f787efdb4a36f12"/>
      <w:bookmarkStart w:id="276" w:name="_Toc277237987"/>
      <w:r w:rsidRPr="005F31BE">
        <w:t>&lt;DataType&gt; ValueSetDefinitionReference</w:t>
      </w:r>
      <w:bookmarkEnd w:id="275"/>
      <w:bookmarkEnd w:id="276"/>
    </w:p>
    <w:p w14:paraId="1A19C452" w14:textId="77777777" w:rsidR="0063570E" w:rsidRDefault="0063570E" w:rsidP="00383490"/>
    <w:p w14:paraId="698D4066" w14:textId="77777777" w:rsidR="00A855E6" w:rsidRDefault="00383490" w:rsidP="00263593">
      <w:r w:rsidRPr="00875584">
        <w:rPr>
          <w:rFonts w:ascii="Arial" w:hAnsi="Arial"/>
          <w:b/>
          <w:sz w:val="24"/>
          <w:szCs w:val="24"/>
        </w:rPr>
        <w:t>Description</w:t>
      </w:r>
    </w:p>
    <w:p w14:paraId="6AEC7540" w14:textId="77777777" w:rsidR="00DB049B" w:rsidRDefault="005C6CB8" w:rsidP="006977BE">
      <w:r>
        <w:t xml:space="preserve"> </w:t>
      </w:r>
    </w:p>
    <w:p w14:paraId="0C5AFD2F" w14:textId="77777777" w:rsidR="00240264" w:rsidRDefault="00CF20F6">
      <w:r>
        <w:t>A reference to a set of rules for constructing a value set along with a reference to the corresponding value set if known</w:t>
      </w:r>
      <w:r>
        <w:t>.</w:t>
      </w:r>
    </w:p>
    <w:p w14:paraId="19AF9AF7" w14:textId="77777777" w:rsidR="00DB049B" w:rsidRDefault="00C51B43" w:rsidP="006977BE">
      <w:r>
        <w:t xml:space="preserve"> </w:t>
      </w:r>
      <w:r w:rsidR="009F2598">
        <w:t xml:space="preserve">  </w:t>
      </w:r>
    </w:p>
    <w:p w14:paraId="00D8B3A0" w14:textId="77777777" w:rsidR="0063570E" w:rsidRDefault="0063570E" w:rsidP="00383490"/>
    <w:p w14:paraId="146FB5F4" w14:textId="77777777" w:rsidR="00A855E6" w:rsidRDefault="00383490" w:rsidP="00263593">
      <w:r w:rsidRPr="00875584">
        <w:rPr>
          <w:rFonts w:ascii="Arial" w:hAnsi="Arial"/>
          <w:b/>
          <w:sz w:val="24"/>
          <w:szCs w:val="24"/>
        </w:rPr>
        <w:t>Diagrams</w:t>
      </w:r>
    </w:p>
    <w:p w14:paraId="1CA4074B" w14:textId="77777777" w:rsidR="00DB049B" w:rsidRDefault="00CF20F6" w:rsidP="006977BE">
      <w:hyperlink w:anchor="_dcc5ad33945195c14fa1ef7b2e5b33ff" w:history="1">
        <w:r w:rsidR="003E7695">
          <w:rPr>
            <w:rStyle w:val="Hyperlink"/>
          </w:rPr>
          <w:t>CTSCore Components</w:t>
        </w:r>
      </w:hyperlink>
    </w:p>
    <w:p w14:paraId="5BB88952" w14:textId="77777777" w:rsidR="0063570E" w:rsidRDefault="0063570E" w:rsidP="00383490"/>
    <w:p w14:paraId="5178F268" w14:textId="77777777" w:rsidR="00A855E6" w:rsidRDefault="00383490" w:rsidP="00263593">
      <w:r w:rsidRPr="00875584">
        <w:rPr>
          <w:rFonts w:ascii="Arial" w:hAnsi="Arial"/>
          <w:b/>
          <w:sz w:val="24"/>
          <w:szCs w:val="24"/>
        </w:rPr>
        <w:t>Direct Known Superclasses (Generalization)</w:t>
      </w:r>
    </w:p>
    <w:p w14:paraId="27F8593F" w14:textId="77777777" w:rsidR="00DB049B" w:rsidRDefault="00CF20F6" w:rsidP="006977BE">
      <w:hyperlink w:anchor="_7677b94abdbbdc2c76d49314388386a7" w:history="1">
        <w:r w:rsidR="006977BE">
          <w:rPr>
            <w:rStyle w:val="Hyperlink"/>
          </w:rPr>
          <w:t>NameAndMeaningReference</w:t>
        </w:r>
      </w:hyperlink>
      <w:r w:rsidR="00F37E3B">
        <w:t xml:space="preserve"> </w:t>
      </w:r>
      <w:r w:rsidR="006977BE">
        <w:t xml:space="preserve">  </w:t>
      </w:r>
    </w:p>
    <w:p w14:paraId="7D849B14" w14:textId="77777777" w:rsidR="0063570E" w:rsidRDefault="0063570E" w:rsidP="00383490"/>
    <w:p w14:paraId="633E3C42" w14:textId="77777777" w:rsidR="00A855E6" w:rsidRDefault="00383490" w:rsidP="00263593">
      <w:r w:rsidRPr="00875584">
        <w:rPr>
          <w:rFonts w:ascii="Arial" w:hAnsi="Arial"/>
          <w:b/>
          <w:sz w:val="24"/>
          <w:szCs w:val="24"/>
        </w:rPr>
        <w:t>Attributes</w:t>
      </w:r>
    </w:p>
    <w:p w14:paraId="659AA2B1" w14:textId="77777777" w:rsidR="00B603FB" w:rsidRDefault="00B603FB" w:rsidP="008B78EB"/>
    <w:p w14:paraId="78603DA9" w14:textId="77777777" w:rsidR="00A755AA" w:rsidRDefault="008B78EB" w:rsidP="008B78EB">
      <w:pPr>
        <w:rPr>
          <w:b/>
        </w:rPr>
      </w:pPr>
      <w:r w:rsidRPr="006A54F6">
        <w:rPr>
          <w:b/>
        </w:rPr>
        <w:t xml:space="preserve">•   public valueSet : </w:t>
      </w:r>
      <w:hyperlink w:anchor="_5e70a8ee4206e2396a68ca679af92933" w:history="1">
        <w:r w:rsidRPr="006A54F6">
          <w:rPr>
            <w:rStyle w:val="Hyperlink"/>
            <w:b/>
          </w:rPr>
          <w:t>ValueSetReference</w:t>
        </w:r>
      </w:hyperlink>
      <w:r w:rsidRPr="006A54F6">
        <w:rPr>
          <w:b/>
        </w:rPr>
        <w:t xml:space="preserve">  [0..1]</w:t>
      </w:r>
    </w:p>
    <w:p w14:paraId="1F2A62AD" w14:textId="77777777" w:rsidR="00DB049B" w:rsidRDefault="00022C8A" w:rsidP="006977BE">
      <w:r w:rsidRPr="00022C8A">
        <w:t xml:space="preserve"> </w:t>
      </w:r>
    </w:p>
    <w:p w14:paraId="38183814" w14:textId="77777777" w:rsidR="002C0F83" w:rsidRPr="005F31BE" w:rsidRDefault="00F851FF" w:rsidP="005F31BE">
      <w:pPr>
        <w:pStyle w:val="Heading4"/>
      </w:pPr>
      <w:bookmarkStart w:id="277" w:name="_5e70a8ee4206e2396a68ca679af92933"/>
      <w:bookmarkStart w:id="278" w:name="_Toc277237988"/>
      <w:r w:rsidRPr="005F31BE">
        <w:t>&lt;DataType&gt; ValueSetReference</w:t>
      </w:r>
      <w:bookmarkEnd w:id="277"/>
      <w:bookmarkEnd w:id="278"/>
    </w:p>
    <w:p w14:paraId="142C17B5" w14:textId="77777777" w:rsidR="0063570E" w:rsidRDefault="0063570E" w:rsidP="00383490"/>
    <w:p w14:paraId="7A963652" w14:textId="77777777" w:rsidR="00A855E6" w:rsidRDefault="00383490" w:rsidP="00263593">
      <w:r w:rsidRPr="00875584">
        <w:rPr>
          <w:rFonts w:ascii="Arial" w:hAnsi="Arial"/>
          <w:b/>
          <w:sz w:val="24"/>
          <w:szCs w:val="24"/>
        </w:rPr>
        <w:t>Description</w:t>
      </w:r>
    </w:p>
    <w:p w14:paraId="6FAED123" w14:textId="77777777" w:rsidR="00DB049B" w:rsidRDefault="005C6CB8" w:rsidP="006977BE">
      <w:r>
        <w:t xml:space="preserve"> </w:t>
      </w:r>
    </w:p>
    <w:p w14:paraId="209A148B" w14:textId="77777777" w:rsidR="00240264" w:rsidRDefault="00CF20F6">
      <w:r>
        <w:t>A reference to a name set of entity references.</w:t>
      </w:r>
    </w:p>
    <w:p w14:paraId="5212D077" w14:textId="77777777" w:rsidR="00DB049B" w:rsidRDefault="00C51B43" w:rsidP="006977BE">
      <w:r>
        <w:t xml:space="preserve"> </w:t>
      </w:r>
      <w:r w:rsidR="009F2598">
        <w:t xml:space="preserve">  </w:t>
      </w:r>
    </w:p>
    <w:p w14:paraId="36D4595F" w14:textId="77777777" w:rsidR="0063570E" w:rsidRDefault="0063570E" w:rsidP="00383490"/>
    <w:p w14:paraId="0B7559D2" w14:textId="77777777" w:rsidR="00A855E6" w:rsidRDefault="00383490" w:rsidP="00263593">
      <w:r w:rsidRPr="00875584">
        <w:rPr>
          <w:rFonts w:ascii="Arial" w:hAnsi="Arial"/>
          <w:b/>
          <w:sz w:val="24"/>
          <w:szCs w:val="24"/>
        </w:rPr>
        <w:t>Diagrams</w:t>
      </w:r>
    </w:p>
    <w:p w14:paraId="30038BA1" w14:textId="77777777" w:rsidR="00DB049B" w:rsidRDefault="00CF20F6" w:rsidP="006977BE">
      <w:hyperlink w:anchor="_dcc5ad33945195c14fa1ef7b2e5b33ff" w:history="1">
        <w:r w:rsidR="003E7695">
          <w:rPr>
            <w:rStyle w:val="Hyperlink"/>
          </w:rPr>
          <w:t>CTSCore Components</w:t>
        </w:r>
      </w:hyperlink>
    </w:p>
    <w:p w14:paraId="13107E20" w14:textId="77777777" w:rsidR="0063570E" w:rsidRDefault="0063570E" w:rsidP="00383490"/>
    <w:p w14:paraId="7AC354E8" w14:textId="77777777" w:rsidR="00A855E6" w:rsidRDefault="00383490" w:rsidP="00263593">
      <w:r w:rsidRPr="00875584">
        <w:rPr>
          <w:rFonts w:ascii="Arial" w:hAnsi="Arial"/>
          <w:b/>
          <w:sz w:val="24"/>
          <w:szCs w:val="24"/>
        </w:rPr>
        <w:t>Direct Known Superclasses (Generalization)</w:t>
      </w:r>
    </w:p>
    <w:p w14:paraId="329D4CD5" w14:textId="77777777" w:rsidR="00DB049B" w:rsidRDefault="00CF20F6" w:rsidP="006977BE">
      <w:hyperlink w:anchor="_7677b94abdbbdc2c76d49314388386a7" w:history="1">
        <w:r w:rsidR="006977BE">
          <w:rPr>
            <w:rStyle w:val="Hyperlink"/>
          </w:rPr>
          <w:t>NameAndMeaningReference</w:t>
        </w:r>
      </w:hyperlink>
    </w:p>
    <w:p w14:paraId="5799474B" w14:textId="77777777" w:rsidR="0063570E" w:rsidRDefault="0063570E" w:rsidP="00383490"/>
    <w:p w14:paraId="2E50DFC4" w14:textId="77777777" w:rsidR="00A855E6" w:rsidRDefault="00383490" w:rsidP="00263593">
      <w:r w:rsidRPr="00875584">
        <w:rPr>
          <w:rFonts w:ascii="Arial" w:hAnsi="Arial"/>
          <w:b/>
          <w:sz w:val="24"/>
          <w:szCs w:val="24"/>
        </w:rPr>
        <w:t>Direct Known Subclasses (Specialization)</w:t>
      </w:r>
    </w:p>
    <w:p w14:paraId="6FA51BAC" w14:textId="77777777" w:rsidR="00DB049B" w:rsidRDefault="00CF20F6" w:rsidP="006977BE">
      <w:hyperlink w:anchor="_25ca98283400275c47128a3c11af1824" w:history="1">
        <w:r w:rsidR="006977BE">
          <w:rPr>
            <w:rStyle w:val="Hyperlink"/>
          </w:rPr>
          <w:t>ValueSetAndDefinitionReference</w:t>
        </w:r>
      </w:hyperlink>
    </w:p>
    <w:p w14:paraId="2C237B8A" w14:textId="77777777" w:rsidR="003E4BE1" w:rsidRDefault="003E4BE1" w:rsidP="00AB09F3">
      <w:r>
        <w:t xml:space="preserve"> </w:t>
      </w:r>
    </w:p>
    <w:p w14:paraId="68471FE4" w14:textId="77777777" w:rsidR="0063570E" w:rsidRDefault="0063570E" w:rsidP="00383490"/>
    <w:p w14:paraId="0B9F67F7" w14:textId="77777777" w:rsidR="00A855E6" w:rsidRDefault="00383490" w:rsidP="00263593">
      <w:r w:rsidRPr="00875584">
        <w:rPr>
          <w:rFonts w:ascii="Arial" w:hAnsi="Arial"/>
          <w:b/>
          <w:sz w:val="24"/>
          <w:szCs w:val="24"/>
        </w:rPr>
        <w:t>Known other Data Types</w:t>
      </w:r>
    </w:p>
    <w:p w14:paraId="7D64250D" w14:textId="77777777" w:rsidR="003E4BE1" w:rsidRDefault="003E4BE1" w:rsidP="00AB09F3">
      <w:r>
        <w:t xml:space="preserve"> </w:t>
      </w:r>
      <w:hyperlink w:anchor="_25ca98283400275c47128a3c11af1824" w:history="1">
        <w:r>
          <w:rPr>
            <w:rStyle w:val="Hyperlink"/>
          </w:rPr>
          <w:t>ValueSetAndDefinitionReference</w:t>
        </w:r>
      </w:hyperlink>
    </w:p>
    <w:p w14:paraId="05EE5804" w14:textId="77777777" w:rsidR="00DB049B" w:rsidRDefault="00022C8A" w:rsidP="006977BE">
      <w:r w:rsidRPr="00022C8A">
        <w:t xml:space="preserve"> </w:t>
      </w:r>
    </w:p>
    <w:p w14:paraId="23B34156" w14:textId="77777777" w:rsidR="002C0F83" w:rsidRPr="005F31BE" w:rsidRDefault="00F851FF" w:rsidP="005F31BE">
      <w:pPr>
        <w:pStyle w:val="Heading4"/>
      </w:pPr>
      <w:bookmarkStart w:id="279" w:name="_bf3eeb4d95f5d93bbd59440cca5ed9d6"/>
      <w:bookmarkStart w:id="280" w:name="_Toc277237989"/>
      <w:r w:rsidRPr="005F31BE">
        <w:t>&lt;Class&gt; ScopedEntityName</w:t>
      </w:r>
      <w:bookmarkEnd w:id="279"/>
      <w:bookmarkEnd w:id="280"/>
    </w:p>
    <w:p w14:paraId="2EDE3657" w14:textId="77777777" w:rsidR="0063570E" w:rsidRDefault="0063570E" w:rsidP="00383490"/>
    <w:p w14:paraId="1DD786FE" w14:textId="77777777" w:rsidR="00A855E6" w:rsidRDefault="00383490" w:rsidP="00263593">
      <w:r w:rsidRPr="00875584">
        <w:rPr>
          <w:rFonts w:ascii="Arial" w:hAnsi="Arial"/>
          <w:b/>
          <w:sz w:val="24"/>
          <w:szCs w:val="24"/>
        </w:rPr>
        <w:t>Description</w:t>
      </w:r>
    </w:p>
    <w:p w14:paraId="70627A83" w14:textId="77777777" w:rsidR="00DB049B" w:rsidRDefault="005C6CB8" w:rsidP="006977BE">
      <w:r>
        <w:t xml:space="preserve"> </w:t>
      </w:r>
    </w:p>
    <w:p w14:paraId="0D02F54B" w14:textId="77777777" w:rsidR="00240264" w:rsidRDefault="00CF20F6">
      <w:r>
        <w:t>The combination of a local identifier for a namespace and a name that is unique within the context of the scoping namespace.  Note that ScopedEntityNames cannot be exchanged between implementations as different implementations may chose different scoping n</w:t>
      </w:r>
      <w:r>
        <w:t xml:space="preserve">amespaces.  As an example, one implementation may choose to represent the SNOMED CT namespace as "SCTID" while another may choose "SCT".  </w:t>
      </w:r>
    </w:p>
    <w:p w14:paraId="458901E8" w14:textId="77777777" w:rsidR="00240264" w:rsidRDefault="00CF20F6">
      <w:r>
        <w:t xml:space="preserve"> </w:t>
      </w:r>
    </w:p>
    <w:p w14:paraId="341AFBF2" w14:textId="77777777" w:rsidR="00240264" w:rsidRDefault="00CF20F6">
      <w:r>
        <w:t xml:space="preserve"> </w:t>
      </w:r>
    </w:p>
    <w:p w14:paraId="0A404484" w14:textId="77777777" w:rsidR="00DB049B" w:rsidRDefault="00C51B43" w:rsidP="006977BE">
      <w:r>
        <w:t xml:space="preserve"> </w:t>
      </w:r>
      <w:r w:rsidR="009F2598">
        <w:t xml:space="preserve">  </w:t>
      </w:r>
    </w:p>
    <w:p w14:paraId="5E912802" w14:textId="77777777" w:rsidR="0063570E" w:rsidRDefault="0063570E" w:rsidP="00383490"/>
    <w:p w14:paraId="01B8CD71" w14:textId="77777777" w:rsidR="00A855E6" w:rsidRDefault="00383490" w:rsidP="00263593">
      <w:r w:rsidRPr="00875584">
        <w:rPr>
          <w:rFonts w:ascii="Arial" w:hAnsi="Arial"/>
          <w:b/>
          <w:sz w:val="24"/>
          <w:szCs w:val="24"/>
        </w:rPr>
        <w:t>Diagrams</w:t>
      </w:r>
    </w:p>
    <w:p w14:paraId="29AE0D11" w14:textId="77777777" w:rsidR="00DB049B" w:rsidRDefault="00CF20F6" w:rsidP="006977BE">
      <w:hyperlink w:anchor="_dcc5ad33945195c14fa1ef7b2e5b33ff" w:history="1">
        <w:r w:rsidR="003E7695">
          <w:rPr>
            <w:rStyle w:val="Hyperlink"/>
          </w:rPr>
          <w:t>CTSCore Components</w:t>
        </w:r>
      </w:hyperlink>
      <w:r w:rsidR="00F37E3B">
        <w:t xml:space="preserve"> </w:t>
      </w:r>
      <w:r w:rsidR="006977BE">
        <w:t xml:space="preserve">  </w:t>
      </w:r>
      <w:r w:rsidR="00F37E3B">
        <w:t xml:space="preserve"> </w:t>
      </w:r>
      <w:r w:rsidR="006977BE">
        <w:t xml:space="preserve">  </w:t>
      </w:r>
    </w:p>
    <w:p w14:paraId="153814AE" w14:textId="77777777" w:rsidR="0063570E" w:rsidRDefault="0063570E" w:rsidP="00383490"/>
    <w:p w14:paraId="237E16FA" w14:textId="77777777" w:rsidR="00A855E6" w:rsidRDefault="00383490" w:rsidP="00263593">
      <w:r w:rsidRPr="00875584">
        <w:rPr>
          <w:rFonts w:ascii="Arial" w:hAnsi="Arial"/>
          <w:b/>
          <w:sz w:val="24"/>
          <w:szCs w:val="24"/>
        </w:rPr>
        <w:t>Attributes</w:t>
      </w:r>
    </w:p>
    <w:p w14:paraId="37443E67" w14:textId="77777777" w:rsidR="00B603FB" w:rsidRDefault="00B603FB" w:rsidP="008B78EB"/>
    <w:p w14:paraId="501AB721" w14:textId="77777777" w:rsidR="00A755AA" w:rsidRDefault="008B78EB" w:rsidP="008B78EB">
      <w:pPr>
        <w:rPr>
          <w:b/>
        </w:rPr>
      </w:pPr>
      <w:r w:rsidRPr="006A54F6">
        <w:rPr>
          <w:b/>
        </w:rPr>
        <w:t xml:space="preserve">•   public namespace : </w:t>
      </w:r>
      <w:hyperlink w:anchor="_94cb7eefb9b55dbc722d53bf1ec0f163" w:history="1">
        <w:r w:rsidRPr="006A54F6">
          <w:rPr>
            <w:rStyle w:val="Hyperlink"/>
            <w:b/>
          </w:rPr>
          <w:t>NamespaceIdentifier</w:t>
        </w:r>
      </w:hyperlink>
      <w:r w:rsidRPr="006A54F6">
        <w:rPr>
          <w:b/>
        </w:rPr>
        <w:t xml:space="preserve">  [1]</w:t>
      </w:r>
    </w:p>
    <w:p w14:paraId="2BF0524B" w14:textId="77777777" w:rsidR="008B78EB" w:rsidRPr="006A54F6" w:rsidRDefault="005C6CB8" w:rsidP="008B78EB">
      <w:pPr>
        <w:rPr>
          <w:b/>
        </w:rPr>
      </w:pPr>
      <w:r>
        <w:t xml:space="preserve"> </w:t>
      </w:r>
    </w:p>
    <w:p w14:paraId="3D91D0E7" w14:textId="77777777" w:rsidR="00240264" w:rsidRDefault="00CF20F6">
      <w:r>
        <w:t>An identifier that references a unique namespace URI within the context of a service. The type of this identifier is NamespaceIdentifier rather than string to al</w:t>
      </w:r>
      <w:r>
        <w:t>low conversion to and from XML, RDF, etc.</w:t>
      </w:r>
    </w:p>
    <w:p w14:paraId="1E07F69A" w14:textId="77777777" w:rsidR="00B603FB" w:rsidRDefault="00B603FB" w:rsidP="008B78EB"/>
    <w:p w14:paraId="328C2CC4" w14:textId="77777777" w:rsidR="00A755AA" w:rsidRDefault="008B78EB" w:rsidP="008B78EB">
      <w:pPr>
        <w:rPr>
          <w:b/>
        </w:rPr>
      </w:pPr>
      <w:r w:rsidRPr="006A54F6">
        <w:rPr>
          <w:b/>
        </w:rPr>
        <w:t>•   public name : String  [1]</w:t>
      </w:r>
    </w:p>
    <w:p w14:paraId="469E253B" w14:textId="77777777" w:rsidR="008B78EB" w:rsidRPr="006A54F6" w:rsidRDefault="005C6CB8" w:rsidP="008B78EB">
      <w:pPr>
        <w:rPr>
          <w:b/>
        </w:rPr>
      </w:pPr>
      <w:r>
        <w:t xml:space="preserve"> </w:t>
      </w:r>
    </w:p>
    <w:p w14:paraId="3C0733F5" w14:textId="77777777" w:rsidR="00240264" w:rsidRDefault="00CF20F6">
      <w:r>
        <w:t>A unique identifier in the context of the scoping namespace.</w:t>
      </w:r>
    </w:p>
    <w:p w14:paraId="7B610A94" w14:textId="77777777" w:rsidR="00DB049B" w:rsidRDefault="00022C8A" w:rsidP="006977BE">
      <w:r w:rsidRPr="00022C8A">
        <w:t xml:space="preserve"> </w:t>
      </w:r>
    </w:p>
    <w:p w14:paraId="54DFC208" w14:textId="77777777" w:rsidR="002C0F83" w:rsidRPr="005F31BE" w:rsidRDefault="00F851FF" w:rsidP="005F31BE">
      <w:pPr>
        <w:pStyle w:val="Heading4"/>
      </w:pPr>
      <w:bookmarkStart w:id="281" w:name="_4d1f571ab5e9384786ffe39444e822b4"/>
      <w:bookmarkStart w:id="282" w:name="_Toc277237990"/>
      <w:r w:rsidRPr="005F31BE">
        <w:t>&lt;Class&gt; URIAndEntityName</w:t>
      </w:r>
      <w:bookmarkEnd w:id="281"/>
      <w:bookmarkEnd w:id="282"/>
    </w:p>
    <w:p w14:paraId="272386E6" w14:textId="77777777" w:rsidR="0063570E" w:rsidRDefault="0063570E" w:rsidP="00383490"/>
    <w:p w14:paraId="18FADECD" w14:textId="77777777" w:rsidR="00A855E6" w:rsidRDefault="00383490" w:rsidP="00263593">
      <w:r w:rsidRPr="00875584">
        <w:rPr>
          <w:rFonts w:ascii="Arial" w:hAnsi="Arial"/>
          <w:b/>
          <w:sz w:val="24"/>
          <w:szCs w:val="24"/>
        </w:rPr>
        <w:t>Description</w:t>
      </w:r>
    </w:p>
    <w:p w14:paraId="6B422F9E" w14:textId="77777777" w:rsidR="00DB049B" w:rsidRDefault="005C6CB8" w:rsidP="006977BE">
      <w:r>
        <w:t xml:space="preserve"> </w:t>
      </w:r>
    </w:p>
    <w:p w14:paraId="6529B5BC" w14:textId="77777777" w:rsidR="00240264" w:rsidRDefault="00CF20F6">
      <w:r>
        <w:t xml:space="preserve">A TerminologyCodeReference (alias: URIAndEntityName) consists of a local identifier that references a unique meaning within the context of a given domain in a terminology service instance and a globally unique </w:t>
      </w:r>
      <w:r>
        <w:rPr>
          <w:i/>
          <w:iCs/>
        </w:rPr>
        <w:t>URI</w:t>
      </w:r>
      <w:r>
        <w:t xml:space="preserve"> that identifies the intended meaning of th</w:t>
      </w:r>
      <w:r>
        <w:t>e identifier.</w:t>
      </w:r>
    </w:p>
    <w:p w14:paraId="0C2DD886" w14:textId="77777777" w:rsidR="00DB049B" w:rsidRDefault="00C51B43" w:rsidP="006977BE">
      <w:r>
        <w:t xml:space="preserve"> </w:t>
      </w:r>
      <w:r w:rsidR="009F2598">
        <w:t xml:space="preserve">  </w:t>
      </w:r>
    </w:p>
    <w:p w14:paraId="55D83D62" w14:textId="77777777" w:rsidR="0063570E" w:rsidRDefault="0063570E" w:rsidP="00383490"/>
    <w:p w14:paraId="63B7B4FC" w14:textId="77777777" w:rsidR="00A855E6" w:rsidRDefault="00383490" w:rsidP="00263593">
      <w:r w:rsidRPr="00875584">
        <w:rPr>
          <w:rFonts w:ascii="Arial" w:hAnsi="Arial"/>
          <w:b/>
          <w:sz w:val="24"/>
          <w:szCs w:val="24"/>
        </w:rPr>
        <w:t>Diagrams</w:t>
      </w:r>
    </w:p>
    <w:p w14:paraId="19A72654" w14:textId="77777777" w:rsidR="00DB049B" w:rsidRDefault="00CF20F6" w:rsidP="006977BE">
      <w:hyperlink w:anchor="_dcc5ad33945195c14fa1ef7b2e5b33ff" w:history="1">
        <w:r w:rsidR="003E7695">
          <w:rPr>
            <w:rStyle w:val="Hyperlink"/>
          </w:rPr>
          <w:t>CTSCore Components</w:t>
        </w:r>
      </w:hyperlink>
    </w:p>
    <w:p w14:paraId="3C7624E1" w14:textId="77777777" w:rsidR="0063570E" w:rsidRDefault="0063570E" w:rsidP="00383490"/>
    <w:p w14:paraId="1B71A6B4" w14:textId="77777777" w:rsidR="00A855E6" w:rsidRDefault="00383490" w:rsidP="00263593">
      <w:r w:rsidRPr="00875584">
        <w:rPr>
          <w:rFonts w:ascii="Arial" w:hAnsi="Arial"/>
          <w:b/>
          <w:sz w:val="24"/>
          <w:szCs w:val="24"/>
        </w:rPr>
        <w:t>Direct Known Subclasses (Specialization)</w:t>
      </w:r>
    </w:p>
    <w:p w14:paraId="72150E7F" w14:textId="77777777" w:rsidR="00DB049B" w:rsidRDefault="00CF20F6" w:rsidP="006977BE">
      <w:hyperlink w:anchor="_4082bf99060eea349dab8f548d297f3d" w:history="1">
        <w:r w:rsidR="006977BE">
          <w:rPr>
            <w:rStyle w:val="Hyperlink"/>
          </w:rPr>
          <w:t>ConceptReference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CDA0670" w14:textId="77777777" w:rsidR="0063570E" w:rsidRDefault="0063570E" w:rsidP="00383490"/>
    <w:p w14:paraId="4335CA88" w14:textId="77777777" w:rsidR="00A855E6" w:rsidRDefault="00383490" w:rsidP="00263593">
      <w:r w:rsidRPr="00875584">
        <w:rPr>
          <w:rFonts w:ascii="Arial" w:hAnsi="Arial"/>
          <w:b/>
          <w:sz w:val="24"/>
          <w:szCs w:val="24"/>
        </w:rPr>
        <w:t>Attributes</w:t>
      </w:r>
    </w:p>
    <w:p w14:paraId="01A7A711" w14:textId="77777777" w:rsidR="00B603FB" w:rsidRDefault="00B603FB" w:rsidP="008B78EB"/>
    <w:p w14:paraId="17C0DA9F" w14:textId="77777777" w:rsidR="00A755AA" w:rsidRDefault="008B78EB" w:rsidP="008B78EB">
      <w:pPr>
        <w:rPr>
          <w:b/>
        </w:rPr>
      </w:pPr>
      <w:r w:rsidRPr="006A54F6">
        <w:rPr>
          <w:b/>
        </w:rPr>
        <w:t xml:space="preserve">•   public uri : </w:t>
      </w:r>
      <w:hyperlink w:anchor="_de932b9629138c166e8cfb00efa65177" w:history="1">
        <w:r w:rsidRPr="006A54F6">
          <w:rPr>
            <w:rStyle w:val="Hyperlink"/>
            <w:b/>
          </w:rPr>
          <w:t>ExternalURI</w:t>
        </w:r>
      </w:hyperlink>
      <w:r w:rsidRPr="006A54F6">
        <w:rPr>
          <w:b/>
        </w:rPr>
        <w:t xml:space="preserve">  [1]</w:t>
      </w:r>
    </w:p>
    <w:p w14:paraId="5C8FB604" w14:textId="77777777" w:rsidR="008B78EB" w:rsidRPr="006A54F6" w:rsidRDefault="005C6CB8" w:rsidP="008B78EB">
      <w:pPr>
        <w:rPr>
          <w:b/>
        </w:rPr>
      </w:pPr>
      <w:r>
        <w:t xml:space="preserve"> </w:t>
      </w:r>
    </w:p>
    <w:p w14:paraId="10469BE6" w14:textId="77777777" w:rsidR="00240264" w:rsidRDefault="00CF20F6">
      <w:r>
        <w:t>The URI that represents this particular referenced entity.</w:t>
      </w:r>
    </w:p>
    <w:p w14:paraId="7FD779A7" w14:textId="77777777" w:rsidR="00240264" w:rsidRDefault="00CF20F6">
      <w:r>
        <w:t xml:space="preserve"> </w:t>
      </w:r>
    </w:p>
    <w:p w14:paraId="0862F73A" w14:textId="77777777" w:rsidR="00240264" w:rsidRDefault="00CF20F6">
      <w:r>
        <w:t>Note: We have added the UML {id} attribute to this attribute for clarity.</w:t>
      </w:r>
    </w:p>
    <w:p w14:paraId="57B333C7" w14:textId="77777777" w:rsidR="00B603FB" w:rsidRDefault="00B603FB" w:rsidP="008B78EB"/>
    <w:p w14:paraId="10D62C9E" w14:textId="77777777" w:rsidR="00A755AA" w:rsidRDefault="008B78EB" w:rsidP="008B78EB">
      <w:pPr>
        <w:rPr>
          <w:b/>
        </w:rPr>
      </w:pPr>
      <w:r w:rsidRPr="006A54F6">
        <w:rPr>
          <w:b/>
        </w:rPr>
        <w:t xml:space="preserve">•   public name : </w:t>
      </w:r>
      <w:hyperlink w:anchor="_bf3eeb4d95f5d93bbd59440cca5ed9d6" w:history="1">
        <w:r w:rsidRPr="006A54F6">
          <w:rPr>
            <w:rStyle w:val="Hyperlink"/>
            <w:b/>
          </w:rPr>
          <w:t>ScopedEntityName</w:t>
        </w:r>
      </w:hyperlink>
      <w:r w:rsidRPr="006A54F6">
        <w:rPr>
          <w:b/>
        </w:rPr>
        <w:t xml:space="preserve">  [0..1]</w:t>
      </w:r>
    </w:p>
    <w:p w14:paraId="037A5C47" w14:textId="77777777" w:rsidR="008B78EB" w:rsidRPr="006A54F6" w:rsidRDefault="005C6CB8" w:rsidP="008B78EB">
      <w:pPr>
        <w:rPr>
          <w:b/>
        </w:rPr>
      </w:pPr>
      <w:r>
        <w:t xml:space="preserve"> </w:t>
      </w:r>
    </w:p>
    <w:p w14:paraId="0832D016" w14:textId="77777777" w:rsidR="00240264" w:rsidRDefault="00CF20F6">
      <w:r>
        <w:t>A namespace/name combination that uniquely represents the entity. This can be the primary entityID, as determined by the service or any valid alternateId. Service implementers are encouraged to develop mechanisms that will allow clients to choose an approp</w:t>
      </w:r>
      <w:r>
        <w:t xml:space="preserve">riate namespace for rendering URIAndEntityName instances. As an example, it should be possible to view SNOMED-CT entity references by either the SctId, the “fully specified name” or, where appropriate, the CTV3ID or SNOMED-3 identifier. Similar mechanisms </w:t>
      </w:r>
      <w:r>
        <w:t>would apply to ontologies that have both id and label fields.</w:t>
      </w:r>
    </w:p>
    <w:p w14:paraId="206589A0" w14:textId="77777777" w:rsidR="00B603FB" w:rsidRDefault="00B603FB" w:rsidP="008B78EB"/>
    <w:p w14:paraId="725D8A5A" w14:textId="77777777" w:rsidR="00A755AA" w:rsidRDefault="008B78EB" w:rsidP="008B78EB">
      <w:pPr>
        <w:rPr>
          <w:b/>
        </w:rPr>
      </w:pPr>
      <w:r w:rsidRPr="006A54F6">
        <w:rPr>
          <w:b/>
        </w:rPr>
        <w:t xml:space="preserve">•   public href : </w:t>
      </w:r>
      <w:hyperlink w:anchor="_821273fdc1c3295a17225200782229ea" w:history="1">
        <w:r w:rsidRPr="006A54F6">
          <w:rPr>
            <w:rStyle w:val="Hyperlink"/>
            <w:b/>
          </w:rPr>
          <w:t>RenderingURI</w:t>
        </w:r>
      </w:hyperlink>
      <w:r w:rsidRPr="006A54F6">
        <w:rPr>
          <w:b/>
        </w:rPr>
        <w:t xml:space="preserve">  [0..1]</w:t>
      </w:r>
    </w:p>
    <w:p w14:paraId="099186A0" w14:textId="77777777" w:rsidR="008B78EB" w:rsidRPr="006A54F6" w:rsidRDefault="005C6CB8" w:rsidP="008B78EB">
      <w:pPr>
        <w:rPr>
          <w:b/>
        </w:rPr>
      </w:pPr>
      <w:r>
        <w:t xml:space="preserve"> </w:t>
      </w:r>
    </w:p>
    <w:p w14:paraId="2EE65934" w14:textId="77777777" w:rsidR="00240264" w:rsidRDefault="00CF20F6">
      <w:r>
        <w:t>A URI that, when resolved, will return a CTS2 compliant description of the resource referenced by t</w:t>
      </w:r>
      <w:r>
        <w:t>he uri attribute.</w:t>
      </w:r>
    </w:p>
    <w:p w14:paraId="55F8F8C1" w14:textId="77777777" w:rsidR="00B603FB" w:rsidRDefault="00B603FB" w:rsidP="008B78EB"/>
    <w:p w14:paraId="4B6BEE49" w14:textId="77777777" w:rsidR="00A755AA" w:rsidRDefault="008B78EB" w:rsidP="008B78EB">
      <w:pPr>
        <w:rPr>
          <w:b/>
        </w:rPr>
      </w:pPr>
      <w:r w:rsidRPr="006A54F6">
        <w:rPr>
          <w:b/>
        </w:rPr>
        <w:t>•   public designation : String  [0..1]</w:t>
      </w:r>
    </w:p>
    <w:p w14:paraId="06A14F20" w14:textId="77777777" w:rsidR="008B78EB" w:rsidRPr="006A54F6" w:rsidRDefault="005C6CB8" w:rsidP="008B78EB">
      <w:pPr>
        <w:rPr>
          <w:b/>
        </w:rPr>
      </w:pPr>
      <w:r>
        <w:t xml:space="preserve"> </w:t>
      </w:r>
    </w:p>
    <w:p w14:paraId="7565219D" w14:textId="77777777" w:rsidR="00240264" w:rsidRDefault="00CF20F6">
      <w:r>
        <w:t>A string that represents the target of the reference in a given language and context. The designation attribute is strictly informative and does not participate in or contribute to the identity o</w:t>
      </w:r>
      <w:r>
        <w:t>f the target resource.</w:t>
      </w:r>
    </w:p>
    <w:p w14:paraId="43C77D92" w14:textId="77777777" w:rsidR="009922DE" w:rsidRDefault="009922DE" w:rsidP="009922DE">
      <w:r>
        <w:t xml:space="preserve">  </w:t>
      </w:r>
    </w:p>
    <w:p w14:paraId="5729157E" w14:textId="77777777" w:rsidR="0063570E" w:rsidRDefault="0063570E" w:rsidP="00383490"/>
    <w:p w14:paraId="5E2A593D" w14:textId="77777777" w:rsidR="00A855E6" w:rsidRDefault="00383490" w:rsidP="00263593">
      <w:r w:rsidRPr="00875584">
        <w:rPr>
          <w:rFonts w:ascii="Arial" w:hAnsi="Arial"/>
          <w:b/>
          <w:sz w:val="24"/>
          <w:szCs w:val="24"/>
        </w:rPr>
        <w:t>Constraints</w:t>
      </w:r>
    </w:p>
    <w:p w14:paraId="19AE6A88" w14:textId="77777777" w:rsidR="0087616E" w:rsidRPr="00BC6BEC" w:rsidRDefault="0087616E" w:rsidP="00263593">
      <w:pPr>
        <w:rPr>
          <w:rFonts w:ascii="Arial" w:hAnsi="Arial"/>
          <w:b/>
          <w:sz w:val="24"/>
          <w:szCs w:val="24"/>
        </w:rPr>
      </w:pPr>
    </w:p>
    <w:p w14:paraId="53399010" w14:textId="77777777" w:rsidR="00263593" w:rsidRPr="00F813AC" w:rsidRDefault="00263593" w:rsidP="00057587">
      <w:pPr>
        <w:pStyle w:val="ListParagraph"/>
        <w:numPr>
          <w:ilvl w:val="0"/>
          <w:numId w:val="4"/>
        </w:numPr>
        <w:rPr>
          <w:rFonts w:ascii="Arial" w:hAnsi="Arial"/>
          <w:b/>
        </w:rPr>
      </w:pPr>
      <w:r w:rsidRPr="006F3621">
        <w:rPr>
          <w:rFonts w:ascii="Arial" w:hAnsi="Arial"/>
          <w:b/>
        </w:rPr>
        <w:t>identifierOrURI</w:t>
      </w:r>
    </w:p>
    <w:p w14:paraId="6258998A" w14:textId="77777777" w:rsidR="00F126D8" w:rsidRDefault="005C6CB8" w:rsidP="006977BE">
      <w:r>
        <w:t xml:space="preserve"> </w:t>
      </w:r>
    </w:p>
    <w:p w14:paraId="7C073A44" w14:textId="77777777" w:rsidR="00240264" w:rsidRDefault="00CF20F6">
      <w:r>
        <w:t xml:space="preserve">A TerminologyCodeReference must either have a </w:t>
      </w:r>
      <w:r>
        <w:rPr>
          <w:i/>
          <w:iCs/>
        </w:rPr>
        <w:t>uri</w:t>
      </w:r>
      <w:r>
        <w:t xml:space="preserve">, an </w:t>
      </w:r>
      <w:r>
        <w:rPr>
          <w:i/>
          <w:iCs/>
        </w:rPr>
        <w:t>identifier</w:t>
      </w:r>
      <w:r>
        <w:t>, or both.</w:t>
      </w:r>
    </w:p>
    <w:p w14:paraId="3C533B90" w14:textId="77777777" w:rsidR="00F126D8" w:rsidRDefault="00CF06F6" w:rsidP="006977BE">
      <w:r w:rsidRPr="00467F03">
        <w:t>[OCL]</w:t>
      </w:r>
    </w:p>
    <w:p w14:paraId="6020DCB3" w14:textId="77777777" w:rsidR="008B78EB" w:rsidRDefault="004B279F" w:rsidP="00ED4063">
      <w:r w:rsidRPr="0047488C">
        <w:rPr>
          <w:rFonts w:ascii="Courier" w:hAnsi="Courier"/>
        </w:rPr>
        <w:t>uri-&gt;notEmpty() or identifier-&gt;notEmpty()</w:t>
      </w:r>
    </w:p>
    <w:p w14:paraId="67BFB39D" w14:textId="77777777" w:rsidR="0063570E" w:rsidRDefault="0063570E" w:rsidP="00383490"/>
    <w:p w14:paraId="405A8027" w14:textId="77777777" w:rsidR="00A855E6" w:rsidRDefault="00383490" w:rsidP="00263593">
      <w:r w:rsidRPr="00875584">
        <w:rPr>
          <w:rFonts w:ascii="Arial" w:hAnsi="Arial"/>
          <w:b/>
          <w:sz w:val="24"/>
          <w:szCs w:val="24"/>
        </w:rPr>
        <w:t>Known other classes</w:t>
      </w:r>
    </w:p>
    <w:p w14:paraId="6AF32425" w14:textId="77777777" w:rsidR="003E4BE1" w:rsidRDefault="00CF20F6" w:rsidP="00AB09F3">
      <w:hyperlink w:anchor="_4082bf99060eea349dab8f548d297f3d" w:history="1">
        <w:r w:rsidR="00DE35E0">
          <w:rPr>
            <w:rStyle w:val="Hyperlink"/>
          </w:rPr>
          <w:t>ConceptReference</w:t>
        </w:r>
      </w:hyperlink>
    </w:p>
    <w:p w14:paraId="0CBE8054" w14:textId="77777777" w:rsidR="00A871D2" w:rsidRDefault="00022C8A" w:rsidP="00A871D2">
      <w:r w:rsidRPr="00022C8A">
        <w:t xml:space="preserve"> </w:t>
      </w:r>
    </w:p>
    <w:p w14:paraId="034DC4C0" w14:textId="77777777" w:rsidR="002C0F83" w:rsidRPr="005F31BE" w:rsidRDefault="00F851FF" w:rsidP="005F31BE">
      <w:pPr>
        <w:pStyle w:val="Heading4"/>
      </w:pPr>
      <w:bookmarkStart w:id="283" w:name="_6015f18ef4e84bcbfcefefffb88f0ed1"/>
      <w:bookmarkStart w:id="284" w:name="_Toc277237991"/>
      <w:r w:rsidRPr="005F31BE">
        <w:t>&lt;Enumeration&gt; ReferenceType</w:t>
      </w:r>
      <w:bookmarkEnd w:id="283"/>
      <w:bookmarkEnd w:id="284"/>
    </w:p>
    <w:p w14:paraId="5981AFFF" w14:textId="77777777" w:rsidR="0063570E" w:rsidRDefault="0063570E" w:rsidP="00383490"/>
    <w:p w14:paraId="5F49B6F5" w14:textId="77777777" w:rsidR="00A855E6" w:rsidRDefault="00383490" w:rsidP="00263593">
      <w:r w:rsidRPr="00875584">
        <w:rPr>
          <w:rFonts w:ascii="Arial" w:hAnsi="Arial"/>
          <w:b/>
          <w:sz w:val="24"/>
          <w:szCs w:val="24"/>
        </w:rPr>
        <w:t>Description</w:t>
      </w:r>
    </w:p>
    <w:p w14:paraId="29FCC65F" w14:textId="77777777" w:rsidR="00A871D2" w:rsidRDefault="005C6CB8" w:rsidP="00A871D2">
      <w:r>
        <w:t xml:space="preserve"> </w:t>
      </w:r>
    </w:p>
    <w:p w14:paraId="6152FD88" w14:textId="77777777" w:rsidR="00240264" w:rsidRDefault="00CF20F6">
      <w:r>
        <w:t xml:space="preserve"> </w:t>
      </w:r>
    </w:p>
    <w:p w14:paraId="47D52E23" w14:textId="77777777" w:rsidR="00A871D2" w:rsidRDefault="009D0914" w:rsidP="00A871D2">
      <w:r>
        <w:t xml:space="preserve"> </w:t>
      </w:r>
    </w:p>
    <w:p w14:paraId="5857C57D" w14:textId="77777777" w:rsidR="006977BE" w:rsidRPr="003B6BD4" w:rsidRDefault="00A871D2" w:rsidP="00E63D6D">
      <w:r>
        <w:t xml:space="preserve">    </w:t>
      </w:r>
    </w:p>
    <w:p w14:paraId="3A401EE8" w14:textId="77777777" w:rsidR="0063570E" w:rsidRDefault="0063570E" w:rsidP="00383490"/>
    <w:p w14:paraId="48EE8398" w14:textId="77777777" w:rsidR="00A855E6" w:rsidRDefault="00383490" w:rsidP="00263593">
      <w:r w:rsidRPr="00875584">
        <w:rPr>
          <w:rFonts w:ascii="Arial" w:hAnsi="Arial"/>
          <w:b/>
          <w:sz w:val="24"/>
          <w:szCs w:val="24"/>
        </w:rPr>
        <w:t>Diagrams</w:t>
      </w:r>
    </w:p>
    <w:p w14:paraId="013B4BD8" w14:textId="77777777" w:rsidR="006977BE" w:rsidRPr="003B6BD4" w:rsidRDefault="00CF20F6" w:rsidP="00E63D6D">
      <w:hyperlink w:anchor="_dcc5ad33945195c14fa1ef7b2e5b33ff" w:history="1">
        <w:r w:rsidR="006535DB">
          <w:rPr>
            <w:rStyle w:val="Hyperlink"/>
          </w:rPr>
          <w:t>CTSCore Components</w:t>
        </w:r>
      </w:hyperlink>
      <w:r w:rsidR="009D0914">
        <w:t xml:space="preserve"> </w:t>
      </w:r>
    </w:p>
    <w:p w14:paraId="5AD946FA" w14:textId="77777777" w:rsidR="00D91281" w:rsidRDefault="00CD42A9" w:rsidP="0039400D">
      <w:r w:rsidRPr="00CD42A9">
        <w:t xml:space="preserve"> </w:t>
      </w:r>
    </w:p>
    <w:p w14:paraId="5C84D6C9" w14:textId="77777777" w:rsidR="005F31BE" w:rsidRDefault="001F24CC" w:rsidP="005F31BE">
      <w:pPr>
        <w:pStyle w:val="Heading3"/>
      </w:pPr>
      <w:bookmarkStart w:id="285" w:name="_Toc277237992"/>
      <w:r>
        <w:t>&lt;Package&gt; ISO Model Components</w:t>
      </w:r>
      <w:bookmarkEnd w:id="285"/>
    </w:p>
    <w:p w14:paraId="6F30CCE3" w14:textId="77777777" w:rsidR="00D91281" w:rsidRDefault="005C6CB8" w:rsidP="0039400D">
      <w:r>
        <w:t xml:space="preserve"> </w:t>
      </w:r>
    </w:p>
    <w:p w14:paraId="3E310193" w14:textId="77777777" w:rsidR="00240264" w:rsidRDefault="00CF20F6">
      <w:r>
        <w:t xml:space="preserve">This section describes the subset of the </w:t>
      </w:r>
      <w:r>
        <w:rPr>
          <w:i/>
          <w:iCs/>
        </w:rPr>
        <w:t xml:space="preserve">ISO 11179-3 Information technology - Metadata registries (MDR) - Part 3: Registry metamodel and basic attributes 3rd Edition </w:t>
      </w:r>
      <w:r>
        <w:t xml:space="preserve">that are used in the construction of the AML Object Model.  Model elements borrowed from ISO 11179 are identified with a </w:t>
      </w:r>
      <w:r>
        <w:rPr>
          <w:color w:val="FFCC00"/>
        </w:rPr>
        <w:t xml:space="preserve">yellow </w:t>
      </w:r>
      <w:r>
        <w:rPr>
          <w:color w:val="000000"/>
        </w:rPr>
        <w:t>bac</w:t>
      </w:r>
      <w:r>
        <w:rPr>
          <w:color w:val="000000"/>
        </w:rPr>
        <w:t>kground to distinguish them from AML, CTS2 and UML Reference Model components.   The first section describes the relationship between the designation, definition and identification sections and AML while the second addresses the meaning/representation link</w:t>
      </w:r>
      <w:r>
        <w:rPr>
          <w:color w:val="000000"/>
        </w:rPr>
        <w:t>s and their AML equivalent.</w:t>
      </w:r>
    </w:p>
    <w:p w14:paraId="79162776" w14:textId="77777777" w:rsidR="00D91281" w:rsidRDefault="00CD42A9" w:rsidP="0039400D">
      <w:r w:rsidRPr="00CD42A9">
        <w:t xml:space="preserve"> </w:t>
      </w:r>
    </w:p>
    <w:p w14:paraId="61F4C982" w14:textId="77777777" w:rsidR="002C0F83" w:rsidRPr="005F31BE" w:rsidRDefault="001F24CC" w:rsidP="005F31BE">
      <w:pPr>
        <w:pStyle w:val="Heading4"/>
      </w:pPr>
      <w:bookmarkStart w:id="286" w:name="_Toc277237993"/>
      <w:r w:rsidRPr="005F31BE">
        <w:t>&lt;Package&gt; Designation, Definition and Identification</w:t>
      </w:r>
      <w:bookmarkEnd w:id="286"/>
    </w:p>
    <w:p w14:paraId="06E372F2" w14:textId="77777777" w:rsidR="003E4BE1" w:rsidRDefault="0001444D" w:rsidP="00595F8A">
      <w:r>
        <w:tab/>
      </w:r>
      <w:r>
        <w:tab/>
      </w:r>
      <w:r>
        <w:tab/>
      </w:r>
      <w:r>
        <w:tab/>
      </w:r>
      <w:r>
        <w:rPr>
          <w:noProof/>
        </w:rPr>
        <w:drawing>
          <wp:inline distT="0" distB="0" distL="0" distR="0" wp14:anchorId="6A5E4322" wp14:editId="3D4268F6">
            <wp:extent cx="5934075" cy="4029075"/>
            <wp:effectExtent l="0" t="0" r="0" b="0"/>
            <wp:docPr id="40" name="Picture -129672547.png" descr="-12967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29672547.png"/>
                    <pic:cNvPicPr/>
                  </pic:nvPicPr>
                  <pic:blipFill>
                    <a:blip r:embed="rId51" cstate="print"/>
                    <a:stretch>
                      <a:fillRect/>
                    </a:stretch>
                  </pic:blipFill>
                  <pic:spPr>
                    <a:xfrm>
                      <a:off x="0" y="0"/>
                      <a:ext cx="5934075" cy="4029075"/>
                    </a:xfrm>
                    <a:prstGeom prst="rect">
                      <a:avLst/>
                    </a:prstGeom>
                  </pic:spPr>
                </pic:pic>
              </a:graphicData>
            </a:graphic>
          </wp:inline>
        </w:drawing>
      </w:r>
    </w:p>
    <w:p w14:paraId="5EBD64E9"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87" w:name="_39265938304977d9288c6eb410872362"/>
      <w:r w:rsidRPr="007B5B34">
        <w:rPr>
          <w:b/>
          <w:sz w:val="24"/>
          <w:szCs w:val="24"/>
        </w:rPr>
        <w:t>Designation and Definition metamodel region</w:t>
      </w:r>
      <w:bookmarkEnd w:id="287"/>
    </w:p>
    <w:p w14:paraId="22D524EC" w14:textId="77777777" w:rsidR="003E4BE1" w:rsidRDefault="005C6CB8" w:rsidP="00AB09F3">
      <w:r>
        <w:t xml:space="preserve"> </w:t>
      </w:r>
    </w:p>
    <w:p w14:paraId="65F64940" w14:textId="77777777" w:rsidR="00240264" w:rsidRDefault="00CF20F6">
      <w:r>
        <w:t>This diagram contains the subset of the ISO 11179-3:2012(E) model elements in sections 7.2.2 Identification metamodel region and 7.3.2 Designation and Definition metamodel region that are used in the AML Object Model, accompanied by supporting elements dra</w:t>
      </w:r>
      <w:r>
        <w:t>wn from several other sections.</w:t>
      </w:r>
    </w:p>
    <w:p w14:paraId="3464FC16" w14:textId="77777777" w:rsidR="00240264" w:rsidRDefault="00CF20F6">
      <w:r>
        <w:t xml:space="preserve"> </w:t>
      </w:r>
    </w:p>
    <w:p w14:paraId="212797AF" w14:textId="77777777" w:rsidR="00240264" w:rsidRDefault="00CF20F6">
      <w:r>
        <w:t xml:space="preserve">The AML object model is able to use the Designation, Definition and Scoped_Identifier classes directly with the restrictions mentioned below.  It is not able to use Designatable_Item, which supports an unlimited number of </w:t>
      </w:r>
      <w:r>
        <w:t>definitions and/or designations while the AML specification includes the following restrictions:</w:t>
      </w:r>
    </w:p>
    <w:p w14:paraId="06F2D730" w14:textId="77777777" w:rsidR="00240264" w:rsidRDefault="00CF20F6">
      <w:pPr>
        <w:pStyle w:val="ListParagraph"/>
        <w:numPr>
          <w:ilvl w:val="0"/>
          <w:numId w:val="22"/>
        </w:numPr>
      </w:pPr>
      <w:r>
        <w:t>There must be at most one ItemDescription per language</w:t>
      </w:r>
    </w:p>
    <w:p w14:paraId="2D361246" w14:textId="77777777" w:rsidR="00240264" w:rsidRDefault="00CF20F6">
      <w:pPr>
        <w:pStyle w:val="ListParagraph"/>
        <w:numPr>
          <w:ilvl w:val="0"/>
          <w:numId w:val="22"/>
        </w:numPr>
      </w:pPr>
      <w:r>
        <w:t>Every description must consist of exactly one Designation and zero or one Definitions</w:t>
      </w:r>
    </w:p>
    <w:p w14:paraId="0E67C600" w14:textId="77777777" w:rsidR="00240264" w:rsidRDefault="00CF20F6">
      <w:pPr>
        <w:pStyle w:val="ListParagraph"/>
        <w:numPr>
          <w:ilvl w:val="0"/>
          <w:numId w:val="22"/>
        </w:numPr>
      </w:pPr>
      <w:r>
        <w:t>The language attri</w:t>
      </w:r>
      <w:r>
        <w:t>bute is required</w:t>
      </w:r>
    </w:p>
    <w:p w14:paraId="3E2394D0" w14:textId="77777777" w:rsidR="00240264" w:rsidRDefault="00CF20F6">
      <w:pPr>
        <w:pStyle w:val="ListParagraph"/>
        <w:numPr>
          <w:ilvl w:val="0"/>
          <w:numId w:val="22"/>
        </w:numPr>
      </w:pPr>
      <w:r>
        <w:t>The language attributes of the Definition and Designation pairs must match.</w:t>
      </w:r>
    </w:p>
    <w:p w14:paraId="7610CCD8" w14:textId="77777777" w:rsidR="00240264" w:rsidRDefault="00CF20F6">
      <w:r>
        <w:t xml:space="preserve"> </w:t>
      </w:r>
    </w:p>
    <w:p w14:paraId="7D8F8023" w14:textId="77777777" w:rsidR="00240264" w:rsidRDefault="00CF20F6">
      <w:r>
        <w:t>It is also not able to take advantage of the Identified_Item class because  ISO 11179 requires that all  Identified_Items have at least one Scoped_Identifier.  W</w:t>
      </w:r>
      <w:r>
        <w:t>hile this is strictly true in the case of UML, the UML NamedEntity name serves this role and does not need to be exposed to the users unless they intend to export or import from an external system such as ADL.  Because of this, we need to create a new rela</w:t>
      </w:r>
      <w:r>
        <w:t>tionship between DescribedItem and Scoped_Identifier with a cardinality of 0..*.</w:t>
      </w:r>
    </w:p>
    <w:p w14:paraId="0533C0B8" w14:textId="77777777" w:rsidR="00240264" w:rsidRDefault="00CF20F6">
      <w:r>
        <w:t xml:space="preserve"> </w:t>
      </w:r>
    </w:p>
    <w:p w14:paraId="2D750C04" w14:textId="77777777" w:rsidR="00240264" w:rsidRDefault="00CF20F6">
      <w:r>
        <w:t xml:space="preserve"> </w:t>
      </w:r>
    </w:p>
    <w:p w14:paraId="7E5ABFA1" w14:textId="77777777" w:rsidR="00240264" w:rsidRDefault="00CF20F6">
      <w:r>
        <w:t xml:space="preserve"> </w:t>
      </w:r>
    </w:p>
    <w:p w14:paraId="7A767CF2" w14:textId="77777777" w:rsidR="003E4BE1" w:rsidRDefault="00CB577B" w:rsidP="00AB09F3">
      <w:r>
        <w:t xml:space="preserve">      </w:t>
      </w:r>
    </w:p>
    <w:p w14:paraId="2EA43AB0" w14:textId="77777777" w:rsidR="00DB049B" w:rsidRDefault="00022C8A" w:rsidP="006977BE">
      <w:r w:rsidRPr="00022C8A">
        <w:t xml:space="preserve"> </w:t>
      </w:r>
    </w:p>
    <w:p w14:paraId="6D6C45A1" w14:textId="77777777" w:rsidR="00800588" w:rsidRPr="005F31BE" w:rsidRDefault="00800588" w:rsidP="005F31BE">
      <w:pPr>
        <w:pStyle w:val="Heading5"/>
      </w:pPr>
      <w:bookmarkStart w:id="288" w:name="_3e3bff45f2bcef12ecdff2975e0f26aa"/>
      <w:r w:rsidRPr="005F31BE">
        <w:t>&lt;DataType&gt; Sign</w:t>
      </w:r>
      <w:bookmarkEnd w:id="288"/>
    </w:p>
    <w:p w14:paraId="6DB82D91" w14:textId="77777777" w:rsidR="00DB049B" w:rsidRDefault="00800588" w:rsidP="006977BE">
      <w:r>
        <w:t xml:space="preserve"> </w:t>
      </w:r>
    </w:p>
    <w:p w14:paraId="4DB90C16" w14:textId="77777777" w:rsidR="0063570E" w:rsidRDefault="0063570E" w:rsidP="00383490"/>
    <w:p w14:paraId="4F117DEF" w14:textId="77777777" w:rsidR="00A855E6" w:rsidRDefault="00383490" w:rsidP="00263593">
      <w:r w:rsidRPr="00875584">
        <w:rPr>
          <w:rFonts w:ascii="Arial" w:hAnsi="Arial"/>
          <w:b/>
          <w:sz w:val="24"/>
          <w:szCs w:val="24"/>
        </w:rPr>
        <w:t>Description</w:t>
      </w:r>
    </w:p>
    <w:p w14:paraId="6D1920C6" w14:textId="77777777" w:rsidR="00DB049B" w:rsidRDefault="005C6CB8" w:rsidP="006977BE">
      <w:r>
        <w:t xml:space="preserve"> </w:t>
      </w:r>
    </w:p>
    <w:p w14:paraId="780B3BCB" w14:textId="77777777" w:rsidR="00240264" w:rsidRDefault="00CF20F6">
      <w:r>
        <w:t xml:space="preserve">A sign may be a character string, graphic image, sound clip or other symbol that can be used to denote or designate a concept. The Sign datatype may be implemented using the Reflit(of_type) data structure (see ISO/IEC 19773:2011 10.4.2), where the list of </w:t>
      </w:r>
      <w:r>
        <w:t>supported types is implementation defined. At a minimum, datatype String must be supported.</w:t>
      </w:r>
    </w:p>
    <w:p w14:paraId="6201E24A" w14:textId="77777777" w:rsidR="00240264" w:rsidRDefault="00CF20F6">
      <w:r>
        <w:t xml:space="preserve"> </w:t>
      </w:r>
    </w:p>
    <w:p w14:paraId="7D532159" w14:textId="77777777" w:rsidR="00240264" w:rsidRDefault="00CF20F6">
      <w:r>
        <w:rPr>
          <w:b/>
          <w:bCs/>
        </w:rPr>
        <w:t xml:space="preserve">Note: </w:t>
      </w:r>
      <w:r>
        <w:t>The AML specification uses the minimum form of sign -- String.</w:t>
      </w:r>
    </w:p>
    <w:p w14:paraId="793345D2" w14:textId="77777777" w:rsidR="00DB049B" w:rsidRDefault="00C51B43" w:rsidP="006977BE">
      <w:r>
        <w:t xml:space="preserve"> </w:t>
      </w:r>
      <w:r w:rsidR="009F2598">
        <w:t xml:space="preserve">  </w:t>
      </w:r>
    </w:p>
    <w:p w14:paraId="3F0A781C" w14:textId="77777777" w:rsidR="0063570E" w:rsidRDefault="0063570E" w:rsidP="00383490"/>
    <w:p w14:paraId="0FAE9687" w14:textId="77777777" w:rsidR="00A855E6" w:rsidRDefault="00383490" w:rsidP="00263593">
      <w:r w:rsidRPr="00875584">
        <w:rPr>
          <w:rFonts w:ascii="Arial" w:hAnsi="Arial"/>
          <w:b/>
          <w:sz w:val="24"/>
          <w:szCs w:val="24"/>
        </w:rPr>
        <w:t>Diagrams</w:t>
      </w:r>
    </w:p>
    <w:p w14:paraId="37D1700B" w14:textId="77777777" w:rsidR="00DB049B" w:rsidRDefault="00CF20F6" w:rsidP="006977BE">
      <w:hyperlink w:anchor="_39265938304977d9288c6eb410872362" w:history="1">
        <w:r w:rsidR="003E7695">
          <w:rPr>
            <w:rStyle w:val="Hyperlink"/>
          </w:rPr>
          <w:t>Designation and Definition metamodel region</w:t>
        </w:r>
      </w:hyperlink>
    </w:p>
    <w:p w14:paraId="78C415E8" w14:textId="77777777" w:rsidR="00DB049B" w:rsidRDefault="00022C8A" w:rsidP="006977BE">
      <w:r w:rsidRPr="00022C8A">
        <w:t xml:space="preserve"> </w:t>
      </w:r>
    </w:p>
    <w:p w14:paraId="1589632A" w14:textId="77777777" w:rsidR="00800588" w:rsidRPr="005F31BE" w:rsidRDefault="00800588" w:rsidP="005F31BE">
      <w:pPr>
        <w:pStyle w:val="Heading5"/>
      </w:pPr>
      <w:bookmarkStart w:id="289" w:name="_b7253cf7959d2481cd50a89513cd395b"/>
      <w:r w:rsidRPr="005F31BE">
        <w:t>&lt;DataType&gt; Text</w:t>
      </w:r>
      <w:bookmarkEnd w:id="289"/>
    </w:p>
    <w:p w14:paraId="52ADFBBA" w14:textId="77777777" w:rsidR="00DB049B" w:rsidRDefault="00800588" w:rsidP="006977BE">
      <w:r>
        <w:t xml:space="preserve"> </w:t>
      </w:r>
    </w:p>
    <w:p w14:paraId="779EF49F" w14:textId="77777777" w:rsidR="0063570E" w:rsidRDefault="0063570E" w:rsidP="00383490"/>
    <w:p w14:paraId="281B60BD" w14:textId="77777777" w:rsidR="00A855E6" w:rsidRDefault="00383490" w:rsidP="00263593">
      <w:r w:rsidRPr="00875584">
        <w:rPr>
          <w:rFonts w:ascii="Arial" w:hAnsi="Arial"/>
          <w:b/>
          <w:sz w:val="24"/>
          <w:szCs w:val="24"/>
        </w:rPr>
        <w:t>Description</w:t>
      </w:r>
    </w:p>
    <w:p w14:paraId="3D5AF892" w14:textId="77777777" w:rsidR="00DB049B" w:rsidRDefault="005C6CB8" w:rsidP="006977BE">
      <w:r>
        <w:t xml:space="preserve"> </w:t>
      </w:r>
    </w:p>
    <w:p w14:paraId="65FEBE92" w14:textId="77777777" w:rsidR="00240264" w:rsidRDefault="00CF20F6">
      <w:r>
        <w:t>Data in the form of characters, symbols, words, phrases, paragraphs, sentences, tables, or other character arrangements, intended to convey a meaning, and whose interpretation i</w:t>
      </w:r>
      <w:r>
        <w:t>s essentially based upon the reader's knowledge of some natural language or artificial language [ISO/IEC 2382-23:1994]</w:t>
      </w:r>
    </w:p>
    <w:p w14:paraId="78E1D674" w14:textId="77777777" w:rsidR="00240264" w:rsidRDefault="00CF20F6">
      <w:r>
        <w:t xml:space="preserve"> </w:t>
      </w:r>
    </w:p>
    <w:p w14:paraId="0AED242B" w14:textId="77777777" w:rsidR="00240264" w:rsidRDefault="00CF20F6">
      <w:r>
        <w:t>Note: AML treats the Text data type as a simple String.</w:t>
      </w:r>
    </w:p>
    <w:p w14:paraId="46913B32" w14:textId="77777777" w:rsidR="00DB049B" w:rsidRDefault="00C51B43" w:rsidP="006977BE">
      <w:r>
        <w:t xml:space="preserve"> </w:t>
      </w:r>
      <w:r w:rsidR="009F2598">
        <w:t xml:space="preserve">  </w:t>
      </w:r>
    </w:p>
    <w:p w14:paraId="4C98C222" w14:textId="77777777" w:rsidR="0063570E" w:rsidRDefault="0063570E" w:rsidP="00383490"/>
    <w:p w14:paraId="1B5C6B72" w14:textId="77777777" w:rsidR="00A855E6" w:rsidRDefault="00383490" w:rsidP="00263593">
      <w:r w:rsidRPr="00875584">
        <w:rPr>
          <w:rFonts w:ascii="Arial" w:hAnsi="Arial"/>
          <w:b/>
          <w:sz w:val="24"/>
          <w:szCs w:val="24"/>
        </w:rPr>
        <w:t>Diagrams</w:t>
      </w:r>
    </w:p>
    <w:p w14:paraId="4392A6C4" w14:textId="77777777" w:rsidR="00DB049B" w:rsidRDefault="00CF20F6" w:rsidP="006977BE">
      <w:hyperlink w:anchor="_39265938304977d9288c6eb410872362" w:history="1">
        <w:r w:rsidR="003E7695">
          <w:rPr>
            <w:rStyle w:val="Hyperlink"/>
          </w:rPr>
          <w:t>Designation and Definition metamodel region</w:t>
        </w:r>
      </w:hyperlink>
    </w:p>
    <w:p w14:paraId="6C148970" w14:textId="77777777" w:rsidR="00DB049B" w:rsidRDefault="00022C8A" w:rsidP="006977BE">
      <w:r w:rsidRPr="00022C8A">
        <w:t xml:space="preserve"> </w:t>
      </w:r>
    </w:p>
    <w:p w14:paraId="6AE97E87" w14:textId="77777777" w:rsidR="00800588" w:rsidRPr="005F31BE" w:rsidRDefault="00800588" w:rsidP="005F31BE">
      <w:pPr>
        <w:pStyle w:val="Heading5"/>
      </w:pPr>
      <w:bookmarkStart w:id="290" w:name="_de3b93f77a3823bde9b40110899bbf83"/>
      <w:r w:rsidRPr="005F31BE">
        <w:t>&lt;Class&gt; Definition</w:t>
      </w:r>
      <w:bookmarkEnd w:id="290"/>
    </w:p>
    <w:p w14:paraId="1AA7F02A" w14:textId="77777777" w:rsidR="00DB049B" w:rsidRDefault="00800588" w:rsidP="006977BE">
      <w:r>
        <w:t xml:space="preserve"> </w:t>
      </w:r>
    </w:p>
    <w:p w14:paraId="37B53D1F" w14:textId="77777777" w:rsidR="0063570E" w:rsidRDefault="0063570E" w:rsidP="00383490"/>
    <w:p w14:paraId="3EF69B23" w14:textId="77777777" w:rsidR="00A855E6" w:rsidRDefault="00383490" w:rsidP="00263593">
      <w:r w:rsidRPr="00875584">
        <w:rPr>
          <w:rFonts w:ascii="Arial" w:hAnsi="Arial"/>
          <w:b/>
          <w:sz w:val="24"/>
          <w:szCs w:val="24"/>
        </w:rPr>
        <w:t>Description</w:t>
      </w:r>
    </w:p>
    <w:p w14:paraId="15AA757E" w14:textId="77777777" w:rsidR="00DB049B" w:rsidRDefault="005C6CB8" w:rsidP="006977BE">
      <w:r>
        <w:t xml:space="preserve"> </w:t>
      </w:r>
    </w:p>
    <w:p w14:paraId="476A2C34" w14:textId="77777777" w:rsidR="00240264" w:rsidRDefault="00CF20F6">
      <w:r>
        <w:t>The Definition class records the binding of a definition text and its language to a Designatable_Item.</w:t>
      </w:r>
    </w:p>
    <w:p w14:paraId="4F2EA107" w14:textId="77777777" w:rsidR="00DB049B" w:rsidRDefault="00C51B43" w:rsidP="006977BE">
      <w:r>
        <w:t xml:space="preserve"> </w:t>
      </w:r>
      <w:r w:rsidR="009F2598">
        <w:t xml:space="preserve">  </w:t>
      </w:r>
    </w:p>
    <w:p w14:paraId="4AE47716" w14:textId="77777777" w:rsidR="0063570E" w:rsidRDefault="0063570E" w:rsidP="00383490"/>
    <w:p w14:paraId="39B97643" w14:textId="77777777" w:rsidR="00A855E6" w:rsidRDefault="00383490" w:rsidP="00263593">
      <w:r w:rsidRPr="00875584">
        <w:rPr>
          <w:rFonts w:ascii="Arial" w:hAnsi="Arial"/>
          <w:b/>
          <w:sz w:val="24"/>
          <w:szCs w:val="24"/>
        </w:rPr>
        <w:t>Diagrams</w:t>
      </w:r>
    </w:p>
    <w:p w14:paraId="1AFAB811" w14:textId="77777777" w:rsidR="00DB049B" w:rsidRDefault="00CF20F6"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p>
    <w:p w14:paraId="1F7421D8" w14:textId="77777777" w:rsidR="0063570E" w:rsidRDefault="0063570E" w:rsidP="00383490"/>
    <w:p w14:paraId="454321C0" w14:textId="77777777" w:rsidR="00A855E6" w:rsidRDefault="00383490" w:rsidP="00263593">
      <w:r w:rsidRPr="00875584">
        <w:rPr>
          <w:rFonts w:ascii="Arial" w:hAnsi="Arial"/>
          <w:b/>
          <w:sz w:val="24"/>
          <w:szCs w:val="24"/>
        </w:rPr>
        <w:t>Attributes</w:t>
      </w:r>
    </w:p>
    <w:p w14:paraId="3B72AB20" w14:textId="77777777" w:rsidR="00B603FB" w:rsidRDefault="00B603FB" w:rsidP="008B78EB"/>
    <w:p w14:paraId="391BC570" w14:textId="77777777" w:rsidR="00A755AA" w:rsidRDefault="008B78EB" w:rsidP="008B78EB">
      <w:pPr>
        <w:rPr>
          <w:b/>
        </w:rPr>
      </w:pPr>
      <w:r w:rsidRPr="006A54F6">
        <w:rPr>
          <w:b/>
        </w:rPr>
        <w:t xml:space="preserve">•   public text : </w:t>
      </w:r>
      <w:hyperlink w:anchor="_b7253cf7959d2481cd50a89513cd395b" w:history="1">
        <w:r w:rsidRPr="006A54F6">
          <w:rPr>
            <w:rStyle w:val="Hyperlink"/>
            <w:b/>
          </w:rPr>
          <w:t>Text</w:t>
        </w:r>
      </w:hyperlink>
      <w:r w:rsidRPr="006A54F6">
        <w:rPr>
          <w:b/>
        </w:rPr>
        <w:t xml:space="preserve">  [1]</w:t>
      </w:r>
    </w:p>
    <w:p w14:paraId="79723938" w14:textId="77777777" w:rsidR="008B78EB" w:rsidRPr="006A54F6" w:rsidRDefault="005C6CB8" w:rsidP="008B78EB">
      <w:pPr>
        <w:rPr>
          <w:b/>
        </w:rPr>
      </w:pPr>
      <w:r>
        <w:t xml:space="preserve"> </w:t>
      </w:r>
    </w:p>
    <w:p w14:paraId="2E0A09E3" w14:textId="77777777" w:rsidR="00240264" w:rsidRDefault="00CF20F6">
      <w:r>
        <w:t>The text of the Definition.</w:t>
      </w:r>
    </w:p>
    <w:p w14:paraId="522A1CB6" w14:textId="77777777" w:rsidR="00B603FB" w:rsidRDefault="00B603FB" w:rsidP="008B78EB"/>
    <w:p w14:paraId="349C4464" w14:textId="77777777" w:rsidR="00A755AA" w:rsidRDefault="008B78EB" w:rsidP="008B78EB">
      <w:pPr>
        <w:rPr>
          <w:b/>
        </w:rPr>
      </w:pPr>
      <w:r w:rsidRPr="006A54F6">
        <w:rPr>
          <w:b/>
        </w:rPr>
        <w:t>•   public language [0..1]</w:t>
      </w:r>
    </w:p>
    <w:p w14:paraId="69F874BC" w14:textId="77777777" w:rsidR="008B78EB" w:rsidRPr="006A54F6" w:rsidRDefault="005C6CB8" w:rsidP="008B78EB">
      <w:pPr>
        <w:rPr>
          <w:b/>
        </w:rPr>
      </w:pPr>
      <w:r>
        <w:t xml:space="preserve"> </w:t>
      </w:r>
    </w:p>
    <w:p w14:paraId="7BA34A47" w14:textId="77777777" w:rsidR="00240264" w:rsidRDefault="00CF20F6">
      <w:r>
        <w:t>language (3.2.68) used to write the definition text.</w:t>
      </w:r>
    </w:p>
    <w:p w14:paraId="42657AE8" w14:textId="77777777" w:rsidR="0063570E" w:rsidRDefault="0063570E" w:rsidP="00383490"/>
    <w:p w14:paraId="4A28EC86" w14:textId="77777777" w:rsidR="00A855E6" w:rsidRDefault="00383490" w:rsidP="00263593">
      <w:r w:rsidRPr="00875584">
        <w:rPr>
          <w:rFonts w:ascii="Arial" w:hAnsi="Arial"/>
          <w:b/>
          <w:sz w:val="24"/>
          <w:szCs w:val="24"/>
        </w:rPr>
        <w:t>Associations</w:t>
      </w:r>
    </w:p>
    <w:p w14:paraId="1F06AD25" w14:textId="77777777" w:rsidR="00A8550F" w:rsidRDefault="00860CF1" w:rsidP="006977BE">
      <w:r>
        <w:t xml:space="preserve">   </w:t>
      </w:r>
    </w:p>
    <w:p w14:paraId="5E2D1D76" w14:textId="77777777" w:rsidR="00A755AA" w:rsidRDefault="008B78EB" w:rsidP="00ED4063">
      <w:pPr>
        <w:rPr>
          <w:b/>
        </w:rPr>
      </w:pPr>
      <w:r w:rsidRPr="006876BA">
        <w:rPr>
          <w:b/>
        </w:rPr>
        <w:t>•   public item</w:t>
      </w:r>
      <w:r w:rsidR="006876BA" w:rsidRPr="006876BA">
        <w:rPr>
          <w:b/>
        </w:rPr>
        <w:t xml:space="preserve"> : </w:t>
      </w:r>
      <w:hyperlink w:anchor="_b6cf75a1c58d0a2c045bd8f3929ee2bd" w:history="1">
        <w:r w:rsidRPr="006876BA">
          <w:rPr>
            <w:rStyle w:val="Hyperlink"/>
            <w:b/>
          </w:rPr>
          <w:t>Designatable_Item</w:t>
        </w:r>
      </w:hyperlink>
      <w:r w:rsidR="00454D42" w:rsidRPr="006876BA">
        <w:rPr>
          <w:b/>
        </w:rPr>
        <w:t>[1]</w:t>
      </w:r>
    </w:p>
    <w:p w14:paraId="03D01A7A" w14:textId="77777777" w:rsidR="008B78EB" w:rsidRPr="00B603FB" w:rsidRDefault="005C6CB8" w:rsidP="00ED4063">
      <w:pPr>
        <w:rPr>
          <w:b/>
        </w:rPr>
      </w:pPr>
      <w:r>
        <w:t xml:space="preserve"> </w:t>
      </w:r>
    </w:p>
    <w:p w14:paraId="61946F4B" w14:textId="77777777" w:rsidR="00DB049B" w:rsidRDefault="00022C8A" w:rsidP="006977BE">
      <w:r w:rsidRPr="00022C8A">
        <w:t xml:space="preserve"> </w:t>
      </w:r>
    </w:p>
    <w:p w14:paraId="167E7A33" w14:textId="77777777" w:rsidR="00800588" w:rsidRPr="005F31BE" w:rsidRDefault="00800588" w:rsidP="005F31BE">
      <w:pPr>
        <w:pStyle w:val="Heading5"/>
      </w:pPr>
      <w:bookmarkStart w:id="291" w:name="_4cfed31aa26e11dff4000228bcd222ae"/>
      <w:r w:rsidRPr="005F31BE">
        <w:t>&lt;Class&gt; DescribedItem</w:t>
      </w:r>
      <w:bookmarkEnd w:id="291"/>
    </w:p>
    <w:p w14:paraId="0D22A3DD" w14:textId="77777777" w:rsidR="00DB049B" w:rsidRDefault="00800588" w:rsidP="006977BE">
      <w:r>
        <w:t xml:space="preserve"> </w:t>
      </w:r>
    </w:p>
    <w:p w14:paraId="04F504A5" w14:textId="77777777" w:rsidR="0063570E" w:rsidRDefault="0063570E" w:rsidP="00383490"/>
    <w:p w14:paraId="46BFD9A0" w14:textId="77777777" w:rsidR="00A855E6" w:rsidRDefault="00383490" w:rsidP="00263593">
      <w:r w:rsidRPr="00875584">
        <w:rPr>
          <w:rFonts w:ascii="Arial" w:hAnsi="Arial"/>
          <w:b/>
          <w:sz w:val="24"/>
          <w:szCs w:val="24"/>
        </w:rPr>
        <w:t>Description</w:t>
      </w:r>
    </w:p>
    <w:p w14:paraId="490CA4FE" w14:textId="77777777" w:rsidR="00DB049B" w:rsidRDefault="005C6CB8" w:rsidP="006977BE">
      <w:r>
        <w:t xml:space="preserve"> </w:t>
      </w:r>
    </w:p>
    <w:p w14:paraId="05228443" w14:textId="77777777" w:rsidR="00240264" w:rsidRDefault="00CF20F6">
      <w:r>
        <w:t>A DescribedItem is an ISO 11179 Designatable_Item and  Identifiable_item with the following exceptions:</w:t>
      </w:r>
    </w:p>
    <w:p w14:paraId="1838A59B" w14:textId="77777777" w:rsidR="00240264" w:rsidRDefault="00CF20F6">
      <w:pPr>
        <w:pStyle w:val="ListParagraph"/>
        <w:numPr>
          <w:ilvl w:val="0"/>
          <w:numId w:val="23"/>
        </w:numPr>
      </w:pPr>
      <w:r>
        <w:t>Identifiers are optional.</w:t>
      </w:r>
    </w:p>
    <w:p w14:paraId="5035E5AD" w14:textId="77777777" w:rsidR="00240264" w:rsidRDefault="00CF20F6">
      <w:pPr>
        <w:pStyle w:val="ListParagraph"/>
        <w:numPr>
          <w:ilvl w:val="0"/>
          <w:numId w:val="23"/>
        </w:numPr>
      </w:pPr>
      <w:r>
        <w:t>ItemDescriptions must come in designation and optional definition pairs</w:t>
      </w:r>
    </w:p>
    <w:p w14:paraId="3EB90ACB" w14:textId="77777777" w:rsidR="00240264" w:rsidRDefault="00CF20F6">
      <w:pPr>
        <w:pStyle w:val="ListParagraph"/>
        <w:numPr>
          <w:ilvl w:val="0"/>
          <w:numId w:val="23"/>
        </w:numPr>
      </w:pPr>
      <w:r>
        <w:t>The language of a designation and definition pair is r</w:t>
      </w:r>
      <w:r>
        <w:t>equired and must match.</w:t>
      </w:r>
    </w:p>
    <w:p w14:paraId="5BDFEBA1" w14:textId="77777777" w:rsidR="00240264" w:rsidRDefault="00CF20F6">
      <w:pPr>
        <w:pStyle w:val="ListParagraph"/>
        <w:numPr>
          <w:ilvl w:val="0"/>
          <w:numId w:val="23"/>
        </w:numPr>
      </w:pPr>
      <w:r>
        <w:t>There can only be one ItemDescription for a given language.</w:t>
      </w:r>
    </w:p>
    <w:p w14:paraId="385F702E" w14:textId="77777777" w:rsidR="00240264" w:rsidRDefault="00CF20F6">
      <w:pPr>
        <w:pStyle w:val="ListParagraph"/>
        <w:numPr>
          <w:ilvl w:val="0"/>
          <w:numId w:val="23"/>
        </w:numPr>
      </w:pPr>
      <w:r>
        <w:t>There can only be one Scoped_Identifier for any given namespace.</w:t>
      </w:r>
    </w:p>
    <w:p w14:paraId="405F75BE" w14:textId="77777777" w:rsidR="00DB049B" w:rsidRDefault="00C51B43" w:rsidP="006977BE">
      <w:r>
        <w:t xml:space="preserve"> </w:t>
      </w:r>
      <w:r w:rsidR="009F2598">
        <w:t xml:space="preserve">  </w:t>
      </w:r>
      <w:r>
        <w:t xml:space="preserve"> </w:t>
      </w:r>
      <w:r w:rsidR="009F2598">
        <w:t xml:space="preserve">  </w:t>
      </w:r>
    </w:p>
    <w:p w14:paraId="2934DC7B" w14:textId="77777777" w:rsidR="0063570E" w:rsidRDefault="0063570E" w:rsidP="00383490"/>
    <w:p w14:paraId="6BFB2815" w14:textId="77777777" w:rsidR="00A855E6" w:rsidRDefault="00383490" w:rsidP="00263593">
      <w:r w:rsidRPr="00875584">
        <w:rPr>
          <w:rFonts w:ascii="Arial" w:hAnsi="Arial"/>
          <w:b/>
          <w:sz w:val="24"/>
          <w:szCs w:val="24"/>
        </w:rPr>
        <w:t>Diagrams</w:t>
      </w:r>
    </w:p>
    <w:p w14:paraId="1D3D9FD2" w14:textId="77777777" w:rsidR="00DB049B" w:rsidRDefault="00CF20F6" w:rsidP="006977BE">
      <w:hyperlink w:anchor="_e01fdbb84f109fa2531577050a9e4ad8" w:history="1">
        <w:r w:rsidR="003E7695">
          <w:rPr>
            <w:rStyle w:val="Hyperlink"/>
          </w:rPr>
          <w:t>AML DescribedItems</w:t>
        </w:r>
      </w:hyperlink>
      <w:r w:rsidR="00324424">
        <w:t xml:space="preserve">, </w:t>
      </w:r>
      <w:hyperlink w:anchor="_39265938304977d9288c6eb410872362" w:history="1">
        <w:r w:rsidR="003E7695">
          <w:rPr>
            <w:rStyle w:val="Hyperlink"/>
          </w:rPr>
          <w:t>Designation and Definition metamodel region</w:t>
        </w:r>
      </w:hyperlink>
    </w:p>
    <w:p w14:paraId="60290E3C" w14:textId="77777777" w:rsidR="0063570E" w:rsidRDefault="0063570E" w:rsidP="00383490"/>
    <w:p w14:paraId="2213F08F" w14:textId="77777777" w:rsidR="00A855E6" w:rsidRDefault="00383490" w:rsidP="00263593">
      <w:r w:rsidRPr="00875584">
        <w:rPr>
          <w:rFonts w:ascii="Arial" w:hAnsi="Arial"/>
          <w:b/>
          <w:sz w:val="24"/>
          <w:szCs w:val="24"/>
        </w:rPr>
        <w:t>Direct Known Subclasses (Specialization)</w:t>
      </w:r>
    </w:p>
    <w:p w14:paraId="720072D7" w14:textId="77777777" w:rsidR="00DB049B" w:rsidRDefault="00CF20F6" w:rsidP="006977BE">
      <w:hyperlink w:anchor="_ad639ee3d4cd535b2d3e55238d69cc51" w:history="1">
        <w:r w:rsidR="006977BE">
          <w:rPr>
            <w:rStyle w:val="Hyperlink"/>
          </w:rPr>
          <w:t>EnumeratedValueDomain</w:t>
        </w:r>
      </w:hyperlink>
      <w:r w:rsidR="006977BE">
        <w:t xml:space="preserve">, </w:t>
      </w:r>
      <w:hyperlink w:anchor="_aa52f11e5760ad2f47030803962bb855" w:history="1">
        <w:r w:rsidR="006977BE">
          <w:rPr>
            <w:rStyle w:val="Hyperlink"/>
          </w:rPr>
          <w:t>ObjectConstraint</w:t>
        </w:r>
      </w:hyperlink>
      <w:r w:rsidR="006977BE">
        <w:t xml:space="preserve">, </w:t>
      </w:r>
      <w:hyperlink w:anchor="_66976d5fcaf3eff9df49b6e5dab4ad12" w:history="1">
        <w:r w:rsidR="006977BE">
          <w:rPr>
            <w:rStyle w:val="Hyperlink"/>
          </w:rPr>
          <w:t>PermissibleValue</w:t>
        </w:r>
      </w:hyperlink>
      <w:r w:rsidR="006977BE">
        <w:t xml:space="preserve"> </w:t>
      </w:r>
      <w:r w:rsidR="00F37E3B">
        <w:t xml:space="preserve"> </w:t>
      </w:r>
      <w:r w:rsidR="006977BE">
        <w:t xml:space="preserve">   </w:t>
      </w:r>
    </w:p>
    <w:p w14:paraId="16429A98" w14:textId="77777777" w:rsidR="0063570E" w:rsidRDefault="0063570E" w:rsidP="00383490"/>
    <w:p w14:paraId="14316FB2" w14:textId="77777777" w:rsidR="00A855E6" w:rsidRDefault="00383490" w:rsidP="00263593">
      <w:r w:rsidRPr="00875584">
        <w:rPr>
          <w:rFonts w:ascii="Arial" w:hAnsi="Arial"/>
          <w:b/>
          <w:sz w:val="24"/>
          <w:szCs w:val="24"/>
        </w:rPr>
        <w:t>Attributes</w:t>
      </w:r>
    </w:p>
    <w:p w14:paraId="4796B52A" w14:textId="77777777" w:rsidR="00B603FB" w:rsidRDefault="00B603FB" w:rsidP="008B78EB"/>
    <w:p w14:paraId="7BB0DA41" w14:textId="77777777" w:rsidR="00A755AA" w:rsidRDefault="008B78EB" w:rsidP="008B78EB">
      <w:pPr>
        <w:rPr>
          <w:b/>
        </w:rPr>
      </w:pPr>
      <w:r w:rsidRPr="006A54F6">
        <w:rPr>
          <w:b/>
        </w:rPr>
        <w:t xml:space="preserve">•   public about : </w:t>
      </w:r>
      <w:hyperlink w:anchor="_7677b94abdbbdc2c76d49314388386a7" w:history="1">
        <w:r w:rsidRPr="006A54F6">
          <w:rPr>
            <w:rStyle w:val="Hyperlink"/>
            <w:b/>
          </w:rPr>
          <w:t>NameAndMeaningReference</w:t>
        </w:r>
      </w:hyperlink>
      <w:r w:rsidRPr="006A54F6">
        <w:rPr>
          <w:b/>
        </w:rPr>
        <w:t xml:space="preserve">  [0..1]</w:t>
      </w:r>
    </w:p>
    <w:p w14:paraId="4AB1F330" w14:textId="77777777" w:rsidR="008B78EB" w:rsidRPr="006A54F6" w:rsidRDefault="005C6CB8" w:rsidP="008B78EB">
      <w:pPr>
        <w:rPr>
          <w:b/>
        </w:rPr>
      </w:pPr>
      <w:r>
        <w:t xml:space="preserve"> </w:t>
      </w:r>
    </w:p>
    <w:p w14:paraId="27CB50C8" w14:textId="77777777" w:rsidR="00240264" w:rsidRDefault="00CF20F6">
      <w:r>
        <w:t>The about attribute supports the data_element_meaning, value_domain_meaning and permissible_value_meaning associations in the ISO 11179 model.  See</w:t>
      </w:r>
    </w:p>
    <w:p w14:paraId="3DE6C20D" w14:textId="77777777" w:rsidR="0063570E" w:rsidRDefault="0063570E" w:rsidP="00383490"/>
    <w:p w14:paraId="58AF4BCE" w14:textId="77777777" w:rsidR="00A855E6" w:rsidRDefault="00383490" w:rsidP="00263593">
      <w:r w:rsidRPr="00875584">
        <w:rPr>
          <w:rFonts w:ascii="Arial" w:hAnsi="Arial"/>
          <w:b/>
          <w:sz w:val="24"/>
          <w:szCs w:val="24"/>
        </w:rPr>
        <w:t>Operations</w:t>
      </w:r>
    </w:p>
    <w:p w14:paraId="57FC0AEE" w14:textId="77777777" w:rsidR="00DB049B" w:rsidRDefault="006977BE" w:rsidP="006977BE">
      <w:r>
        <w:t xml:space="preserve"> </w:t>
      </w:r>
    </w:p>
    <w:p w14:paraId="7B3C3848" w14:textId="77777777" w:rsidR="00A755AA" w:rsidRDefault="008B78EB" w:rsidP="008B78EB">
      <w:pPr>
        <w:rPr>
          <w:b/>
        </w:rPr>
      </w:pPr>
      <w:r w:rsidRPr="006A54F6">
        <w:rPr>
          <w:b/>
        </w:rPr>
        <w:t xml:space="preserve">•   public name (language :  </w:t>
      </w:r>
      <w:hyperlink w:anchor="_290b504024c5117158636715bff68ef8" w:history="1">
        <w:r w:rsidRPr="006A54F6">
          <w:rPr>
            <w:rStyle w:val="Hyperlink"/>
            <w:b/>
          </w:rPr>
          <w:t>Language_Identification</w:t>
        </w:r>
      </w:hyperlink>
      <w:r w:rsidRPr="006A54F6">
        <w:rPr>
          <w:b/>
        </w:rPr>
        <w:t xml:space="preserve">) :  </w:t>
      </w:r>
      <w:hyperlink w:anchor="_3e3bff45f2bcef12ecdff2975e0f26aa" w:history="1">
        <w:r w:rsidRPr="006A54F6">
          <w:rPr>
            <w:rStyle w:val="Hyperlink"/>
            <w:b/>
          </w:rPr>
          <w:t>Sign</w:t>
        </w:r>
      </w:hyperlink>
    </w:p>
    <w:p w14:paraId="50480A9B" w14:textId="77777777" w:rsidR="008B78EB" w:rsidRPr="006A54F6" w:rsidRDefault="005C6CB8" w:rsidP="008B78EB">
      <w:pPr>
        <w:rPr>
          <w:b/>
        </w:rPr>
      </w:pPr>
      <w:r>
        <w:t xml:space="preserve"> </w:t>
      </w:r>
    </w:p>
    <w:p w14:paraId="76CBBE3D" w14:textId="77777777" w:rsidR="00240264" w:rsidRDefault="00CF20F6">
      <w:r>
        <w:t>Returns the name of the artifact in the supplied language.</w:t>
      </w:r>
    </w:p>
    <w:p w14:paraId="014E1383" w14:textId="77777777" w:rsidR="00DB049B" w:rsidRDefault="006977BE" w:rsidP="006977BE">
      <w:r>
        <w:t xml:space="preserve"> </w:t>
      </w:r>
    </w:p>
    <w:p w14:paraId="2B4F4B0E" w14:textId="77777777" w:rsidR="00A755AA" w:rsidRDefault="008B78EB" w:rsidP="008B78EB">
      <w:pPr>
        <w:rPr>
          <w:b/>
        </w:rPr>
      </w:pPr>
      <w:r w:rsidRPr="006A54F6">
        <w:rPr>
          <w:b/>
        </w:rPr>
        <w:t xml:space="preserve">•   public description (language :  </w:t>
      </w:r>
      <w:hyperlink w:anchor="_290b504024c5117158636715bff68ef8" w:history="1">
        <w:r w:rsidRPr="006A54F6">
          <w:rPr>
            <w:rStyle w:val="Hyperlink"/>
            <w:b/>
          </w:rPr>
          <w:t>Language_Identification</w:t>
        </w:r>
      </w:hyperlink>
      <w:r w:rsidRPr="006A54F6">
        <w:rPr>
          <w:b/>
        </w:rPr>
        <w:t xml:space="preserve">) :  </w:t>
      </w:r>
      <w:hyperlink w:anchor="_b7253cf7959d2481cd50a89513cd395b" w:history="1">
        <w:r w:rsidRPr="006A54F6">
          <w:rPr>
            <w:rStyle w:val="Hyperlink"/>
            <w:b/>
          </w:rPr>
          <w:t>Text</w:t>
        </w:r>
      </w:hyperlink>
    </w:p>
    <w:p w14:paraId="1BFF0FFC" w14:textId="77777777" w:rsidR="008B78EB" w:rsidRPr="006A54F6" w:rsidRDefault="005C6CB8" w:rsidP="008B78EB">
      <w:pPr>
        <w:rPr>
          <w:b/>
        </w:rPr>
      </w:pPr>
      <w:r>
        <w:t xml:space="preserve"> </w:t>
      </w:r>
    </w:p>
    <w:p w14:paraId="231508DC" w14:textId="77777777" w:rsidR="00240264" w:rsidRDefault="00CF20F6">
      <w:r>
        <w:t xml:space="preserve">Returns the description/definition of the artifact in the supplied language </w:t>
      </w:r>
    </w:p>
    <w:p w14:paraId="790194A1" w14:textId="77777777" w:rsidR="0063570E" w:rsidRDefault="0063570E" w:rsidP="00383490"/>
    <w:p w14:paraId="4CAFEF98" w14:textId="77777777" w:rsidR="00A855E6" w:rsidRDefault="00383490" w:rsidP="00263593">
      <w:r w:rsidRPr="00875584">
        <w:rPr>
          <w:rFonts w:ascii="Arial" w:hAnsi="Arial"/>
          <w:b/>
          <w:sz w:val="24"/>
          <w:szCs w:val="24"/>
        </w:rPr>
        <w:t>Associations</w:t>
      </w:r>
    </w:p>
    <w:p w14:paraId="14876945" w14:textId="77777777" w:rsidR="00A8550F" w:rsidRDefault="00860CF1" w:rsidP="006977BE">
      <w:r>
        <w:t xml:space="preserve"> </w:t>
      </w:r>
    </w:p>
    <w:p w14:paraId="29DE47BF" w14:textId="77777777" w:rsidR="00A755AA" w:rsidRDefault="008B78EB" w:rsidP="00ED4063">
      <w:pPr>
        <w:rPr>
          <w:b/>
        </w:rPr>
      </w:pPr>
      <w:r w:rsidRPr="006876BA">
        <w:rPr>
          <w:b/>
        </w:rPr>
        <w:t>•   public identifier</w:t>
      </w:r>
      <w:r w:rsidR="006876BA" w:rsidRPr="006876BA">
        <w:rPr>
          <w:b/>
        </w:rPr>
        <w:t xml:space="preserve"> : </w:t>
      </w:r>
      <w:hyperlink w:anchor="_e9986a35a9b1fdfe3b6504bff891a4a7" w:history="1">
        <w:r w:rsidRPr="006876BA">
          <w:rPr>
            <w:rStyle w:val="Hyperlink"/>
            <w:b/>
          </w:rPr>
          <w:t>Scoped_Identifier</w:t>
        </w:r>
      </w:hyperlink>
      <w:r w:rsidR="00454D42" w:rsidRPr="006876BA">
        <w:rPr>
          <w:b/>
        </w:rPr>
        <w:t>[0..*]</w:t>
      </w:r>
    </w:p>
    <w:p w14:paraId="4F732F65" w14:textId="77777777" w:rsidR="008B78EB" w:rsidRPr="00B603FB" w:rsidRDefault="005C6CB8" w:rsidP="00ED4063">
      <w:pPr>
        <w:rPr>
          <w:b/>
        </w:rPr>
      </w:pPr>
      <w:r>
        <w:t xml:space="preserve"> </w:t>
      </w:r>
      <w:r w:rsidR="00C04683">
        <w:t xml:space="preserve"> </w:t>
      </w:r>
      <w:r>
        <w:t xml:space="preserve"> </w:t>
      </w:r>
    </w:p>
    <w:p w14:paraId="10EE1AB3" w14:textId="77777777" w:rsidR="00240264" w:rsidRDefault="00CF20F6">
      <w:r>
        <w:t xml:space="preserve">A unique identifier for the item.  This attribute supports the ADL "id", "at" and "ac" identifiers, where the </w:t>
      </w:r>
      <w:r>
        <w:rPr>
          <w:i/>
          <w:iCs/>
        </w:rPr>
        <w:t>scope</w:t>
      </w:r>
      <w:r>
        <w:t xml:space="preserve"> Namespace can be on the Archetype, Archetype_Version or referencing component level.</w:t>
      </w:r>
    </w:p>
    <w:p w14:paraId="1982F2D0" w14:textId="77777777" w:rsidR="008B78EB" w:rsidRPr="00B603FB" w:rsidRDefault="00C04683" w:rsidP="00ED4063">
      <w:pPr>
        <w:rPr>
          <w:b/>
        </w:rPr>
      </w:pPr>
      <w:r>
        <w:t xml:space="preserve"> </w:t>
      </w:r>
    </w:p>
    <w:p w14:paraId="4FA9C85D" w14:textId="77777777" w:rsidR="00A8550F" w:rsidRDefault="00860CF1" w:rsidP="006977BE">
      <w:r>
        <w:t xml:space="preserve">  </w:t>
      </w:r>
    </w:p>
    <w:p w14:paraId="3F787778" w14:textId="77777777" w:rsidR="00A755AA" w:rsidRDefault="008B78EB" w:rsidP="00ED4063">
      <w:pPr>
        <w:rPr>
          <w:b/>
        </w:rPr>
      </w:pPr>
      <w:r w:rsidRPr="006876BA">
        <w:rPr>
          <w:b/>
        </w:rPr>
        <w:t>•   public description</w:t>
      </w:r>
      <w:r w:rsidR="006876BA" w:rsidRPr="006876BA">
        <w:rPr>
          <w:b/>
        </w:rPr>
        <w:t xml:space="preserve"> : </w:t>
      </w:r>
      <w:hyperlink w:anchor="_70b51d918df4b49dcc323ca2d82f1258" w:history="1">
        <w:r w:rsidRPr="006876BA">
          <w:rPr>
            <w:rStyle w:val="Hyperlink"/>
            <w:b/>
          </w:rPr>
          <w:t>ItemDescription</w:t>
        </w:r>
      </w:hyperlink>
      <w:r w:rsidR="00454D42" w:rsidRPr="006876BA">
        <w:rPr>
          <w:b/>
        </w:rPr>
        <w:t>[0..*]</w:t>
      </w:r>
    </w:p>
    <w:p w14:paraId="0B8C0EB7" w14:textId="77777777" w:rsidR="008B78EB" w:rsidRPr="00B603FB" w:rsidRDefault="005C6CB8" w:rsidP="00ED4063">
      <w:pPr>
        <w:rPr>
          <w:b/>
        </w:rPr>
      </w:pPr>
      <w:r>
        <w:t xml:space="preserve"> </w:t>
      </w:r>
      <w:r w:rsidR="00C04683">
        <w:t xml:space="preserve"> </w:t>
      </w:r>
      <w:r>
        <w:t xml:space="preserve"> </w:t>
      </w:r>
    </w:p>
    <w:p w14:paraId="171D26F9" w14:textId="77777777" w:rsidR="00240264" w:rsidRDefault="00CF20F6">
      <w:r>
        <w:t>A designation and optional description in a specified language.</w:t>
      </w:r>
    </w:p>
    <w:p w14:paraId="546CE38A" w14:textId="77777777" w:rsidR="008B78EB" w:rsidRPr="00B603FB" w:rsidRDefault="00C04683" w:rsidP="00ED4063">
      <w:pPr>
        <w:rPr>
          <w:b/>
        </w:rPr>
      </w:pPr>
      <w:r>
        <w:t xml:space="preserve"> </w:t>
      </w:r>
    </w:p>
    <w:p w14:paraId="7062111A" w14:textId="77777777" w:rsidR="009922DE" w:rsidRDefault="009922DE" w:rsidP="009922DE">
      <w:r>
        <w:t xml:space="preserve">          </w:t>
      </w:r>
    </w:p>
    <w:p w14:paraId="7D3708D4" w14:textId="77777777" w:rsidR="0063570E" w:rsidRDefault="0063570E" w:rsidP="00383490"/>
    <w:p w14:paraId="435AACEB" w14:textId="77777777" w:rsidR="00A855E6" w:rsidRDefault="00383490" w:rsidP="00263593">
      <w:r w:rsidRPr="00875584">
        <w:rPr>
          <w:rFonts w:ascii="Arial" w:hAnsi="Arial"/>
          <w:b/>
          <w:sz w:val="24"/>
          <w:szCs w:val="24"/>
        </w:rPr>
        <w:t>Constraints</w:t>
      </w:r>
    </w:p>
    <w:p w14:paraId="08A88F9D" w14:textId="77777777" w:rsidR="0087616E" w:rsidRPr="00BC6BEC" w:rsidRDefault="0087616E" w:rsidP="00263593">
      <w:pPr>
        <w:rPr>
          <w:rFonts w:ascii="Arial" w:hAnsi="Arial"/>
          <w:b/>
          <w:sz w:val="24"/>
          <w:szCs w:val="24"/>
        </w:rPr>
      </w:pPr>
    </w:p>
    <w:p w14:paraId="459A1E27" w14:textId="77777777" w:rsidR="00263593" w:rsidRPr="00F813AC" w:rsidRDefault="00263593" w:rsidP="00057587">
      <w:pPr>
        <w:pStyle w:val="ListParagraph"/>
        <w:numPr>
          <w:ilvl w:val="0"/>
          <w:numId w:val="4"/>
        </w:numPr>
        <w:rPr>
          <w:rFonts w:ascii="Arial" w:hAnsi="Arial"/>
          <w:b/>
        </w:rPr>
      </w:pPr>
      <w:r w:rsidRPr="006F3621">
        <w:rPr>
          <w:rFonts w:ascii="Arial" w:hAnsi="Arial"/>
          <w:b/>
        </w:rPr>
        <w:t>sameLanguage</w:t>
      </w:r>
    </w:p>
    <w:p w14:paraId="448386C6" w14:textId="77777777" w:rsidR="00F126D8" w:rsidRDefault="00CF06F6" w:rsidP="006977BE">
      <w:r w:rsidRPr="00467F03">
        <w:t>[OCL]</w:t>
      </w:r>
    </w:p>
    <w:p w14:paraId="04D63426" w14:textId="77777777" w:rsidR="008B78EB" w:rsidRDefault="004B279F" w:rsidP="00ED4063">
      <w:r w:rsidRPr="0047488C">
        <w:rPr>
          <w:rFonts w:ascii="Courier" w:hAnsi="Courier"/>
        </w:rPr>
        <w:t>not(self.definition.oclIsUndefined()) implies self.definition.language = self.designation.language</w:t>
      </w:r>
    </w:p>
    <w:p w14:paraId="289B3D98" w14:textId="77777777" w:rsidR="0087616E" w:rsidRPr="00BC6BEC" w:rsidRDefault="0087616E" w:rsidP="00263593">
      <w:pPr>
        <w:rPr>
          <w:rFonts w:ascii="Arial" w:hAnsi="Arial"/>
          <w:b/>
          <w:sz w:val="24"/>
          <w:szCs w:val="24"/>
        </w:rPr>
      </w:pPr>
    </w:p>
    <w:p w14:paraId="6696B500" w14:textId="77777777" w:rsidR="00263593" w:rsidRPr="00F813AC" w:rsidRDefault="00263593" w:rsidP="00057587">
      <w:pPr>
        <w:pStyle w:val="ListParagraph"/>
        <w:numPr>
          <w:ilvl w:val="0"/>
          <w:numId w:val="4"/>
        </w:numPr>
        <w:rPr>
          <w:rFonts w:ascii="Arial" w:hAnsi="Arial"/>
          <w:b/>
        </w:rPr>
      </w:pPr>
      <w:r w:rsidRPr="006F3621">
        <w:rPr>
          <w:rFonts w:ascii="Arial" w:hAnsi="Arial"/>
          <w:b/>
        </w:rPr>
        <w:t>zeroOrOneDefinition</w:t>
      </w:r>
    </w:p>
    <w:p w14:paraId="3EAAB776" w14:textId="77777777" w:rsidR="0087616E" w:rsidRPr="00BC6BEC" w:rsidRDefault="0087616E" w:rsidP="00263593">
      <w:pPr>
        <w:rPr>
          <w:rFonts w:ascii="Arial" w:hAnsi="Arial"/>
          <w:b/>
          <w:sz w:val="24"/>
          <w:szCs w:val="24"/>
        </w:rPr>
      </w:pPr>
    </w:p>
    <w:p w14:paraId="364D0A60" w14:textId="77777777" w:rsidR="00263593" w:rsidRPr="00F813AC" w:rsidRDefault="00263593" w:rsidP="00057587">
      <w:pPr>
        <w:pStyle w:val="ListParagraph"/>
        <w:numPr>
          <w:ilvl w:val="0"/>
          <w:numId w:val="4"/>
        </w:numPr>
        <w:rPr>
          <w:rFonts w:ascii="Arial" w:hAnsi="Arial"/>
          <w:b/>
        </w:rPr>
      </w:pPr>
      <w:r w:rsidRPr="006F3621">
        <w:rPr>
          <w:rFonts w:ascii="Arial" w:hAnsi="Arial"/>
          <w:b/>
        </w:rPr>
        <w:t>mandatoryLanguage</w:t>
      </w:r>
    </w:p>
    <w:p w14:paraId="4493DCEA" w14:textId="77777777" w:rsidR="00F126D8" w:rsidRDefault="00CF06F6" w:rsidP="006977BE">
      <w:r w:rsidRPr="00467F03">
        <w:t>[OCL]</w:t>
      </w:r>
    </w:p>
    <w:p w14:paraId="778EE741" w14:textId="77777777" w:rsidR="008B78EB" w:rsidRDefault="004B279F" w:rsidP="00ED4063">
      <w:r w:rsidRPr="0047488C">
        <w:rPr>
          <w:rFonts w:ascii="Courier" w:hAnsi="Courier"/>
        </w:rPr>
        <w:t>not(self.designation.language.oclIsUndefined())</w:t>
      </w:r>
    </w:p>
    <w:p w14:paraId="404A982F" w14:textId="77777777" w:rsidR="0087616E" w:rsidRPr="00BC6BEC" w:rsidRDefault="0087616E" w:rsidP="00263593">
      <w:pPr>
        <w:rPr>
          <w:rFonts w:ascii="Arial" w:hAnsi="Arial"/>
          <w:b/>
          <w:sz w:val="24"/>
          <w:szCs w:val="24"/>
        </w:rPr>
      </w:pPr>
    </w:p>
    <w:p w14:paraId="08BD0863" w14:textId="77777777" w:rsidR="00263593" w:rsidRPr="00F813AC" w:rsidRDefault="00263593" w:rsidP="00057587">
      <w:pPr>
        <w:pStyle w:val="ListParagraph"/>
        <w:numPr>
          <w:ilvl w:val="0"/>
          <w:numId w:val="4"/>
        </w:numPr>
        <w:rPr>
          <w:rFonts w:ascii="Arial" w:hAnsi="Arial"/>
          <w:b/>
        </w:rPr>
      </w:pPr>
      <w:r w:rsidRPr="006F3621">
        <w:rPr>
          <w:rFonts w:ascii="Arial" w:hAnsi="Arial"/>
          <w:b/>
        </w:rPr>
        <w:t>oneIdPerNamespace</w:t>
      </w:r>
    </w:p>
    <w:p w14:paraId="56F7721D" w14:textId="77777777" w:rsidR="00F126D8" w:rsidRDefault="00CF06F6" w:rsidP="006977BE">
      <w:r w:rsidRPr="00467F03">
        <w:t>[OCL]</w:t>
      </w:r>
    </w:p>
    <w:p w14:paraId="6DE1AC8E" w14:textId="77777777" w:rsidR="008B78EB" w:rsidRDefault="004B279F" w:rsidP="00ED4063">
      <w:r w:rsidRPr="0047488C">
        <w:rPr>
          <w:rFonts w:ascii="Courier" w:hAnsi="Courier"/>
        </w:rPr>
        <w:t>self.identifier-&gt;forAll(i1 | self.identifier-&gt;forAll(i2 | i1.scope = i2.scope implies i1 = i2))</w:t>
      </w:r>
    </w:p>
    <w:p w14:paraId="05A5C49E" w14:textId="77777777" w:rsidR="0087616E" w:rsidRPr="00BC6BEC" w:rsidRDefault="0087616E" w:rsidP="00263593">
      <w:pPr>
        <w:rPr>
          <w:rFonts w:ascii="Arial" w:hAnsi="Arial"/>
          <w:b/>
          <w:sz w:val="24"/>
          <w:szCs w:val="24"/>
        </w:rPr>
      </w:pPr>
    </w:p>
    <w:p w14:paraId="43748CC8" w14:textId="77777777" w:rsidR="00263593" w:rsidRPr="00F813AC" w:rsidRDefault="00263593" w:rsidP="00057587">
      <w:pPr>
        <w:pStyle w:val="ListParagraph"/>
        <w:numPr>
          <w:ilvl w:val="0"/>
          <w:numId w:val="4"/>
        </w:numPr>
        <w:rPr>
          <w:rFonts w:ascii="Arial" w:hAnsi="Arial"/>
          <w:b/>
        </w:rPr>
      </w:pPr>
      <w:r w:rsidRPr="006F3621">
        <w:rPr>
          <w:rFonts w:ascii="Arial" w:hAnsi="Arial"/>
          <w:b/>
        </w:rPr>
        <w:t>oneDescriptionPerLanguage</w:t>
      </w:r>
    </w:p>
    <w:p w14:paraId="6949B503" w14:textId="77777777" w:rsidR="00F126D8" w:rsidRDefault="00CF06F6" w:rsidP="006977BE">
      <w:r w:rsidRPr="00467F03">
        <w:t>[OCL]</w:t>
      </w:r>
    </w:p>
    <w:p w14:paraId="4BB2248F" w14:textId="77777777" w:rsidR="008B78EB" w:rsidRDefault="004B279F" w:rsidP="00ED4063">
      <w:r w:rsidRPr="0047488C">
        <w:rPr>
          <w:rFonts w:ascii="Courier" w:hAnsi="Courier"/>
        </w:rPr>
        <w:t xml:space="preserve"> self.description-&gt;forAll(d1 | self.description-&gt;forAll(d2 |  d1.designation.language = d2.designation.language implies d1 = d2))</w:t>
      </w:r>
    </w:p>
    <w:p w14:paraId="0C314E14" w14:textId="77777777" w:rsidR="00DB049B" w:rsidRDefault="00022C8A" w:rsidP="006977BE">
      <w:r w:rsidRPr="00022C8A">
        <w:t xml:space="preserve"> </w:t>
      </w:r>
    </w:p>
    <w:p w14:paraId="5A8D1DB8" w14:textId="77777777" w:rsidR="00800588" w:rsidRPr="005F31BE" w:rsidRDefault="00800588" w:rsidP="005F31BE">
      <w:pPr>
        <w:pStyle w:val="Heading5"/>
      </w:pPr>
      <w:bookmarkStart w:id="292" w:name="_b6cf75a1c58d0a2c045bd8f3929ee2bd"/>
      <w:r w:rsidRPr="005F31BE">
        <w:t>&lt;Class&gt; Designatable_Item</w:t>
      </w:r>
      <w:bookmarkEnd w:id="292"/>
    </w:p>
    <w:p w14:paraId="72BA0E7B" w14:textId="77777777" w:rsidR="00DB049B" w:rsidRDefault="00800588" w:rsidP="006977BE">
      <w:r>
        <w:t xml:space="preserve"> </w:t>
      </w:r>
    </w:p>
    <w:p w14:paraId="66CA8170" w14:textId="77777777" w:rsidR="0063570E" w:rsidRDefault="0063570E" w:rsidP="00383490"/>
    <w:p w14:paraId="01D4902A" w14:textId="77777777" w:rsidR="00A855E6" w:rsidRDefault="00383490" w:rsidP="00263593">
      <w:r w:rsidRPr="00875584">
        <w:rPr>
          <w:rFonts w:ascii="Arial" w:hAnsi="Arial"/>
          <w:b/>
          <w:sz w:val="24"/>
          <w:szCs w:val="24"/>
        </w:rPr>
        <w:t>Description</w:t>
      </w:r>
    </w:p>
    <w:p w14:paraId="52AB5301" w14:textId="77777777" w:rsidR="00DB049B" w:rsidRDefault="005C6CB8" w:rsidP="006977BE">
      <w:r>
        <w:t xml:space="preserve"> </w:t>
      </w:r>
    </w:p>
    <w:p w14:paraId="119C2C9A" w14:textId="77777777" w:rsidR="00240264" w:rsidRDefault="00CF20F6">
      <w:r>
        <w:t>the class of objects which can have designations and definitions.</w:t>
      </w:r>
    </w:p>
    <w:p w14:paraId="2F67D541" w14:textId="77777777" w:rsidR="00240264" w:rsidRDefault="00CF20F6">
      <w:r>
        <w:t xml:space="preserve"> </w:t>
      </w:r>
    </w:p>
    <w:p w14:paraId="3D6CF921" w14:textId="77777777" w:rsidR="00DB049B" w:rsidRDefault="00C51B43" w:rsidP="006977BE">
      <w:r>
        <w:t xml:space="preserve"> </w:t>
      </w:r>
      <w:r w:rsidR="009F2598">
        <w:t xml:space="preserve">  </w:t>
      </w:r>
    </w:p>
    <w:p w14:paraId="189E2AA7" w14:textId="77777777" w:rsidR="0063570E" w:rsidRDefault="0063570E" w:rsidP="00383490"/>
    <w:p w14:paraId="06D6FCF9" w14:textId="77777777" w:rsidR="00A855E6" w:rsidRDefault="00383490" w:rsidP="00263593">
      <w:r w:rsidRPr="00875584">
        <w:rPr>
          <w:rFonts w:ascii="Arial" w:hAnsi="Arial"/>
          <w:b/>
          <w:sz w:val="24"/>
          <w:szCs w:val="24"/>
        </w:rPr>
        <w:t>Diagrams</w:t>
      </w:r>
    </w:p>
    <w:p w14:paraId="00B387B2" w14:textId="77777777" w:rsidR="00DB049B" w:rsidRDefault="00CF20F6" w:rsidP="006977BE">
      <w:hyperlink w:anchor="_39265938304977d9288c6eb410872362" w:history="1">
        <w:r w:rsidR="003E7695">
          <w:rPr>
            <w:rStyle w:val="Hyperlink"/>
          </w:rPr>
          <w:t>Designation and Definition metamodel region</w:t>
        </w:r>
      </w:hyperlink>
      <w:r w:rsidR="006977BE">
        <w:t xml:space="preserve">  </w:t>
      </w:r>
    </w:p>
    <w:p w14:paraId="026963BA" w14:textId="77777777" w:rsidR="0063570E" w:rsidRDefault="0063570E" w:rsidP="00383490"/>
    <w:p w14:paraId="2023828F" w14:textId="77777777" w:rsidR="00A855E6" w:rsidRDefault="00383490" w:rsidP="00263593">
      <w:r w:rsidRPr="00875584">
        <w:rPr>
          <w:rFonts w:ascii="Arial" w:hAnsi="Arial"/>
          <w:b/>
          <w:sz w:val="24"/>
          <w:szCs w:val="24"/>
        </w:rPr>
        <w:t>Associations</w:t>
      </w:r>
    </w:p>
    <w:p w14:paraId="0D545877" w14:textId="77777777" w:rsidR="00A8550F" w:rsidRDefault="00860CF1" w:rsidP="006977BE">
      <w:r>
        <w:t xml:space="preserve"> </w:t>
      </w:r>
    </w:p>
    <w:p w14:paraId="77D2945F" w14:textId="77777777" w:rsidR="00A755AA" w:rsidRDefault="008B78EB" w:rsidP="00ED4063">
      <w:pPr>
        <w:rPr>
          <w:b/>
        </w:rPr>
      </w:pPr>
      <w:r w:rsidRPr="006876BA">
        <w:rPr>
          <w:b/>
        </w:rPr>
        <w:t>•   public designation</w:t>
      </w:r>
      <w:r w:rsidR="006876BA" w:rsidRPr="006876BA">
        <w:rPr>
          <w:b/>
        </w:rPr>
        <w:t xml:space="preserve"> : </w:t>
      </w:r>
      <w:hyperlink w:anchor="_f46de41197f2753a2a6dc47a2e5c89fd" w:history="1">
        <w:r w:rsidRPr="006876BA">
          <w:rPr>
            <w:rStyle w:val="Hyperlink"/>
            <w:b/>
          </w:rPr>
          <w:t>Designation</w:t>
        </w:r>
      </w:hyperlink>
      <w:r w:rsidR="00454D42" w:rsidRPr="006876BA">
        <w:rPr>
          <w:b/>
        </w:rPr>
        <w:t>[0..*]</w:t>
      </w:r>
    </w:p>
    <w:p w14:paraId="6492FF7A" w14:textId="77777777" w:rsidR="008B78EB" w:rsidRPr="00B603FB" w:rsidRDefault="005C6CB8" w:rsidP="00ED4063">
      <w:pPr>
        <w:rPr>
          <w:b/>
        </w:rPr>
      </w:pPr>
      <w:r>
        <w:t xml:space="preserve"> </w:t>
      </w:r>
    </w:p>
    <w:p w14:paraId="765FD065" w14:textId="77777777" w:rsidR="00A8550F" w:rsidRDefault="00860CF1" w:rsidP="006977BE">
      <w:r>
        <w:t xml:space="preserve"> </w:t>
      </w:r>
    </w:p>
    <w:p w14:paraId="54CAB42B" w14:textId="77777777" w:rsidR="00A755AA" w:rsidRDefault="008B78EB" w:rsidP="00ED4063">
      <w:pPr>
        <w:rPr>
          <w:b/>
        </w:rPr>
      </w:pPr>
      <w:r w:rsidRPr="006876BA">
        <w:rPr>
          <w:b/>
        </w:rPr>
        <w:t>•   public definition</w:t>
      </w:r>
      <w:r w:rsidR="006876BA" w:rsidRPr="006876BA">
        <w:rPr>
          <w:b/>
        </w:rPr>
        <w:t xml:space="preserve"> : </w:t>
      </w:r>
      <w:hyperlink w:anchor="_de3b93f77a3823bde9b40110899bbf83" w:history="1">
        <w:r w:rsidRPr="006876BA">
          <w:rPr>
            <w:rStyle w:val="Hyperlink"/>
            <w:b/>
          </w:rPr>
          <w:t>Definition</w:t>
        </w:r>
      </w:hyperlink>
      <w:r w:rsidR="00454D42" w:rsidRPr="006876BA">
        <w:rPr>
          <w:b/>
        </w:rPr>
        <w:t>[0..*]</w:t>
      </w:r>
    </w:p>
    <w:p w14:paraId="7F6EAAA9" w14:textId="77777777" w:rsidR="008B78EB" w:rsidRPr="00B603FB" w:rsidRDefault="005C6CB8" w:rsidP="00ED4063">
      <w:pPr>
        <w:rPr>
          <w:b/>
        </w:rPr>
      </w:pPr>
      <w:r>
        <w:t xml:space="preserve"> </w:t>
      </w:r>
    </w:p>
    <w:p w14:paraId="53961BD1" w14:textId="77777777" w:rsidR="00DB049B" w:rsidRDefault="00022C8A" w:rsidP="006977BE">
      <w:r w:rsidRPr="00022C8A">
        <w:t xml:space="preserve"> </w:t>
      </w:r>
    </w:p>
    <w:p w14:paraId="40B5F5AC" w14:textId="77777777" w:rsidR="00800588" w:rsidRPr="005F31BE" w:rsidRDefault="00800588" w:rsidP="005F31BE">
      <w:pPr>
        <w:pStyle w:val="Heading5"/>
      </w:pPr>
      <w:bookmarkStart w:id="293" w:name="_f46de41197f2753a2a6dc47a2e5c89fd"/>
      <w:r w:rsidRPr="005F31BE">
        <w:t>&lt;Class&gt; Designation</w:t>
      </w:r>
      <w:bookmarkEnd w:id="293"/>
    </w:p>
    <w:p w14:paraId="1F9E8BAC" w14:textId="77777777" w:rsidR="00DB049B" w:rsidRDefault="00800588" w:rsidP="006977BE">
      <w:r>
        <w:t xml:space="preserve"> </w:t>
      </w:r>
    </w:p>
    <w:p w14:paraId="20610434" w14:textId="77777777" w:rsidR="0063570E" w:rsidRDefault="0063570E" w:rsidP="00383490"/>
    <w:p w14:paraId="44EAF3A4" w14:textId="77777777" w:rsidR="00A855E6" w:rsidRDefault="00383490" w:rsidP="00263593">
      <w:r w:rsidRPr="00875584">
        <w:rPr>
          <w:rFonts w:ascii="Arial" w:hAnsi="Arial"/>
          <w:b/>
          <w:sz w:val="24"/>
          <w:szCs w:val="24"/>
        </w:rPr>
        <w:t>Description</w:t>
      </w:r>
    </w:p>
    <w:p w14:paraId="0491AFA0" w14:textId="77777777" w:rsidR="00DB049B" w:rsidRDefault="005C6CB8" w:rsidP="006977BE">
      <w:r>
        <w:t xml:space="preserve"> </w:t>
      </w:r>
    </w:p>
    <w:p w14:paraId="640B46D1" w14:textId="77777777" w:rsidR="00240264" w:rsidRDefault="00CF20F6">
      <w:r>
        <w:t>Records the binding of a pair comprised of a sig</w:t>
      </w:r>
      <w:r>
        <w:t>n and its language to a Designatable_Item. Each Designation ... may be paired with a Definition.</w:t>
      </w:r>
    </w:p>
    <w:p w14:paraId="1FA8BAE3" w14:textId="77777777" w:rsidR="00DB049B" w:rsidRDefault="00C51B43" w:rsidP="006977BE">
      <w:r>
        <w:t xml:space="preserve"> </w:t>
      </w:r>
      <w:r w:rsidR="009F2598">
        <w:t xml:space="preserve">  </w:t>
      </w:r>
    </w:p>
    <w:p w14:paraId="27164CB7" w14:textId="77777777" w:rsidR="0063570E" w:rsidRDefault="0063570E" w:rsidP="00383490"/>
    <w:p w14:paraId="1D89CF71" w14:textId="77777777" w:rsidR="00A855E6" w:rsidRDefault="00383490" w:rsidP="00263593">
      <w:r w:rsidRPr="00875584">
        <w:rPr>
          <w:rFonts w:ascii="Arial" w:hAnsi="Arial"/>
          <w:b/>
          <w:sz w:val="24"/>
          <w:szCs w:val="24"/>
        </w:rPr>
        <w:t>Diagrams</w:t>
      </w:r>
    </w:p>
    <w:p w14:paraId="4AE7D60D" w14:textId="77777777" w:rsidR="00DB049B" w:rsidRDefault="00CF20F6"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p>
    <w:p w14:paraId="3B0B8CCF" w14:textId="77777777" w:rsidR="0063570E" w:rsidRDefault="0063570E" w:rsidP="00383490"/>
    <w:p w14:paraId="4525C41B" w14:textId="77777777" w:rsidR="00A855E6" w:rsidRDefault="00383490" w:rsidP="00263593">
      <w:r w:rsidRPr="00875584">
        <w:rPr>
          <w:rFonts w:ascii="Arial" w:hAnsi="Arial"/>
          <w:b/>
          <w:sz w:val="24"/>
          <w:szCs w:val="24"/>
        </w:rPr>
        <w:t>Attributes</w:t>
      </w:r>
    </w:p>
    <w:p w14:paraId="54E110A8" w14:textId="77777777" w:rsidR="00B603FB" w:rsidRDefault="00B603FB" w:rsidP="008B78EB"/>
    <w:p w14:paraId="5948D67F" w14:textId="77777777" w:rsidR="00A755AA" w:rsidRDefault="008B78EB" w:rsidP="008B78EB">
      <w:pPr>
        <w:rPr>
          <w:b/>
        </w:rPr>
      </w:pPr>
      <w:r w:rsidRPr="006A54F6">
        <w:rPr>
          <w:b/>
        </w:rPr>
        <w:t xml:space="preserve">•   public sign : </w:t>
      </w:r>
      <w:hyperlink w:anchor="_3e3bff45f2bcef12ecdff2975e0f26aa" w:history="1">
        <w:r w:rsidRPr="006A54F6">
          <w:rPr>
            <w:rStyle w:val="Hyperlink"/>
            <w:b/>
          </w:rPr>
          <w:t>Sign</w:t>
        </w:r>
      </w:hyperlink>
      <w:r w:rsidRPr="006A54F6">
        <w:rPr>
          <w:b/>
        </w:rPr>
        <w:t xml:space="preserve">  [1]</w:t>
      </w:r>
    </w:p>
    <w:p w14:paraId="5A599B54" w14:textId="77777777" w:rsidR="008B78EB" w:rsidRPr="006A54F6" w:rsidRDefault="005C6CB8" w:rsidP="008B78EB">
      <w:pPr>
        <w:rPr>
          <w:b/>
        </w:rPr>
      </w:pPr>
      <w:r>
        <w:t xml:space="preserve"> </w:t>
      </w:r>
    </w:p>
    <w:p w14:paraId="3AA8D383" w14:textId="77777777" w:rsidR="00240264" w:rsidRDefault="00CF20F6">
      <w:r>
        <w:t>Used to designate a Designatable_Item, e.g., a name of an object or concept. The sign may be a word or phrase in a natural language (as specified by the language), or it may be an icon or other symbol.</w:t>
      </w:r>
    </w:p>
    <w:p w14:paraId="79C714F0" w14:textId="77777777" w:rsidR="00240264" w:rsidRDefault="00CF20F6">
      <w:r>
        <w:t xml:space="preserve"> </w:t>
      </w:r>
    </w:p>
    <w:p w14:paraId="657B3EE9" w14:textId="77777777" w:rsidR="00B603FB" w:rsidRDefault="00B603FB" w:rsidP="008B78EB"/>
    <w:p w14:paraId="44295712" w14:textId="77777777" w:rsidR="00A755AA" w:rsidRDefault="008B78EB" w:rsidP="008B78EB">
      <w:pPr>
        <w:rPr>
          <w:b/>
        </w:rPr>
      </w:pPr>
      <w:r w:rsidRPr="006A54F6">
        <w:rPr>
          <w:b/>
        </w:rPr>
        <w:t xml:space="preserve">•   public language : </w:t>
      </w:r>
      <w:hyperlink w:anchor="_290b504024c5117158636715bff68ef8" w:history="1">
        <w:r w:rsidRPr="006A54F6">
          <w:rPr>
            <w:rStyle w:val="Hyperlink"/>
            <w:b/>
          </w:rPr>
          <w:t>Language_Identification</w:t>
        </w:r>
      </w:hyperlink>
      <w:r w:rsidRPr="006A54F6">
        <w:rPr>
          <w:b/>
        </w:rPr>
        <w:t xml:space="preserve">  [0..1]</w:t>
      </w:r>
    </w:p>
    <w:p w14:paraId="00FE32FF" w14:textId="77777777" w:rsidR="008B78EB" w:rsidRPr="006A54F6" w:rsidRDefault="005C6CB8" w:rsidP="008B78EB">
      <w:pPr>
        <w:rPr>
          <w:b/>
        </w:rPr>
      </w:pPr>
      <w:r>
        <w:t xml:space="preserve"> </w:t>
      </w:r>
    </w:p>
    <w:p w14:paraId="32F711DE" w14:textId="77777777" w:rsidR="00240264" w:rsidRDefault="00CF20F6">
      <w:r>
        <w:t>Used to record the language or dialect in which the sign (usually a name) is used, when the sign has an associated language. Usually the language will refer to a natural human language.</w:t>
      </w:r>
    </w:p>
    <w:p w14:paraId="4B753216" w14:textId="77777777" w:rsidR="0063570E" w:rsidRDefault="0063570E" w:rsidP="00383490"/>
    <w:p w14:paraId="6A0F636C" w14:textId="77777777" w:rsidR="00A855E6" w:rsidRDefault="00383490" w:rsidP="00263593">
      <w:r w:rsidRPr="00875584">
        <w:rPr>
          <w:rFonts w:ascii="Arial" w:hAnsi="Arial"/>
          <w:b/>
          <w:sz w:val="24"/>
          <w:szCs w:val="24"/>
        </w:rPr>
        <w:t>Associations</w:t>
      </w:r>
    </w:p>
    <w:p w14:paraId="6B661E44" w14:textId="77777777" w:rsidR="00A8550F" w:rsidRDefault="00860CF1" w:rsidP="006977BE">
      <w:r>
        <w:t xml:space="preserve">   </w:t>
      </w:r>
    </w:p>
    <w:p w14:paraId="47A41675" w14:textId="77777777" w:rsidR="00A755AA" w:rsidRDefault="008B78EB" w:rsidP="00ED4063">
      <w:pPr>
        <w:rPr>
          <w:b/>
        </w:rPr>
      </w:pPr>
      <w:r w:rsidRPr="006876BA">
        <w:rPr>
          <w:b/>
        </w:rPr>
        <w:t>•   public item</w:t>
      </w:r>
      <w:r w:rsidR="006876BA" w:rsidRPr="006876BA">
        <w:rPr>
          <w:b/>
        </w:rPr>
        <w:t xml:space="preserve"> : </w:t>
      </w:r>
      <w:hyperlink w:anchor="_b6cf75a1c58d0a2c045bd8f3929ee2bd" w:history="1">
        <w:r w:rsidRPr="006876BA">
          <w:rPr>
            <w:rStyle w:val="Hyperlink"/>
            <w:b/>
          </w:rPr>
          <w:t>Designatable_Item</w:t>
        </w:r>
      </w:hyperlink>
      <w:r w:rsidR="00454D42" w:rsidRPr="006876BA">
        <w:rPr>
          <w:b/>
        </w:rPr>
        <w:t>[1]</w:t>
      </w:r>
    </w:p>
    <w:p w14:paraId="7CFE54CD" w14:textId="77777777" w:rsidR="008B78EB" w:rsidRPr="00B603FB" w:rsidRDefault="005C6CB8" w:rsidP="00ED4063">
      <w:pPr>
        <w:rPr>
          <w:b/>
        </w:rPr>
      </w:pPr>
      <w:r>
        <w:t xml:space="preserve"> </w:t>
      </w:r>
    </w:p>
    <w:p w14:paraId="4408358F" w14:textId="77777777" w:rsidR="00DB049B" w:rsidRDefault="00022C8A" w:rsidP="006977BE">
      <w:r w:rsidRPr="00022C8A">
        <w:t xml:space="preserve"> </w:t>
      </w:r>
    </w:p>
    <w:p w14:paraId="09FB76CF" w14:textId="77777777" w:rsidR="00800588" w:rsidRPr="005F31BE" w:rsidRDefault="00800588" w:rsidP="005F31BE">
      <w:pPr>
        <w:pStyle w:val="Heading5"/>
      </w:pPr>
      <w:bookmarkStart w:id="294" w:name="_1248f279d4892b4c57cebdb831316891"/>
      <w:r w:rsidRPr="005F31BE">
        <w:t>&lt;Class&gt; Identified_Item</w:t>
      </w:r>
      <w:bookmarkEnd w:id="294"/>
    </w:p>
    <w:p w14:paraId="0F099E19" w14:textId="77777777" w:rsidR="00DB049B" w:rsidRDefault="00800588" w:rsidP="006977BE">
      <w:r>
        <w:t xml:space="preserve"> </w:t>
      </w:r>
    </w:p>
    <w:p w14:paraId="7F02CFB6" w14:textId="77777777" w:rsidR="0063570E" w:rsidRDefault="0063570E" w:rsidP="00383490"/>
    <w:p w14:paraId="29E786E2" w14:textId="77777777" w:rsidR="00A855E6" w:rsidRDefault="00383490" w:rsidP="00263593">
      <w:r w:rsidRPr="00875584">
        <w:rPr>
          <w:rFonts w:ascii="Arial" w:hAnsi="Arial"/>
          <w:b/>
          <w:sz w:val="24"/>
          <w:szCs w:val="24"/>
        </w:rPr>
        <w:t>Description</w:t>
      </w:r>
    </w:p>
    <w:p w14:paraId="322E590E" w14:textId="77777777" w:rsidR="00DB049B" w:rsidRDefault="005C6CB8" w:rsidP="006977BE">
      <w:r>
        <w:t xml:space="preserve"> </w:t>
      </w:r>
    </w:p>
    <w:p w14:paraId="371B3678" w14:textId="77777777" w:rsidR="00240264" w:rsidRDefault="00CF20F6">
      <w:r>
        <w:t>Identified_Item is a class each instance of which models an identified item, a metadata item that is identified in a metadata registry.</w:t>
      </w:r>
    </w:p>
    <w:p w14:paraId="2A055EE7" w14:textId="77777777" w:rsidR="00240264" w:rsidRDefault="00CF20F6">
      <w:r>
        <w:t xml:space="preserve"> </w:t>
      </w:r>
    </w:p>
    <w:p w14:paraId="2B169E6F" w14:textId="77777777" w:rsidR="00DB049B" w:rsidRDefault="00C51B43" w:rsidP="006977BE">
      <w:r>
        <w:t xml:space="preserve"> </w:t>
      </w:r>
      <w:r w:rsidR="009F2598">
        <w:t xml:space="preserve">  </w:t>
      </w:r>
    </w:p>
    <w:p w14:paraId="1DC8CBFD" w14:textId="77777777" w:rsidR="0063570E" w:rsidRDefault="0063570E" w:rsidP="00383490"/>
    <w:p w14:paraId="3B465D36" w14:textId="77777777" w:rsidR="00A855E6" w:rsidRDefault="00383490" w:rsidP="00263593">
      <w:r w:rsidRPr="00875584">
        <w:rPr>
          <w:rFonts w:ascii="Arial" w:hAnsi="Arial"/>
          <w:b/>
          <w:sz w:val="24"/>
          <w:szCs w:val="24"/>
        </w:rPr>
        <w:t>Diagrams</w:t>
      </w:r>
    </w:p>
    <w:p w14:paraId="1572B238" w14:textId="77777777" w:rsidR="00DB049B" w:rsidRDefault="00CF20F6" w:rsidP="006977BE">
      <w:hyperlink w:anchor="_39265938304977d9288c6eb410872362" w:history="1">
        <w:r w:rsidR="003E7695">
          <w:rPr>
            <w:rStyle w:val="Hyperlink"/>
          </w:rPr>
          <w:t>Designation and Definition metamodel region</w:t>
        </w:r>
      </w:hyperlink>
    </w:p>
    <w:p w14:paraId="6C2BBA66" w14:textId="77777777" w:rsidR="0063570E" w:rsidRDefault="0063570E" w:rsidP="00383490"/>
    <w:p w14:paraId="649AD3C3" w14:textId="77777777" w:rsidR="00A855E6" w:rsidRDefault="00383490" w:rsidP="00263593">
      <w:r w:rsidRPr="00875584">
        <w:rPr>
          <w:rFonts w:ascii="Arial" w:hAnsi="Arial"/>
          <w:b/>
          <w:sz w:val="24"/>
          <w:szCs w:val="24"/>
        </w:rPr>
        <w:t>Direct Known Subclasses (Specialization)</w:t>
      </w:r>
    </w:p>
    <w:p w14:paraId="22BAD1A8" w14:textId="77777777" w:rsidR="00DB049B" w:rsidRDefault="00CF20F6" w:rsidP="006977BE">
      <w:hyperlink w:anchor="_540375a26e1a8a2f020e1b8d908aad0c" w:history="1">
        <w:r w:rsidR="006977BE">
          <w:rPr>
            <w:rStyle w:val="Hyperlink"/>
          </w:rPr>
          <w:t>Namespace</w:t>
        </w:r>
      </w:hyperlink>
      <w:r w:rsidR="006977BE">
        <w:t xml:space="preserve"> </w:t>
      </w:r>
    </w:p>
    <w:p w14:paraId="7409F07F" w14:textId="77777777" w:rsidR="0063570E" w:rsidRDefault="0063570E" w:rsidP="00383490"/>
    <w:p w14:paraId="3C5C2981" w14:textId="77777777" w:rsidR="00A855E6" w:rsidRDefault="00383490" w:rsidP="00263593">
      <w:r w:rsidRPr="00875584">
        <w:rPr>
          <w:rFonts w:ascii="Arial" w:hAnsi="Arial"/>
          <w:b/>
          <w:sz w:val="24"/>
          <w:szCs w:val="24"/>
        </w:rPr>
        <w:t>Associations</w:t>
      </w:r>
    </w:p>
    <w:p w14:paraId="36B10CF6" w14:textId="77777777" w:rsidR="00A8550F" w:rsidRDefault="00860CF1" w:rsidP="006977BE">
      <w:r>
        <w:t xml:space="preserve"> </w:t>
      </w:r>
    </w:p>
    <w:p w14:paraId="414AFDB4" w14:textId="77777777" w:rsidR="00A755AA" w:rsidRDefault="008B78EB" w:rsidP="00ED4063">
      <w:pPr>
        <w:rPr>
          <w:b/>
        </w:rPr>
      </w:pPr>
      <w:r w:rsidRPr="006876BA">
        <w:rPr>
          <w:b/>
        </w:rPr>
        <w:t>•   public identifier</w:t>
      </w:r>
      <w:r w:rsidR="006876BA" w:rsidRPr="006876BA">
        <w:rPr>
          <w:b/>
        </w:rPr>
        <w:t xml:space="preserve"> : </w:t>
      </w:r>
      <w:hyperlink w:anchor="_e9986a35a9b1fdfe3b6504bff891a4a7" w:history="1">
        <w:r w:rsidRPr="006876BA">
          <w:rPr>
            <w:rStyle w:val="Hyperlink"/>
            <w:b/>
          </w:rPr>
          <w:t>Scoped_Identifier</w:t>
        </w:r>
      </w:hyperlink>
      <w:r w:rsidR="00454D42" w:rsidRPr="006876BA">
        <w:rPr>
          <w:b/>
        </w:rPr>
        <w:t>[1..*]</w:t>
      </w:r>
    </w:p>
    <w:p w14:paraId="74F3AF0A" w14:textId="77777777" w:rsidR="008B78EB" w:rsidRPr="00B603FB" w:rsidRDefault="005C6CB8" w:rsidP="00ED4063">
      <w:pPr>
        <w:rPr>
          <w:b/>
        </w:rPr>
      </w:pPr>
      <w:r>
        <w:t xml:space="preserve"> </w:t>
      </w:r>
    </w:p>
    <w:p w14:paraId="438F0BDE" w14:textId="77777777" w:rsidR="00240264" w:rsidRDefault="00CF20F6">
      <w:r>
        <w:t>An identifier for the Identified_Item within a specific Namespace.</w:t>
      </w:r>
    </w:p>
    <w:p w14:paraId="61C71997" w14:textId="77777777" w:rsidR="00240264" w:rsidRDefault="00CF20F6">
      <w:r>
        <w:t xml:space="preserve"> </w:t>
      </w:r>
    </w:p>
    <w:p w14:paraId="2E2D9CCF" w14:textId="77777777" w:rsidR="00DB049B" w:rsidRDefault="00022C8A" w:rsidP="006977BE">
      <w:r w:rsidRPr="00022C8A">
        <w:t xml:space="preserve"> </w:t>
      </w:r>
    </w:p>
    <w:p w14:paraId="26E57AB5" w14:textId="77777777" w:rsidR="00800588" w:rsidRPr="005F31BE" w:rsidRDefault="00800588" w:rsidP="005F31BE">
      <w:pPr>
        <w:pStyle w:val="Heading5"/>
      </w:pPr>
      <w:bookmarkStart w:id="295" w:name="_70b51d918df4b49dcc323ca2d82f1258"/>
      <w:r w:rsidRPr="005F31BE">
        <w:t>&lt;Class&gt; ItemDescription</w:t>
      </w:r>
      <w:bookmarkEnd w:id="295"/>
    </w:p>
    <w:p w14:paraId="4CA12C7F" w14:textId="77777777" w:rsidR="00DB049B" w:rsidRDefault="00800588" w:rsidP="006977BE">
      <w:r>
        <w:t xml:space="preserve"> </w:t>
      </w:r>
      <w:r w:rsidR="00C51B43">
        <w:t xml:space="preserve"> </w:t>
      </w:r>
      <w:r w:rsidR="009F2598">
        <w:t xml:space="preserve">  </w:t>
      </w:r>
    </w:p>
    <w:p w14:paraId="5E34ED8F" w14:textId="77777777" w:rsidR="0063570E" w:rsidRDefault="0063570E" w:rsidP="00383490"/>
    <w:p w14:paraId="2F8A7698" w14:textId="77777777" w:rsidR="00A855E6" w:rsidRDefault="00383490" w:rsidP="00263593">
      <w:r w:rsidRPr="00875584">
        <w:rPr>
          <w:rFonts w:ascii="Arial" w:hAnsi="Arial"/>
          <w:b/>
          <w:sz w:val="24"/>
          <w:szCs w:val="24"/>
        </w:rPr>
        <w:t>Diagrams</w:t>
      </w:r>
    </w:p>
    <w:p w14:paraId="6DF4716B" w14:textId="77777777" w:rsidR="00DB049B" w:rsidRDefault="00CF20F6" w:rsidP="006977BE">
      <w:hyperlink w:anchor="_39265938304977d9288c6eb410872362" w:history="1">
        <w:r w:rsidR="003E7695">
          <w:rPr>
            <w:rStyle w:val="Hyperlink"/>
          </w:rPr>
          <w:t>Designation and Definition metamodel region</w:t>
        </w:r>
      </w:hyperlink>
      <w:r w:rsidR="006977BE">
        <w:t xml:space="preserve">  </w:t>
      </w:r>
    </w:p>
    <w:p w14:paraId="55B00BA8" w14:textId="77777777" w:rsidR="0063570E" w:rsidRDefault="0063570E" w:rsidP="00383490"/>
    <w:p w14:paraId="5DBC1A8D" w14:textId="77777777" w:rsidR="00A855E6" w:rsidRDefault="00383490" w:rsidP="00263593">
      <w:r w:rsidRPr="00875584">
        <w:rPr>
          <w:rFonts w:ascii="Arial" w:hAnsi="Arial"/>
          <w:b/>
          <w:sz w:val="24"/>
          <w:szCs w:val="24"/>
        </w:rPr>
        <w:t>Associations</w:t>
      </w:r>
    </w:p>
    <w:p w14:paraId="145369FE" w14:textId="77777777" w:rsidR="00A8550F" w:rsidRDefault="00860CF1" w:rsidP="006977BE">
      <w:r>
        <w:t xml:space="preserve"> </w:t>
      </w:r>
    </w:p>
    <w:p w14:paraId="5F15F5C9" w14:textId="77777777" w:rsidR="00A755AA" w:rsidRDefault="008B78EB" w:rsidP="00ED4063">
      <w:pPr>
        <w:rPr>
          <w:b/>
        </w:rPr>
      </w:pPr>
      <w:r w:rsidRPr="006876BA">
        <w:rPr>
          <w:b/>
        </w:rPr>
        <w:t>•   public definition</w:t>
      </w:r>
      <w:r w:rsidR="006876BA" w:rsidRPr="006876BA">
        <w:rPr>
          <w:b/>
        </w:rPr>
        <w:t xml:space="preserve"> : </w:t>
      </w:r>
      <w:hyperlink w:anchor="_de3b93f77a3823bde9b40110899bbf83" w:history="1">
        <w:r w:rsidRPr="006876BA">
          <w:rPr>
            <w:rStyle w:val="Hyperlink"/>
            <w:b/>
          </w:rPr>
          <w:t>Definition</w:t>
        </w:r>
      </w:hyperlink>
      <w:r w:rsidR="00454D42" w:rsidRPr="006876BA">
        <w:rPr>
          <w:b/>
        </w:rPr>
        <w:t>[0..1]</w:t>
      </w:r>
    </w:p>
    <w:p w14:paraId="688308EB" w14:textId="77777777" w:rsidR="008B78EB" w:rsidRPr="00B603FB" w:rsidRDefault="005C6CB8" w:rsidP="00ED4063">
      <w:pPr>
        <w:rPr>
          <w:b/>
        </w:rPr>
      </w:pPr>
      <w:r>
        <w:t xml:space="preserve"> </w:t>
      </w:r>
      <w:r w:rsidR="00C04683">
        <w:t xml:space="preserve"> </w:t>
      </w:r>
      <w:r>
        <w:t xml:space="preserve"> </w:t>
      </w:r>
    </w:p>
    <w:p w14:paraId="05FA049A" w14:textId="77777777" w:rsidR="00240264" w:rsidRDefault="00CF20F6">
      <w:r>
        <w:t>An optional definition in a specified language</w:t>
      </w:r>
    </w:p>
    <w:p w14:paraId="638F4AA1" w14:textId="77777777" w:rsidR="008B78EB" w:rsidRPr="00B603FB" w:rsidRDefault="00C04683" w:rsidP="00ED4063">
      <w:pPr>
        <w:rPr>
          <w:b/>
        </w:rPr>
      </w:pPr>
      <w:r>
        <w:t xml:space="preserve"> </w:t>
      </w:r>
    </w:p>
    <w:p w14:paraId="0B2EF5A8" w14:textId="77777777" w:rsidR="00A8550F" w:rsidRDefault="00860CF1" w:rsidP="006977BE">
      <w:r>
        <w:t xml:space="preserve"> </w:t>
      </w:r>
    </w:p>
    <w:p w14:paraId="2392E87A" w14:textId="77777777" w:rsidR="00A755AA" w:rsidRDefault="008B78EB" w:rsidP="00ED4063">
      <w:pPr>
        <w:rPr>
          <w:b/>
        </w:rPr>
      </w:pPr>
      <w:r w:rsidRPr="006876BA">
        <w:rPr>
          <w:b/>
        </w:rPr>
        <w:t>•   public designation</w:t>
      </w:r>
      <w:r w:rsidR="006876BA" w:rsidRPr="006876BA">
        <w:rPr>
          <w:b/>
        </w:rPr>
        <w:t xml:space="preserve"> : </w:t>
      </w:r>
      <w:hyperlink w:anchor="_f46de41197f2753a2a6dc47a2e5c89fd" w:history="1">
        <w:r w:rsidRPr="006876BA">
          <w:rPr>
            <w:rStyle w:val="Hyperlink"/>
            <w:b/>
          </w:rPr>
          <w:t>Designation</w:t>
        </w:r>
      </w:hyperlink>
      <w:r w:rsidR="00454D42" w:rsidRPr="006876BA">
        <w:rPr>
          <w:b/>
        </w:rPr>
        <w:t>[1]</w:t>
      </w:r>
    </w:p>
    <w:p w14:paraId="55ED5DDF" w14:textId="77777777" w:rsidR="008B78EB" w:rsidRPr="00B603FB" w:rsidRDefault="005C6CB8" w:rsidP="00ED4063">
      <w:pPr>
        <w:rPr>
          <w:b/>
        </w:rPr>
      </w:pPr>
      <w:r>
        <w:t xml:space="preserve"> </w:t>
      </w:r>
      <w:r w:rsidR="00C04683">
        <w:t xml:space="preserve"> </w:t>
      </w:r>
      <w:r>
        <w:t xml:space="preserve"> </w:t>
      </w:r>
    </w:p>
    <w:p w14:paraId="0E370DC7" w14:textId="77777777" w:rsidR="00240264" w:rsidRDefault="00CF20F6">
      <w:r>
        <w:t xml:space="preserve"> A designation in a specified language</w:t>
      </w:r>
    </w:p>
    <w:p w14:paraId="711855FE" w14:textId="77777777" w:rsidR="008B78EB" w:rsidRPr="00B603FB" w:rsidRDefault="00C04683" w:rsidP="00ED4063">
      <w:pPr>
        <w:rPr>
          <w:b/>
        </w:rPr>
      </w:pPr>
      <w:r>
        <w:t xml:space="preserve"> </w:t>
      </w:r>
    </w:p>
    <w:p w14:paraId="4DA7F526" w14:textId="77777777" w:rsidR="009922DE" w:rsidRDefault="009922DE" w:rsidP="009922DE">
      <w:r>
        <w:t xml:space="preserve">    </w:t>
      </w:r>
    </w:p>
    <w:p w14:paraId="3F7480A8" w14:textId="77777777" w:rsidR="0063570E" w:rsidRDefault="0063570E" w:rsidP="00383490"/>
    <w:p w14:paraId="73787C4D" w14:textId="77777777" w:rsidR="00A855E6" w:rsidRDefault="00383490" w:rsidP="00263593">
      <w:r w:rsidRPr="00875584">
        <w:rPr>
          <w:rFonts w:ascii="Arial" w:hAnsi="Arial"/>
          <w:b/>
          <w:sz w:val="24"/>
          <w:szCs w:val="24"/>
        </w:rPr>
        <w:t>Constraints</w:t>
      </w:r>
    </w:p>
    <w:p w14:paraId="70459CEA" w14:textId="77777777" w:rsidR="0087616E" w:rsidRPr="00BC6BEC" w:rsidRDefault="0087616E" w:rsidP="00263593">
      <w:pPr>
        <w:rPr>
          <w:rFonts w:ascii="Arial" w:hAnsi="Arial"/>
          <w:b/>
          <w:sz w:val="24"/>
          <w:szCs w:val="24"/>
        </w:rPr>
      </w:pPr>
    </w:p>
    <w:p w14:paraId="39A1C275" w14:textId="77777777" w:rsidR="00263593" w:rsidRPr="00F813AC" w:rsidRDefault="00263593" w:rsidP="00057587">
      <w:pPr>
        <w:pStyle w:val="ListParagraph"/>
        <w:numPr>
          <w:ilvl w:val="0"/>
          <w:numId w:val="4"/>
        </w:numPr>
        <w:rPr>
          <w:rFonts w:ascii="Arial" w:hAnsi="Arial"/>
          <w:b/>
        </w:rPr>
      </w:pPr>
      <w:r w:rsidRPr="006F3621">
        <w:rPr>
          <w:rFonts w:ascii="Arial" w:hAnsi="Arial"/>
          <w:b/>
        </w:rPr>
        <w:t>mandatoryLanguage</w:t>
      </w:r>
    </w:p>
    <w:p w14:paraId="0DADC951" w14:textId="77777777" w:rsidR="00F126D8" w:rsidRDefault="005C6CB8" w:rsidP="006977BE">
      <w:r>
        <w:t xml:space="preserve"> </w:t>
      </w:r>
    </w:p>
    <w:p w14:paraId="5F10CE7D" w14:textId="77777777" w:rsidR="00240264" w:rsidRDefault="00CF20F6">
      <w:r>
        <w:t>All designations must have a language</w:t>
      </w:r>
    </w:p>
    <w:p w14:paraId="22CE75BE" w14:textId="77777777" w:rsidR="00F126D8" w:rsidRDefault="00CF06F6" w:rsidP="006977BE">
      <w:r w:rsidRPr="00467F03">
        <w:t>[OCL]</w:t>
      </w:r>
    </w:p>
    <w:p w14:paraId="6587B5D0" w14:textId="77777777" w:rsidR="008B78EB" w:rsidRDefault="004B279F" w:rsidP="00ED4063">
      <w:r w:rsidRPr="0047488C">
        <w:rPr>
          <w:rFonts w:ascii="Courier" w:hAnsi="Courier"/>
        </w:rPr>
        <w:t>not(self.designation.language.oclIsUndefined())</w:t>
      </w:r>
    </w:p>
    <w:p w14:paraId="2256EAD2" w14:textId="77777777" w:rsidR="0087616E" w:rsidRPr="00BC6BEC" w:rsidRDefault="0087616E" w:rsidP="00263593">
      <w:pPr>
        <w:rPr>
          <w:rFonts w:ascii="Arial" w:hAnsi="Arial"/>
          <w:b/>
          <w:sz w:val="24"/>
          <w:szCs w:val="24"/>
        </w:rPr>
      </w:pPr>
    </w:p>
    <w:p w14:paraId="7B7B303C" w14:textId="77777777" w:rsidR="00263593" w:rsidRPr="00F813AC" w:rsidRDefault="00263593" w:rsidP="00057587">
      <w:pPr>
        <w:pStyle w:val="ListParagraph"/>
        <w:numPr>
          <w:ilvl w:val="0"/>
          <w:numId w:val="4"/>
        </w:numPr>
        <w:rPr>
          <w:rFonts w:ascii="Arial" w:hAnsi="Arial"/>
          <w:b/>
        </w:rPr>
      </w:pPr>
      <w:r w:rsidRPr="006F3621">
        <w:rPr>
          <w:rFonts w:ascii="Arial" w:hAnsi="Arial"/>
          <w:b/>
        </w:rPr>
        <w:t>matchingDescriptionLanguage</w:t>
      </w:r>
    </w:p>
    <w:p w14:paraId="3FF6659C" w14:textId="77777777" w:rsidR="00F126D8" w:rsidRDefault="00CF06F6" w:rsidP="006977BE">
      <w:r w:rsidRPr="00467F03">
        <w:t>[OCL]</w:t>
      </w:r>
    </w:p>
    <w:p w14:paraId="6AA4D63B" w14:textId="77777777" w:rsidR="008B78EB" w:rsidRDefault="004B279F" w:rsidP="00ED4063">
      <w:r w:rsidRPr="0047488C">
        <w:rPr>
          <w:rFonts w:ascii="Courier" w:hAnsi="Courier"/>
        </w:rPr>
        <w:t>not(self.definition.oclIsUndefined()) implies self.designation.language = self.definition.language</w:t>
      </w:r>
    </w:p>
    <w:p w14:paraId="50BB76FD" w14:textId="77777777" w:rsidR="00DB049B" w:rsidRDefault="00022C8A" w:rsidP="006977BE">
      <w:r w:rsidRPr="00022C8A">
        <w:t xml:space="preserve"> </w:t>
      </w:r>
    </w:p>
    <w:p w14:paraId="42D0B4C8" w14:textId="77777777" w:rsidR="00800588" w:rsidRPr="005F31BE" w:rsidRDefault="00800588" w:rsidP="005F31BE">
      <w:pPr>
        <w:pStyle w:val="Heading5"/>
      </w:pPr>
      <w:bookmarkStart w:id="296" w:name="_290b504024c5117158636715bff68ef8"/>
      <w:r w:rsidRPr="005F31BE">
        <w:t>&lt;Class&gt; Language_Identification</w:t>
      </w:r>
      <w:bookmarkEnd w:id="296"/>
    </w:p>
    <w:p w14:paraId="5BB43392" w14:textId="77777777" w:rsidR="00DB049B" w:rsidRDefault="00800588" w:rsidP="006977BE">
      <w:r>
        <w:t xml:space="preserve"> </w:t>
      </w:r>
    </w:p>
    <w:p w14:paraId="2B2B5CDB" w14:textId="77777777" w:rsidR="0063570E" w:rsidRDefault="0063570E" w:rsidP="00383490"/>
    <w:p w14:paraId="3995F7DB" w14:textId="77777777" w:rsidR="00A855E6" w:rsidRDefault="00383490" w:rsidP="00263593">
      <w:r w:rsidRPr="00875584">
        <w:rPr>
          <w:rFonts w:ascii="Arial" w:hAnsi="Arial"/>
          <w:b/>
          <w:sz w:val="24"/>
          <w:szCs w:val="24"/>
        </w:rPr>
        <w:t>Description</w:t>
      </w:r>
    </w:p>
    <w:p w14:paraId="49524C2C" w14:textId="77777777" w:rsidR="00DB049B" w:rsidRDefault="005C6CB8" w:rsidP="006977BE">
      <w:r>
        <w:t xml:space="preserve"> </w:t>
      </w:r>
    </w:p>
    <w:p w14:paraId="754115FD" w14:textId="77777777" w:rsidR="00240264" w:rsidRDefault="00CF20F6">
      <w:r>
        <w:t>Language_Identification serves as an identifier for a language. Language_Identification always defines a l</w:t>
      </w:r>
      <w:r>
        <w:t>anguage as spoken (or written, signed or otherwise signaled) by human beings for communication of information to other human beings. Computer languages such as programming languages are explicitly excluded.</w:t>
      </w:r>
    </w:p>
    <w:p w14:paraId="5CF57B3A" w14:textId="77777777" w:rsidR="00240264" w:rsidRDefault="00CF20F6">
      <w:r>
        <w:t xml:space="preserve"> </w:t>
      </w:r>
    </w:p>
    <w:p w14:paraId="508544B3" w14:textId="77777777" w:rsidR="00240264" w:rsidRDefault="00CF20F6">
      <w:r>
        <w:rPr>
          <w:b/>
          <w:bCs/>
        </w:rPr>
        <w:t>Note 1:</w:t>
      </w:r>
      <w:r>
        <w:t xml:space="preserve"> ISO 11179-3 defines several additional </w:t>
      </w:r>
      <w:r>
        <w:t>attributes for the Language_Identification class.  As the AML specification simply references languages, details such as script, geopolitical, variant identifiers, etc. are not in scope.</w:t>
      </w:r>
    </w:p>
    <w:p w14:paraId="23A95EB2" w14:textId="77777777" w:rsidR="00240264" w:rsidRDefault="00CF20F6">
      <w:r>
        <w:t xml:space="preserve"> </w:t>
      </w:r>
    </w:p>
    <w:p w14:paraId="33A29A12" w14:textId="77777777" w:rsidR="00240264" w:rsidRDefault="00CF20F6">
      <w:r>
        <w:rPr>
          <w:b/>
          <w:bCs/>
        </w:rPr>
        <w:t>Note 2</w:t>
      </w:r>
      <w:r>
        <w:t>: The ISO 11179-3 references several language identificatin d</w:t>
      </w:r>
      <w:r>
        <w:t>ocuments, including the W3C IETF, IANA and RFC5646.  The AML specification is agnostic when it comes to language tags and will treat language as another terminology / value set.</w:t>
      </w:r>
    </w:p>
    <w:p w14:paraId="7FFD8259" w14:textId="77777777" w:rsidR="00DB049B" w:rsidRDefault="00C51B43" w:rsidP="006977BE">
      <w:r>
        <w:t xml:space="preserve"> </w:t>
      </w:r>
      <w:r w:rsidR="009F2598">
        <w:t xml:space="preserve">  </w:t>
      </w:r>
    </w:p>
    <w:p w14:paraId="3B7E7A0E" w14:textId="77777777" w:rsidR="0063570E" w:rsidRDefault="0063570E" w:rsidP="00383490"/>
    <w:p w14:paraId="7E1D5050" w14:textId="77777777" w:rsidR="00A855E6" w:rsidRDefault="00383490" w:rsidP="00263593">
      <w:r w:rsidRPr="00875584">
        <w:rPr>
          <w:rFonts w:ascii="Arial" w:hAnsi="Arial"/>
          <w:b/>
          <w:sz w:val="24"/>
          <w:szCs w:val="24"/>
        </w:rPr>
        <w:t>Diagrams</w:t>
      </w:r>
    </w:p>
    <w:p w14:paraId="459EF61D" w14:textId="77777777" w:rsidR="00DB049B" w:rsidRDefault="00CF20F6" w:rsidP="006977BE">
      <w:hyperlink w:anchor="_39265938304977d9288c6eb410872362" w:history="1">
        <w:r w:rsidR="003E7695">
          <w:rPr>
            <w:rStyle w:val="Hyperlink"/>
          </w:rPr>
          <w:t>Designation and Definition metamodel region</w:t>
        </w:r>
      </w:hyperlink>
      <w:r w:rsidR="00F37E3B">
        <w:t xml:space="preserve"> </w:t>
      </w:r>
      <w:r w:rsidR="006977BE">
        <w:t xml:space="preserve">  </w:t>
      </w:r>
    </w:p>
    <w:p w14:paraId="7E54837C" w14:textId="77777777" w:rsidR="0063570E" w:rsidRDefault="0063570E" w:rsidP="00383490"/>
    <w:p w14:paraId="0B451ACB" w14:textId="77777777" w:rsidR="00A855E6" w:rsidRDefault="00383490" w:rsidP="00263593">
      <w:r w:rsidRPr="00875584">
        <w:rPr>
          <w:rFonts w:ascii="Arial" w:hAnsi="Arial"/>
          <w:b/>
          <w:sz w:val="24"/>
          <w:szCs w:val="24"/>
        </w:rPr>
        <w:t>Attributes</w:t>
      </w:r>
    </w:p>
    <w:p w14:paraId="7521A334" w14:textId="77777777" w:rsidR="00B603FB" w:rsidRDefault="00B603FB" w:rsidP="008B78EB"/>
    <w:p w14:paraId="267EEA58" w14:textId="77777777" w:rsidR="00A755AA" w:rsidRDefault="008B78EB" w:rsidP="008B78EB">
      <w:pPr>
        <w:rPr>
          <w:b/>
        </w:rPr>
      </w:pPr>
      <w:r w:rsidRPr="006A54F6">
        <w:rPr>
          <w:b/>
        </w:rPr>
        <w:t>•   public language_identifier : String  [1]</w:t>
      </w:r>
    </w:p>
    <w:p w14:paraId="6DF0ED89" w14:textId="77777777" w:rsidR="008B78EB" w:rsidRPr="006A54F6" w:rsidRDefault="005C6CB8" w:rsidP="008B78EB">
      <w:pPr>
        <w:rPr>
          <w:b/>
        </w:rPr>
      </w:pPr>
      <w:r>
        <w:t xml:space="preserve"> </w:t>
      </w:r>
    </w:p>
    <w:p w14:paraId="4ED58A1E" w14:textId="77777777" w:rsidR="00240264" w:rsidRDefault="00CF20F6">
      <w:r>
        <w:t xml:space="preserve">Identifies the primary language. </w:t>
      </w:r>
    </w:p>
    <w:p w14:paraId="712089B8" w14:textId="77777777" w:rsidR="00DB049B" w:rsidRDefault="00022C8A" w:rsidP="006977BE">
      <w:r w:rsidRPr="00022C8A">
        <w:t xml:space="preserve"> </w:t>
      </w:r>
    </w:p>
    <w:p w14:paraId="08505C78" w14:textId="77777777" w:rsidR="00800588" w:rsidRPr="005F31BE" w:rsidRDefault="00800588" w:rsidP="005F31BE">
      <w:pPr>
        <w:pStyle w:val="Heading5"/>
      </w:pPr>
      <w:bookmarkStart w:id="297" w:name="_540375a26e1a8a2f020e1b8d908aad0c"/>
      <w:r w:rsidRPr="005F31BE">
        <w:t>&lt;Class&gt; Namespace</w:t>
      </w:r>
      <w:bookmarkEnd w:id="297"/>
    </w:p>
    <w:p w14:paraId="0DF82E8E" w14:textId="77777777" w:rsidR="00DB049B" w:rsidRDefault="00800588" w:rsidP="006977BE">
      <w:r>
        <w:t xml:space="preserve"> </w:t>
      </w:r>
    </w:p>
    <w:p w14:paraId="051EB197" w14:textId="77777777" w:rsidR="0063570E" w:rsidRDefault="0063570E" w:rsidP="00383490"/>
    <w:p w14:paraId="058FA395" w14:textId="77777777" w:rsidR="00A855E6" w:rsidRDefault="00383490" w:rsidP="00263593">
      <w:r w:rsidRPr="00875584">
        <w:rPr>
          <w:rFonts w:ascii="Arial" w:hAnsi="Arial"/>
          <w:b/>
          <w:sz w:val="24"/>
          <w:szCs w:val="24"/>
        </w:rPr>
        <w:t>Description</w:t>
      </w:r>
    </w:p>
    <w:p w14:paraId="728347AB" w14:textId="77777777" w:rsidR="00DB049B" w:rsidRDefault="005C6CB8" w:rsidP="006977BE">
      <w:r>
        <w:t xml:space="preserve"> </w:t>
      </w:r>
    </w:p>
    <w:p w14:paraId="31616255" w14:textId="77777777" w:rsidR="00240264" w:rsidRDefault="00CF20F6">
      <w:r>
        <w:t>Namespace is a class each instance of which represents a namespace. Namespace is a scoping construct used to group sets of Designations and/or Scoped_Identifiers used in a metadata registry. Distinct Namespaces permit independent development of metadata co</w:t>
      </w:r>
      <w:r>
        <w:t>llections and/or ontologies. They permit enforcement of uniqueness constraints on identifiers or designation_signs within a specific Namespace without central coordination.</w:t>
      </w:r>
    </w:p>
    <w:p w14:paraId="0006306C" w14:textId="77777777" w:rsidR="00240264" w:rsidRDefault="00CF20F6">
      <w:r>
        <w:t xml:space="preserve"> </w:t>
      </w:r>
    </w:p>
    <w:p w14:paraId="087C5509" w14:textId="77777777" w:rsidR="00240264" w:rsidRDefault="00CF20F6">
      <w:r>
        <w:rPr>
          <w:b/>
          <w:bCs/>
        </w:rPr>
        <w:t xml:space="preserve">Note: </w:t>
      </w:r>
      <w:r>
        <w:t xml:space="preserve">The namespace Class has several additional properties and relationships in </w:t>
      </w:r>
      <w:r>
        <w:t>the 11179 specification.   For the purposes of the AML specification, we need only to know the namespace, its official identifier and its shorthand prefix.  In particular, AML will assume that (a) shorthand_prefix is always present (multiplicity: [1..1]).</w:t>
      </w:r>
    </w:p>
    <w:p w14:paraId="24D6FDC9" w14:textId="77777777" w:rsidR="00240264" w:rsidRDefault="00CF20F6">
      <w:r>
        <w:t xml:space="preserve"> </w:t>
      </w:r>
    </w:p>
    <w:p w14:paraId="66D2BC09" w14:textId="77777777" w:rsidR="00DB049B" w:rsidRDefault="00C51B43" w:rsidP="006977BE">
      <w:r>
        <w:t xml:space="preserve"> </w:t>
      </w:r>
      <w:r w:rsidR="009F2598">
        <w:t xml:space="preserve">  </w:t>
      </w:r>
    </w:p>
    <w:p w14:paraId="3D849FDA" w14:textId="77777777" w:rsidR="0063570E" w:rsidRDefault="0063570E" w:rsidP="00383490"/>
    <w:p w14:paraId="23F54E55" w14:textId="77777777" w:rsidR="00A855E6" w:rsidRDefault="00383490" w:rsidP="00263593">
      <w:r w:rsidRPr="00875584">
        <w:rPr>
          <w:rFonts w:ascii="Arial" w:hAnsi="Arial"/>
          <w:b/>
          <w:sz w:val="24"/>
          <w:szCs w:val="24"/>
        </w:rPr>
        <w:t>Diagrams</w:t>
      </w:r>
    </w:p>
    <w:p w14:paraId="14CAC815" w14:textId="77777777" w:rsidR="00DB049B" w:rsidRDefault="00CF20F6" w:rsidP="006977BE">
      <w:hyperlink w:anchor="_39265938304977d9288c6eb410872362" w:history="1">
        <w:r w:rsidR="003E7695">
          <w:rPr>
            <w:rStyle w:val="Hyperlink"/>
          </w:rPr>
          <w:t>Designation and Definition metamodel region</w:t>
        </w:r>
      </w:hyperlink>
    </w:p>
    <w:p w14:paraId="426A7FC2" w14:textId="77777777" w:rsidR="0063570E" w:rsidRDefault="0063570E" w:rsidP="00383490"/>
    <w:p w14:paraId="0AB3FCD0" w14:textId="77777777" w:rsidR="00A855E6" w:rsidRDefault="00383490" w:rsidP="00263593">
      <w:r w:rsidRPr="00875584">
        <w:rPr>
          <w:rFonts w:ascii="Arial" w:hAnsi="Arial"/>
          <w:b/>
          <w:sz w:val="24"/>
          <w:szCs w:val="24"/>
        </w:rPr>
        <w:t>Direct Known Superclasses (Generalization)</w:t>
      </w:r>
    </w:p>
    <w:p w14:paraId="35F6680B" w14:textId="77777777" w:rsidR="00DB049B" w:rsidRDefault="00CF20F6" w:rsidP="006977BE">
      <w:hyperlink w:anchor="_1248f279d4892b4c57cebdb831316891" w:history="1">
        <w:r w:rsidR="006977BE">
          <w:rPr>
            <w:rStyle w:val="Hyperlink"/>
          </w:rPr>
          <w:t>Identified_Item</w:t>
        </w:r>
      </w:hyperlink>
      <w:r w:rsidR="006977BE">
        <w:t xml:space="preserve"> </w:t>
      </w:r>
      <w:r w:rsidR="00F37E3B">
        <w:t xml:space="preserve"> </w:t>
      </w:r>
      <w:r w:rsidR="006977BE">
        <w:t xml:space="preserve">  </w:t>
      </w:r>
    </w:p>
    <w:p w14:paraId="4902357A" w14:textId="77777777" w:rsidR="0063570E" w:rsidRDefault="0063570E" w:rsidP="00383490"/>
    <w:p w14:paraId="74CA6E19" w14:textId="77777777" w:rsidR="00A855E6" w:rsidRDefault="00383490" w:rsidP="00263593">
      <w:r w:rsidRPr="00875584">
        <w:rPr>
          <w:rFonts w:ascii="Arial" w:hAnsi="Arial"/>
          <w:b/>
          <w:sz w:val="24"/>
          <w:szCs w:val="24"/>
        </w:rPr>
        <w:t>Attributes</w:t>
      </w:r>
    </w:p>
    <w:p w14:paraId="14EE9AB0" w14:textId="77777777" w:rsidR="00B603FB" w:rsidRDefault="00B603FB" w:rsidP="008B78EB"/>
    <w:p w14:paraId="20B1111B" w14:textId="77777777" w:rsidR="00A755AA" w:rsidRDefault="008B78EB" w:rsidP="008B78EB">
      <w:pPr>
        <w:rPr>
          <w:b/>
        </w:rPr>
      </w:pPr>
      <w:r w:rsidRPr="006A54F6">
        <w:rPr>
          <w:b/>
        </w:rPr>
        <w:t>•   public shorthand_prefix : String  [0..1]</w:t>
      </w:r>
    </w:p>
    <w:p w14:paraId="43E9F101" w14:textId="77777777" w:rsidR="008B78EB" w:rsidRPr="006A54F6" w:rsidRDefault="005C6CB8" w:rsidP="008B78EB">
      <w:pPr>
        <w:rPr>
          <w:b/>
        </w:rPr>
      </w:pPr>
      <w:r>
        <w:t xml:space="preserve"> </w:t>
      </w:r>
    </w:p>
    <w:p w14:paraId="00CF960C" w14:textId="77777777" w:rsidR="00240264" w:rsidRDefault="00240264"/>
    <w:p w14:paraId="36BC064E" w14:textId="77777777" w:rsidR="00240264" w:rsidRDefault="00240264"/>
    <w:p w14:paraId="664A9DCD" w14:textId="77777777" w:rsidR="00240264" w:rsidRDefault="00240264"/>
    <w:p w14:paraId="5794A101" w14:textId="77777777" w:rsidR="00240264" w:rsidRDefault="00CF20F6">
      <w:r>
        <w:rPr>
          <w:rFonts w:ascii="Default" w:hAnsi="Default" w:cs="Default"/>
        </w:rPr>
        <w:t xml:space="preserve">prefix conventionally used as shorthand for a namespace, for greater </w:t>
      </w:r>
    </w:p>
    <w:p w14:paraId="7BF193E7" w14:textId="77777777" w:rsidR="00240264" w:rsidRDefault="00CF20F6">
      <w:r>
        <w:rPr>
          <w:rFonts w:ascii="Default" w:hAnsi="Default" w:cs="Default"/>
        </w:rPr>
        <w:t xml:space="preserve">readability, in text for human consumption. </w:t>
      </w:r>
    </w:p>
    <w:p w14:paraId="7DC3FE60" w14:textId="77777777" w:rsidR="00240264" w:rsidRDefault="00CF20F6">
      <w:r>
        <w:t xml:space="preserve"> </w:t>
      </w:r>
    </w:p>
    <w:p w14:paraId="630293A5" w14:textId="77777777" w:rsidR="0063570E" w:rsidRDefault="0063570E" w:rsidP="00383490"/>
    <w:p w14:paraId="74E71AFF" w14:textId="77777777" w:rsidR="00A855E6" w:rsidRDefault="00383490" w:rsidP="00263593">
      <w:r w:rsidRPr="00875584">
        <w:rPr>
          <w:rFonts w:ascii="Arial" w:hAnsi="Arial"/>
          <w:b/>
          <w:sz w:val="24"/>
          <w:szCs w:val="24"/>
        </w:rPr>
        <w:t>Associations</w:t>
      </w:r>
    </w:p>
    <w:p w14:paraId="6103A4B7" w14:textId="77777777" w:rsidR="00A8550F" w:rsidRDefault="00860CF1" w:rsidP="006977BE">
      <w:r>
        <w:t xml:space="preserve"> </w:t>
      </w:r>
    </w:p>
    <w:p w14:paraId="63D2F8E3" w14:textId="77777777" w:rsidR="00A755AA" w:rsidRDefault="008B78EB" w:rsidP="00ED4063">
      <w:pPr>
        <w:rPr>
          <w:b/>
        </w:rPr>
      </w:pPr>
      <w:r w:rsidRPr="006876BA">
        <w:rPr>
          <w:b/>
        </w:rPr>
        <w:t>•   public contained_identifier</w:t>
      </w:r>
      <w:r w:rsidR="006876BA" w:rsidRPr="006876BA">
        <w:rPr>
          <w:b/>
        </w:rPr>
        <w:t xml:space="preserve"> : </w:t>
      </w:r>
      <w:hyperlink w:anchor="_e9986a35a9b1fdfe3b6504bff891a4a7" w:history="1">
        <w:r w:rsidRPr="006876BA">
          <w:rPr>
            <w:rStyle w:val="Hyperlink"/>
            <w:b/>
          </w:rPr>
          <w:t>Scoped_Identifier</w:t>
        </w:r>
      </w:hyperlink>
      <w:r w:rsidR="00454D42" w:rsidRPr="006876BA">
        <w:rPr>
          <w:b/>
        </w:rPr>
        <w:t>[0..*]</w:t>
      </w:r>
    </w:p>
    <w:p w14:paraId="2FA318B3" w14:textId="77777777" w:rsidR="008B78EB" w:rsidRPr="00B603FB" w:rsidRDefault="005C6CB8" w:rsidP="00ED4063">
      <w:pPr>
        <w:rPr>
          <w:b/>
        </w:rPr>
      </w:pPr>
      <w:r>
        <w:t xml:space="preserve"> </w:t>
      </w:r>
    </w:p>
    <w:p w14:paraId="1EF744A6" w14:textId="77777777" w:rsidR="00A8550F" w:rsidRDefault="00860CF1" w:rsidP="006977BE">
      <w:r>
        <w:t xml:space="preserve"> </w:t>
      </w:r>
    </w:p>
    <w:p w14:paraId="0F1161EF" w14:textId="77777777" w:rsidR="00DB049B" w:rsidRDefault="00022C8A" w:rsidP="006977BE">
      <w:r w:rsidRPr="00022C8A">
        <w:t xml:space="preserve"> </w:t>
      </w:r>
    </w:p>
    <w:p w14:paraId="28E6C832" w14:textId="77777777" w:rsidR="00800588" w:rsidRPr="005F31BE" w:rsidRDefault="00800588" w:rsidP="005F31BE">
      <w:pPr>
        <w:pStyle w:val="Heading5"/>
      </w:pPr>
      <w:bookmarkStart w:id="298" w:name="_e9986a35a9b1fdfe3b6504bff891a4a7"/>
      <w:r w:rsidRPr="005F31BE">
        <w:t>&lt;Class&gt; Scoped_Identifier</w:t>
      </w:r>
      <w:bookmarkEnd w:id="298"/>
    </w:p>
    <w:p w14:paraId="389AECBF" w14:textId="77777777" w:rsidR="00DB049B" w:rsidRDefault="00800588" w:rsidP="006977BE">
      <w:r>
        <w:t xml:space="preserve"> </w:t>
      </w:r>
    </w:p>
    <w:p w14:paraId="2A793946" w14:textId="77777777" w:rsidR="0063570E" w:rsidRDefault="0063570E" w:rsidP="00383490"/>
    <w:p w14:paraId="0796FCC3" w14:textId="77777777" w:rsidR="00A855E6" w:rsidRDefault="00383490" w:rsidP="00263593">
      <w:r w:rsidRPr="00875584">
        <w:rPr>
          <w:rFonts w:ascii="Arial" w:hAnsi="Arial"/>
          <w:b/>
          <w:sz w:val="24"/>
          <w:szCs w:val="24"/>
        </w:rPr>
        <w:t>Description</w:t>
      </w:r>
    </w:p>
    <w:p w14:paraId="466B7F82" w14:textId="77777777" w:rsidR="00DB049B" w:rsidRDefault="005C6CB8" w:rsidP="006977BE">
      <w:r>
        <w:t xml:space="preserve"> </w:t>
      </w:r>
    </w:p>
    <w:p w14:paraId="250780AF" w14:textId="77777777" w:rsidR="00240264" w:rsidRDefault="00CF20F6">
      <w:r>
        <w:t>An identifier with a particular scope provided by a Namespace.</w:t>
      </w:r>
    </w:p>
    <w:p w14:paraId="2BE086FA" w14:textId="77777777" w:rsidR="00240264" w:rsidRDefault="00CF20F6">
      <w:r>
        <w:t xml:space="preserve"> </w:t>
      </w:r>
    </w:p>
    <w:p w14:paraId="5FA6F0A5" w14:textId="77777777" w:rsidR="00DB049B" w:rsidRDefault="00C51B43" w:rsidP="006977BE">
      <w:r>
        <w:t xml:space="preserve"> </w:t>
      </w:r>
      <w:r w:rsidR="009F2598">
        <w:t xml:space="preserve">  </w:t>
      </w:r>
    </w:p>
    <w:p w14:paraId="226AE341" w14:textId="77777777" w:rsidR="0063570E" w:rsidRDefault="0063570E" w:rsidP="00383490"/>
    <w:p w14:paraId="799CEB02" w14:textId="77777777" w:rsidR="00A855E6" w:rsidRDefault="00383490" w:rsidP="00263593">
      <w:r w:rsidRPr="00875584">
        <w:rPr>
          <w:rFonts w:ascii="Arial" w:hAnsi="Arial"/>
          <w:b/>
          <w:sz w:val="24"/>
          <w:szCs w:val="24"/>
        </w:rPr>
        <w:t>Diagrams</w:t>
      </w:r>
    </w:p>
    <w:p w14:paraId="13F0A6FD" w14:textId="77777777" w:rsidR="00DB049B" w:rsidRDefault="00CF20F6"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242E3BF" w14:textId="77777777" w:rsidR="0063570E" w:rsidRDefault="0063570E" w:rsidP="00383490"/>
    <w:p w14:paraId="2B27D3D4" w14:textId="77777777" w:rsidR="00A855E6" w:rsidRDefault="00383490" w:rsidP="00263593">
      <w:r w:rsidRPr="00875584">
        <w:rPr>
          <w:rFonts w:ascii="Arial" w:hAnsi="Arial"/>
          <w:b/>
          <w:sz w:val="24"/>
          <w:szCs w:val="24"/>
        </w:rPr>
        <w:t>Attributes</w:t>
      </w:r>
    </w:p>
    <w:p w14:paraId="31F643C2" w14:textId="77777777" w:rsidR="00B603FB" w:rsidRDefault="00B603FB" w:rsidP="008B78EB"/>
    <w:p w14:paraId="4F9237DA" w14:textId="77777777" w:rsidR="00A755AA" w:rsidRDefault="008B78EB" w:rsidP="008B78EB">
      <w:pPr>
        <w:rPr>
          <w:b/>
        </w:rPr>
      </w:pPr>
      <w:r w:rsidRPr="006A54F6">
        <w:rPr>
          <w:b/>
        </w:rPr>
        <w:t>•   public identifier : String  [1]</w:t>
      </w:r>
    </w:p>
    <w:p w14:paraId="37757FE3" w14:textId="77777777" w:rsidR="008B78EB" w:rsidRPr="006A54F6" w:rsidRDefault="005C6CB8" w:rsidP="008B78EB">
      <w:pPr>
        <w:rPr>
          <w:b/>
        </w:rPr>
      </w:pPr>
      <w:r>
        <w:t xml:space="preserve"> </w:t>
      </w:r>
    </w:p>
    <w:p w14:paraId="31B7EB34" w14:textId="77777777" w:rsidR="00240264" w:rsidRDefault="00CF20F6">
      <w:r>
        <w:t>An identifier may be used as an unambiguous identifier for an Identified_Item within a particular Namespace.</w:t>
      </w:r>
    </w:p>
    <w:p w14:paraId="77C6E528" w14:textId="77777777" w:rsidR="00240264" w:rsidRDefault="00CF20F6">
      <w:r>
        <w:t xml:space="preserve"> </w:t>
      </w:r>
    </w:p>
    <w:p w14:paraId="2452235F" w14:textId="77777777" w:rsidR="00B603FB" w:rsidRDefault="00B603FB" w:rsidP="008B78EB"/>
    <w:p w14:paraId="7E23C674" w14:textId="77777777" w:rsidR="00A755AA" w:rsidRDefault="008B78EB" w:rsidP="008B78EB">
      <w:pPr>
        <w:rPr>
          <w:b/>
        </w:rPr>
      </w:pPr>
      <w:r w:rsidRPr="006A54F6">
        <w:rPr>
          <w:b/>
        </w:rPr>
        <w:t>•   public version : String  [1]</w:t>
      </w:r>
    </w:p>
    <w:p w14:paraId="3D815344" w14:textId="77777777" w:rsidR="008B78EB" w:rsidRPr="006A54F6" w:rsidRDefault="005C6CB8" w:rsidP="008B78EB">
      <w:pPr>
        <w:rPr>
          <w:b/>
        </w:rPr>
      </w:pPr>
      <w:r>
        <w:t xml:space="preserve"> </w:t>
      </w:r>
    </w:p>
    <w:p w14:paraId="25642CC0" w14:textId="77777777" w:rsidR="00240264" w:rsidRDefault="00CF20F6">
      <w:r>
        <w:t>The version allows more than one version of an Identified_Item to be identified within a particular Namespace.</w:t>
      </w:r>
    </w:p>
    <w:p w14:paraId="0F157B73" w14:textId="77777777" w:rsidR="00240264" w:rsidRDefault="00CF20F6">
      <w:r>
        <w:t xml:space="preserve"> </w:t>
      </w:r>
    </w:p>
    <w:p w14:paraId="462D9902" w14:textId="77777777" w:rsidR="00240264" w:rsidRDefault="00CF20F6">
      <w:r>
        <w:rPr>
          <w:b/>
          <w:bCs/>
        </w:rPr>
        <w:t>Note</w:t>
      </w:r>
      <w:r>
        <w:t>: the AML specification does not include the notion of identified item "versioning", so the version attribute is not used in the AML specif</w:t>
      </w:r>
      <w:r>
        <w:t>ication.  For the purposes of compatibility with ISO 11179, one can assume that the version attribute has a single, global default value.</w:t>
      </w:r>
    </w:p>
    <w:p w14:paraId="5E53BE56" w14:textId="77777777" w:rsidR="00240264" w:rsidRDefault="00CF20F6">
      <w:r>
        <w:t xml:space="preserve"> </w:t>
      </w:r>
    </w:p>
    <w:p w14:paraId="4DB9D690" w14:textId="77777777" w:rsidR="00B603FB" w:rsidRDefault="00B603FB" w:rsidP="008B78EB"/>
    <w:p w14:paraId="6D692CAC" w14:textId="77777777" w:rsidR="00A755AA" w:rsidRDefault="008B78EB" w:rsidP="008B78EB">
      <w:pPr>
        <w:rPr>
          <w:b/>
        </w:rPr>
      </w:pPr>
      <w:r w:rsidRPr="006A54F6">
        <w:rPr>
          <w:b/>
        </w:rPr>
        <w:t>•   public full_expansion : String  [0..1]</w:t>
      </w:r>
    </w:p>
    <w:p w14:paraId="76E3C4EE" w14:textId="77777777" w:rsidR="008B78EB" w:rsidRPr="006A54F6" w:rsidRDefault="005C6CB8" w:rsidP="008B78EB">
      <w:pPr>
        <w:rPr>
          <w:b/>
        </w:rPr>
      </w:pPr>
      <w:r>
        <w:t xml:space="preserve"> </w:t>
      </w:r>
    </w:p>
    <w:p w14:paraId="1B06E7CF" w14:textId="77777777" w:rsidR="00240264" w:rsidRDefault="00CF20F6">
      <w:r>
        <w:t>full_expansion is formed by prefixing the unique identifier of Namespa</w:t>
      </w:r>
      <w:r>
        <w:t xml:space="preserve">ce to the identifier of this Scoped_Identifier.   </w:t>
      </w:r>
    </w:p>
    <w:p w14:paraId="72F7A1B9" w14:textId="77777777" w:rsidR="00240264" w:rsidRDefault="00CF20F6">
      <w:r>
        <w:t xml:space="preserve"> </w:t>
      </w:r>
    </w:p>
    <w:p w14:paraId="210438E2" w14:textId="77777777" w:rsidR="00B603FB" w:rsidRDefault="00B603FB" w:rsidP="008B78EB"/>
    <w:p w14:paraId="3A07078D" w14:textId="77777777" w:rsidR="00A755AA" w:rsidRDefault="008B78EB" w:rsidP="008B78EB">
      <w:pPr>
        <w:rPr>
          <w:b/>
        </w:rPr>
      </w:pPr>
      <w:r w:rsidRPr="006A54F6">
        <w:rPr>
          <w:b/>
        </w:rPr>
        <w:t>•   public shorthand_expansion : String  [0..1]</w:t>
      </w:r>
    </w:p>
    <w:p w14:paraId="3AB970B5" w14:textId="77777777" w:rsidR="008B78EB" w:rsidRPr="006A54F6" w:rsidRDefault="005C6CB8" w:rsidP="008B78EB">
      <w:pPr>
        <w:rPr>
          <w:b/>
        </w:rPr>
      </w:pPr>
      <w:r>
        <w:t xml:space="preserve"> </w:t>
      </w:r>
    </w:p>
    <w:p w14:paraId="7725AA57" w14:textId="77777777" w:rsidR="00240264" w:rsidRDefault="00CF20F6">
      <w:r>
        <w:t>short_expansion (sic) is formed by prefixing the short_prefix of Namespace to the identifier of this Scoped_Identifier. short_expansion will exist if an</w:t>
      </w:r>
      <w:r>
        <w:t xml:space="preserve">d only if the corresponding short_prefix exists. </w:t>
      </w:r>
    </w:p>
    <w:p w14:paraId="7B04BC98" w14:textId="77777777" w:rsidR="0063570E" w:rsidRDefault="0063570E" w:rsidP="00383490"/>
    <w:p w14:paraId="7FC4101F" w14:textId="77777777" w:rsidR="00A855E6" w:rsidRDefault="00383490" w:rsidP="00263593">
      <w:r w:rsidRPr="00875584">
        <w:rPr>
          <w:rFonts w:ascii="Arial" w:hAnsi="Arial"/>
          <w:b/>
          <w:sz w:val="24"/>
          <w:szCs w:val="24"/>
        </w:rPr>
        <w:t>Associations</w:t>
      </w:r>
    </w:p>
    <w:p w14:paraId="1FAB6DAC" w14:textId="77777777" w:rsidR="00A8550F" w:rsidRDefault="00860CF1" w:rsidP="006977BE">
      <w:r>
        <w:t xml:space="preserve">     </w:t>
      </w:r>
    </w:p>
    <w:p w14:paraId="0E9B356E" w14:textId="77777777" w:rsidR="00A755AA" w:rsidRDefault="008B78EB" w:rsidP="00ED4063">
      <w:pPr>
        <w:rPr>
          <w:b/>
        </w:rPr>
      </w:pPr>
      <w:r w:rsidRPr="006876BA">
        <w:rPr>
          <w:b/>
        </w:rPr>
        <w:t>•   public scope</w:t>
      </w:r>
      <w:r w:rsidR="006876BA" w:rsidRPr="006876BA">
        <w:rPr>
          <w:b/>
        </w:rPr>
        <w:t xml:space="preserve"> : </w:t>
      </w:r>
      <w:hyperlink w:anchor="_540375a26e1a8a2f020e1b8d908aad0c" w:history="1">
        <w:r w:rsidRPr="006876BA">
          <w:rPr>
            <w:rStyle w:val="Hyperlink"/>
            <w:b/>
          </w:rPr>
          <w:t>Namespace</w:t>
        </w:r>
      </w:hyperlink>
      <w:r w:rsidR="00454D42" w:rsidRPr="006876BA">
        <w:rPr>
          <w:b/>
        </w:rPr>
        <w:t>[1]</w:t>
      </w:r>
    </w:p>
    <w:p w14:paraId="735D7D8C" w14:textId="77777777" w:rsidR="008B78EB" w:rsidRPr="00B603FB" w:rsidRDefault="005C6CB8" w:rsidP="00ED4063">
      <w:pPr>
        <w:rPr>
          <w:b/>
        </w:rPr>
      </w:pPr>
      <w:r>
        <w:t xml:space="preserve"> </w:t>
      </w:r>
      <w:r w:rsidR="00C04683">
        <w:t xml:space="preserve"> </w:t>
      </w:r>
      <w:r>
        <w:t xml:space="preserve"> </w:t>
      </w:r>
    </w:p>
    <w:p w14:paraId="64A653BA" w14:textId="77777777" w:rsidR="00240264" w:rsidRDefault="00CF20F6">
      <w:r>
        <w:t xml:space="preserve">Identifier_scope </w:t>
      </w:r>
      <w:r>
        <w:rPr>
          <w:i/>
          <w:iCs/>
        </w:rPr>
        <w:t>references</w:t>
      </w:r>
      <w:r>
        <w:t xml:space="preserve"> a Namespace which provides the scope for the</w:t>
      </w:r>
    </w:p>
    <w:p w14:paraId="5BE6E7C0" w14:textId="77777777" w:rsidR="00240264" w:rsidRDefault="00CF20F6">
      <w:r>
        <w:t>Scoped_Identifier.</w:t>
      </w:r>
    </w:p>
    <w:p w14:paraId="4455A124" w14:textId="77777777" w:rsidR="00240264" w:rsidRDefault="00CF20F6">
      <w:r>
        <w:t xml:space="preserve"> </w:t>
      </w:r>
    </w:p>
    <w:p w14:paraId="2413CD9A" w14:textId="77777777" w:rsidR="008B78EB" w:rsidRPr="00B603FB" w:rsidRDefault="00C04683" w:rsidP="00ED4063">
      <w:pPr>
        <w:rPr>
          <w:b/>
        </w:rPr>
      </w:pPr>
      <w:r>
        <w:t xml:space="preserve"> </w:t>
      </w:r>
    </w:p>
    <w:p w14:paraId="26C35986" w14:textId="77777777" w:rsidR="00A8550F" w:rsidRDefault="00860CF1" w:rsidP="006977BE">
      <w:r>
        <w:t xml:space="preserve"> </w:t>
      </w:r>
    </w:p>
    <w:p w14:paraId="2F4E3595" w14:textId="77777777" w:rsidR="00A755AA" w:rsidRDefault="008B78EB" w:rsidP="00ED4063">
      <w:pPr>
        <w:rPr>
          <w:b/>
        </w:rPr>
      </w:pPr>
      <w:r w:rsidRPr="006876BA">
        <w:rPr>
          <w:b/>
        </w:rPr>
        <w:t>•   public identified_item</w:t>
      </w:r>
      <w:r w:rsidR="006876BA" w:rsidRPr="006876BA">
        <w:rPr>
          <w:b/>
        </w:rPr>
        <w:t xml:space="preserve"> : </w:t>
      </w:r>
      <w:hyperlink w:anchor="_1248f279d4892b4c57cebdb831316891" w:history="1">
        <w:r w:rsidRPr="006876BA">
          <w:rPr>
            <w:rStyle w:val="Hyperlink"/>
            <w:b/>
          </w:rPr>
          <w:t>Identified_Item</w:t>
        </w:r>
      </w:hyperlink>
      <w:r w:rsidR="00454D42" w:rsidRPr="006876BA">
        <w:rPr>
          <w:b/>
        </w:rPr>
        <w:t>[0..1]</w:t>
      </w:r>
    </w:p>
    <w:p w14:paraId="666A6F0A" w14:textId="77777777" w:rsidR="008B78EB" w:rsidRPr="00B603FB" w:rsidRDefault="005C6CB8" w:rsidP="00ED4063">
      <w:pPr>
        <w:rPr>
          <w:b/>
        </w:rPr>
      </w:pPr>
      <w:r>
        <w:t xml:space="preserve"> </w:t>
      </w:r>
    </w:p>
    <w:p w14:paraId="1C32D1A4" w14:textId="77777777" w:rsidR="00240264" w:rsidRDefault="00CF20F6">
      <w:r>
        <w:t>An identifier for the Identified_Item within a specific Namespace.</w:t>
      </w:r>
    </w:p>
    <w:p w14:paraId="64A12F7B" w14:textId="77777777" w:rsidR="00240264" w:rsidRDefault="00CF20F6">
      <w:r>
        <w:t xml:space="preserve"> </w:t>
      </w:r>
    </w:p>
    <w:p w14:paraId="16A776A6" w14:textId="77777777" w:rsidR="00D91281" w:rsidRDefault="00CD42A9" w:rsidP="0039400D">
      <w:r w:rsidRPr="00CD42A9">
        <w:t xml:space="preserve"> </w:t>
      </w:r>
    </w:p>
    <w:p w14:paraId="317F8689" w14:textId="77777777" w:rsidR="002C0F83" w:rsidRPr="005F31BE" w:rsidRDefault="001F24CC" w:rsidP="005F31BE">
      <w:pPr>
        <w:pStyle w:val="Heading4"/>
      </w:pPr>
      <w:bookmarkStart w:id="299" w:name="_Toc277237994"/>
      <w:r w:rsidRPr="005F31BE">
        <w:t>&lt;Package&gt; Describable Items in AML</w:t>
      </w:r>
      <w:bookmarkEnd w:id="299"/>
    </w:p>
    <w:p w14:paraId="04591382" w14:textId="77777777" w:rsidR="00D91281" w:rsidRDefault="00CD42A9" w:rsidP="0039400D">
      <w:r w:rsidRPr="00CD42A9">
        <w:t xml:space="preserve"> </w:t>
      </w:r>
    </w:p>
    <w:p w14:paraId="684E1E9E" w14:textId="77777777" w:rsidR="00800588" w:rsidRPr="00800588" w:rsidRDefault="00800588" w:rsidP="005F31BE">
      <w:pPr>
        <w:pStyle w:val="Heading5"/>
      </w:pPr>
      <w:r w:rsidRPr="00800588">
        <w:t>Conceptual and Value Domains</w:t>
      </w:r>
    </w:p>
    <w:p w14:paraId="17F97CAD" w14:textId="77777777" w:rsidR="00D91281" w:rsidRDefault="00800588" w:rsidP="0039400D">
      <w:r>
        <w:t xml:space="preserve"> </w:t>
      </w:r>
    </w:p>
    <w:p w14:paraId="5930B431" w14:textId="77777777" w:rsidR="003E4BE1" w:rsidRDefault="0001444D" w:rsidP="00595F8A">
      <w:r>
        <w:tab/>
      </w:r>
      <w:r>
        <w:tab/>
      </w:r>
      <w:r>
        <w:tab/>
      </w:r>
      <w:r>
        <w:tab/>
      </w:r>
      <w:r>
        <w:rPr>
          <w:noProof/>
        </w:rPr>
        <w:drawing>
          <wp:inline distT="0" distB="0" distL="0" distR="0" wp14:anchorId="37C177A4" wp14:editId="141792FE">
            <wp:extent cx="5934075" cy="2390775"/>
            <wp:effectExtent l="0" t="0" r="0" b="0"/>
            <wp:docPr id="42" name="Picture 1847348211.png" descr="1847348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847348211.png"/>
                    <pic:cNvPicPr/>
                  </pic:nvPicPr>
                  <pic:blipFill>
                    <a:blip r:embed="rId52" cstate="print"/>
                    <a:stretch>
                      <a:fillRect/>
                    </a:stretch>
                  </pic:blipFill>
                  <pic:spPr>
                    <a:xfrm>
                      <a:off x="0" y="0"/>
                      <a:ext cx="5934075" cy="2390775"/>
                    </a:xfrm>
                    <a:prstGeom prst="rect">
                      <a:avLst/>
                    </a:prstGeom>
                  </pic:spPr>
                </pic:pic>
              </a:graphicData>
            </a:graphic>
          </wp:inline>
        </w:drawing>
      </w:r>
    </w:p>
    <w:p w14:paraId="3C7D903F"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00" w:name="_c940c3b06c77c12f4e6ddf81cb3280bc"/>
      <w:r w:rsidRPr="007B5B34">
        <w:rPr>
          <w:b/>
          <w:sz w:val="24"/>
          <w:szCs w:val="24"/>
        </w:rPr>
        <w:t>Conceptual and value domain metamodel region</w:t>
      </w:r>
      <w:bookmarkEnd w:id="300"/>
    </w:p>
    <w:p w14:paraId="38138F90" w14:textId="77777777" w:rsidR="003E4BE1" w:rsidRDefault="005C6CB8" w:rsidP="00AB09F3">
      <w:r>
        <w:t xml:space="preserve"> </w:t>
      </w:r>
    </w:p>
    <w:p w14:paraId="61775683" w14:textId="77777777" w:rsidR="00240264" w:rsidRDefault="00CF20F6">
      <w:r>
        <w:t>A Conceptual_Domain sometimes contains a finite allowed inventory of notions that can be enumerated. Such a Conceptual_Domain is referred to as an Enumerated_Conceptual_Domain.</w:t>
      </w:r>
    </w:p>
    <w:p w14:paraId="3A3EB934" w14:textId="77777777" w:rsidR="00240264" w:rsidRDefault="00CF20F6">
      <w:r>
        <w:t xml:space="preserve"> </w:t>
      </w:r>
    </w:p>
    <w:p w14:paraId="1353E306" w14:textId="77777777" w:rsidR="003E4BE1" w:rsidRDefault="00CB577B" w:rsidP="00AB09F3">
      <w:r>
        <w:t xml:space="preserve">      </w:t>
      </w:r>
      <w:r w:rsidR="003E4BE1">
        <w:t xml:space="preserve"> </w:t>
      </w:r>
    </w:p>
    <w:p w14:paraId="14391C92" w14:textId="77777777" w:rsidR="0063570E" w:rsidRDefault="0063570E" w:rsidP="00383490"/>
    <w:p w14:paraId="6E09DA23" w14:textId="77777777" w:rsidR="00A855E6" w:rsidRDefault="00383490" w:rsidP="00263593">
      <w:r w:rsidRPr="00875584">
        <w:rPr>
          <w:rFonts w:ascii="Arial" w:hAnsi="Arial"/>
          <w:b/>
          <w:sz w:val="24"/>
          <w:szCs w:val="24"/>
        </w:rPr>
        <w:t>Known other Data Types</w:t>
      </w:r>
    </w:p>
    <w:p w14:paraId="0B026D66" w14:textId="77777777" w:rsidR="003E4BE1" w:rsidRDefault="003E4BE1" w:rsidP="00AB09F3">
      <w:r>
        <w:t xml:space="preserve"> </w:t>
      </w:r>
      <w:hyperlink w:anchor="_2a8e174187d7187f0716f48b9f8c271e" w:history="1">
        <w:r>
          <w:rPr>
            <w:rStyle w:val="Hyperlink"/>
          </w:rPr>
          <w:t>CodeSystemAndVersionReference</w:t>
        </w:r>
      </w:hyperlink>
      <w:r w:rsidR="00910AFD">
        <w:t xml:space="preserve">, </w:t>
      </w:r>
      <w:hyperlink w:anchor="_25ca98283400275c47128a3c11af1824" w:history="1">
        <w:r>
          <w:rPr>
            <w:rStyle w:val="Hyperlink"/>
          </w:rPr>
          <w:t>ValueSetAndDefinitionReference</w:t>
        </w:r>
      </w:hyperlink>
    </w:p>
    <w:p w14:paraId="772B9F1E" w14:textId="77777777" w:rsidR="00DB049B" w:rsidRDefault="00022C8A" w:rsidP="006977BE">
      <w:r w:rsidRPr="00022C8A">
        <w:t xml:space="preserve"> </w:t>
      </w:r>
    </w:p>
    <w:p w14:paraId="5F844386" w14:textId="77777777" w:rsidR="00383490" w:rsidRPr="00383490" w:rsidRDefault="00383490" w:rsidP="00383490">
      <w:pPr>
        <w:rPr>
          <w:rFonts w:ascii="Arial" w:hAnsi="Arial"/>
          <w:b/>
          <w:sz w:val="24"/>
          <w:szCs w:val="24"/>
        </w:rPr>
      </w:pPr>
      <w:bookmarkStart w:id="301" w:name="_2f48f391605b5ae297a56304194c2a30"/>
      <w:r w:rsidRPr="00383490">
        <w:rPr>
          <w:rFonts w:ascii="Arial" w:hAnsi="Arial"/>
          <w:b/>
          <w:sz w:val="24"/>
          <w:szCs w:val="24"/>
        </w:rPr>
        <w:t>&lt;Class&gt; Concept</w:t>
      </w:r>
      <w:bookmarkEnd w:id="301"/>
    </w:p>
    <w:p w14:paraId="701F4ECF" w14:textId="77777777" w:rsidR="0063570E" w:rsidRDefault="0063570E" w:rsidP="00383490"/>
    <w:p w14:paraId="7C1F40F3" w14:textId="77777777" w:rsidR="00A855E6" w:rsidRDefault="00383490" w:rsidP="00263593">
      <w:r w:rsidRPr="00875584">
        <w:rPr>
          <w:rFonts w:ascii="Arial" w:hAnsi="Arial"/>
          <w:b/>
          <w:sz w:val="24"/>
          <w:szCs w:val="24"/>
        </w:rPr>
        <w:t>Description</w:t>
      </w:r>
    </w:p>
    <w:p w14:paraId="560B9DE4" w14:textId="77777777" w:rsidR="00DB049B" w:rsidRDefault="005C6CB8" w:rsidP="006977BE">
      <w:r>
        <w:t xml:space="preserve"> </w:t>
      </w:r>
    </w:p>
    <w:p w14:paraId="16B51829" w14:textId="77777777" w:rsidR="00240264" w:rsidRDefault="00CF20F6">
      <w:r>
        <w:t xml:space="preserve">A unit of knowledge created by </w:t>
      </w:r>
      <w:r>
        <w:t>a unique combination of characteristics. A concept is independent of representation.</w:t>
      </w:r>
    </w:p>
    <w:p w14:paraId="3C6C98B0" w14:textId="77777777" w:rsidR="00DB049B" w:rsidRDefault="00C51B43" w:rsidP="006977BE">
      <w:r>
        <w:t xml:space="preserve"> </w:t>
      </w:r>
      <w:r w:rsidR="009F2598">
        <w:t xml:space="preserve">  </w:t>
      </w:r>
      <w:r>
        <w:t xml:space="preserve"> </w:t>
      </w:r>
      <w:r w:rsidR="009F2598">
        <w:t xml:space="preserve">  </w:t>
      </w:r>
    </w:p>
    <w:p w14:paraId="2D2A6FD4" w14:textId="77777777" w:rsidR="0063570E" w:rsidRDefault="0063570E" w:rsidP="00383490"/>
    <w:p w14:paraId="5010F454" w14:textId="77777777" w:rsidR="00A855E6" w:rsidRDefault="00383490" w:rsidP="00263593">
      <w:r w:rsidRPr="00875584">
        <w:rPr>
          <w:rFonts w:ascii="Arial" w:hAnsi="Arial"/>
          <w:b/>
          <w:sz w:val="24"/>
          <w:szCs w:val="24"/>
        </w:rPr>
        <w:t>Diagrams</w:t>
      </w:r>
    </w:p>
    <w:p w14:paraId="357A0BF7" w14:textId="77777777" w:rsidR="00DB049B" w:rsidRDefault="00CF20F6" w:rsidP="006977BE">
      <w:hyperlink w:anchor="_c940c3b06c77c12f4e6ddf81cb3280bc" w:history="1">
        <w:r w:rsidR="003E7695">
          <w:rPr>
            <w:rStyle w:val="Hyperlink"/>
          </w:rPr>
          <w:t>Conceptual and value domain metamodel region</w:t>
        </w:r>
      </w:hyperlink>
      <w:r w:rsidR="00324424">
        <w:t xml:space="preserve">, </w:t>
      </w:r>
      <w:hyperlink w:anchor="_ea1c0f7548bd076f87be813f2a93f734" w:history="1">
        <w:r w:rsidR="003E7695">
          <w:rPr>
            <w:rStyle w:val="Hyperlink"/>
          </w:rPr>
          <w:t>Data Element and Data Element Concept</w:t>
        </w:r>
      </w:hyperlink>
    </w:p>
    <w:p w14:paraId="2629C738" w14:textId="77777777" w:rsidR="0063570E" w:rsidRDefault="0063570E" w:rsidP="00383490"/>
    <w:p w14:paraId="2BCC6392" w14:textId="77777777" w:rsidR="00A855E6" w:rsidRDefault="00383490" w:rsidP="00263593">
      <w:r w:rsidRPr="00875584">
        <w:rPr>
          <w:rFonts w:ascii="Arial" w:hAnsi="Arial"/>
          <w:b/>
          <w:sz w:val="24"/>
          <w:szCs w:val="24"/>
        </w:rPr>
        <w:t>Direct Known Subclasses (Specialization)</w:t>
      </w:r>
    </w:p>
    <w:p w14:paraId="5B14A2AB" w14:textId="77777777" w:rsidR="00DB049B" w:rsidRDefault="00CF20F6" w:rsidP="006977BE">
      <w:hyperlink w:anchor="_957a61f61bd5a7299aaa33e4cc6ae00a" w:history="1">
        <w:r w:rsidR="006977BE">
          <w:rPr>
            <w:rStyle w:val="Hyperlink"/>
          </w:rPr>
          <w:t>Data_Element_Concept</w:t>
        </w:r>
      </w:hyperlink>
      <w:r w:rsidR="006977BE">
        <w:t xml:space="preserve">, </w:t>
      </w:r>
      <w:hyperlink w:anchor="_2a66de942c64db0df9c0839ab3abc288" w:history="1">
        <w:r w:rsidR="006977BE">
          <w:rPr>
            <w:rStyle w:val="Hyperlink"/>
          </w:rPr>
          <w:t>Value_Meaning</w:t>
        </w:r>
      </w:hyperlink>
      <w:r w:rsidR="006977BE">
        <w:t xml:space="preserve"> </w:t>
      </w:r>
    </w:p>
    <w:p w14:paraId="41B150AA" w14:textId="77777777" w:rsidR="0063570E" w:rsidRDefault="0063570E" w:rsidP="00383490"/>
    <w:p w14:paraId="4A705BBB" w14:textId="77777777" w:rsidR="00A855E6" w:rsidRDefault="00383490" w:rsidP="00263593">
      <w:r w:rsidRPr="00875584">
        <w:rPr>
          <w:rFonts w:ascii="Arial" w:hAnsi="Arial"/>
          <w:b/>
          <w:sz w:val="24"/>
          <w:szCs w:val="24"/>
        </w:rPr>
        <w:t>Associations</w:t>
      </w:r>
    </w:p>
    <w:p w14:paraId="537BE3D5" w14:textId="77777777" w:rsidR="00A8550F" w:rsidRDefault="00860CF1" w:rsidP="006977BE">
      <w:r>
        <w:t xml:space="preserve"> </w:t>
      </w:r>
    </w:p>
    <w:p w14:paraId="52E0467B" w14:textId="77777777" w:rsidR="00A755AA" w:rsidRDefault="008B78EB" w:rsidP="00ED4063">
      <w:pPr>
        <w:rPr>
          <w:b/>
        </w:rPr>
      </w:pPr>
      <w:r w:rsidRPr="006876BA">
        <w:rPr>
          <w:b/>
        </w:rPr>
        <w:t>•   public including_concept_system</w:t>
      </w:r>
      <w:r w:rsidR="006876BA" w:rsidRPr="006876BA">
        <w:rPr>
          <w:b/>
        </w:rPr>
        <w:t xml:space="preserve"> : </w:t>
      </w:r>
      <w:hyperlink w:anchor="_3c62b4de493817e9b573867c82d00f2a" w:history="1">
        <w:r w:rsidRPr="006876BA">
          <w:rPr>
            <w:rStyle w:val="Hyperlink"/>
            <w:b/>
          </w:rPr>
          <w:t>Concept_System</w:t>
        </w:r>
      </w:hyperlink>
      <w:r w:rsidR="00454D42" w:rsidRPr="006876BA">
        <w:rPr>
          <w:b/>
        </w:rPr>
        <w:t>[1..*]</w:t>
      </w:r>
    </w:p>
    <w:p w14:paraId="00FCD04D" w14:textId="77777777" w:rsidR="008B78EB" w:rsidRPr="00B603FB" w:rsidRDefault="005C6CB8" w:rsidP="00ED4063">
      <w:pPr>
        <w:rPr>
          <w:b/>
        </w:rPr>
      </w:pPr>
      <w:r>
        <w:t xml:space="preserve"> </w:t>
      </w:r>
    </w:p>
    <w:p w14:paraId="7DCFD7DC" w14:textId="77777777" w:rsidR="00DB049B" w:rsidRDefault="00022C8A" w:rsidP="006977BE">
      <w:r w:rsidRPr="00022C8A">
        <w:t xml:space="preserve"> </w:t>
      </w:r>
    </w:p>
    <w:p w14:paraId="2999147A" w14:textId="77777777" w:rsidR="00383490" w:rsidRPr="00383490" w:rsidRDefault="00383490" w:rsidP="00383490">
      <w:pPr>
        <w:rPr>
          <w:rFonts w:ascii="Arial" w:hAnsi="Arial"/>
          <w:b/>
          <w:sz w:val="24"/>
          <w:szCs w:val="24"/>
        </w:rPr>
      </w:pPr>
      <w:bookmarkStart w:id="302" w:name="_7e63d205ca8838d42d16c4aae3fbbf3c"/>
      <w:r w:rsidRPr="00383490">
        <w:rPr>
          <w:rFonts w:ascii="Arial" w:hAnsi="Arial"/>
          <w:b/>
          <w:sz w:val="24"/>
          <w:szCs w:val="24"/>
        </w:rPr>
        <w:t>&lt;Class&gt; Conceptual_Domain</w:t>
      </w:r>
      <w:bookmarkEnd w:id="302"/>
    </w:p>
    <w:p w14:paraId="70B34D95" w14:textId="77777777" w:rsidR="0063570E" w:rsidRDefault="0063570E" w:rsidP="00383490"/>
    <w:p w14:paraId="29B42EFD" w14:textId="77777777" w:rsidR="00A855E6" w:rsidRDefault="00383490" w:rsidP="00263593">
      <w:r w:rsidRPr="00875584">
        <w:rPr>
          <w:rFonts w:ascii="Arial" w:hAnsi="Arial"/>
          <w:b/>
          <w:sz w:val="24"/>
          <w:szCs w:val="24"/>
        </w:rPr>
        <w:t>Description</w:t>
      </w:r>
    </w:p>
    <w:p w14:paraId="007B5C15" w14:textId="77777777" w:rsidR="00DB049B" w:rsidRDefault="005C6CB8" w:rsidP="006977BE">
      <w:r>
        <w:t xml:space="preserve"> </w:t>
      </w:r>
    </w:p>
    <w:p w14:paraId="17883FA3" w14:textId="77777777" w:rsidR="00240264" w:rsidRDefault="00CF20F6">
      <w:r>
        <w:t>A set of value meanings which may either be enumerated or expressed via a description.</w:t>
      </w:r>
    </w:p>
    <w:p w14:paraId="60FE17EC" w14:textId="77777777" w:rsidR="00240264" w:rsidRDefault="00CF20F6">
      <w:r>
        <w:t xml:space="preserve"> </w:t>
      </w:r>
    </w:p>
    <w:p w14:paraId="0EE8978F" w14:textId="77777777" w:rsidR="00DB049B" w:rsidRDefault="00C51B43" w:rsidP="006977BE">
      <w:r>
        <w:t xml:space="preserve"> </w:t>
      </w:r>
      <w:r w:rsidR="009F2598">
        <w:t xml:space="preserve">  </w:t>
      </w:r>
    </w:p>
    <w:p w14:paraId="0C0B0A71" w14:textId="77777777" w:rsidR="0063570E" w:rsidRDefault="0063570E" w:rsidP="00383490"/>
    <w:p w14:paraId="1E9C3B17" w14:textId="77777777" w:rsidR="00A855E6" w:rsidRDefault="00383490" w:rsidP="00263593">
      <w:r w:rsidRPr="00875584">
        <w:rPr>
          <w:rFonts w:ascii="Arial" w:hAnsi="Arial"/>
          <w:b/>
          <w:sz w:val="24"/>
          <w:szCs w:val="24"/>
        </w:rPr>
        <w:t>Diagrams</w:t>
      </w:r>
    </w:p>
    <w:p w14:paraId="6A939102" w14:textId="77777777" w:rsidR="00DB049B" w:rsidRDefault="00CF20F6" w:rsidP="006977BE">
      <w:hyperlink w:anchor="_c940c3b06c77c12f4e6ddf81cb3280bc" w:history="1">
        <w:r w:rsidR="003E7695">
          <w:rPr>
            <w:rStyle w:val="Hyperlink"/>
          </w:rPr>
          <w:t>Conceptual and value domain metamodel region</w:t>
        </w:r>
      </w:hyperlink>
    </w:p>
    <w:p w14:paraId="3A2EE7A6" w14:textId="77777777" w:rsidR="0063570E" w:rsidRDefault="0063570E" w:rsidP="00383490"/>
    <w:p w14:paraId="347990B0" w14:textId="77777777" w:rsidR="00A855E6" w:rsidRDefault="00383490" w:rsidP="00263593">
      <w:r w:rsidRPr="00875584">
        <w:rPr>
          <w:rFonts w:ascii="Arial" w:hAnsi="Arial"/>
          <w:b/>
          <w:sz w:val="24"/>
          <w:szCs w:val="24"/>
        </w:rPr>
        <w:t>Direct Known Subclasses (Specialization)</w:t>
      </w:r>
    </w:p>
    <w:p w14:paraId="36B0916C" w14:textId="77777777" w:rsidR="00DB049B" w:rsidRDefault="00CF20F6" w:rsidP="006977BE">
      <w:hyperlink w:anchor="_12c689c6a7d403bb204b68d02b775064" w:history="1">
        <w:r w:rsidR="006977BE">
          <w:rPr>
            <w:rStyle w:val="Hyperlink"/>
          </w:rPr>
          <w:t>Enumerated_Conceptual_Domain</w:t>
        </w:r>
      </w:hyperlink>
      <w:r w:rsidR="006977BE">
        <w:t xml:space="preserve"> </w:t>
      </w:r>
    </w:p>
    <w:p w14:paraId="2EC79BC6" w14:textId="77777777" w:rsidR="0063570E" w:rsidRDefault="0063570E" w:rsidP="00383490"/>
    <w:p w14:paraId="3AAFD5F8" w14:textId="77777777" w:rsidR="00A855E6" w:rsidRDefault="00383490" w:rsidP="00263593">
      <w:r w:rsidRPr="00875584">
        <w:rPr>
          <w:rFonts w:ascii="Arial" w:hAnsi="Arial"/>
          <w:b/>
          <w:sz w:val="24"/>
          <w:szCs w:val="24"/>
        </w:rPr>
        <w:t>Associations</w:t>
      </w:r>
    </w:p>
    <w:p w14:paraId="06B0592C" w14:textId="77777777" w:rsidR="00A8550F" w:rsidRDefault="00860CF1" w:rsidP="006977BE">
      <w:r>
        <w:t xml:space="preserve"> </w:t>
      </w:r>
    </w:p>
    <w:p w14:paraId="3659AACD" w14:textId="77777777" w:rsidR="00A755AA" w:rsidRDefault="008B78EB" w:rsidP="00ED4063">
      <w:pPr>
        <w:rPr>
          <w:b/>
        </w:rPr>
      </w:pPr>
      <w:r w:rsidRPr="006876BA">
        <w:rPr>
          <w:b/>
        </w:rPr>
        <w:t>•   public representation</w:t>
      </w:r>
      <w:r w:rsidR="006876BA" w:rsidRPr="006876BA">
        <w:rPr>
          <w:b/>
        </w:rPr>
        <w:t xml:space="preserve"> : </w:t>
      </w:r>
      <w:hyperlink w:anchor="_9b81960c26ee442be19393f5a5fc3ef2" w:history="1">
        <w:r w:rsidRPr="006876BA">
          <w:rPr>
            <w:rStyle w:val="Hyperlink"/>
            <w:b/>
          </w:rPr>
          <w:t>Value_Domain</w:t>
        </w:r>
      </w:hyperlink>
      <w:r w:rsidR="00454D42" w:rsidRPr="006876BA">
        <w:rPr>
          <w:b/>
        </w:rPr>
        <w:t>[0..*]</w:t>
      </w:r>
    </w:p>
    <w:p w14:paraId="28FA4EB2" w14:textId="77777777" w:rsidR="008B78EB" w:rsidRPr="00B603FB" w:rsidRDefault="005C6CB8" w:rsidP="00ED4063">
      <w:pPr>
        <w:rPr>
          <w:b/>
        </w:rPr>
      </w:pPr>
      <w:r>
        <w:t xml:space="preserve"> </w:t>
      </w:r>
      <w:r w:rsidR="00C04683">
        <w:t xml:space="preserve"> </w:t>
      </w:r>
      <w:r>
        <w:t xml:space="preserve"> </w:t>
      </w:r>
    </w:p>
    <w:p w14:paraId="25A9BC70" w14:textId="77777777" w:rsidR="00240264" w:rsidRDefault="00CF20F6">
      <w:r>
        <w:t>It provides representation for a conceptual domain.</w:t>
      </w:r>
    </w:p>
    <w:p w14:paraId="7BAEC9E2" w14:textId="77777777" w:rsidR="008B78EB" w:rsidRPr="00B603FB" w:rsidRDefault="00C04683" w:rsidP="00ED4063">
      <w:pPr>
        <w:rPr>
          <w:b/>
        </w:rPr>
      </w:pPr>
      <w:r>
        <w:t xml:space="preserve"> </w:t>
      </w:r>
    </w:p>
    <w:p w14:paraId="7B83E1F4" w14:textId="77777777" w:rsidR="00DB049B" w:rsidRDefault="00022C8A" w:rsidP="006977BE">
      <w:r w:rsidRPr="00022C8A">
        <w:t xml:space="preserve"> </w:t>
      </w:r>
    </w:p>
    <w:p w14:paraId="0D803B6A" w14:textId="77777777" w:rsidR="00383490" w:rsidRPr="00383490" w:rsidRDefault="00383490" w:rsidP="00383490">
      <w:pPr>
        <w:rPr>
          <w:rFonts w:ascii="Arial" w:hAnsi="Arial"/>
          <w:b/>
          <w:sz w:val="24"/>
          <w:szCs w:val="24"/>
        </w:rPr>
      </w:pPr>
      <w:bookmarkStart w:id="303" w:name="_3c62b4de493817e9b573867c82d00f2a"/>
      <w:r w:rsidRPr="00383490">
        <w:rPr>
          <w:rFonts w:ascii="Arial" w:hAnsi="Arial"/>
          <w:b/>
          <w:sz w:val="24"/>
          <w:szCs w:val="24"/>
        </w:rPr>
        <w:t>&lt;Class&gt; Concept_System</w:t>
      </w:r>
      <w:bookmarkEnd w:id="303"/>
    </w:p>
    <w:p w14:paraId="0B740909" w14:textId="77777777" w:rsidR="0063570E" w:rsidRDefault="0063570E" w:rsidP="00383490"/>
    <w:p w14:paraId="7D8B423B" w14:textId="77777777" w:rsidR="00A855E6" w:rsidRDefault="00383490" w:rsidP="00263593">
      <w:r w:rsidRPr="00875584">
        <w:rPr>
          <w:rFonts w:ascii="Arial" w:hAnsi="Arial"/>
          <w:b/>
          <w:sz w:val="24"/>
          <w:szCs w:val="24"/>
        </w:rPr>
        <w:t>Description</w:t>
      </w:r>
    </w:p>
    <w:p w14:paraId="6278D8D4" w14:textId="77777777" w:rsidR="00DB049B" w:rsidRDefault="005C6CB8" w:rsidP="006977BE">
      <w:r>
        <w:t xml:space="preserve"> </w:t>
      </w:r>
    </w:p>
    <w:p w14:paraId="51231F8C" w14:textId="77777777" w:rsidR="00240264" w:rsidRDefault="00CF20F6">
      <w:r>
        <w:t>A set of concepts structured according to the relations among them.</w:t>
      </w:r>
    </w:p>
    <w:p w14:paraId="4B7E123A" w14:textId="77777777" w:rsidR="00240264" w:rsidRDefault="00CF20F6">
      <w:r>
        <w:t xml:space="preserve"> </w:t>
      </w:r>
    </w:p>
    <w:p w14:paraId="3E8E2924" w14:textId="77777777" w:rsidR="00DB049B" w:rsidRDefault="00C51B43" w:rsidP="006977BE">
      <w:r>
        <w:t xml:space="preserve"> </w:t>
      </w:r>
      <w:r w:rsidR="009F2598">
        <w:t xml:space="preserve">  </w:t>
      </w:r>
      <w:r>
        <w:t xml:space="preserve"> </w:t>
      </w:r>
      <w:r w:rsidR="009F2598">
        <w:t xml:space="preserve">  </w:t>
      </w:r>
    </w:p>
    <w:p w14:paraId="6ECD1D65" w14:textId="77777777" w:rsidR="0063570E" w:rsidRDefault="0063570E" w:rsidP="00383490"/>
    <w:p w14:paraId="4DEDAB4B" w14:textId="77777777" w:rsidR="00A855E6" w:rsidRDefault="00383490" w:rsidP="00263593">
      <w:r w:rsidRPr="00875584">
        <w:rPr>
          <w:rFonts w:ascii="Arial" w:hAnsi="Arial"/>
          <w:b/>
          <w:sz w:val="24"/>
          <w:szCs w:val="24"/>
        </w:rPr>
        <w:t>Diagrams</w:t>
      </w:r>
    </w:p>
    <w:p w14:paraId="31D142F9" w14:textId="77777777" w:rsidR="00DB049B" w:rsidRDefault="00CF20F6" w:rsidP="006977BE">
      <w:hyperlink w:anchor="_c940c3b06c77c12f4e6ddf81cb3280bc" w:history="1">
        <w:r w:rsidR="003E7695">
          <w:rPr>
            <w:rStyle w:val="Hyperlink"/>
          </w:rPr>
          <w:t>Conceptual and value domain metamodel region</w:t>
        </w:r>
      </w:hyperlink>
      <w:r w:rsidR="00324424">
        <w:t xml:space="preserve">, </w:t>
      </w:r>
      <w:hyperlink w:anchor="_ea1c0f7548bd076f87be813f2a93f734" w:history="1">
        <w:r w:rsidR="003E7695">
          <w:rPr>
            <w:rStyle w:val="Hyperlink"/>
          </w:rPr>
          <w:t>Data Element and Data Element Concept</w:t>
        </w:r>
      </w:hyperlink>
      <w:r w:rsidR="006977BE">
        <w:t xml:space="preserve"> </w:t>
      </w:r>
    </w:p>
    <w:p w14:paraId="4403256C" w14:textId="77777777" w:rsidR="0063570E" w:rsidRDefault="0063570E" w:rsidP="00383490"/>
    <w:p w14:paraId="47BF6757" w14:textId="77777777" w:rsidR="00A855E6" w:rsidRDefault="00383490" w:rsidP="00263593">
      <w:r w:rsidRPr="00875584">
        <w:rPr>
          <w:rFonts w:ascii="Arial" w:hAnsi="Arial"/>
          <w:b/>
          <w:sz w:val="24"/>
          <w:szCs w:val="24"/>
        </w:rPr>
        <w:t>Associations</w:t>
      </w:r>
    </w:p>
    <w:p w14:paraId="14EC5CE9" w14:textId="77777777" w:rsidR="00A8550F" w:rsidRDefault="00860CF1" w:rsidP="006977BE">
      <w:r>
        <w:t xml:space="preserve"> </w:t>
      </w:r>
    </w:p>
    <w:p w14:paraId="4AB50420" w14:textId="77777777" w:rsidR="00A755AA" w:rsidRDefault="008B78EB" w:rsidP="00ED4063">
      <w:pPr>
        <w:rPr>
          <w:b/>
        </w:rPr>
      </w:pPr>
      <w:r w:rsidRPr="006876BA">
        <w:rPr>
          <w:b/>
        </w:rPr>
        <w:t>•   public member_concept</w:t>
      </w:r>
      <w:r w:rsidR="006876BA" w:rsidRPr="006876BA">
        <w:rPr>
          <w:b/>
        </w:rPr>
        <w:t xml:space="preserve"> : </w:t>
      </w:r>
      <w:hyperlink w:anchor="_2f48f391605b5ae297a56304194c2a30" w:history="1">
        <w:r w:rsidRPr="006876BA">
          <w:rPr>
            <w:rStyle w:val="Hyperlink"/>
            <w:b/>
          </w:rPr>
          <w:t>Concept</w:t>
        </w:r>
      </w:hyperlink>
      <w:r w:rsidR="00454D42" w:rsidRPr="006876BA">
        <w:rPr>
          <w:b/>
        </w:rPr>
        <w:t>[0..*]</w:t>
      </w:r>
    </w:p>
    <w:p w14:paraId="1D6C2348" w14:textId="77777777" w:rsidR="008B78EB" w:rsidRPr="00B603FB" w:rsidRDefault="005C6CB8" w:rsidP="00ED4063">
      <w:pPr>
        <w:rPr>
          <w:b/>
        </w:rPr>
      </w:pPr>
      <w:r>
        <w:t xml:space="preserve"> </w:t>
      </w:r>
    </w:p>
    <w:p w14:paraId="58924AF6" w14:textId="77777777" w:rsidR="00DB049B" w:rsidRDefault="00022C8A" w:rsidP="006977BE">
      <w:r w:rsidRPr="00022C8A">
        <w:t xml:space="preserve"> </w:t>
      </w:r>
    </w:p>
    <w:p w14:paraId="7F5295FB" w14:textId="77777777" w:rsidR="00383490" w:rsidRPr="00383490" w:rsidRDefault="00383490" w:rsidP="00383490">
      <w:pPr>
        <w:rPr>
          <w:rFonts w:ascii="Arial" w:hAnsi="Arial"/>
          <w:b/>
          <w:sz w:val="24"/>
          <w:szCs w:val="24"/>
        </w:rPr>
      </w:pPr>
      <w:bookmarkStart w:id="304" w:name="_12c689c6a7d403bb204b68d02b775064"/>
      <w:r w:rsidRPr="00383490">
        <w:rPr>
          <w:rFonts w:ascii="Arial" w:hAnsi="Arial"/>
          <w:b/>
          <w:sz w:val="24"/>
          <w:szCs w:val="24"/>
        </w:rPr>
        <w:t>&lt;Class&gt; Enumerated_Conceptual_Domain</w:t>
      </w:r>
      <w:bookmarkEnd w:id="304"/>
    </w:p>
    <w:p w14:paraId="1E50BD7D" w14:textId="77777777" w:rsidR="00DB049B" w:rsidRDefault="00C51B43" w:rsidP="006977BE">
      <w:r>
        <w:t xml:space="preserve"> </w:t>
      </w:r>
      <w:r w:rsidR="009F2598">
        <w:t xml:space="preserve">  </w:t>
      </w:r>
    </w:p>
    <w:p w14:paraId="1A822F44" w14:textId="77777777" w:rsidR="0063570E" w:rsidRDefault="0063570E" w:rsidP="00383490"/>
    <w:p w14:paraId="0F5C08CA" w14:textId="77777777" w:rsidR="00A855E6" w:rsidRDefault="00383490" w:rsidP="00263593">
      <w:r w:rsidRPr="00875584">
        <w:rPr>
          <w:rFonts w:ascii="Arial" w:hAnsi="Arial"/>
          <w:b/>
          <w:sz w:val="24"/>
          <w:szCs w:val="24"/>
        </w:rPr>
        <w:t>Diagrams</w:t>
      </w:r>
    </w:p>
    <w:p w14:paraId="58C9F2FD" w14:textId="77777777" w:rsidR="00DB049B" w:rsidRDefault="00CF20F6" w:rsidP="006977BE">
      <w:hyperlink w:anchor="_c940c3b06c77c12f4e6ddf81cb3280bc" w:history="1">
        <w:r w:rsidR="003E7695">
          <w:rPr>
            <w:rStyle w:val="Hyperlink"/>
          </w:rPr>
          <w:t>Conceptual and value domain metamodel region</w:t>
        </w:r>
      </w:hyperlink>
    </w:p>
    <w:p w14:paraId="567BCA4C" w14:textId="77777777" w:rsidR="0063570E" w:rsidRDefault="0063570E" w:rsidP="00383490"/>
    <w:p w14:paraId="660C9F26" w14:textId="77777777" w:rsidR="00A855E6" w:rsidRDefault="00383490" w:rsidP="00263593">
      <w:r w:rsidRPr="00875584">
        <w:rPr>
          <w:rFonts w:ascii="Arial" w:hAnsi="Arial"/>
          <w:b/>
          <w:sz w:val="24"/>
          <w:szCs w:val="24"/>
        </w:rPr>
        <w:t>Direct Known Superclasses (Generalization)</w:t>
      </w:r>
    </w:p>
    <w:p w14:paraId="0D4250F8" w14:textId="77777777" w:rsidR="00DB049B" w:rsidRDefault="00CF20F6" w:rsidP="006977BE">
      <w:hyperlink w:anchor="_7e63d205ca8838d42d16c4aae3fbbf3c" w:history="1">
        <w:r w:rsidR="006977BE">
          <w:rPr>
            <w:rStyle w:val="Hyperlink"/>
          </w:rPr>
          <w:t>Conceptual_Domain</w:t>
        </w:r>
      </w:hyperlink>
      <w:r w:rsidR="006977BE">
        <w:t xml:space="preserve"> </w:t>
      </w:r>
    </w:p>
    <w:p w14:paraId="4428FD9B" w14:textId="77777777" w:rsidR="0063570E" w:rsidRDefault="0063570E" w:rsidP="00383490"/>
    <w:p w14:paraId="7395F008" w14:textId="77777777" w:rsidR="00A855E6" w:rsidRDefault="00383490" w:rsidP="00263593">
      <w:r w:rsidRPr="00875584">
        <w:rPr>
          <w:rFonts w:ascii="Arial" w:hAnsi="Arial"/>
          <w:b/>
          <w:sz w:val="24"/>
          <w:szCs w:val="24"/>
        </w:rPr>
        <w:t>Associations</w:t>
      </w:r>
    </w:p>
    <w:p w14:paraId="5A26631B" w14:textId="77777777" w:rsidR="00A8550F" w:rsidRDefault="00860CF1" w:rsidP="006977BE">
      <w:r>
        <w:t xml:space="preserve"> </w:t>
      </w:r>
    </w:p>
    <w:p w14:paraId="0DB4FAEC" w14:textId="77777777" w:rsidR="00A755AA" w:rsidRDefault="008B78EB" w:rsidP="00ED4063">
      <w:pPr>
        <w:rPr>
          <w:b/>
        </w:rPr>
      </w:pPr>
      <w:r w:rsidRPr="006876BA">
        <w:rPr>
          <w:b/>
        </w:rPr>
        <w:t>•   public member</w:t>
      </w:r>
      <w:r w:rsidR="006876BA" w:rsidRPr="006876BA">
        <w:rPr>
          <w:b/>
        </w:rPr>
        <w:t xml:space="preserve"> : </w:t>
      </w:r>
      <w:hyperlink w:anchor="_2a66de942c64db0df9c0839ab3abc288" w:history="1">
        <w:r w:rsidRPr="006876BA">
          <w:rPr>
            <w:rStyle w:val="Hyperlink"/>
            <w:b/>
          </w:rPr>
          <w:t>Value_Meaning</w:t>
        </w:r>
      </w:hyperlink>
      <w:r w:rsidR="00454D42" w:rsidRPr="006876BA">
        <w:rPr>
          <w:b/>
        </w:rPr>
        <w:t>[0..*]</w:t>
      </w:r>
    </w:p>
    <w:p w14:paraId="730AE9BA" w14:textId="77777777" w:rsidR="008B78EB" w:rsidRPr="00B603FB" w:rsidRDefault="005C6CB8" w:rsidP="00ED4063">
      <w:pPr>
        <w:rPr>
          <w:b/>
        </w:rPr>
      </w:pPr>
      <w:r>
        <w:t xml:space="preserve"> </w:t>
      </w:r>
    </w:p>
    <w:p w14:paraId="04B5750B" w14:textId="77777777" w:rsidR="00DB049B" w:rsidRDefault="00022C8A" w:rsidP="006977BE">
      <w:r w:rsidRPr="00022C8A">
        <w:t xml:space="preserve"> </w:t>
      </w:r>
    </w:p>
    <w:p w14:paraId="4057CCD6" w14:textId="77777777" w:rsidR="00383490" w:rsidRPr="00383490" w:rsidRDefault="00383490" w:rsidP="00383490">
      <w:pPr>
        <w:rPr>
          <w:rFonts w:ascii="Arial" w:hAnsi="Arial"/>
          <w:b/>
          <w:sz w:val="24"/>
          <w:szCs w:val="24"/>
        </w:rPr>
      </w:pPr>
      <w:bookmarkStart w:id="305" w:name="_2fd4e293390c50189eca5b7ab34d63cd"/>
      <w:r w:rsidRPr="00383490">
        <w:rPr>
          <w:rFonts w:ascii="Arial" w:hAnsi="Arial"/>
          <w:b/>
          <w:sz w:val="24"/>
          <w:szCs w:val="24"/>
        </w:rPr>
        <w:t>&lt;Class&gt; Permissible_value</w:t>
      </w:r>
      <w:bookmarkEnd w:id="305"/>
    </w:p>
    <w:p w14:paraId="0359FD2C" w14:textId="77777777" w:rsidR="0063570E" w:rsidRDefault="0063570E" w:rsidP="00383490"/>
    <w:p w14:paraId="2E5222C7" w14:textId="77777777" w:rsidR="00A855E6" w:rsidRDefault="00383490" w:rsidP="00263593">
      <w:r w:rsidRPr="00875584">
        <w:rPr>
          <w:rFonts w:ascii="Arial" w:hAnsi="Arial"/>
          <w:b/>
          <w:sz w:val="24"/>
          <w:szCs w:val="24"/>
        </w:rPr>
        <w:t>Description</w:t>
      </w:r>
    </w:p>
    <w:p w14:paraId="200D0310" w14:textId="77777777" w:rsidR="00DB049B" w:rsidRDefault="005C6CB8" w:rsidP="006977BE">
      <w:r>
        <w:t xml:space="preserve"> </w:t>
      </w:r>
    </w:p>
    <w:p w14:paraId="2E3B3D54" w14:textId="77777777" w:rsidR="00240264" w:rsidRDefault="00CF20F6">
      <w:r>
        <w:t>A class each instance of which models a permissible value.</w:t>
      </w:r>
    </w:p>
    <w:p w14:paraId="31AC820E" w14:textId="77777777" w:rsidR="00240264" w:rsidRDefault="00CF20F6">
      <w:r>
        <w:t xml:space="preserve"> </w:t>
      </w:r>
    </w:p>
    <w:p w14:paraId="420611F3" w14:textId="77777777" w:rsidR="00240264" w:rsidRDefault="00CF20F6">
      <w:r>
        <w:rPr>
          <w:b/>
          <w:bCs/>
        </w:rPr>
        <w:t xml:space="preserve">Note: </w:t>
      </w:r>
      <w:r>
        <w:t>The AML model views Enumerated_Value_Domains as a extension to the UML Enumeration DataType and Permissible_values as Enumeration_Literals.  The notion of begin_date becomes an aspect of the model (version) itself rather than the date when the specific mem</w:t>
      </w:r>
      <w:r>
        <w:t>ber "became valid".  As a result, the model will assume that begin_date is assigned a date that is sufficiently far in the past that we do not have to concern ourselves with it.  In addition, permissible values will be removed from the accompanying domain,</w:t>
      </w:r>
      <w:r>
        <w:t xml:space="preserve"> so end_date will not be populated.</w:t>
      </w:r>
    </w:p>
    <w:p w14:paraId="7DEB8053" w14:textId="77777777" w:rsidR="00240264" w:rsidRDefault="00CF20F6">
      <w:r>
        <w:t xml:space="preserve"> </w:t>
      </w:r>
    </w:p>
    <w:p w14:paraId="4EA6E351" w14:textId="77777777" w:rsidR="00240264" w:rsidRDefault="00CF20F6">
      <w:r>
        <w:t xml:space="preserve"> </w:t>
      </w:r>
    </w:p>
    <w:p w14:paraId="736B7B4E" w14:textId="77777777" w:rsidR="00DB049B" w:rsidRDefault="00C51B43" w:rsidP="006977BE">
      <w:r>
        <w:t xml:space="preserve"> </w:t>
      </w:r>
      <w:r w:rsidR="009F2598">
        <w:t xml:space="preserve">  </w:t>
      </w:r>
    </w:p>
    <w:p w14:paraId="7D665A37" w14:textId="77777777" w:rsidR="0063570E" w:rsidRDefault="0063570E" w:rsidP="00383490"/>
    <w:p w14:paraId="5A9FEBFC" w14:textId="77777777" w:rsidR="00A855E6" w:rsidRDefault="00383490" w:rsidP="00263593">
      <w:r w:rsidRPr="00875584">
        <w:rPr>
          <w:rFonts w:ascii="Arial" w:hAnsi="Arial"/>
          <w:b/>
          <w:sz w:val="24"/>
          <w:szCs w:val="24"/>
        </w:rPr>
        <w:t>Diagrams</w:t>
      </w:r>
    </w:p>
    <w:p w14:paraId="442D1410" w14:textId="77777777" w:rsidR="00DB049B" w:rsidRDefault="00CF20F6" w:rsidP="006977BE">
      <w:hyperlink w:anchor="_c940c3b06c77c12f4e6ddf81cb3280bc" w:history="1">
        <w:r w:rsidR="003E7695">
          <w:rPr>
            <w:rStyle w:val="Hyperlink"/>
          </w:rPr>
          <w:t>Conceptual and value domain metamodel region</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0678AC6" w14:textId="77777777" w:rsidR="0063570E" w:rsidRDefault="0063570E" w:rsidP="00383490"/>
    <w:p w14:paraId="6F43830D" w14:textId="77777777" w:rsidR="00A855E6" w:rsidRDefault="00383490" w:rsidP="00263593">
      <w:r w:rsidRPr="00875584">
        <w:rPr>
          <w:rFonts w:ascii="Arial" w:hAnsi="Arial"/>
          <w:b/>
          <w:sz w:val="24"/>
          <w:szCs w:val="24"/>
        </w:rPr>
        <w:t>Attributes</w:t>
      </w:r>
    </w:p>
    <w:p w14:paraId="0C07819D" w14:textId="77777777" w:rsidR="00B603FB" w:rsidRDefault="00B603FB" w:rsidP="008B78EB"/>
    <w:p w14:paraId="17040921" w14:textId="77777777" w:rsidR="00A755AA" w:rsidRDefault="008B78EB" w:rsidP="008B78EB">
      <w:pPr>
        <w:rPr>
          <w:b/>
        </w:rPr>
      </w:pPr>
      <w:r w:rsidRPr="006A54F6">
        <w:rPr>
          <w:b/>
        </w:rPr>
        <w:t xml:space="preserve">•   public permitted_value : </w:t>
      </w:r>
      <w:hyperlink w:anchor="_52e70dc394d1abd3621f32ef313b1424" w:history="1">
        <w:r w:rsidRPr="006A54F6">
          <w:rPr>
            <w:rStyle w:val="Hyperlink"/>
            <w:b/>
          </w:rPr>
          <w:t>Value</w:t>
        </w:r>
      </w:hyperlink>
      <w:r w:rsidRPr="006A54F6">
        <w:rPr>
          <w:b/>
        </w:rPr>
        <w:t xml:space="preserve">  [1]</w:t>
      </w:r>
    </w:p>
    <w:p w14:paraId="10DEE718" w14:textId="77777777" w:rsidR="008B78EB" w:rsidRPr="006A54F6" w:rsidRDefault="005C6CB8" w:rsidP="008B78EB">
      <w:pPr>
        <w:rPr>
          <w:b/>
        </w:rPr>
      </w:pPr>
      <w:r>
        <w:t xml:space="preserve"> </w:t>
      </w:r>
    </w:p>
    <w:p w14:paraId="52544EB9" w14:textId="77777777" w:rsidR="00240264" w:rsidRDefault="00CF20F6">
      <w:r>
        <w:t>The actual value of the Permissible_value.</w:t>
      </w:r>
    </w:p>
    <w:p w14:paraId="075CE23B" w14:textId="77777777" w:rsidR="00B603FB" w:rsidRDefault="00B603FB" w:rsidP="008B78EB"/>
    <w:p w14:paraId="115FAECE" w14:textId="77777777" w:rsidR="00A755AA" w:rsidRDefault="008B78EB" w:rsidP="008B78EB">
      <w:pPr>
        <w:rPr>
          <w:b/>
        </w:rPr>
      </w:pPr>
      <w:r w:rsidRPr="006A54F6">
        <w:rPr>
          <w:b/>
        </w:rPr>
        <w:t xml:space="preserve">•   public begin_date : </w:t>
      </w:r>
      <w:hyperlink w:anchor="_b5130c0b7557264e040caf21b3b5ef6d" w:history="1">
        <w:r w:rsidRPr="006A54F6">
          <w:rPr>
            <w:rStyle w:val="Hyperlink"/>
            <w:b/>
          </w:rPr>
          <w:t>Date</w:t>
        </w:r>
      </w:hyperlink>
      <w:r w:rsidRPr="006A54F6">
        <w:rPr>
          <w:b/>
        </w:rPr>
        <w:t xml:space="preserve">  [1]</w:t>
      </w:r>
    </w:p>
    <w:p w14:paraId="1EC1BF3F" w14:textId="77777777" w:rsidR="008B78EB" w:rsidRPr="006A54F6" w:rsidRDefault="005C6CB8" w:rsidP="008B78EB">
      <w:pPr>
        <w:rPr>
          <w:b/>
        </w:rPr>
      </w:pPr>
      <w:r>
        <w:t xml:space="preserve"> </w:t>
      </w:r>
    </w:p>
    <w:p w14:paraId="09D2A663" w14:textId="77777777" w:rsidR="00240264" w:rsidRDefault="00CF20F6">
      <w:r>
        <w:t>The date at which the Permissible_Value became valid.</w:t>
      </w:r>
    </w:p>
    <w:p w14:paraId="7145D6EA" w14:textId="77777777" w:rsidR="00B603FB" w:rsidRDefault="00B603FB" w:rsidP="008B78EB"/>
    <w:p w14:paraId="1F52BCA1" w14:textId="77777777" w:rsidR="00A755AA" w:rsidRDefault="008B78EB" w:rsidP="008B78EB">
      <w:pPr>
        <w:rPr>
          <w:b/>
        </w:rPr>
      </w:pPr>
      <w:r w:rsidRPr="006A54F6">
        <w:rPr>
          <w:b/>
        </w:rPr>
        <w:t xml:space="preserve">•   public end_date : </w:t>
      </w:r>
      <w:hyperlink w:anchor="_b5130c0b7557264e040caf21b3b5ef6d" w:history="1">
        <w:r w:rsidRPr="006A54F6">
          <w:rPr>
            <w:rStyle w:val="Hyperlink"/>
            <w:b/>
          </w:rPr>
          <w:t>Date</w:t>
        </w:r>
      </w:hyperlink>
      <w:r w:rsidRPr="006A54F6">
        <w:rPr>
          <w:b/>
        </w:rPr>
        <w:t xml:space="preserve">  [0..1]</w:t>
      </w:r>
    </w:p>
    <w:p w14:paraId="441B3C70" w14:textId="77777777" w:rsidR="008B78EB" w:rsidRPr="006A54F6" w:rsidRDefault="005C6CB8" w:rsidP="008B78EB">
      <w:pPr>
        <w:rPr>
          <w:b/>
        </w:rPr>
      </w:pPr>
      <w:r>
        <w:t xml:space="preserve"> </w:t>
      </w:r>
    </w:p>
    <w:p w14:paraId="63EA6742" w14:textId="77777777" w:rsidR="00240264" w:rsidRDefault="00CF20F6">
      <w:r>
        <w:t>The date at which the Permissible_Value ceased to be valid.</w:t>
      </w:r>
    </w:p>
    <w:p w14:paraId="32882F43" w14:textId="77777777" w:rsidR="0063570E" w:rsidRDefault="0063570E" w:rsidP="00383490"/>
    <w:p w14:paraId="2D89E07A" w14:textId="77777777" w:rsidR="00A855E6" w:rsidRDefault="00383490" w:rsidP="00263593">
      <w:r w:rsidRPr="00875584">
        <w:rPr>
          <w:rFonts w:ascii="Arial" w:hAnsi="Arial"/>
          <w:b/>
          <w:sz w:val="24"/>
          <w:szCs w:val="24"/>
        </w:rPr>
        <w:t>Associations</w:t>
      </w:r>
    </w:p>
    <w:p w14:paraId="1D757892" w14:textId="77777777" w:rsidR="00A8550F" w:rsidRDefault="00860CF1" w:rsidP="006977BE">
      <w:r>
        <w:t xml:space="preserve"> </w:t>
      </w:r>
    </w:p>
    <w:p w14:paraId="3E9F411F" w14:textId="77777777" w:rsidR="00A755AA" w:rsidRDefault="008B78EB" w:rsidP="00ED4063">
      <w:pPr>
        <w:rPr>
          <w:b/>
        </w:rPr>
      </w:pPr>
      <w:r w:rsidRPr="006876BA">
        <w:rPr>
          <w:b/>
        </w:rPr>
        <w:t>•   public meaning</w:t>
      </w:r>
      <w:r w:rsidR="006876BA" w:rsidRPr="006876BA">
        <w:rPr>
          <w:b/>
        </w:rPr>
        <w:t xml:space="preserve"> : </w:t>
      </w:r>
      <w:hyperlink w:anchor="_2a66de942c64db0df9c0839ab3abc288" w:history="1">
        <w:r w:rsidRPr="006876BA">
          <w:rPr>
            <w:rStyle w:val="Hyperlink"/>
            <w:b/>
          </w:rPr>
          <w:t>Value_Meaning</w:t>
        </w:r>
      </w:hyperlink>
      <w:r w:rsidR="00454D42" w:rsidRPr="006876BA">
        <w:rPr>
          <w:b/>
        </w:rPr>
        <w:t>[1]</w:t>
      </w:r>
    </w:p>
    <w:p w14:paraId="7E92120F" w14:textId="77777777" w:rsidR="008B78EB" w:rsidRPr="00B603FB" w:rsidRDefault="005C6CB8" w:rsidP="00ED4063">
      <w:pPr>
        <w:rPr>
          <w:b/>
        </w:rPr>
      </w:pPr>
      <w:r>
        <w:t xml:space="preserve"> </w:t>
      </w:r>
    </w:p>
    <w:p w14:paraId="44CBB472" w14:textId="77777777" w:rsidR="00A8550F" w:rsidRDefault="00860CF1" w:rsidP="006977BE">
      <w:r>
        <w:t xml:space="preserve"> </w:t>
      </w:r>
    </w:p>
    <w:p w14:paraId="55D661F0" w14:textId="77777777" w:rsidR="00A755AA" w:rsidRDefault="008B78EB" w:rsidP="00ED4063">
      <w:pPr>
        <w:rPr>
          <w:b/>
        </w:rPr>
      </w:pPr>
      <w:r w:rsidRPr="006876BA">
        <w:rPr>
          <w:b/>
        </w:rPr>
        <w:t>•   public containing_domain</w:t>
      </w:r>
      <w:r w:rsidR="006876BA" w:rsidRPr="006876BA">
        <w:rPr>
          <w:b/>
        </w:rPr>
        <w:t xml:space="preserve"> : </w:t>
      </w:r>
      <w:hyperlink w:anchor="_f7ddc2c93ef0e7318e8f00f08a71d10c" w:history="1">
        <w:r w:rsidRPr="006876BA">
          <w:rPr>
            <w:rStyle w:val="Hyperlink"/>
            <w:b/>
          </w:rPr>
          <w:t>Enumerated_Value_Domain</w:t>
        </w:r>
      </w:hyperlink>
      <w:r w:rsidR="00454D42" w:rsidRPr="006876BA">
        <w:rPr>
          <w:b/>
        </w:rPr>
        <w:t>[0..*]</w:t>
      </w:r>
    </w:p>
    <w:p w14:paraId="1C781CF1" w14:textId="77777777" w:rsidR="008B78EB" w:rsidRPr="00B603FB" w:rsidRDefault="005C6CB8" w:rsidP="00ED4063">
      <w:pPr>
        <w:rPr>
          <w:b/>
        </w:rPr>
      </w:pPr>
      <w:r>
        <w:t xml:space="preserve"> </w:t>
      </w:r>
    </w:p>
    <w:p w14:paraId="46FAFA7B" w14:textId="77777777" w:rsidR="00A8550F" w:rsidRDefault="00860CF1" w:rsidP="006977BE">
      <w:r>
        <w:t xml:space="preserve">   </w:t>
      </w:r>
    </w:p>
    <w:p w14:paraId="25680B9D" w14:textId="77777777" w:rsidR="00DB049B" w:rsidRDefault="00022C8A" w:rsidP="006977BE">
      <w:r w:rsidRPr="00022C8A">
        <w:t xml:space="preserve"> </w:t>
      </w:r>
    </w:p>
    <w:p w14:paraId="23925217" w14:textId="77777777" w:rsidR="00383490" w:rsidRPr="00383490" w:rsidRDefault="00383490" w:rsidP="00383490">
      <w:pPr>
        <w:rPr>
          <w:rFonts w:ascii="Arial" w:hAnsi="Arial"/>
          <w:b/>
          <w:sz w:val="24"/>
          <w:szCs w:val="24"/>
        </w:rPr>
      </w:pPr>
      <w:bookmarkStart w:id="306" w:name="_9b81960c26ee442be19393f5a5fc3ef2"/>
      <w:r w:rsidRPr="00383490">
        <w:rPr>
          <w:rFonts w:ascii="Arial" w:hAnsi="Arial"/>
          <w:b/>
          <w:sz w:val="24"/>
          <w:szCs w:val="24"/>
        </w:rPr>
        <w:t>&lt;Class&gt; Value_Domain</w:t>
      </w:r>
      <w:bookmarkEnd w:id="306"/>
    </w:p>
    <w:p w14:paraId="3F63FDD8" w14:textId="77777777" w:rsidR="00DB049B" w:rsidRDefault="00C51B43" w:rsidP="006977BE">
      <w:r>
        <w:t xml:space="preserve"> </w:t>
      </w:r>
      <w:r w:rsidR="009F2598">
        <w:t xml:space="preserve">  </w:t>
      </w:r>
    </w:p>
    <w:p w14:paraId="7A0E17DD" w14:textId="77777777" w:rsidR="0063570E" w:rsidRDefault="0063570E" w:rsidP="00383490"/>
    <w:p w14:paraId="09B675AB" w14:textId="77777777" w:rsidR="00A855E6" w:rsidRDefault="00383490" w:rsidP="00263593">
      <w:r w:rsidRPr="00875584">
        <w:rPr>
          <w:rFonts w:ascii="Arial" w:hAnsi="Arial"/>
          <w:b/>
          <w:sz w:val="24"/>
          <w:szCs w:val="24"/>
        </w:rPr>
        <w:t>Diagrams</w:t>
      </w:r>
    </w:p>
    <w:p w14:paraId="37CCE8AE" w14:textId="77777777" w:rsidR="00DB049B" w:rsidRDefault="00CF20F6" w:rsidP="006977BE">
      <w:hyperlink w:anchor="_c940c3b06c77c12f4e6ddf81cb3280bc" w:history="1">
        <w:r w:rsidR="003E7695">
          <w:rPr>
            <w:rStyle w:val="Hyperlink"/>
          </w:rPr>
          <w:t>Conceptual and value domain metamodel region</w:t>
        </w:r>
      </w:hyperlink>
    </w:p>
    <w:p w14:paraId="4B072098" w14:textId="77777777" w:rsidR="0063570E" w:rsidRDefault="0063570E" w:rsidP="00383490"/>
    <w:p w14:paraId="6B7A48B3" w14:textId="77777777" w:rsidR="00A855E6" w:rsidRDefault="00383490" w:rsidP="00263593">
      <w:r w:rsidRPr="00875584">
        <w:rPr>
          <w:rFonts w:ascii="Arial" w:hAnsi="Arial"/>
          <w:b/>
          <w:sz w:val="24"/>
          <w:szCs w:val="24"/>
        </w:rPr>
        <w:t>Direct Known Subclasses (Specialization)</w:t>
      </w:r>
    </w:p>
    <w:p w14:paraId="4D43E0EE" w14:textId="77777777" w:rsidR="00DB049B" w:rsidRDefault="00CF20F6" w:rsidP="006977BE">
      <w:hyperlink w:anchor="_f7ddc2c93ef0e7318e8f00f08a71d10c" w:history="1">
        <w:r w:rsidR="006977BE">
          <w:rPr>
            <w:rStyle w:val="Hyperlink"/>
          </w:rPr>
          <w:t>Enumerated_Value_Domain</w:t>
        </w:r>
      </w:hyperlink>
      <w:r w:rsidR="006977BE">
        <w:t xml:space="preserve">  </w:t>
      </w:r>
    </w:p>
    <w:p w14:paraId="4018E580" w14:textId="77777777" w:rsidR="0063570E" w:rsidRDefault="0063570E" w:rsidP="00383490"/>
    <w:p w14:paraId="16292D94" w14:textId="77777777" w:rsidR="00A855E6" w:rsidRDefault="00383490" w:rsidP="00263593">
      <w:r w:rsidRPr="00875584">
        <w:rPr>
          <w:rFonts w:ascii="Arial" w:hAnsi="Arial"/>
          <w:b/>
          <w:sz w:val="24"/>
          <w:szCs w:val="24"/>
        </w:rPr>
        <w:t>Associations</w:t>
      </w:r>
    </w:p>
    <w:p w14:paraId="44C64495" w14:textId="77777777" w:rsidR="00A8550F" w:rsidRDefault="00860CF1" w:rsidP="006977BE">
      <w:r>
        <w:t xml:space="preserve"> </w:t>
      </w:r>
    </w:p>
    <w:p w14:paraId="0541DC5A" w14:textId="77777777" w:rsidR="00A755AA" w:rsidRDefault="008B78EB" w:rsidP="00ED4063">
      <w:pPr>
        <w:rPr>
          <w:b/>
        </w:rPr>
      </w:pPr>
      <w:r w:rsidRPr="006876BA">
        <w:rPr>
          <w:b/>
        </w:rPr>
        <w:t>•   public meaning</w:t>
      </w:r>
      <w:r w:rsidR="006876BA" w:rsidRPr="006876BA">
        <w:rPr>
          <w:b/>
        </w:rPr>
        <w:t xml:space="preserve"> : </w:t>
      </w:r>
      <w:hyperlink w:anchor="_7e63d205ca8838d42d16c4aae3fbbf3c" w:history="1">
        <w:r w:rsidRPr="006876BA">
          <w:rPr>
            <w:rStyle w:val="Hyperlink"/>
            <w:b/>
          </w:rPr>
          <w:t>Conceptual_Domain</w:t>
        </w:r>
      </w:hyperlink>
      <w:r w:rsidR="00454D42" w:rsidRPr="006876BA">
        <w:rPr>
          <w:b/>
        </w:rPr>
        <w:t>[1]</w:t>
      </w:r>
    </w:p>
    <w:p w14:paraId="4AAF2277" w14:textId="77777777" w:rsidR="008B78EB" w:rsidRPr="00B603FB" w:rsidRDefault="005C6CB8" w:rsidP="00ED4063">
      <w:pPr>
        <w:rPr>
          <w:b/>
        </w:rPr>
      </w:pPr>
      <w:r>
        <w:t xml:space="preserve"> </w:t>
      </w:r>
    </w:p>
    <w:p w14:paraId="3BCA0ACB" w14:textId="77777777" w:rsidR="00A8550F" w:rsidRDefault="00860CF1" w:rsidP="006977BE">
      <w:r>
        <w:t xml:space="preserve"> </w:t>
      </w:r>
    </w:p>
    <w:p w14:paraId="510CE63C" w14:textId="77777777" w:rsidR="00A755AA" w:rsidRDefault="008B78EB" w:rsidP="00ED4063">
      <w:pPr>
        <w:rPr>
          <w:b/>
        </w:rPr>
      </w:pPr>
      <w:r w:rsidRPr="006876BA">
        <w:rPr>
          <w:b/>
        </w:rPr>
        <w:t>•   public usage</w:t>
      </w:r>
      <w:r w:rsidR="006876BA" w:rsidRPr="006876BA">
        <w:rPr>
          <w:b/>
        </w:rPr>
        <w:t xml:space="preserve"> : </w:t>
      </w:r>
      <w:hyperlink w:anchor="_742378c87010c3a79ca426ed64113f23" w:history="1">
        <w:r w:rsidRPr="006876BA">
          <w:rPr>
            <w:rStyle w:val="Hyperlink"/>
            <w:b/>
          </w:rPr>
          <w:t>Data_Element</w:t>
        </w:r>
      </w:hyperlink>
      <w:r w:rsidR="00454D42" w:rsidRPr="006876BA">
        <w:rPr>
          <w:b/>
        </w:rPr>
        <w:t>[0..*]</w:t>
      </w:r>
    </w:p>
    <w:p w14:paraId="76E9797D" w14:textId="77777777" w:rsidR="008B78EB" w:rsidRPr="00B603FB" w:rsidRDefault="005C6CB8" w:rsidP="00ED4063">
      <w:pPr>
        <w:rPr>
          <w:b/>
        </w:rPr>
      </w:pPr>
      <w:r>
        <w:t xml:space="preserve"> </w:t>
      </w:r>
    </w:p>
    <w:p w14:paraId="75E6AD9D" w14:textId="77777777" w:rsidR="00DB049B" w:rsidRDefault="00022C8A" w:rsidP="006977BE">
      <w:r w:rsidRPr="00022C8A">
        <w:t xml:space="preserve"> </w:t>
      </w:r>
    </w:p>
    <w:p w14:paraId="2D9F4DF5" w14:textId="77777777" w:rsidR="00383490" w:rsidRPr="00383490" w:rsidRDefault="00383490" w:rsidP="00383490">
      <w:pPr>
        <w:rPr>
          <w:rFonts w:ascii="Arial" w:hAnsi="Arial"/>
          <w:b/>
          <w:sz w:val="24"/>
          <w:szCs w:val="24"/>
        </w:rPr>
      </w:pPr>
      <w:bookmarkStart w:id="307" w:name="_2a66de942c64db0df9c0839ab3abc288"/>
      <w:r w:rsidRPr="00383490">
        <w:rPr>
          <w:rFonts w:ascii="Arial" w:hAnsi="Arial"/>
          <w:b/>
          <w:sz w:val="24"/>
          <w:szCs w:val="24"/>
        </w:rPr>
        <w:t>&lt;Class&gt; Value_Meaning</w:t>
      </w:r>
      <w:bookmarkEnd w:id="307"/>
    </w:p>
    <w:p w14:paraId="537E7576" w14:textId="77777777" w:rsidR="0063570E" w:rsidRDefault="0063570E" w:rsidP="00383490"/>
    <w:p w14:paraId="356D1851" w14:textId="77777777" w:rsidR="00A855E6" w:rsidRDefault="00383490" w:rsidP="00263593">
      <w:r w:rsidRPr="00875584">
        <w:rPr>
          <w:rFonts w:ascii="Arial" w:hAnsi="Arial"/>
          <w:b/>
          <w:sz w:val="24"/>
          <w:szCs w:val="24"/>
        </w:rPr>
        <w:t>Description</w:t>
      </w:r>
    </w:p>
    <w:p w14:paraId="354ABD35" w14:textId="77777777" w:rsidR="00DB049B" w:rsidRDefault="005C6CB8" w:rsidP="006977BE">
      <w:r>
        <w:t xml:space="preserve"> </w:t>
      </w:r>
    </w:p>
    <w:p w14:paraId="0F4975AB" w14:textId="77777777" w:rsidR="00240264" w:rsidRDefault="00CF20F6">
      <w:r>
        <w:t xml:space="preserve">Value_Meaning is a class each instance of which models a value meaning, which provides </w:t>
      </w:r>
      <w:r>
        <w:rPr>
          <w:i/>
          <w:iCs/>
        </w:rPr>
        <w:t>semantic content</w:t>
      </w:r>
      <w:r>
        <w:t xml:space="preserve"> of a possible value.</w:t>
      </w:r>
    </w:p>
    <w:p w14:paraId="1033EBAE" w14:textId="77777777" w:rsidR="00240264" w:rsidRDefault="00CF20F6">
      <w:r>
        <w:t xml:space="preserve"> </w:t>
      </w:r>
    </w:p>
    <w:p w14:paraId="32E51B6C" w14:textId="77777777" w:rsidR="00240264" w:rsidRDefault="00CF20F6">
      <w:r>
        <w:t xml:space="preserve">Each member of an Enumerated_Conceptual_Domain has a Value_Meaning that provides its distinction from other members. In the example of ISO 3166, the notion of each country as specified would be the Value_Meanings. The </w:t>
      </w:r>
      <w:r>
        <w:rPr>
          <w:i/>
          <w:iCs/>
        </w:rPr>
        <w:t xml:space="preserve">representation of Value_Meanings in a </w:t>
      </w:r>
      <w:r>
        <w:rPr>
          <w:i/>
          <w:iCs/>
        </w:rPr>
        <w:t>registry shall be independent of (and shall not constrain) their representation in any corresponding Value_Domain.</w:t>
      </w:r>
      <w:r>
        <w:t xml:space="preserve"> A particular Value_Meaning may have more than one means of representation by Permissible_Values — each from a distinct Enumerated_Value_Domai</w:t>
      </w:r>
      <w:r>
        <w:t>n.</w:t>
      </w:r>
    </w:p>
    <w:p w14:paraId="1A59D454" w14:textId="77777777" w:rsidR="00240264" w:rsidRDefault="00CF20F6">
      <w:r>
        <w:t xml:space="preserve"> </w:t>
      </w:r>
    </w:p>
    <w:p w14:paraId="0333690B" w14:textId="77777777" w:rsidR="00240264" w:rsidRDefault="00CF20F6">
      <w:r>
        <w:t>The italics in the above definition are ours.  The key aspects of Value_Meaning are:</w:t>
      </w:r>
    </w:p>
    <w:p w14:paraId="66518C42" w14:textId="77777777" w:rsidR="00240264" w:rsidRDefault="00CF20F6">
      <w:pPr>
        <w:pStyle w:val="ListParagraph"/>
        <w:numPr>
          <w:ilvl w:val="0"/>
          <w:numId w:val="24"/>
        </w:numPr>
      </w:pPr>
      <w:r>
        <w:t>It represents a concept that is a member ("contained") of one or more Concept_Systems</w:t>
      </w:r>
    </w:p>
    <w:p w14:paraId="617EA1D5" w14:textId="77777777" w:rsidR="00240264" w:rsidRDefault="00CF20F6">
      <w:pPr>
        <w:pStyle w:val="ListParagraph"/>
        <w:numPr>
          <w:ilvl w:val="0"/>
          <w:numId w:val="24"/>
        </w:numPr>
      </w:pPr>
      <w:r>
        <w:t>It provides semantic content of a permissible value.</w:t>
      </w:r>
    </w:p>
    <w:p w14:paraId="521361C3" w14:textId="77777777" w:rsidR="00240264" w:rsidRDefault="00CF20F6">
      <w:pPr>
        <w:pStyle w:val="ListParagraph"/>
        <w:numPr>
          <w:ilvl w:val="0"/>
          <w:numId w:val="24"/>
        </w:numPr>
      </w:pPr>
      <w:r>
        <w:t>The representation of the Value_Meaning is independent of how the information is represented in an Enumerated_Value_Domain.</w:t>
      </w:r>
    </w:p>
    <w:p w14:paraId="4C9A5992" w14:textId="77777777" w:rsidR="00240264" w:rsidRDefault="00CF20F6">
      <w:r>
        <w:t xml:space="preserve"> </w:t>
      </w:r>
    </w:p>
    <w:p w14:paraId="586B06D0" w14:textId="77777777" w:rsidR="00240264" w:rsidRDefault="00CF20F6">
      <w:r>
        <w:t xml:space="preserve"> </w:t>
      </w:r>
    </w:p>
    <w:p w14:paraId="1CF12C10" w14:textId="77777777" w:rsidR="00240264" w:rsidRDefault="00CF20F6">
      <w:r>
        <w:t xml:space="preserve"> </w:t>
      </w:r>
    </w:p>
    <w:p w14:paraId="6B3414C3" w14:textId="77777777" w:rsidR="00DB049B" w:rsidRDefault="00C51B43" w:rsidP="006977BE">
      <w:r>
        <w:t xml:space="preserve"> </w:t>
      </w:r>
      <w:r w:rsidR="009F2598">
        <w:t xml:space="preserve">  </w:t>
      </w:r>
    </w:p>
    <w:p w14:paraId="480D6A76" w14:textId="77777777" w:rsidR="0063570E" w:rsidRDefault="0063570E" w:rsidP="00383490"/>
    <w:p w14:paraId="45BA00D1" w14:textId="77777777" w:rsidR="00A855E6" w:rsidRDefault="00383490" w:rsidP="00263593">
      <w:r w:rsidRPr="00875584">
        <w:rPr>
          <w:rFonts w:ascii="Arial" w:hAnsi="Arial"/>
          <w:b/>
          <w:sz w:val="24"/>
          <w:szCs w:val="24"/>
        </w:rPr>
        <w:t>Diagrams</w:t>
      </w:r>
    </w:p>
    <w:p w14:paraId="0BBE2480" w14:textId="77777777" w:rsidR="00DB049B" w:rsidRDefault="00CF20F6" w:rsidP="006977BE">
      <w:hyperlink w:anchor="_c940c3b06c77c12f4e6ddf81cb3280bc" w:history="1">
        <w:r w:rsidR="003E7695">
          <w:rPr>
            <w:rStyle w:val="Hyperlink"/>
          </w:rPr>
          <w:t>Conceptual and value domain metamodel region</w:t>
        </w:r>
      </w:hyperlink>
    </w:p>
    <w:p w14:paraId="188AFC6C" w14:textId="77777777" w:rsidR="0063570E" w:rsidRDefault="0063570E" w:rsidP="00383490"/>
    <w:p w14:paraId="27027E5F" w14:textId="77777777" w:rsidR="00A855E6" w:rsidRDefault="00383490" w:rsidP="00263593">
      <w:r w:rsidRPr="00875584">
        <w:rPr>
          <w:rFonts w:ascii="Arial" w:hAnsi="Arial"/>
          <w:b/>
          <w:sz w:val="24"/>
          <w:szCs w:val="24"/>
        </w:rPr>
        <w:t>Direct Known Superclasses (Generalization)</w:t>
      </w:r>
    </w:p>
    <w:p w14:paraId="25B6D2C3" w14:textId="77777777" w:rsidR="00DB049B" w:rsidRDefault="00CF20F6" w:rsidP="006977BE">
      <w:hyperlink w:anchor="_2f48f391605b5ae297a56304194c2a30" w:history="1">
        <w:r w:rsidR="006977BE">
          <w:rPr>
            <w:rStyle w:val="Hyperlink"/>
          </w:rPr>
          <w:t>Concept</w:t>
        </w:r>
      </w:hyperlink>
      <w:r w:rsidR="006977BE">
        <w:t xml:space="preserve">  </w:t>
      </w:r>
      <w:r w:rsidR="00F37E3B">
        <w:t xml:space="preserve"> </w:t>
      </w:r>
      <w:r w:rsidR="006977BE">
        <w:t xml:space="preserve">  </w:t>
      </w:r>
      <w:r w:rsidR="00F37E3B">
        <w:t xml:space="preserve"> </w:t>
      </w:r>
      <w:r w:rsidR="006977BE">
        <w:t xml:space="preserve">  </w:t>
      </w:r>
    </w:p>
    <w:p w14:paraId="71C04AEB" w14:textId="77777777" w:rsidR="0063570E" w:rsidRDefault="0063570E" w:rsidP="00383490"/>
    <w:p w14:paraId="79070F88" w14:textId="77777777" w:rsidR="00A855E6" w:rsidRDefault="00383490" w:rsidP="00263593">
      <w:r w:rsidRPr="00875584">
        <w:rPr>
          <w:rFonts w:ascii="Arial" w:hAnsi="Arial"/>
          <w:b/>
          <w:sz w:val="24"/>
          <w:szCs w:val="24"/>
        </w:rPr>
        <w:t>Attributes</w:t>
      </w:r>
    </w:p>
    <w:p w14:paraId="1EEBBF7B" w14:textId="77777777" w:rsidR="00B603FB" w:rsidRDefault="00B603FB" w:rsidP="008B78EB"/>
    <w:p w14:paraId="551D9AE3" w14:textId="77777777" w:rsidR="00A755AA" w:rsidRDefault="008B78EB" w:rsidP="008B78EB">
      <w:pPr>
        <w:rPr>
          <w:b/>
        </w:rPr>
      </w:pPr>
      <w:r w:rsidRPr="006A54F6">
        <w:rPr>
          <w:b/>
        </w:rPr>
        <w:t xml:space="preserve">•   public begin_date : </w:t>
      </w:r>
      <w:hyperlink w:anchor="_b5130c0b7557264e040caf21b3b5ef6d" w:history="1">
        <w:r w:rsidRPr="006A54F6">
          <w:rPr>
            <w:rStyle w:val="Hyperlink"/>
            <w:b/>
          </w:rPr>
          <w:t>Date</w:t>
        </w:r>
      </w:hyperlink>
      <w:r w:rsidRPr="006A54F6">
        <w:rPr>
          <w:b/>
        </w:rPr>
        <w:t xml:space="preserve">  [1]</w:t>
      </w:r>
    </w:p>
    <w:p w14:paraId="6BCBE20F" w14:textId="77777777" w:rsidR="008B78EB" w:rsidRPr="006A54F6" w:rsidRDefault="005C6CB8" w:rsidP="008B78EB">
      <w:pPr>
        <w:rPr>
          <w:b/>
        </w:rPr>
      </w:pPr>
      <w:r>
        <w:t xml:space="preserve"> </w:t>
      </w:r>
    </w:p>
    <w:p w14:paraId="07AC535C" w14:textId="77777777" w:rsidR="00240264" w:rsidRDefault="00CF20F6">
      <w:r>
        <w:t>The date at which this Value_Meaning became, or will be</w:t>
      </w:r>
      <w:r>
        <w:t>come, a valid Value_Meaning.</w:t>
      </w:r>
    </w:p>
    <w:p w14:paraId="7906B846" w14:textId="77777777" w:rsidR="00240264" w:rsidRDefault="00CF20F6">
      <w:r>
        <w:t xml:space="preserve"> </w:t>
      </w:r>
    </w:p>
    <w:p w14:paraId="11D85D0E" w14:textId="77777777" w:rsidR="00240264" w:rsidRDefault="00CF20F6">
      <w:r>
        <w:rPr>
          <w:b/>
          <w:bCs/>
        </w:rPr>
        <w:t xml:space="preserve">Note: </w:t>
      </w:r>
      <w:r>
        <w:t>from the AML perspective, the Value_Meaning membership in an Enumerated_Conceptual_Domain is determined by a ValueSetDefinition, which is a set of rules for determining the members of a ValueSet (Enumerated_Conceptual_D</w:t>
      </w:r>
      <w:r>
        <w:t>omain) at a given point in time.  As such, the begin_date attribute will be ignored, although it could be derived from one of the date/time attributes of the CTS2 ValueSetDefinition.</w:t>
      </w:r>
    </w:p>
    <w:p w14:paraId="34768CDF" w14:textId="77777777" w:rsidR="00B603FB" w:rsidRDefault="00B603FB" w:rsidP="008B78EB"/>
    <w:p w14:paraId="430715FC" w14:textId="77777777" w:rsidR="00A755AA" w:rsidRDefault="008B78EB" w:rsidP="008B78EB">
      <w:pPr>
        <w:rPr>
          <w:b/>
        </w:rPr>
      </w:pPr>
      <w:r w:rsidRPr="006A54F6">
        <w:rPr>
          <w:b/>
        </w:rPr>
        <w:t xml:space="preserve">•   public end_date : </w:t>
      </w:r>
      <w:hyperlink w:anchor="_b5130c0b7557264e040caf21b3b5ef6d" w:history="1">
        <w:r w:rsidRPr="006A54F6">
          <w:rPr>
            <w:rStyle w:val="Hyperlink"/>
            <w:b/>
          </w:rPr>
          <w:t>Date</w:t>
        </w:r>
      </w:hyperlink>
      <w:r w:rsidRPr="006A54F6">
        <w:rPr>
          <w:b/>
        </w:rPr>
        <w:t xml:space="preserve">  [0..1]</w:t>
      </w:r>
    </w:p>
    <w:p w14:paraId="01E34FA0" w14:textId="77777777" w:rsidR="008B78EB" w:rsidRPr="006A54F6" w:rsidRDefault="005C6CB8" w:rsidP="008B78EB">
      <w:pPr>
        <w:rPr>
          <w:b/>
        </w:rPr>
      </w:pPr>
      <w:r>
        <w:t xml:space="preserve"> </w:t>
      </w:r>
    </w:p>
    <w:p w14:paraId="08724FE5" w14:textId="77777777" w:rsidR="00240264" w:rsidRDefault="00CF20F6">
      <w:r>
        <w:t>date on which the Value_Meaning ceased, or will cease, to be valid.</w:t>
      </w:r>
    </w:p>
    <w:p w14:paraId="246FC276" w14:textId="77777777" w:rsidR="00240264" w:rsidRDefault="00CF20F6">
      <w:r>
        <w:t xml:space="preserve"> </w:t>
      </w:r>
    </w:p>
    <w:p w14:paraId="6E83F129" w14:textId="77777777" w:rsidR="00240264" w:rsidRDefault="00CF20F6">
      <w:r>
        <w:rPr>
          <w:b/>
          <w:bCs/>
        </w:rPr>
        <w:t>Note:</w:t>
      </w:r>
      <w:r>
        <w:t xml:space="preserve"> as with begin_date, end_date is not used in the AML specification.</w:t>
      </w:r>
    </w:p>
    <w:p w14:paraId="56C7ADB6" w14:textId="77777777" w:rsidR="0063570E" w:rsidRDefault="0063570E" w:rsidP="00383490"/>
    <w:p w14:paraId="4560126F" w14:textId="77777777" w:rsidR="00A855E6" w:rsidRDefault="00383490" w:rsidP="00263593">
      <w:r w:rsidRPr="00875584">
        <w:rPr>
          <w:rFonts w:ascii="Arial" w:hAnsi="Arial"/>
          <w:b/>
          <w:sz w:val="24"/>
          <w:szCs w:val="24"/>
        </w:rPr>
        <w:t>Associations</w:t>
      </w:r>
    </w:p>
    <w:p w14:paraId="11AFF4B5" w14:textId="77777777" w:rsidR="00A8550F" w:rsidRDefault="00860CF1" w:rsidP="006977BE">
      <w:r>
        <w:t xml:space="preserve"> </w:t>
      </w:r>
    </w:p>
    <w:p w14:paraId="264B8911" w14:textId="77777777" w:rsidR="00A755AA" w:rsidRDefault="008B78EB" w:rsidP="00ED4063">
      <w:pPr>
        <w:rPr>
          <w:b/>
        </w:rPr>
      </w:pPr>
      <w:r w:rsidRPr="006876BA">
        <w:rPr>
          <w:b/>
        </w:rPr>
        <w:t>•   public containing_domain</w:t>
      </w:r>
      <w:r w:rsidR="006876BA" w:rsidRPr="006876BA">
        <w:rPr>
          <w:b/>
        </w:rPr>
        <w:t xml:space="preserve"> : </w:t>
      </w:r>
      <w:hyperlink w:anchor="_12c689c6a7d403bb204b68d02b775064" w:history="1">
        <w:r w:rsidRPr="006876BA">
          <w:rPr>
            <w:rStyle w:val="Hyperlink"/>
            <w:b/>
          </w:rPr>
          <w:t>Enumerated_Conceptual_Domain</w:t>
        </w:r>
      </w:hyperlink>
    </w:p>
    <w:p w14:paraId="3AD60554" w14:textId="77777777" w:rsidR="008B78EB" w:rsidRPr="00B603FB" w:rsidRDefault="005C6CB8" w:rsidP="00ED4063">
      <w:pPr>
        <w:rPr>
          <w:b/>
        </w:rPr>
      </w:pPr>
      <w:r>
        <w:t xml:space="preserve"> </w:t>
      </w:r>
    </w:p>
    <w:p w14:paraId="3F972B2D" w14:textId="77777777" w:rsidR="00A8550F" w:rsidRDefault="00860CF1" w:rsidP="006977BE">
      <w:r>
        <w:t xml:space="preserve"> </w:t>
      </w:r>
    </w:p>
    <w:p w14:paraId="25603803" w14:textId="77777777" w:rsidR="00A755AA" w:rsidRDefault="008B78EB" w:rsidP="00ED4063">
      <w:pPr>
        <w:rPr>
          <w:b/>
        </w:rPr>
      </w:pPr>
      <w:r w:rsidRPr="006876BA">
        <w:rPr>
          <w:b/>
        </w:rPr>
        <w:t>•   public representation</w:t>
      </w:r>
      <w:r w:rsidR="006876BA" w:rsidRPr="006876BA">
        <w:rPr>
          <w:b/>
        </w:rPr>
        <w:t xml:space="preserve"> : </w:t>
      </w:r>
      <w:hyperlink w:anchor="_2fd4e293390c50189eca5b7ab34d63cd" w:history="1">
        <w:r w:rsidRPr="006876BA">
          <w:rPr>
            <w:rStyle w:val="Hyperlink"/>
            <w:b/>
          </w:rPr>
          <w:t>Permissible_value</w:t>
        </w:r>
      </w:hyperlink>
      <w:r w:rsidR="00454D42" w:rsidRPr="006876BA">
        <w:rPr>
          <w:b/>
        </w:rPr>
        <w:t>[0..*]</w:t>
      </w:r>
    </w:p>
    <w:p w14:paraId="77519CAF" w14:textId="77777777" w:rsidR="008B78EB" w:rsidRPr="00B603FB" w:rsidRDefault="005C6CB8" w:rsidP="00ED4063">
      <w:pPr>
        <w:rPr>
          <w:b/>
        </w:rPr>
      </w:pPr>
      <w:r>
        <w:t xml:space="preserve"> </w:t>
      </w:r>
    </w:p>
    <w:p w14:paraId="10F4DE5D" w14:textId="77777777" w:rsidR="00A8550F" w:rsidRDefault="00860CF1" w:rsidP="006977BE">
      <w:r>
        <w:t xml:space="preserve">  </w:t>
      </w:r>
    </w:p>
    <w:p w14:paraId="1D0341C5" w14:textId="77777777" w:rsidR="0063570E" w:rsidRDefault="0063570E" w:rsidP="00383490"/>
    <w:p w14:paraId="20FEEDF2" w14:textId="77777777" w:rsidR="00A855E6" w:rsidRDefault="00383490" w:rsidP="00263593">
      <w:r w:rsidRPr="00875584">
        <w:rPr>
          <w:rFonts w:ascii="Arial" w:hAnsi="Arial"/>
          <w:b/>
          <w:sz w:val="24"/>
          <w:szCs w:val="24"/>
        </w:rPr>
        <w:t>Known other classes</w:t>
      </w:r>
    </w:p>
    <w:p w14:paraId="6EFB2C69" w14:textId="77777777" w:rsidR="003E4BE1" w:rsidRDefault="00CF20F6" w:rsidP="00AB09F3">
      <w:hyperlink w:anchor="_4082bf99060eea349dab8f548d297f3d" w:history="1">
        <w:r w:rsidR="00DE35E0">
          <w:rPr>
            <w:rStyle w:val="Hyperlink"/>
          </w:rPr>
          <w:t>ConceptReference</w:t>
        </w:r>
      </w:hyperlink>
      <w:r w:rsidR="00910AFD">
        <w:t xml:space="preserve">, </w:t>
      </w:r>
      <w:hyperlink w:anchor="_ad639ee3d4cd535b2d3e55238d69cc51" w:history="1">
        <w:r w:rsidR="00DE35E0">
          <w:rPr>
            <w:rStyle w:val="Hyperlink"/>
          </w:rPr>
          <w:t>EnumeratedValueDomain</w:t>
        </w:r>
      </w:hyperlink>
      <w:r w:rsidR="00910AFD">
        <w:t xml:space="preserve">, </w:t>
      </w:r>
      <w:hyperlink w:anchor="_f7ddc2c93ef0e7318e8f00f08a71d10c" w:history="1">
        <w:r w:rsidR="00DE35E0">
          <w:rPr>
            <w:rStyle w:val="Hyperlink"/>
          </w:rPr>
          <w:t>Enumerated_Value_Domain</w:t>
        </w:r>
      </w:hyperlink>
      <w:r w:rsidR="00910AFD">
        <w:t xml:space="preserve">, </w:t>
      </w:r>
      <w:hyperlink w:anchor="_190e24bd48f094ad9ad981ac0b4eb47e" w:history="1">
        <w:r w:rsidR="00DE35E0">
          <w:rPr>
            <w:rStyle w:val="Hyperlink"/>
          </w:rPr>
          <w:t>Enumeration</w:t>
        </w:r>
      </w:hyperlink>
      <w:r w:rsidR="00910AFD">
        <w:t xml:space="preserve">, </w:t>
      </w:r>
      <w:hyperlink w:anchor="_41faf6a7041d7068bbbf4f9ff3924d22" w:history="1">
        <w:r w:rsidR="00DE35E0">
          <w:rPr>
            <w:rStyle w:val="Hyperlink"/>
          </w:rPr>
          <w:t>EnumerationLiteral</w:t>
        </w:r>
      </w:hyperlink>
      <w:r w:rsidR="00910AFD">
        <w:t xml:space="preserve">, </w:t>
      </w:r>
      <w:hyperlink w:anchor="_66976d5fcaf3eff9df49b6e5dab4ad12" w:history="1">
        <w:r w:rsidR="00DE35E0">
          <w:rPr>
            <w:rStyle w:val="Hyperlink"/>
          </w:rPr>
          <w:t>PermissibleValue</w:t>
        </w:r>
      </w:hyperlink>
    </w:p>
    <w:p w14:paraId="34E3ADA2" w14:textId="77777777" w:rsidR="00D91281" w:rsidRDefault="00CD42A9" w:rsidP="0039400D">
      <w:r w:rsidRPr="00CD42A9">
        <w:t xml:space="preserve"> </w:t>
      </w:r>
    </w:p>
    <w:p w14:paraId="1D88F280" w14:textId="77777777" w:rsidR="00800588" w:rsidRPr="00800588" w:rsidRDefault="00800588" w:rsidP="005F31BE">
      <w:pPr>
        <w:pStyle w:val="Heading5"/>
      </w:pPr>
      <w:r w:rsidRPr="00800588">
        <w:t>Data Element and Data Element Concept</w:t>
      </w:r>
    </w:p>
    <w:p w14:paraId="29CBD964" w14:textId="77777777" w:rsidR="00D91281" w:rsidRDefault="00800588" w:rsidP="0039400D">
      <w:r>
        <w:t xml:space="preserve"> </w:t>
      </w:r>
    </w:p>
    <w:p w14:paraId="0C5F9059" w14:textId="77777777" w:rsidR="003E4BE1" w:rsidRDefault="0001444D" w:rsidP="00595F8A">
      <w:r>
        <w:tab/>
      </w:r>
      <w:r>
        <w:tab/>
      </w:r>
      <w:r>
        <w:tab/>
      </w:r>
      <w:r>
        <w:tab/>
      </w:r>
      <w:r>
        <w:rPr>
          <w:noProof/>
        </w:rPr>
        <w:drawing>
          <wp:inline distT="0" distB="0" distL="0" distR="0" wp14:anchorId="676EC787" wp14:editId="1FE97B28">
            <wp:extent cx="5934075" cy="3981449"/>
            <wp:effectExtent l="0" t="0" r="0" b="0"/>
            <wp:docPr id="44" name="Picture 487665511.png" descr="48766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87665511.png"/>
                    <pic:cNvPicPr/>
                  </pic:nvPicPr>
                  <pic:blipFill>
                    <a:blip r:embed="rId53" cstate="print"/>
                    <a:stretch>
                      <a:fillRect/>
                    </a:stretch>
                  </pic:blipFill>
                  <pic:spPr>
                    <a:xfrm>
                      <a:off x="0" y="0"/>
                      <a:ext cx="5934075" cy="3981449"/>
                    </a:xfrm>
                    <a:prstGeom prst="rect">
                      <a:avLst/>
                    </a:prstGeom>
                  </pic:spPr>
                </pic:pic>
              </a:graphicData>
            </a:graphic>
          </wp:inline>
        </w:drawing>
      </w:r>
    </w:p>
    <w:p w14:paraId="49315097"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08" w:name="_ea1c0f7548bd076f87be813f2a93f734"/>
      <w:r w:rsidRPr="007B5B34">
        <w:rPr>
          <w:b/>
          <w:sz w:val="24"/>
          <w:szCs w:val="24"/>
        </w:rPr>
        <w:t>Data Element and Data Element Concept</w:t>
      </w:r>
      <w:bookmarkEnd w:id="308"/>
    </w:p>
    <w:p w14:paraId="03ED9BC8" w14:textId="77777777" w:rsidR="003E4BE1" w:rsidRDefault="005C6CB8" w:rsidP="00AB09F3">
      <w:r>
        <w:t xml:space="preserve"> </w:t>
      </w:r>
    </w:p>
    <w:p w14:paraId="4D7E02D9" w14:textId="77777777" w:rsidR="00240264" w:rsidRDefault="00CF20F6">
      <w:r>
        <w:t xml:space="preserve">This diagram shows the AML equivalent for the ISO 11179 Data_Element and Data_Element_Concept element.  The first thing to note is that, according to ISO 11179, a Data_Element is "a unit of data that is </w:t>
      </w:r>
      <w:r>
        <w:rPr>
          <w:i/>
          <w:iCs/>
        </w:rPr>
        <w:t>considered in context to be indivisible</w:t>
      </w:r>
      <w:r>
        <w:t>".   While thi</w:t>
      </w:r>
      <w:r>
        <w:t xml:space="preserve">s covers certain ObjectConstraints, the AML requirements need to assign meaning to both indivisible </w:t>
      </w:r>
      <w:r>
        <w:rPr>
          <w:i/>
          <w:iCs/>
        </w:rPr>
        <w:t xml:space="preserve">and </w:t>
      </w:r>
      <w:r>
        <w:t>divisible information artifacts, meaning that the data_element_meaning relationship is a subset of ObjectConstraint.about.</w:t>
      </w:r>
    </w:p>
    <w:p w14:paraId="76402BB3" w14:textId="77777777" w:rsidR="00240264" w:rsidRDefault="00CF20F6">
      <w:r>
        <w:t xml:space="preserve"> </w:t>
      </w:r>
    </w:p>
    <w:p w14:paraId="16D96F4F" w14:textId="77777777" w:rsidR="00240264" w:rsidRDefault="00CF20F6">
      <w:r>
        <w:t>The second thing to note is</w:t>
      </w:r>
      <w:r>
        <w:t xml:space="preserve"> that, from the perspective of ISO 11179, every Data_Element must be associated with exactly one meaning.  From the AML perspective, while every ObjectConstraint possibly </w:t>
      </w:r>
      <w:r>
        <w:rPr>
          <w:i/>
          <w:iCs/>
        </w:rPr>
        <w:t>should</w:t>
      </w:r>
      <w:r>
        <w:t xml:space="preserve"> be associated with a corresponding (Data Element) concept that provides meanin</w:t>
      </w:r>
      <w:r>
        <w:t>g, it will frequently be the case that such an association will not be available.</w:t>
      </w:r>
    </w:p>
    <w:p w14:paraId="2E8FF827" w14:textId="77777777" w:rsidR="003E4BE1" w:rsidRDefault="00CB577B" w:rsidP="00AB09F3">
      <w:r>
        <w:t xml:space="preserve">      </w:t>
      </w:r>
      <w:r w:rsidR="003E4BE1">
        <w:t xml:space="preserve"> </w:t>
      </w:r>
    </w:p>
    <w:p w14:paraId="642FAA76" w14:textId="77777777" w:rsidR="0063570E" w:rsidRDefault="0063570E" w:rsidP="00383490"/>
    <w:p w14:paraId="13AB56D9" w14:textId="77777777" w:rsidR="00A855E6" w:rsidRDefault="00383490" w:rsidP="00263593">
      <w:r w:rsidRPr="00875584">
        <w:rPr>
          <w:rFonts w:ascii="Arial" w:hAnsi="Arial"/>
          <w:b/>
          <w:sz w:val="24"/>
          <w:szCs w:val="24"/>
        </w:rPr>
        <w:t>Known other Data Types</w:t>
      </w:r>
    </w:p>
    <w:p w14:paraId="2F2F7E7A" w14:textId="77777777" w:rsidR="003E4BE1" w:rsidRDefault="003E4BE1" w:rsidP="00AB09F3">
      <w:r>
        <w:t xml:space="preserve"> </w:t>
      </w:r>
      <w:hyperlink w:anchor="_2a8e174187d7187f0716f48b9f8c271e" w:history="1">
        <w:r>
          <w:rPr>
            <w:rStyle w:val="Hyperlink"/>
          </w:rPr>
          <w:t>CodeSystemAndVersionReference</w:t>
        </w:r>
      </w:hyperlink>
    </w:p>
    <w:p w14:paraId="4C13D846" w14:textId="77777777" w:rsidR="00DB049B" w:rsidRDefault="00022C8A" w:rsidP="006977BE">
      <w:r w:rsidRPr="00022C8A">
        <w:t xml:space="preserve"> </w:t>
      </w:r>
    </w:p>
    <w:p w14:paraId="305CD9FC" w14:textId="77777777" w:rsidR="00383490" w:rsidRPr="00383490" w:rsidRDefault="00383490" w:rsidP="00383490">
      <w:pPr>
        <w:rPr>
          <w:rFonts w:ascii="Arial" w:hAnsi="Arial"/>
          <w:b/>
          <w:sz w:val="24"/>
          <w:szCs w:val="24"/>
        </w:rPr>
      </w:pPr>
      <w:bookmarkStart w:id="309" w:name="_742378c87010c3a79ca426ed64113f23"/>
      <w:r w:rsidRPr="00383490">
        <w:rPr>
          <w:rFonts w:ascii="Arial" w:hAnsi="Arial"/>
          <w:b/>
          <w:sz w:val="24"/>
          <w:szCs w:val="24"/>
        </w:rPr>
        <w:t>&lt;Class&gt; Data_Element</w:t>
      </w:r>
      <w:bookmarkEnd w:id="309"/>
    </w:p>
    <w:p w14:paraId="7523693E" w14:textId="77777777" w:rsidR="0063570E" w:rsidRDefault="0063570E" w:rsidP="00383490"/>
    <w:p w14:paraId="6A89616A" w14:textId="77777777" w:rsidR="00A855E6" w:rsidRDefault="00383490" w:rsidP="00263593">
      <w:r w:rsidRPr="00875584">
        <w:rPr>
          <w:rFonts w:ascii="Arial" w:hAnsi="Arial"/>
          <w:b/>
          <w:sz w:val="24"/>
          <w:szCs w:val="24"/>
        </w:rPr>
        <w:t>Description</w:t>
      </w:r>
    </w:p>
    <w:p w14:paraId="336AFCF2" w14:textId="77777777" w:rsidR="00DB049B" w:rsidRDefault="005C6CB8" w:rsidP="006977BE">
      <w:r>
        <w:t xml:space="preserve"> </w:t>
      </w:r>
    </w:p>
    <w:p w14:paraId="2A7696CC" w14:textId="77777777" w:rsidR="00240264" w:rsidRDefault="00CF20F6">
      <w:r>
        <w:t xml:space="preserve">Data_Element is a class each instance of which models a data element, a unit of data that is </w:t>
      </w:r>
      <w:r>
        <w:rPr>
          <w:i/>
          <w:iCs/>
        </w:rPr>
        <w:t>considered in context to be indivisible</w:t>
      </w:r>
      <w:r>
        <w:t>. A data element is a basic unit of data of interest to an organization, for which the definition, identification, represent</w:t>
      </w:r>
      <w:r>
        <w:t>ation, and permissible values are specified by means of a set of attributes. Examples of data element include: a column in a table of a relational database, a field in a record or form, an XML element, the attribute of a Java class, or a variable in a prog</w:t>
      </w:r>
      <w:r>
        <w:t>ram. The description of data elements is a major purpose of ISO/IEC 11179 Metadata Registries.</w:t>
      </w:r>
    </w:p>
    <w:p w14:paraId="2283E382" w14:textId="77777777" w:rsidR="00DB049B" w:rsidRDefault="00C51B43" w:rsidP="006977BE">
      <w:r>
        <w:t xml:space="preserve"> </w:t>
      </w:r>
      <w:r w:rsidR="009F2598">
        <w:t xml:space="preserve">  </w:t>
      </w:r>
    </w:p>
    <w:p w14:paraId="38BBAC12" w14:textId="77777777" w:rsidR="0063570E" w:rsidRDefault="0063570E" w:rsidP="00383490"/>
    <w:p w14:paraId="12C51113" w14:textId="77777777" w:rsidR="00A855E6" w:rsidRDefault="00383490" w:rsidP="00263593">
      <w:r w:rsidRPr="00875584">
        <w:rPr>
          <w:rFonts w:ascii="Arial" w:hAnsi="Arial"/>
          <w:b/>
          <w:sz w:val="24"/>
          <w:szCs w:val="24"/>
        </w:rPr>
        <w:t>Diagrams</w:t>
      </w:r>
    </w:p>
    <w:p w14:paraId="2D2CB3E9" w14:textId="77777777" w:rsidR="00DB049B" w:rsidRDefault="00CF20F6" w:rsidP="006977BE">
      <w:hyperlink w:anchor="_ea1c0f7548bd076f87be813f2a93f734" w:history="1">
        <w:r w:rsidR="003E7695">
          <w:rPr>
            <w:rStyle w:val="Hyperlink"/>
          </w:rPr>
          <w:t>Data Element and Data Element Concept</w:t>
        </w:r>
      </w:hyperlink>
      <w:r w:rsidR="006977BE">
        <w:t xml:space="preserve">  </w:t>
      </w:r>
    </w:p>
    <w:p w14:paraId="26FEB95A" w14:textId="77777777" w:rsidR="0063570E" w:rsidRDefault="0063570E" w:rsidP="00383490"/>
    <w:p w14:paraId="15198505" w14:textId="77777777" w:rsidR="00A855E6" w:rsidRDefault="00383490" w:rsidP="00263593">
      <w:r w:rsidRPr="00875584">
        <w:rPr>
          <w:rFonts w:ascii="Arial" w:hAnsi="Arial"/>
          <w:b/>
          <w:sz w:val="24"/>
          <w:szCs w:val="24"/>
        </w:rPr>
        <w:t>Associations</w:t>
      </w:r>
    </w:p>
    <w:p w14:paraId="0F10C3B2" w14:textId="77777777" w:rsidR="00A8550F" w:rsidRDefault="00860CF1" w:rsidP="006977BE">
      <w:r>
        <w:t xml:space="preserve"> </w:t>
      </w:r>
    </w:p>
    <w:p w14:paraId="113043F5" w14:textId="77777777" w:rsidR="00A755AA" w:rsidRDefault="008B78EB" w:rsidP="00ED4063">
      <w:pPr>
        <w:rPr>
          <w:b/>
        </w:rPr>
      </w:pPr>
      <w:r w:rsidRPr="006876BA">
        <w:rPr>
          <w:b/>
        </w:rPr>
        <w:t>•   public meaning</w:t>
      </w:r>
      <w:r w:rsidR="006876BA" w:rsidRPr="006876BA">
        <w:rPr>
          <w:b/>
        </w:rPr>
        <w:t xml:space="preserve"> : </w:t>
      </w:r>
      <w:hyperlink w:anchor="_957a61f61bd5a7299aaa33e4cc6ae00a" w:history="1">
        <w:r w:rsidRPr="006876BA">
          <w:rPr>
            <w:rStyle w:val="Hyperlink"/>
            <w:b/>
          </w:rPr>
          <w:t>Data_Element_Concept</w:t>
        </w:r>
      </w:hyperlink>
      <w:r w:rsidR="00454D42" w:rsidRPr="006876BA">
        <w:rPr>
          <w:b/>
        </w:rPr>
        <w:t>[1]</w:t>
      </w:r>
    </w:p>
    <w:p w14:paraId="03ABBBA4" w14:textId="77777777" w:rsidR="008B78EB" w:rsidRPr="00B603FB" w:rsidRDefault="005C6CB8" w:rsidP="00ED4063">
      <w:pPr>
        <w:rPr>
          <w:b/>
        </w:rPr>
      </w:pPr>
      <w:r>
        <w:t xml:space="preserve"> </w:t>
      </w:r>
      <w:r w:rsidR="00C04683">
        <w:t xml:space="preserve"> </w:t>
      </w:r>
      <w:r>
        <w:t xml:space="preserve"> </w:t>
      </w:r>
    </w:p>
    <w:p w14:paraId="6E4A2771" w14:textId="77777777" w:rsidR="00240264" w:rsidRDefault="00CF20F6">
      <w:r>
        <w:t>It gives meaning to the data element.</w:t>
      </w:r>
    </w:p>
    <w:p w14:paraId="2DD801FA" w14:textId="77777777" w:rsidR="008B78EB" w:rsidRPr="00B603FB" w:rsidRDefault="00C04683" w:rsidP="00ED4063">
      <w:pPr>
        <w:rPr>
          <w:b/>
        </w:rPr>
      </w:pPr>
      <w:r>
        <w:t xml:space="preserve"> </w:t>
      </w:r>
    </w:p>
    <w:p w14:paraId="52D0AB43" w14:textId="77777777" w:rsidR="00A8550F" w:rsidRDefault="00860CF1" w:rsidP="006977BE">
      <w:r>
        <w:t xml:space="preserve"> </w:t>
      </w:r>
    </w:p>
    <w:p w14:paraId="2A470235" w14:textId="77777777" w:rsidR="00A755AA" w:rsidRDefault="008B78EB" w:rsidP="00ED4063">
      <w:pPr>
        <w:rPr>
          <w:b/>
        </w:rPr>
      </w:pPr>
      <w:r w:rsidRPr="006876BA">
        <w:rPr>
          <w:b/>
        </w:rPr>
        <w:t>•   public domain</w:t>
      </w:r>
      <w:r w:rsidR="006876BA" w:rsidRPr="006876BA">
        <w:rPr>
          <w:b/>
        </w:rPr>
        <w:t xml:space="preserve"> : </w:t>
      </w:r>
      <w:hyperlink w:anchor="_9b81960c26ee442be19393f5a5fc3ef2" w:history="1">
        <w:r w:rsidRPr="006876BA">
          <w:rPr>
            <w:rStyle w:val="Hyperlink"/>
            <w:b/>
          </w:rPr>
          <w:t>Value_Domain</w:t>
        </w:r>
      </w:hyperlink>
      <w:r w:rsidR="00454D42" w:rsidRPr="006876BA">
        <w:rPr>
          <w:b/>
        </w:rPr>
        <w:t>[1]</w:t>
      </w:r>
    </w:p>
    <w:p w14:paraId="012C6F11" w14:textId="77777777" w:rsidR="008B78EB" w:rsidRPr="00B603FB" w:rsidRDefault="005C6CB8" w:rsidP="00ED4063">
      <w:pPr>
        <w:rPr>
          <w:b/>
        </w:rPr>
      </w:pPr>
      <w:r>
        <w:t xml:space="preserve"> </w:t>
      </w:r>
    </w:p>
    <w:p w14:paraId="20ADA16A" w14:textId="77777777" w:rsidR="00DB049B" w:rsidRDefault="00022C8A" w:rsidP="006977BE">
      <w:r w:rsidRPr="00022C8A">
        <w:t xml:space="preserve"> </w:t>
      </w:r>
    </w:p>
    <w:p w14:paraId="401628DD" w14:textId="77777777" w:rsidR="00383490" w:rsidRPr="00383490" w:rsidRDefault="00383490" w:rsidP="00383490">
      <w:pPr>
        <w:rPr>
          <w:rFonts w:ascii="Arial" w:hAnsi="Arial"/>
          <w:b/>
          <w:sz w:val="24"/>
          <w:szCs w:val="24"/>
        </w:rPr>
      </w:pPr>
      <w:bookmarkStart w:id="310" w:name="_957a61f61bd5a7299aaa33e4cc6ae00a"/>
      <w:r w:rsidRPr="00383490">
        <w:rPr>
          <w:rFonts w:ascii="Arial" w:hAnsi="Arial"/>
          <w:b/>
          <w:sz w:val="24"/>
          <w:szCs w:val="24"/>
        </w:rPr>
        <w:t>&lt;Class&gt; Data_Element_Concept</w:t>
      </w:r>
      <w:bookmarkEnd w:id="310"/>
    </w:p>
    <w:p w14:paraId="2D2A84F5" w14:textId="77777777" w:rsidR="0063570E" w:rsidRDefault="0063570E" w:rsidP="00383490"/>
    <w:p w14:paraId="533B84EB" w14:textId="77777777" w:rsidR="00A855E6" w:rsidRDefault="00383490" w:rsidP="00263593">
      <w:r w:rsidRPr="00875584">
        <w:rPr>
          <w:rFonts w:ascii="Arial" w:hAnsi="Arial"/>
          <w:b/>
          <w:sz w:val="24"/>
          <w:szCs w:val="24"/>
        </w:rPr>
        <w:t>Description</w:t>
      </w:r>
    </w:p>
    <w:p w14:paraId="2D670403" w14:textId="77777777" w:rsidR="00DB049B" w:rsidRDefault="005C6CB8" w:rsidP="006977BE">
      <w:r>
        <w:t xml:space="preserve"> </w:t>
      </w:r>
    </w:p>
    <w:p w14:paraId="6411BC5B" w14:textId="77777777" w:rsidR="00240264" w:rsidRDefault="00CF20F6">
      <w:r>
        <w:t>A concept that is an association of a property with an object class. A data element concept is a concept that can be represented in the form of a data element described independently of any particular representation.</w:t>
      </w:r>
    </w:p>
    <w:p w14:paraId="1773E406" w14:textId="77777777" w:rsidR="00DB049B" w:rsidRDefault="00C51B43" w:rsidP="006977BE">
      <w:r>
        <w:t xml:space="preserve"> </w:t>
      </w:r>
      <w:r w:rsidR="009F2598">
        <w:t xml:space="preserve">  </w:t>
      </w:r>
    </w:p>
    <w:p w14:paraId="53FF8269" w14:textId="77777777" w:rsidR="0063570E" w:rsidRDefault="0063570E" w:rsidP="00383490"/>
    <w:p w14:paraId="0C3AD3E2" w14:textId="77777777" w:rsidR="00A855E6" w:rsidRDefault="00383490" w:rsidP="00263593">
      <w:r w:rsidRPr="00875584">
        <w:rPr>
          <w:rFonts w:ascii="Arial" w:hAnsi="Arial"/>
          <w:b/>
          <w:sz w:val="24"/>
          <w:szCs w:val="24"/>
        </w:rPr>
        <w:t>Diagrams</w:t>
      </w:r>
    </w:p>
    <w:p w14:paraId="47DF417E" w14:textId="77777777" w:rsidR="00DB049B" w:rsidRDefault="00CF20F6" w:rsidP="006977BE">
      <w:hyperlink w:anchor="_ea1c0f7548bd076f87be813f2a93f734" w:history="1">
        <w:r w:rsidR="003E7695">
          <w:rPr>
            <w:rStyle w:val="Hyperlink"/>
          </w:rPr>
          <w:t>Data Element and Data Element Concept</w:t>
        </w:r>
      </w:hyperlink>
    </w:p>
    <w:p w14:paraId="5AE0680C" w14:textId="77777777" w:rsidR="0063570E" w:rsidRDefault="0063570E" w:rsidP="00383490"/>
    <w:p w14:paraId="6E047610" w14:textId="77777777" w:rsidR="00A855E6" w:rsidRDefault="00383490" w:rsidP="00263593">
      <w:r w:rsidRPr="00875584">
        <w:rPr>
          <w:rFonts w:ascii="Arial" w:hAnsi="Arial"/>
          <w:b/>
          <w:sz w:val="24"/>
          <w:szCs w:val="24"/>
        </w:rPr>
        <w:t>Direct Known Superclasses (Generalization)</w:t>
      </w:r>
    </w:p>
    <w:p w14:paraId="3C323E9F" w14:textId="77777777" w:rsidR="00DB049B" w:rsidRDefault="00CF20F6" w:rsidP="006977BE">
      <w:hyperlink w:anchor="_2f48f391605b5ae297a56304194c2a30" w:history="1">
        <w:r w:rsidR="006977BE">
          <w:rPr>
            <w:rStyle w:val="Hyperlink"/>
          </w:rPr>
          <w:t>Concept</w:t>
        </w:r>
      </w:hyperlink>
      <w:r w:rsidR="006977BE">
        <w:t xml:space="preserve"> </w:t>
      </w:r>
    </w:p>
    <w:p w14:paraId="6E992882" w14:textId="77777777" w:rsidR="0063570E" w:rsidRDefault="0063570E" w:rsidP="00383490"/>
    <w:p w14:paraId="04B3FFC3" w14:textId="77777777" w:rsidR="00A855E6" w:rsidRDefault="00383490" w:rsidP="00263593">
      <w:r w:rsidRPr="00875584">
        <w:rPr>
          <w:rFonts w:ascii="Arial" w:hAnsi="Arial"/>
          <w:b/>
          <w:sz w:val="24"/>
          <w:szCs w:val="24"/>
        </w:rPr>
        <w:t>Associations</w:t>
      </w:r>
    </w:p>
    <w:p w14:paraId="08678B20" w14:textId="77777777" w:rsidR="00A8550F" w:rsidRDefault="00860CF1" w:rsidP="006977BE">
      <w:r>
        <w:t xml:space="preserve"> </w:t>
      </w:r>
    </w:p>
    <w:p w14:paraId="0750EF58" w14:textId="77777777" w:rsidR="00A755AA" w:rsidRDefault="008B78EB" w:rsidP="00ED4063">
      <w:pPr>
        <w:rPr>
          <w:b/>
        </w:rPr>
      </w:pPr>
      <w:r w:rsidRPr="006876BA">
        <w:rPr>
          <w:b/>
        </w:rPr>
        <w:t>•   public representation</w:t>
      </w:r>
      <w:r w:rsidR="006876BA" w:rsidRPr="006876BA">
        <w:rPr>
          <w:b/>
        </w:rPr>
        <w:t xml:space="preserve"> : </w:t>
      </w:r>
      <w:hyperlink w:anchor="_742378c87010c3a79ca426ed64113f23" w:history="1">
        <w:r w:rsidRPr="006876BA">
          <w:rPr>
            <w:rStyle w:val="Hyperlink"/>
            <w:b/>
          </w:rPr>
          <w:t>Data_Element</w:t>
        </w:r>
      </w:hyperlink>
      <w:r w:rsidR="00454D42" w:rsidRPr="006876BA">
        <w:rPr>
          <w:b/>
        </w:rPr>
        <w:t>[0..*]</w:t>
      </w:r>
    </w:p>
    <w:p w14:paraId="46FAB698" w14:textId="77777777" w:rsidR="008B78EB" w:rsidRPr="00B603FB" w:rsidRDefault="005C6CB8" w:rsidP="00ED4063">
      <w:pPr>
        <w:rPr>
          <w:b/>
        </w:rPr>
      </w:pPr>
      <w:r>
        <w:t xml:space="preserve"> </w:t>
      </w:r>
    </w:p>
    <w:p w14:paraId="1B3BC4D4" w14:textId="77777777" w:rsidR="0063570E" w:rsidRDefault="0063570E" w:rsidP="00383490"/>
    <w:p w14:paraId="5EFACA29" w14:textId="77777777" w:rsidR="00A855E6" w:rsidRDefault="00383490" w:rsidP="00263593">
      <w:r w:rsidRPr="00875584">
        <w:rPr>
          <w:rFonts w:ascii="Arial" w:hAnsi="Arial"/>
          <w:b/>
          <w:sz w:val="24"/>
          <w:szCs w:val="24"/>
        </w:rPr>
        <w:t>Known other classes</w:t>
      </w:r>
    </w:p>
    <w:p w14:paraId="562A7C3B" w14:textId="77777777" w:rsidR="003E4BE1" w:rsidRDefault="00CF20F6" w:rsidP="00AB09F3">
      <w:hyperlink w:anchor="_2f48f391605b5ae297a56304194c2a30" w:history="1">
        <w:r w:rsidR="00DE35E0">
          <w:rPr>
            <w:rStyle w:val="Hyperlink"/>
          </w:rPr>
          <w:t>Concept</w:t>
        </w:r>
      </w:hyperlink>
      <w:r w:rsidR="00910AFD">
        <w:t xml:space="preserve">, </w:t>
      </w:r>
      <w:hyperlink w:anchor="_4082bf99060eea349dab8f548d297f3d" w:history="1">
        <w:r w:rsidR="00DE35E0">
          <w:rPr>
            <w:rStyle w:val="Hyperlink"/>
          </w:rPr>
          <w:t>ConceptReference</w:t>
        </w:r>
      </w:hyperlink>
      <w:r w:rsidR="00910AFD">
        <w:t xml:space="preserve">, </w:t>
      </w:r>
      <w:hyperlink w:anchor="_3c62b4de493817e9b573867c82d00f2a" w:history="1">
        <w:r w:rsidR="00DE35E0">
          <w:rPr>
            <w:rStyle w:val="Hyperlink"/>
          </w:rPr>
          <w:t>Concept_System</w:t>
        </w:r>
      </w:hyperlink>
      <w:r w:rsidR="00910AFD">
        <w:t xml:space="preserve">, </w:t>
      </w:r>
      <w:hyperlink w:anchor="_aa52f11e5760ad2f47030803962bb855" w:history="1">
        <w:r w:rsidR="00DE35E0">
          <w:rPr>
            <w:rStyle w:val="Hyperlink"/>
          </w:rPr>
          <w:t>ObjectConstraint</w:t>
        </w:r>
      </w:hyperlink>
    </w:p>
    <w:p w14:paraId="36ECCE82" w14:textId="77777777" w:rsidR="00D91281" w:rsidRDefault="00CD42A9" w:rsidP="0039400D">
      <w:r w:rsidRPr="00CD42A9">
        <w:t xml:space="preserve"> </w:t>
      </w:r>
    </w:p>
    <w:p w14:paraId="35BB1A5C" w14:textId="77777777" w:rsidR="005F31BE" w:rsidRDefault="001F24CC" w:rsidP="005F31BE">
      <w:pPr>
        <w:pStyle w:val="Heading3"/>
      </w:pPr>
      <w:bookmarkStart w:id="311" w:name="_Toc277237995"/>
      <w:r>
        <w:t>&lt;Package&gt; AML Described Items</w:t>
      </w:r>
      <w:bookmarkEnd w:id="311"/>
    </w:p>
    <w:p w14:paraId="65EEF9AF" w14:textId="77777777" w:rsidR="00D91281" w:rsidRDefault="005C6CB8" w:rsidP="0039400D">
      <w:r>
        <w:t xml:space="preserve"> </w:t>
      </w:r>
    </w:p>
    <w:p w14:paraId="1BEDAC9B" w14:textId="77777777" w:rsidR="00240264" w:rsidRDefault="00CF20F6">
      <w:r>
        <w:t xml:space="preserve">This section describes how the term_definitions subsection of the ARCHETYPE_TERMINOLOGY class is represented in the AML Object Model.  The term_definitions attribute is defined as "Hash &lt;Hash &lt;ARCHETYPE_TERM, String&gt;, String&gt; [0..1]", where the outer hash </w:t>
      </w:r>
      <w:r>
        <w:t xml:space="preserve">key is a language code, e.g. "en", "de" while the inner hash codes are term codes, e.g. "id17", "at4".  </w:t>
      </w:r>
    </w:p>
    <w:p w14:paraId="08037DB8" w14:textId="77777777" w:rsidR="00240264" w:rsidRDefault="00CF20F6">
      <w:r>
        <w:t xml:space="preserve"> </w:t>
      </w:r>
    </w:p>
    <w:p w14:paraId="08FAB34B" w14:textId="77777777" w:rsidR="00240264" w:rsidRDefault="00CF20F6">
      <w:r>
        <w:t xml:space="preserve">ARCHETYPE_TERM, in turn, is defined as a combination of a </w:t>
      </w:r>
      <w:r>
        <w:rPr>
          <w:i/>
          <w:iCs/>
        </w:rPr>
        <w:t>code</w:t>
      </w:r>
      <w:r>
        <w:t xml:space="preserve"> with accompanying </w:t>
      </w:r>
      <w:r>
        <w:rPr>
          <w:i/>
          <w:iCs/>
        </w:rPr>
        <w:t>text</w:t>
      </w:r>
      <w:r>
        <w:t xml:space="preserve">, </w:t>
      </w:r>
      <w:r>
        <w:rPr>
          <w:i/>
          <w:iCs/>
        </w:rPr>
        <w:t>description</w:t>
      </w:r>
      <w:r>
        <w:t xml:space="preserve"> and </w:t>
      </w:r>
      <w:r>
        <w:rPr>
          <w:i/>
          <w:iCs/>
        </w:rPr>
        <w:t>other_items</w:t>
      </w:r>
      <w:r>
        <w:t>, an arbitrary collection of tag/va</w:t>
      </w:r>
      <w:r>
        <w:t>lue pairs.</w:t>
      </w:r>
    </w:p>
    <w:p w14:paraId="14BD079C" w14:textId="77777777" w:rsidR="00240264" w:rsidRDefault="00CF20F6">
      <w:r>
        <w:t xml:space="preserve"> </w:t>
      </w:r>
    </w:p>
    <w:p w14:paraId="32D9AA77" w14:textId="77777777" w:rsidR="00240264" w:rsidRDefault="00CF20F6">
      <w:r>
        <w:t xml:space="preserve"> </w:t>
      </w:r>
    </w:p>
    <w:p w14:paraId="636D52F2" w14:textId="77777777" w:rsidR="003E4BE1" w:rsidRDefault="0001444D" w:rsidP="00595F8A">
      <w:r>
        <w:tab/>
      </w:r>
      <w:r>
        <w:tab/>
      </w:r>
      <w:r>
        <w:tab/>
      </w:r>
      <w:r>
        <w:tab/>
      </w:r>
      <w:r>
        <w:rPr>
          <w:noProof/>
        </w:rPr>
        <w:drawing>
          <wp:inline distT="0" distB="0" distL="0" distR="0" wp14:anchorId="5B2683B3" wp14:editId="6F973F85">
            <wp:extent cx="4400550" cy="1190625"/>
            <wp:effectExtent l="0" t="0" r="0" b="0"/>
            <wp:docPr id="46" name="Picture -486172573.png" descr="-486172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86172573.png"/>
                    <pic:cNvPicPr/>
                  </pic:nvPicPr>
                  <pic:blipFill>
                    <a:blip r:embed="rId54" cstate="print"/>
                    <a:stretch>
                      <a:fillRect/>
                    </a:stretch>
                  </pic:blipFill>
                  <pic:spPr>
                    <a:xfrm>
                      <a:off x="0" y="0"/>
                      <a:ext cx="4400550" cy="1190625"/>
                    </a:xfrm>
                    <a:prstGeom prst="rect">
                      <a:avLst/>
                    </a:prstGeom>
                  </pic:spPr>
                </pic:pic>
              </a:graphicData>
            </a:graphic>
          </wp:inline>
        </w:drawing>
      </w:r>
    </w:p>
    <w:p w14:paraId="74140532"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12" w:name="_e01fdbb84f109fa2531577050a9e4ad8"/>
      <w:r w:rsidRPr="007B5B34">
        <w:rPr>
          <w:b/>
          <w:sz w:val="24"/>
          <w:szCs w:val="24"/>
        </w:rPr>
        <w:t>AML DescribedItems</w:t>
      </w:r>
      <w:bookmarkEnd w:id="312"/>
    </w:p>
    <w:p w14:paraId="3F1855F6" w14:textId="77777777" w:rsidR="003E4BE1" w:rsidRDefault="005C6CB8" w:rsidP="00AB09F3">
      <w:r>
        <w:t xml:space="preserve"> </w:t>
      </w:r>
    </w:p>
    <w:p w14:paraId="23A68F84" w14:textId="77777777" w:rsidR="00240264" w:rsidRDefault="00CF20F6">
      <w:r>
        <w:t xml:space="preserve">This document shows the AML artifacts that can have entries in the ADL terminology_definitions section.  The ADL equivalent of an ObjectConstraint is identified by an "id" code, an EnumeratedValueDomain as an "ac" </w:t>
      </w:r>
      <w:r>
        <w:t>code and a PermissibleValue as an "at" code.</w:t>
      </w:r>
    </w:p>
    <w:p w14:paraId="47DC89ED" w14:textId="77777777" w:rsidR="00240264" w:rsidRDefault="00CF20F6">
      <w:r>
        <w:t xml:space="preserve"> </w:t>
      </w:r>
    </w:p>
    <w:p w14:paraId="72A4342B" w14:textId="77777777" w:rsidR="00240264" w:rsidRDefault="00CF20F6">
      <w:r>
        <w:t xml:space="preserve"> </w:t>
      </w:r>
    </w:p>
    <w:p w14:paraId="2072451E" w14:textId="77777777" w:rsidR="00240264" w:rsidRDefault="00CF20F6">
      <w:r>
        <w:t xml:space="preserve">Note that the ADL language imposes an additional constraint that there must be an entry for the archetype originalLanguage as well as an entry for each translation language and that there cannot be an entry </w:t>
      </w:r>
      <w:r>
        <w:t>for any additional languages.  The AML specification leaves enforcement of this type of constraint to language specific validation and export tools.</w:t>
      </w:r>
    </w:p>
    <w:p w14:paraId="5AD24E2A" w14:textId="77777777" w:rsidR="00240264" w:rsidRDefault="00CF20F6">
      <w:r>
        <w:t xml:space="preserve"> </w:t>
      </w:r>
    </w:p>
    <w:p w14:paraId="510D78EC" w14:textId="77777777" w:rsidR="00240264" w:rsidRDefault="00CF20F6">
      <w:r>
        <w:t>Also note that the ADL specification requires that every entry have an Scoped_Identifier.  Again, this re</w:t>
      </w:r>
      <w:r>
        <w:t>quirement is not necessary if one is modeling strictly with UML and will need to be enforced in a language specific validation/export tool.</w:t>
      </w:r>
    </w:p>
    <w:p w14:paraId="0CE4E382" w14:textId="77777777" w:rsidR="003E4BE1" w:rsidRDefault="00CB577B" w:rsidP="00AB09F3">
      <w:r>
        <w:t xml:space="preserve">      </w:t>
      </w:r>
    </w:p>
    <w:p w14:paraId="43F8A9AC" w14:textId="77777777" w:rsidR="0063570E" w:rsidRDefault="0063570E" w:rsidP="00383490"/>
    <w:p w14:paraId="35921536" w14:textId="77777777" w:rsidR="00A855E6" w:rsidRDefault="00383490" w:rsidP="00263593">
      <w:r w:rsidRPr="00875584">
        <w:rPr>
          <w:rFonts w:ascii="Arial" w:hAnsi="Arial"/>
          <w:b/>
          <w:sz w:val="24"/>
          <w:szCs w:val="24"/>
        </w:rPr>
        <w:t>Known other classes</w:t>
      </w:r>
    </w:p>
    <w:p w14:paraId="40447768" w14:textId="77777777" w:rsidR="003E4BE1" w:rsidRDefault="00CF20F6" w:rsidP="00AB09F3">
      <w:hyperlink w:anchor="_4cfed31aa26e11dff4000228bcd222ae" w:history="1">
        <w:r w:rsidR="00DE35E0">
          <w:rPr>
            <w:rStyle w:val="Hyperlink"/>
          </w:rPr>
          <w:t>DescribedItem</w:t>
        </w:r>
      </w:hyperlink>
      <w:r w:rsidR="00910AFD">
        <w:t xml:space="preserve">, </w:t>
      </w:r>
      <w:hyperlink w:anchor="_ad639ee3d4cd535b2d3e55238d69cc51" w:history="1">
        <w:r w:rsidR="00DE35E0">
          <w:rPr>
            <w:rStyle w:val="Hyperlink"/>
          </w:rPr>
          <w:t>EnumeratedValueDomain</w:t>
        </w:r>
      </w:hyperlink>
      <w:r w:rsidR="00910AFD">
        <w:t xml:space="preserve">, </w:t>
      </w:r>
      <w:hyperlink w:anchor="_aa52f11e5760ad2f47030803962bb855" w:history="1">
        <w:r w:rsidR="00DE35E0">
          <w:rPr>
            <w:rStyle w:val="Hyperlink"/>
          </w:rPr>
          <w:t>ObjectConstraint</w:t>
        </w:r>
      </w:hyperlink>
      <w:r w:rsidR="00910AFD">
        <w:t xml:space="preserve">, </w:t>
      </w:r>
      <w:hyperlink w:anchor="_66976d5fcaf3eff9df49b6e5dab4ad12" w:history="1">
        <w:r w:rsidR="00DE35E0">
          <w:rPr>
            <w:rStyle w:val="Hyperlink"/>
          </w:rPr>
          <w:t>PermissibleValue</w:t>
        </w:r>
      </w:hyperlink>
    </w:p>
    <w:p w14:paraId="1DA5B2DD" w14:textId="77777777" w:rsidR="001973EB" w:rsidRDefault="007B402A" w:rsidP="0051087E">
      <w:r>
        <w:t xml:space="preserve"> </w:t>
      </w:r>
    </w:p>
    <w:p w14:paraId="78CB9934" w14:textId="77777777" w:rsidR="00D91281" w:rsidRDefault="00CD42A9" w:rsidP="0039400D">
      <w:r w:rsidRPr="00CD42A9">
        <w:t xml:space="preserve"> </w:t>
      </w:r>
    </w:p>
    <w:p w14:paraId="35C166B0" w14:textId="77777777" w:rsidR="002C0F83" w:rsidRDefault="00A4049A" w:rsidP="00860763">
      <w:pPr>
        <w:pStyle w:val="Heading1"/>
      </w:pPr>
      <w:bookmarkStart w:id="313" w:name="_Toc277237996"/>
      <w:r>
        <w:t>AML Profiles</w:t>
      </w:r>
      <w:bookmarkEnd w:id="313"/>
      <w:r w:rsidR="003C6850">
        <w:t xml:space="preserve"> </w:t>
      </w:r>
    </w:p>
    <w:p w14:paraId="578D3F15" w14:textId="77777777" w:rsidR="00D91281" w:rsidRDefault="005C6CB8" w:rsidP="0039400D">
      <w:r>
        <w:t xml:space="preserve"> </w:t>
      </w:r>
    </w:p>
    <w:p w14:paraId="60B9FDF7" w14:textId="77777777" w:rsidR="00240264" w:rsidRDefault="00CF20F6">
      <w:r>
        <w:t>The accurate and timely communication within and across health information systems of hospitals presents an important challenge and opportunity to improving the quality of health care and patient safety. Health information by its very nature is distributed</w:t>
      </w:r>
      <w:r>
        <w:t xml:space="preserve"> across independent and disparate solutions that are often syntactically or semantically inconsistent. This impedes users from accessing information in a normalized and meaningful manner. The objective of this submission is to provide a standard for modeli</w:t>
      </w:r>
      <w:r>
        <w:t>ng Archetype Models (AMs) using UML, to support the representation of Clinical Information Modeling Initiative (CIMI) artifacts in UML.</w:t>
      </w:r>
    </w:p>
    <w:p w14:paraId="5A50D7CD" w14:textId="77777777" w:rsidR="00240264" w:rsidRDefault="00CF20F6">
      <w:r>
        <w:t xml:space="preserve"> </w:t>
      </w:r>
    </w:p>
    <w:p w14:paraId="6A73C2F7" w14:textId="77777777" w:rsidR="00240264" w:rsidRDefault="00CF20F6">
      <w:r>
        <w:t>Archetypes are Platform Independent Models (PIMs), which are developed as a set of constraints on a specific Reference</w:t>
      </w:r>
      <w:r>
        <w:t xml:space="preserve"> Model (RM). These archetypes are detailed and domain-specific definitions of concepts defined in terms of structured and constrained combinations of model elements within a reference model or parent archetype. These models refer to and represent clinical </w:t>
      </w:r>
      <w:r>
        <w:t>concepts such as heart rate, blood pressure, examination, etc. The ISO EN 13606 and OpenEHR communities define Archetypes utilizing the Archetype Definition Language (ADL).</w:t>
      </w:r>
    </w:p>
    <w:p w14:paraId="760B625B" w14:textId="77777777" w:rsidR="00240264" w:rsidRDefault="00CF20F6">
      <w:r>
        <w:t xml:space="preserve"> </w:t>
      </w:r>
    </w:p>
    <w:p w14:paraId="2DC93B17" w14:textId="77777777" w:rsidR="00240264" w:rsidRDefault="00CF20F6">
      <w:r>
        <w:t xml:space="preserve">The following models define the UML Profile “Archetype Modeling Language” (AML). </w:t>
      </w:r>
      <w:r>
        <w:t>The AML Profile was developed as an aggregation of three sub-profiles, which together meet the requirements of archetype modeling. The three sub-profiles of the AML Profile will include:</w:t>
      </w:r>
    </w:p>
    <w:p w14:paraId="1BECA8EA" w14:textId="77777777" w:rsidR="00240264" w:rsidRDefault="00CF20F6">
      <w:r>
        <w:t xml:space="preserve"> </w:t>
      </w:r>
    </w:p>
    <w:p w14:paraId="6118DE64" w14:textId="77777777" w:rsidR="00240264" w:rsidRDefault="00CF20F6">
      <w:pPr>
        <w:pStyle w:val="ListParagraph"/>
        <w:numPr>
          <w:ilvl w:val="0"/>
          <w:numId w:val="25"/>
        </w:numPr>
      </w:pPr>
      <w:r>
        <w:t>Reference Model Profile (RMP): Enables the specification of referen</w:t>
      </w:r>
      <w:r>
        <w:t>ce models, upon which archetypes can be based.</w:t>
      </w:r>
    </w:p>
    <w:p w14:paraId="121883D0" w14:textId="77777777" w:rsidR="00240264" w:rsidRDefault="00CF20F6">
      <w:pPr>
        <w:pStyle w:val="ListParagraph"/>
        <w:numPr>
          <w:ilvl w:val="0"/>
          <w:numId w:val="25"/>
        </w:numPr>
      </w:pPr>
      <w:r>
        <w:t>Constraint Model Profile (CMP): Support the specification of constraints on a given reference model, to enable the development of archetypes, including Clinical Information Models (CIMs).</w:t>
      </w:r>
    </w:p>
    <w:p w14:paraId="5185821A" w14:textId="77777777" w:rsidR="00240264" w:rsidRDefault="00CF20F6">
      <w:pPr>
        <w:pStyle w:val="ListParagraph"/>
        <w:numPr>
          <w:ilvl w:val="0"/>
          <w:numId w:val="25"/>
        </w:numPr>
      </w:pPr>
      <w:r>
        <w:t>A Terminology Binding</w:t>
      </w:r>
      <w:r>
        <w:t xml:space="preserve"> Profile (TBP): Provides support the binding of information models to terminology, with optional support for binding to CTS2. Terminology bindings will include:</w:t>
      </w:r>
    </w:p>
    <w:p w14:paraId="09DCFA7D" w14:textId="77777777" w:rsidR="00240264" w:rsidRDefault="00CF20F6">
      <w:pPr>
        <w:pStyle w:val="ListParagraph"/>
        <w:numPr>
          <w:ilvl w:val="0"/>
          <w:numId w:val="26"/>
        </w:numPr>
      </w:pPr>
      <w:r>
        <w:t>Value Bindings: Linkage of the data model to value domains, which restrict the valid value of a</w:t>
      </w:r>
      <w:r>
        <w:t>n attribute to a set of values that corresponds to a set of meanings recorded in an external terminology;</w:t>
      </w:r>
    </w:p>
    <w:p w14:paraId="7D82351E" w14:textId="77777777" w:rsidR="00240264" w:rsidRDefault="00CF20F6">
      <w:pPr>
        <w:pStyle w:val="ListParagraph"/>
        <w:numPr>
          <w:ilvl w:val="0"/>
          <w:numId w:val="26"/>
        </w:numPr>
      </w:pPr>
      <w:r>
        <w:t>Semantic Bindings: Defining the meaning of model elements, using concepts in an external terminology; and</w:t>
      </w:r>
    </w:p>
    <w:p w14:paraId="073CCA72" w14:textId="77777777" w:rsidR="00240264" w:rsidRDefault="00CF20F6">
      <w:pPr>
        <w:pStyle w:val="ListParagraph"/>
        <w:numPr>
          <w:ilvl w:val="0"/>
          <w:numId w:val="26"/>
        </w:numPr>
      </w:pPr>
      <w:r>
        <w:t xml:space="preserve">Constraint Bindings: Specifying constraints </w:t>
      </w:r>
      <w:r>
        <w:t>on the information model, using concepts and relationships defined in an external terminology.</w:t>
      </w:r>
    </w:p>
    <w:p w14:paraId="422F2558" w14:textId="77777777" w:rsidR="003E4BE1" w:rsidRDefault="0001444D" w:rsidP="00595F8A">
      <w:r>
        <w:tab/>
      </w:r>
      <w:r>
        <w:tab/>
      </w:r>
      <w:r>
        <w:tab/>
      </w:r>
      <w:r>
        <w:tab/>
      </w:r>
      <w:r>
        <w:rPr>
          <w:noProof/>
        </w:rPr>
        <w:drawing>
          <wp:inline distT="0" distB="0" distL="0" distR="0" wp14:anchorId="186CB4D3" wp14:editId="1D61BE86">
            <wp:extent cx="5943600" cy="7210425"/>
            <wp:effectExtent l="0" t="0" r="0" b="0"/>
            <wp:docPr id="48" name="Picture 1155713396.png" descr="1155713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155713396.png"/>
                    <pic:cNvPicPr/>
                  </pic:nvPicPr>
                  <pic:blipFill>
                    <a:blip r:embed="rId55" cstate="print"/>
                    <a:stretch>
                      <a:fillRect/>
                    </a:stretch>
                  </pic:blipFill>
                  <pic:spPr>
                    <a:xfrm>
                      <a:off x="0" y="0"/>
                      <a:ext cx="5943600" cy="7210425"/>
                    </a:xfrm>
                    <a:prstGeom prst="rect">
                      <a:avLst/>
                    </a:prstGeom>
                  </pic:spPr>
                </pic:pic>
              </a:graphicData>
            </a:graphic>
          </wp:inline>
        </w:drawing>
      </w:r>
    </w:p>
    <w:p w14:paraId="25B88812"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14" w:name="_d3f1a583143f39145b81b4a61ccf1a32"/>
      <w:r w:rsidRPr="007B5B34">
        <w:rPr>
          <w:b/>
          <w:sz w:val="24"/>
          <w:szCs w:val="24"/>
        </w:rPr>
        <w:t>Dependencies</w:t>
      </w:r>
      <w:bookmarkEnd w:id="314"/>
    </w:p>
    <w:p w14:paraId="3348F1FB" w14:textId="77777777" w:rsidR="003E4BE1" w:rsidRDefault="00CB577B" w:rsidP="00AB09F3">
      <w:r>
        <w:t xml:space="preserve">      </w:t>
      </w:r>
    </w:p>
    <w:p w14:paraId="1078030D" w14:textId="77777777" w:rsidR="00D91281" w:rsidRDefault="00CD42A9" w:rsidP="0039400D">
      <w:r w:rsidRPr="00CD42A9">
        <w:t xml:space="preserve"> </w:t>
      </w:r>
    </w:p>
    <w:p w14:paraId="6719CD88" w14:textId="77777777" w:rsidR="00D91281" w:rsidRDefault="00E51B2D" w:rsidP="0039400D">
      <w:r>
        <w:t xml:space="preserve"> </w:t>
      </w:r>
    </w:p>
    <w:p w14:paraId="63EEC301" w14:textId="77777777" w:rsidR="002C0F83" w:rsidRDefault="001F24CC" w:rsidP="00860763">
      <w:pPr>
        <w:pStyle w:val="Heading2"/>
      </w:pPr>
      <w:bookmarkStart w:id="315" w:name="_Toc277237997"/>
      <w:r w:rsidRPr="001F24CC">
        <w:t>&lt;Package&gt; Reference Model Profile</w:t>
      </w:r>
      <w:bookmarkEnd w:id="315"/>
      <w:r w:rsidR="003C6850">
        <w:t xml:space="preserve"> </w:t>
      </w:r>
    </w:p>
    <w:p w14:paraId="59BBED15" w14:textId="77777777" w:rsidR="00D91281" w:rsidRDefault="005C6CB8" w:rsidP="0039400D">
      <w:r>
        <w:t xml:space="preserve"> </w:t>
      </w:r>
    </w:p>
    <w:p w14:paraId="198311CD" w14:textId="77777777" w:rsidR="00240264" w:rsidRDefault="00CF20F6">
      <w:r>
        <w:t>This section defines the  set of data types whose values can be directly constrained by an AML Model.  It also specifies a small set of stereotypes that are used to "decorate" a reference model and its various components.</w:t>
      </w:r>
    </w:p>
    <w:p w14:paraId="544EB0C6" w14:textId="77777777" w:rsidR="00240264" w:rsidRDefault="00CF20F6">
      <w:r>
        <w:t xml:space="preserve"> </w:t>
      </w:r>
    </w:p>
    <w:p w14:paraId="69E08AD2" w14:textId="77777777" w:rsidR="00240264" w:rsidRDefault="00CF20F6">
      <w:r>
        <w:t xml:space="preserve"> </w:t>
      </w:r>
    </w:p>
    <w:p w14:paraId="663A93E5" w14:textId="77777777" w:rsidR="00D91281" w:rsidRDefault="00CD42A9" w:rsidP="0039400D">
      <w:r w:rsidRPr="00CD42A9">
        <w:t xml:space="preserve"> </w:t>
      </w:r>
    </w:p>
    <w:p w14:paraId="7048B0D3" w14:textId="77777777" w:rsidR="005F31BE" w:rsidRDefault="001F24CC" w:rsidP="005F31BE">
      <w:pPr>
        <w:pStyle w:val="Heading3"/>
      </w:pPr>
      <w:bookmarkStart w:id="316" w:name="_Toc277237998"/>
      <w:r>
        <w:t>&lt;Package&gt; Assumed Data Types</w:t>
      </w:r>
      <w:bookmarkEnd w:id="316"/>
    </w:p>
    <w:p w14:paraId="2FB4796D" w14:textId="77777777" w:rsidR="00D91281" w:rsidRDefault="005C6CB8" w:rsidP="0039400D">
      <w:r>
        <w:t xml:space="preserve"> </w:t>
      </w:r>
    </w:p>
    <w:p w14:paraId="39A31E4B" w14:textId="77777777" w:rsidR="00240264" w:rsidRDefault="00CF20F6">
      <w:r>
        <w:t>This section defines the &lt;&lt;AMLDataType&gt;&gt; stereotype which is used to identify the "primitive" AML types -- Integers, Strings, Dates, Durations, etc. whose values can be constrained in an AML model.</w:t>
      </w:r>
    </w:p>
    <w:p w14:paraId="41CDF8F7" w14:textId="77777777" w:rsidR="00240264" w:rsidRDefault="00CF20F6">
      <w:r>
        <w:t xml:space="preserve"> </w:t>
      </w:r>
    </w:p>
    <w:p w14:paraId="15D4EDC8" w14:textId="77777777" w:rsidR="00240264" w:rsidRDefault="00CF20F6">
      <w:r>
        <w:t>One of the steps in constraining a Reference Model is</w:t>
      </w:r>
      <w:r>
        <w:t xml:space="preserve"> to define how the set of AMLDataTypes  map to corresponding elements in the Reference Model itself.   If the Reference Model already uses the UML String, Integer, Real and Boolean types, no further steps are necessary.  While Reference Models can referenc</w:t>
      </w:r>
      <w:r>
        <w:t>e the other AML Types directly (Duration, Time, Date, DateTime, and TerminologyCode), models will typically need to define a transformation from the AMLDataTypes into the model equivalent.</w:t>
      </w:r>
    </w:p>
    <w:p w14:paraId="24B2C12A" w14:textId="77777777" w:rsidR="003E4BE1" w:rsidRDefault="0001444D" w:rsidP="00595F8A">
      <w:r>
        <w:tab/>
      </w:r>
      <w:r>
        <w:tab/>
      </w:r>
      <w:r>
        <w:tab/>
      </w:r>
      <w:r>
        <w:tab/>
      </w:r>
      <w:r>
        <w:rPr>
          <w:noProof/>
        </w:rPr>
        <w:drawing>
          <wp:inline distT="0" distB="0" distL="0" distR="0" wp14:anchorId="49D6D32D" wp14:editId="51703D8A">
            <wp:extent cx="5934075" cy="2667000"/>
            <wp:effectExtent l="0" t="0" r="0" b="0"/>
            <wp:docPr id="50" name="Picture 1396252734.png" descr="1396252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396252734.png"/>
                    <pic:cNvPicPr/>
                  </pic:nvPicPr>
                  <pic:blipFill>
                    <a:blip r:embed="rId56" cstate="print"/>
                    <a:stretch>
                      <a:fillRect/>
                    </a:stretch>
                  </pic:blipFill>
                  <pic:spPr>
                    <a:xfrm>
                      <a:off x="0" y="0"/>
                      <a:ext cx="5934075" cy="2667000"/>
                    </a:xfrm>
                    <a:prstGeom prst="rect">
                      <a:avLst/>
                    </a:prstGeom>
                  </pic:spPr>
                </pic:pic>
              </a:graphicData>
            </a:graphic>
          </wp:inline>
        </w:drawing>
      </w:r>
    </w:p>
    <w:p w14:paraId="78A921E0"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17" w:name="_c6849d5d118a9832b3df7e75a9d1a83d"/>
      <w:r w:rsidRPr="007B5B34">
        <w:rPr>
          <w:b/>
          <w:sz w:val="24"/>
          <w:szCs w:val="24"/>
        </w:rPr>
        <w:t>Assumed Data Types</w:t>
      </w:r>
      <w:bookmarkEnd w:id="317"/>
    </w:p>
    <w:p w14:paraId="0B85825E" w14:textId="77777777" w:rsidR="003E4BE1" w:rsidRDefault="005C6CB8" w:rsidP="00AB09F3">
      <w:r>
        <w:t xml:space="preserve"> </w:t>
      </w:r>
    </w:p>
    <w:p w14:paraId="1BE70A85" w14:textId="77777777" w:rsidR="00240264" w:rsidRDefault="00CF20F6">
      <w:r>
        <w:t>The AMLDataType stereotype serves two pu</w:t>
      </w:r>
      <w:r>
        <w:t>rposes:</w:t>
      </w:r>
    </w:p>
    <w:p w14:paraId="098B56E7" w14:textId="77777777" w:rsidR="00240264" w:rsidRDefault="00CF20F6">
      <w:pPr>
        <w:pStyle w:val="ListParagraph"/>
        <w:numPr>
          <w:ilvl w:val="0"/>
          <w:numId w:val="27"/>
        </w:numPr>
      </w:pPr>
      <w:r>
        <w:t>To identify the set of atomic types whose possible values can be constrained in the AML Constraint Profile</w:t>
      </w:r>
    </w:p>
    <w:p w14:paraId="41919371" w14:textId="77777777" w:rsidR="00240264" w:rsidRDefault="00CF20F6">
      <w:pPr>
        <w:pStyle w:val="ListParagraph"/>
        <w:numPr>
          <w:ilvl w:val="0"/>
          <w:numId w:val="27"/>
        </w:numPr>
      </w:pPr>
      <w:r>
        <w:t>To identify the set of types whose value will be treated as "data types" from the AML perspective.</w:t>
      </w:r>
    </w:p>
    <w:p w14:paraId="08D22062" w14:textId="77777777" w:rsidR="00240264" w:rsidRDefault="00CF20F6">
      <w:r>
        <w:t xml:space="preserve"> </w:t>
      </w:r>
    </w:p>
    <w:p w14:paraId="00310A46" w14:textId="77777777" w:rsidR="00240264" w:rsidRDefault="00CF20F6">
      <w:r>
        <w:t>The AMLDataType stereotype can extend bo</w:t>
      </w:r>
      <w:r>
        <w:t>th Class and DataType elements. The target reference model may choose to represent some or all of the AML DataTypes in a different fashion.  A reference model may define its own String DataType rather than using the UML Native String type directly. Similar</w:t>
      </w:r>
      <w:r>
        <w:t xml:space="preserve">ly, it may choose to represent a Date as a complex object consisting of year, month, day, granularity, zone, etc.   </w:t>
      </w:r>
    </w:p>
    <w:p w14:paraId="7463DB85" w14:textId="77777777" w:rsidR="00240264" w:rsidRDefault="00CF20F6">
      <w:r>
        <w:t xml:space="preserve"> </w:t>
      </w:r>
    </w:p>
    <w:p w14:paraId="35E97115" w14:textId="77777777" w:rsidR="00240264" w:rsidRDefault="00CF20F6">
      <w:r>
        <w:t xml:space="preserve">One of the tasks for a reference model implementor is to create maps from the appropriate AML Data Types and the corresponding reference </w:t>
      </w:r>
      <w:r>
        <w:t xml:space="preserve">model types.   </w:t>
      </w:r>
    </w:p>
    <w:p w14:paraId="57A40CEB" w14:textId="77777777" w:rsidR="003E4BE1" w:rsidRDefault="00CB577B" w:rsidP="00AB09F3">
      <w:r>
        <w:t xml:space="preserve">      </w:t>
      </w:r>
      <w:r w:rsidR="00E83FC5" w:rsidRPr="00E83FC5">
        <w:t xml:space="preserve">     </w:t>
      </w:r>
      <w:r w:rsidR="00DF1E7E" w:rsidRPr="00DF1E7E">
        <w:t xml:space="preserve"> </w:t>
      </w:r>
      <w:r w:rsidR="00E83FC5" w:rsidRPr="00E83FC5">
        <w:t xml:space="preserve">   </w:t>
      </w:r>
    </w:p>
    <w:p w14:paraId="4B90687D" w14:textId="77777777" w:rsidR="00DB049B" w:rsidRDefault="00022C8A" w:rsidP="006977BE">
      <w:r w:rsidRPr="00022C8A">
        <w:t xml:space="preserve"> </w:t>
      </w:r>
    </w:p>
    <w:p w14:paraId="7E056A6F" w14:textId="77777777" w:rsidR="002C0F83" w:rsidRPr="005F31BE" w:rsidRDefault="00F851FF" w:rsidP="005F31BE">
      <w:pPr>
        <w:pStyle w:val="Heading4"/>
      </w:pPr>
      <w:bookmarkStart w:id="318" w:name="_78ee642abf9938398776ce11b2ae5595"/>
      <w:bookmarkStart w:id="319" w:name="_Toc277237999"/>
      <w:r w:rsidRPr="005F31BE">
        <w:t>&lt;Class&gt; Date</w:t>
      </w:r>
      <w:bookmarkEnd w:id="318"/>
      <w:bookmarkEnd w:id="319"/>
    </w:p>
    <w:p w14:paraId="30D11B29" w14:textId="77777777" w:rsidR="0063570E" w:rsidRDefault="0063570E" w:rsidP="00383490"/>
    <w:p w14:paraId="610BD107" w14:textId="77777777" w:rsidR="00A855E6" w:rsidRDefault="00383490" w:rsidP="00263593">
      <w:r w:rsidRPr="00875584">
        <w:rPr>
          <w:rFonts w:ascii="Arial" w:hAnsi="Arial"/>
          <w:b/>
          <w:sz w:val="24"/>
          <w:szCs w:val="24"/>
        </w:rPr>
        <w:t>Description</w:t>
      </w:r>
    </w:p>
    <w:p w14:paraId="1D5EF148" w14:textId="77777777" w:rsidR="00DB049B" w:rsidRDefault="005C6CB8" w:rsidP="006977BE">
      <w:r>
        <w:t xml:space="preserve"> </w:t>
      </w:r>
    </w:p>
    <w:p w14:paraId="5E5B14AC" w14:textId="77777777" w:rsidR="00240264" w:rsidRDefault="00CF20F6">
      <w:r>
        <w:t>Represents an absolute point in time, as measured on the Gregorian calendar, and specified only to the day.</w:t>
      </w:r>
    </w:p>
    <w:p w14:paraId="6734E931" w14:textId="77777777" w:rsidR="00DB049B" w:rsidRDefault="00C51B43" w:rsidP="006977BE">
      <w:r>
        <w:t xml:space="preserve"> </w:t>
      </w:r>
      <w:r w:rsidR="009F2598">
        <w:t xml:space="preserve">  </w:t>
      </w:r>
      <w:r>
        <w:t xml:space="preserve"> </w:t>
      </w:r>
      <w:r w:rsidR="009F2598">
        <w:t xml:space="preserve">  </w:t>
      </w:r>
    </w:p>
    <w:p w14:paraId="73E2ED6A" w14:textId="77777777" w:rsidR="0063570E" w:rsidRDefault="0063570E" w:rsidP="00383490"/>
    <w:p w14:paraId="63BAFBEF" w14:textId="77777777" w:rsidR="00A855E6" w:rsidRDefault="00383490" w:rsidP="00263593">
      <w:r w:rsidRPr="00875584">
        <w:rPr>
          <w:rFonts w:ascii="Arial" w:hAnsi="Arial"/>
          <w:b/>
          <w:sz w:val="24"/>
          <w:szCs w:val="24"/>
        </w:rPr>
        <w:t>Diagrams</w:t>
      </w:r>
    </w:p>
    <w:p w14:paraId="175FE68E" w14:textId="77777777" w:rsidR="00DB049B" w:rsidRDefault="00CF20F6" w:rsidP="006977BE">
      <w:hyperlink w:anchor="_c6849d5d118a9832b3df7e75a9d1a83d" w:history="1">
        <w:r w:rsidR="003E7695">
          <w:rPr>
            <w:rStyle w:val="Hyperlink"/>
          </w:rPr>
          <w:t>Assumed Data Types</w:t>
        </w:r>
      </w:hyperlink>
      <w:r w:rsidR="00324424">
        <w:t xml:space="preserve">, </w:t>
      </w:r>
      <w:hyperlink w:anchor="_8548f4699761fde908c0fa2fe95f29ba" w:history="1">
        <w:r w:rsidR="003E7695">
          <w:rPr>
            <w:rStyle w:val="Hyperlink"/>
          </w:rPr>
          <w:t>Sample Data Binding</w:t>
        </w:r>
      </w:hyperlink>
    </w:p>
    <w:p w14:paraId="551C8A2F" w14:textId="77777777" w:rsidR="0063570E" w:rsidRDefault="0063570E" w:rsidP="00383490"/>
    <w:p w14:paraId="42EE1A8B" w14:textId="77777777" w:rsidR="00A855E6" w:rsidRDefault="00383490" w:rsidP="00263593">
      <w:r w:rsidRPr="00875584">
        <w:rPr>
          <w:rFonts w:ascii="Arial" w:hAnsi="Arial"/>
          <w:b/>
          <w:sz w:val="24"/>
          <w:szCs w:val="24"/>
        </w:rPr>
        <w:t>Direct Known Subclasses (Specialization)</w:t>
      </w:r>
    </w:p>
    <w:p w14:paraId="437D2ECC" w14:textId="77777777" w:rsidR="00DB049B" w:rsidRDefault="00CF20F6" w:rsidP="006977BE">
      <w:hyperlink w:anchor="_2a37a0f4cd69c5ee1a32f787b23de875" w:history="1">
        <w:r w:rsidR="006977BE">
          <w:rPr>
            <w:rStyle w:val="Hyperlink"/>
          </w:rPr>
          <w:t>MappedDate</w:t>
        </w:r>
      </w:hyperlink>
      <w:r w:rsidR="00F37E3B">
        <w:t xml:space="preserve"> </w:t>
      </w:r>
      <w:r w:rsidR="006977BE">
        <w:t xml:space="preserve">  </w:t>
      </w:r>
    </w:p>
    <w:p w14:paraId="34791BF5" w14:textId="77777777" w:rsidR="0063570E" w:rsidRDefault="0063570E" w:rsidP="00383490"/>
    <w:p w14:paraId="2532434C" w14:textId="77777777" w:rsidR="00A855E6" w:rsidRDefault="00383490" w:rsidP="00263593">
      <w:r w:rsidRPr="00875584">
        <w:rPr>
          <w:rFonts w:ascii="Arial" w:hAnsi="Arial"/>
          <w:b/>
          <w:sz w:val="24"/>
          <w:szCs w:val="24"/>
        </w:rPr>
        <w:t>Attributes</w:t>
      </w:r>
    </w:p>
    <w:p w14:paraId="144C846B" w14:textId="77777777" w:rsidR="00B603FB" w:rsidRDefault="00B603FB" w:rsidP="008B78EB"/>
    <w:p w14:paraId="5680AD20" w14:textId="77777777" w:rsidR="00A755AA" w:rsidRDefault="008B78EB" w:rsidP="008B78EB">
      <w:pPr>
        <w:rPr>
          <w:b/>
        </w:rPr>
      </w:pPr>
      <w:r w:rsidRPr="006A54F6">
        <w:rPr>
          <w:b/>
        </w:rPr>
        <w:t xml:space="preserve">•   public value : String </w:t>
      </w:r>
    </w:p>
    <w:p w14:paraId="217E7D91" w14:textId="77777777" w:rsidR="008B78EB" w:rsidRPr="006A54F6" w:rsidRDefault="005C6CB8" w:rsidP="008B78EB">
      <w:pPr>
        <w:rPr>
          <w:b/>
        </w:rPr>
      </w:pPr>
      <w:r>
        <w:t xml:space="preserve"> </w:t>
      </w:r>
    </w:p>
    <w:p w14:paraId="0CA3EE75" w14:textId="77777777" w:rsidR="00240264" w:rsidRDefault="00CF20F6">
      <w:r>
        <w:t>ISO8601 stri</w:t>
      </w:r>
      <w:r>
        <w:t xml:space="preserve">ng for date, in format </w:t>
      </w:r>
      <w:r>
        <w:rPr>
          <w:b/>
          <w:bCs/>
        </w:rPr>
        <w:t>YYYYMMDD</w:t>
      </w:r>
      <w:r>
        <w:t xml:space="preserve"> or </w:t>
      </w:r>
      <w:r>
        <w:rPr>
          <w:b/>
          <w:bCs/>
        </w:rPr>
        <w:t>YYYY-MM-DD</w:t>
      </w:r>
      <w:r>
        <w:t>, or a partial invariant.</w:t>
      </w:r>
    </w:p>
    <w:p w14:paraId="07FFBCA0" w14:textId="77777777" w:rsidR="00DB049B" w:rsidRDefault="00022C8A" w:rsidP="006977BE">
      <w:r w:rsidRPr="00022C8A">
        <w:t xml:space="preserve"> </w:t>
      </w:r>
    </w:p>
    <w:p w14:paraId="78F3E97D" w14:textId="77777777" w:rsidR="002C0F83" w:rsidRPr="005F31BE" w:rsidRDefault="00F851FF" w:rsidP="005F31BE">
      <w:pPr>
        <w:pStyle w:val="Heading4"/>
      </w:pPr>
      <w:bookmarkStart w:id="320" w:name="_7ba7e85df09d292033e869c3e8664062"/>
      <w:bookmarkStart w:id="321" w:name="_Toc277238000"/>
      <w:r w:rsidRPr="005F31BE">
        <w:t>&lt;Class&gt; DateTime</w:t>
      </w:r>
      <w:bookmarkEnd w:id="320"/>
      <w:bookmarkEnd w:id="321"/>
    </w:p>
    <w:p w14:paraId="4051566C" w14:textId="77777777" w:rsidR="0063570E" w:rsidRDefault="0063570E" w:rsidP="00383490"/>
    <w:p w14:paraId="0B6D4A60" w14:textId="77777777" w:rsidR="00A855E6" w:rsidRDefault="00383490" w:rsidP="00263593">
      <w:r w:rsidRPr="00875584">
        <w:rPr>
          <w:rFonts w:ascii="Arial" w:hAnsi="Arial"/>
          <w:b/>
          <w:sz w:val="24"/>
          <w:szCs w:val="24"/>
        </w:rPr>
        <w:t>Description</w:t>
      </w:r>
    </w:p>
    <w:p w14:paraId="7ACAEFE1" w14:textId="77777777" w:rsidR="00DB049B" w:rsidRDefault="005C6CB8" w:rsidP="006977BE">
      <w:r>
        <w:t xml:space="preserve"> </w:t>
      </w:r>
    </w:p>
    <w:p w14:paraId="566194FB" w14:textId="77777777" w:rsidR="00240264" w:rsidRDefault="00CF20F6">
      <w:r>
        <w:t xml:space="preserve"> Represents an absolute point in time, specified to the second.</w:t>
      </w:r>
    </w:p>
    <w:p w14:paraId="789D3FF7" w14:textId="77777777" w:rsidR="00DB049B" w:rsidRDefault="00C51B43" w:rsidP="006977BE">
      <w:r>
        <w:t xml:space="preserve"> </w:t>
      </w:r>
      <w:r w:rsidR="009F2598">
        <w:t xml:space="preserve">  </w:t>
      </w:r>
    </w:p>
    <w:p w14:paraId="43ABDE51" w14:textId="77777777" w:rsidR="0063570E" w:rsidRDefault="0063570E" w:rsidP="00383490"/>
    <w:p w14:paraId="337C9F5F" w14:textId="77777777" w:rsidR="00A855E6" w:rsidRDefault="00383490" w:rsidP="00263593">
      <w:r w:rsidRPr="00875584">
        <w:rPr>
          <w:rFonts w:ascii="Arial" w:hAnsi="Arial"/>
          <w:b/>
          <w:sz w:val="24"/>
          <w:szCs w:val="24"/>
        </w:rPr>
        <w:t>Diagrams</w:t>
      </w:r>
    </w:p>
    <w:p w14:paraId="4EFAC019" w14:textId="77777777" w:rsidR="00DB049B" w:rsidRDefault="00CF20F6" w:rsidP="006977BE">
      <w:hyperlink w:anchor="_c6849d5d118a9832b3df7e75a9d1a83d" w:history="1">
        <w:r w:rsidR="003E7695">
          <w:rPr>
            <w:rStyle w:val="Hyperlink"/>
          </w:rPr>
          <w:t>Assumed Data Types</w:t>
        </w:r>
      </w:hyperlink>
      <w:r w:rsidR="00F37E3B">
        <w:t xml:space="preserve"> </w:t>
      </w:r>
      <w:r w:rsidR="006977BE">
        <w:t xml:space="preserve">  </w:t>
      </w:r>
    </w:p>
    <w:p w14:paraId="04A86EF4" w14:textId="77777777" w:rsidR="0063570E" w:rsidRDefault="0063570E" w:rsidP="00383490"/>
    <w:p w14:paraId="4CB54162" w14:textId="77777777" w:rsidR="00A855E6" w:rsidRDefault="00383490" w:rsidP="00263593">
      <w:r w:rsidRPr="00875584">
        <w:rPr>
          <w:rFonts w:ascii="Arial" w:hAnsi="Arial"/>
          <w:b/>
          <w:sz w:val="24"/>
          <w:szCs w:val="24"/>
        </w:rPr>
        <w:t>Attributes</w:t>
      </w:r>
    </w:p>
    <w:p w14:paraId="609A3606" w14:textId="77777777" w:rsidR="00B603FB" w:rsidRDefault="00B603FB" w:rsidP="008B78EB"/>
    <w:p w14:paraId="171773D3" w14:textId="77777777" w:rsidR="00A755AA" w:rsidRDefault="008B78EB" w:rsidP="008B78EB">
      <w:pPr>
        <w:rPr>
          <w:b/>
        </w:rPr>
      </w:pPr>
      <w:r w:rsidRPr="006A54F6">
        <w:rPr>
          <w:b/>
        </w:rPr>
        <w:t xml:space="preserve">•   public value : String </w:t>
      </w:r>
    </w:p>
    <w:p w14:paraId="79C331DA" w14:textId="77777777" w:rsidR="008B78EB" w:rsidRPr="006A54F6" w:rsidRDefault="005C6CB8" w:rsidP="008B78EB">
      <w:pPr>
        <w:rPr>
          <w:b/>
        </w:rPr>
      </w:pPr>
      <w:r>
        <w:t xml:space="preserve"> </w:t>
      </w:r>
    </w:p>
    <w:p w14:paraId="505C6DFB" w14:textId="77777777" w:rsidR="00240264" w:rsidRDefault="00CF20F6">
      <w:r>
        <w:t>A valid ISO8601 string for date/time, in format</w:t>
      </w:r>
    </w:p>
    <w:p w14:paraId="04F424B5" w14:textId="77777777" w:rsidR="00240264" w:rsidRDefault="00CF20F6">
      <w:r>
        <w:rPr>
          <w:b/>
          <w:bCs/>
        </w:rPr>
        <w:t xml:space="preserve">YYYYMMDDThhmmss[,sss][Z | ±hh[mm]] </w:t>
      </w:r>
      <w:r>
        <w:t xml:space="preserve">or in extended format </w:t>
      </w:r>
      <w:r>
        <w:rPr>
          <w:b/>
          <w:bCs/>
        </w:rPr>
        <w:t xml:space="preserve">YYYY-MM-DDThh:mm:ss[,sss][Z | ±hh[mm]] </w:t>
      </w:r>
      <w:r>
        <w:t>or a partial variant.</w:t>
      </w:r>
    </w:p>
    <w:p w14:paraId="2530E429" w14:textId="77777777" w:rsidR="00240264" w:rsidRDefault="00CF20F6">
      <w:r>
        <w:t xml:space="preserve"> </w:t>
      </w:r>
    </w:p>
    <w:p w14:paraId="5FADB968" w14:textId="77777777" w:rsidR="00240264" w:rsidRDefault="00CF20F6">
      <w:r>
        <w:t>Note that this class includes 2 deviations f</w:t>
      </w:r>
      <w:r>
        <w:t>rom ISO 8601:2004:</w:t>
      </w:r>
    </w:p>
    <w:p w14:paraId="26AEB3AF" w14:textId="77777777" w:rsidR="00240264" w:rsidRDefault="00CF20F6">
      <w:r>
        <w:t>• for partial date/times, any part of the date/time up to the month may be missing, not just seconds and minutes as in the standard;</w:t>
      </w:r>
    </w:p>
    <w:p w14:paraId="172FFF71" w14:textId="77777777" w:rsidR="00240264" w:rsidRDefault="00CF20F6">
      <w:r>
        <w:t xml:space="preserve">• the time 24:00:00 is not allowed, since it would mean the date was really on the next day. </w:t>
      </w:r>
    </w:p>
    <w:p w14:paraId="276754BD" w14:textId="77777777" w:rsidR="00DB049B" w:rsidRDefault="00022C8A" w:rsidP="006977BE">
      <w:r w:rsidRPr="00022C8A">
        <w:t xml:space="preserve"> </w:t>
      </w:r>
    </w:p>
    <w:p w14:paraId="422AA376" w14:textId="77777777" w:rsidR="002C0F83" w:rsidRPr="005F31BE" w:rsidRDefault="00F851FF" w:rsidP="005F31BE">
      <w:pPr>
        <w:pStyle w:val="Heading4"/>
      </w:pPr>
      <w:bookmarkStart w:id="322" w:name="_6f1e8a2b40ce6a6203e07d9c5daded71"/>
      <w:bookmarkStart w:id="323" w:name="_Toc277238001"/>
      <w:r w:rsidRPr="005F31BE">
        <w:t>&lt;Class&gt; Duration</w:t>
      </w:r>
      <w:bookmarkEnd w:id="322"/>
      <w:bookmarkEnd w:id="323"/>
    </w:p>
    <w:p w14:paraId="78CDC6AC" w14:textId="77777777" w:rsidR="0063570E" w:rsidRDefault="0063570E" w:rsidP="00383490"/>
    <w:p w14:paraId="094BA867" w14:textId="77777777" w:rsidR="00A855E6" w:rsidRDefault="00383490" w:rsidP="00263593">
      <w:r w:rsidRPr="00875584">
        <w:rPr>
          <w:rFonts w:ascii="Arial" w:hAnsi="Arial"/>
          <w:b/>
          <w:sz w:val="24"/>
          <w:szCs w:val="24"/>
        </w:rPr>
        <w:t>Description</w:t>
      </w:r>
    </w:p>
    <w:p w14:paraId="36882AE5" w14:textId="77777777" w:rsidR="00DB049B" w:rsidRDefault="005C6CB8" w:rsidP="006977BE">
      <w:r>
        <w:t xml:space="preserve"> </w:t>
      </w:r>
    </w:p>
    <w:p w14:paraId="20E264DE" w14:textId="77777777" w:rsidR="00240264" w:rsidRDefault="00CF20F6">
      <w:r>
        <w:t>Represents a period of time corresponding to a difference between two time- points.</w:t>
      </w:r>
    </w:p>
    <w:p w14:paraId="28444BAD" w14:textId="77777777" w:rsidR="00240264" w:rsidRDefault="00CF20F6">
      <w:r>
        <w:t xml:space="preserve"> </w:t>
      </w:r>
    </w:p>
    <w:p w14:paraId="5F17FA12" w14:textId="77777777" w:rsidR="00240264" w:rsidRDefault="00CF20F6">
      <w:r>
        <w:t xml:space="preserve"> </w:t>
      </w:r>
    </w:p>
    <w:p w14:paraId="35E176A8" w14:textId="77777777" w:rsidR="00DB049B" w:rsidRDefault="00C51B43" w:rsidP="006977BE">
      <w:r>
        <w:t xml:space="preserve"> </w:t>
      </w:r>
      <w:r w:rsidR="009F2598">
        <w:t xml:space="preserve">  </w:t>
      </w:r>
    </w:p>
    <w:p w14:paraId="2591D703" w14:textId="77777777" w:rsidR="0063570E" w:rsidRDefault="0063570E" w:rsidP="00383490"/>
    <w:p w14:paraId="66F2489B" w14:textId="77777777" w:rsidR="00A855E6" w:rsidRDefault="00383490" w:rsidP="00263593">
      <w:r w:rsidRPr="00875584">
        <w:rPr>
          <w:rFonts w:ascii="Arial" w:hAnsi="Arial"/>
          <w:b/>
          <w:sz w:val="24"/>
          <w:szCs w:val="24"/>
        </w:rPr>
        <w:t>Diagrams</w:t>
      </w:r>
    </w:p>
    <w:p w14:paraId="77D85D30" w14:textId="77777777" w:rsidR="00DB049B" w:rsidRDefault="00CF20F6" w:rsidP="006977BE">
      <w:hyperlink w:anchor="_c6849d5d118a9832b3df7e75a9d1a83d" w:history="1">
        <w:r w:rsidR="003E7695">
          <w:rPr>
            <w:rStyle w:val="Hyperlink"/>
          </w:rPr>
          <w:t>Assumed Data Types</w:t>
        </w:r>
      </w:hyperlink>
      <w:r w:rsidR="00F37E3B">
        <w:t xml:space="preserve"> </w:t>
      </w:r>
      <w:r w:rsidR="006977BE">
        <w:t xml:space="preserve">  </w:t>
      </w:r>
    </w:p>
    <w:p w14:paraId="427BF672" w14:textId="77777777" w:rsidR="0063570E" w:rsidRDefault="0063570E" w:rsidP="00383490"/>
    <w:p w14:paraId="28AA3E92" w14:textId="77777777" w:rsidR="00A855E6" w:rsidRDefault="00383490" w:rsidP="00263593">
      <w:r w:rsidRPr="00875584">
        <w:rPr>
          <w:rFonts w:ascii="Arial" w:hAnsi="Arial"/>
          <w:b/>
          <w:sz w:val="24"/>
          <w:szCs w:val="24"/>
        </w:rPr>
        <w:t>Attributes</w:t>
      </w:r>
    </w:p>
    <w:p w14:paraId="262F21A3" w14:textId="77777777" w:rsidR="00B603FB" w:rsidRDefault="00B603FB" w:rsidP="008B78EB"/>
    <w:p w14:paraId="792A1F56" w14:textId="77777777" w:rsidR="00A755AA" w:rsidRDefault="008B78EB" w:rsidP="008B78EB">
      <w:pPr>
        <w:rPr>
          <w:b/>
        </w:rPr>
      </w:pPr>
      <w:r w:rsidRPr="006A54F6">
        <w:rPr>
          <w:b/>
        </w:rPr>
        <w:t xml:space="preserve">•   public value : String </w:t>
      </w:r>
    </w:p>
    <w:p w14:paraId="60011E20" w14:textId="77777777" w:rsidR="008B78EB" w:rsidRPr="006A54F6" w:rsidRDefault="005C6CB8" w:rsidP="008B78EB">
      <w:pPr>
        <w:rPr>
          <w:b/>
        </w:rPr>
      </w:pPr>
      <w:r>
        <w:t xml:space="preserve"> </w:t>
      </w:r>
    </w:p>
    <w:p w14:paraId="25EDA371" w14:textId="77777777" w:rsidR="00240264" w:rsidRDefault="00CF20F6">
      <w:r>
        <w:t>Value is a valid ISO 8601 duration, i.e. takes the form:</w:t>
      </w:r>
    </w:p>
    <w:p w14:paraId="28A3FC85" w14:textId="77777777" w:rsidR="00240264" w:rsidRDefault="00CF20F6">
      <w:r>
        <w:t xml:space="preserve">• </w:t>
      </w:r>
      <w:r>
        <w:rPr>
          <w:b/>
          <w:bCs/>
        </w:rPr>
        <w:t xml:space="preserve">P[nnY][nnM][nnW][nnD][T[nnH][nnM][nnS]] </w:t>
      </w:r>
      <w:r>
        <w:t>Where each nn represents a number of years, months, etc. nnW represents a number of 7- day weeks.</w:t>
      </w:r>
    </w:p>
    <w:p w14:paraId="361B4552" w14:textId="77777777" w:rsidR="00240264" w:rsidRDefault="00CF20F6">
      <w:r>
        <w:t xml:space="preserve"> </w:t>
      </w:r>
    </w:p>
    <w:p w14:paraId="4F3F2DCF" w14:textId="77777777" w:rsidR="00240264" w:rsidRDefault="00CF20F6">
      <w:r>
        <w:t xml:space="preserve">Note: allowing the </w:t>
      </w:r>
      <w:r>
        <w:rPr>
          <w:b/>
          <w:bCs/>
        </w:rPr>
        <w:t>W</w:t>
      </w:r>
      <w:r>
        <w:t xml:space="preserve"> designator in the same expression as</w:t>
      </w:r>
      <w:r>
        <w:t xml:space="preserve"> other designators is an exception to the published standard, but necessary in clinical information (typically for representing pregnancy duration).</w:t>
      </w:r>
    </w:p>
    <w:p w14:paraId="45CD41EE" w14:textId="77777777" w:rsidR="00DB049B" w:rsidRDefault="00022C8A" w:rsidP="006977BE">
      <w:r w:rsidRPr="00022C8A">
        <w:t xml:space="preserve"> </w:t>
      </w:r>
    </w:p>
    <w:p w14:paraId="6E67183B" w14:textId="77777777" w:rsidR="002C0F83" w:rsidRPr="005F31BE" w:rsidRDefault="00F851FF" w:rsidP="005F31BE">
      <w:pPr>
        <w:pStyle w:val="Heading4"/>
      </w:pPr>
      <w:bookmarkStart w:id="324" w:name="_919dd29f1657eb59a5b5017477c08d6b"/>
      <w:bookmarkStart w:id="325" w:name="_Toc277238002"/>
      <w:r w:rsidRPr="005F31BE">
        <w:t>&lt;Class&gt; TerminologyCode</w:t>
      </w:r>
      <w:bookmarkEnd w:id="324"/>
      <w:bookmarkEnd w:id="325"/>
    </w:p>
    <w:p w14:paraId="0419884C" w14:textId="77777777" w:rsidR="0063570E" w:rsidRDefault="0063570E" w:rsidP="00383490"/>
    <w:p w14:paraId="628E7EA2" w14:textId="77777777" w:rsidR="00A855E6" w:rsidRDefault="00383490" w:rsidP="00263593">
      <w:r w:rsidRPr="00875584">
        <w:rPr>
          <w:rFonts w:ascii="Arial" w:hAnsi="Arial"/>
          <w:b/>
          <w:sz w:val="24"/>
          <w:szCs w:val="24"/>
        </w:rPr>
        <w:t>Description</w:t>
      </w:r>
    </w:p>
    <w:p w14:paraId="0F9D0171" w14:textId="77777777" w:rsidR="00DB049B" w:rsidRDefault="005C6CB8" w:rsidP="006977BE">
      <w:r>
        <w:t xml:space="preserve"> </w:t>
      </w:r>
    </w:p>
    <w:p w14:paraId="154D17CE" w14:textId="77777777" w:rsidR="00240264" w:rsidRDefault="00CF20F6">
      <w:r>
        <w:rPr>
          <w:b/>
          <w:bCs/>
        </w:rPr>
        <w:t>TerminologyCode</w:t>
      </w:r>
      <w:r>
        <w:t xml:space="preserve"> represents the contents of either an </w:t>
      </w:r>
      <w:r>
        <w:rPr>
          <w:b/>
          <w:bCs/>
        </w:rPr>
        <w:t>EnumerationLi</w:t>
      </w:r>
      <w:r>
        <w:rPr>
          <w:b/>
          <w:bCs/>
        </w:rPr>
        <w:t>teral</w:t>
      </w:r>
      <w:r>
        <w:t xml:space="preserve"> or a </w:t>
      </w:r>
      <w:r>
        <w:rPr>
          <w:b/>
          <w:bCs/>
        </w:rPr>
        <w:t>PermissibleValue</w:t>
      </w:r>
      <w:r>
        <w:t>.  It corresponds to the AOM</w:t>
      </w:r>
      <w:r>
        <w:rPr>
          <w:b/>
          <w:bCs/>
        </w:rPr>
        <w:t xml:space="preserve"> Terminology_Code</w:t>
      </w:r>
      <w:r>
        <w:t>, and its function is to gather sufficient information that, in combination with the KnownNamespace Enumeration extension, it will be possible to populate a variety of target coded typ</w:t>
      </w:r>
      <w:r>
        <w:t>es, including the ISO 21090 CD type, the openEHR DV_CODED_TEXT, the CIMI CODED_TEXT, etc.</w:t>
      </w:r>
    </w:p>
    <w:p w14:paraId="499705D0" w14:textId="77777777" w:rsidR="00DB049B" w:rsidRDefault="00C51B43" w:rsidP="006977BE">
      <w:r>
        <w:t xml:space="preserve"> </w:t>
      </w:r>
      <w:r w:rsidR="009F2598">
        <w:t xml:space="preserve">  </w:t>
      </w:r>
    </w:p>
    <w:p w14:paraId="41C6DD72" w14:textId="77777777" w:rsidR="0063570E" w:rsidRDefault="0063570E" w:rsidP="00383490"/>
    <w:p w14:paraId="052A32F0" w14:textId="77777777" w:rsidR="00A855E6" w:rsidRDefault="00383490" w:rsidP="00263593">
      <w:r w:rsidRPr="00875584">
        <w:rPr>
          <w:rFonts w:ascii="Arial" w:hAnsi="Arial"/>
          <w:b/>
          <w:sz w:val="24"/>
          <w:szCs w:val="24"/>
        </w:rPr>
        <w:t>Diagrams</w:t>
      </w:r>
    </w:p>
    <w:p w14:paraId="3EF0D078" w14:textId="77777777" w:rsidR="00DB049B" w:rsidRDefault="00CF20F6" w:rsidP="006977BE">
      <w:hyperlink w:anchor="_c6849d5d118a9832b3df7e75a9d1a83d" w:history="1">
        <w:r w:rsidR="003E7695">
          <w:rPr>
            <w:rStyle w:val="Hyperlink"/>
          </w:rPr>
          <w:t>Assumed Data Types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77A56AC" w14:textId="77777777" w:rsidR="0063570E" w:rsidRDefault="0063570E" w:rsidP="00383490"/>
    <w:p w14:paraId="6B5BDE79" w14:textId="77777777" w:rsidR="00A855E6" w:rsidRDefault="00383490" w:rsidP="00263593">
      <w:r w:rsidRPr="00875584">
        <w:rPr>
          <w:rFonts w:ascii="Arial" w:hAnsi="Arial"/>
          <w:b/>
          <w:sz w:val="24"/>
          <w:szCs w:val="24"/>
        </w:rPr>
        <w:t>Attributes</w:t>
      </w:r>
    </w:p>
    <w:p w14:paraId="3E72A791" w14:textId="77777777" w:rsidR="00B603FB" w:rsidRDefault="00B603FB" w:rsidP="008B78EB"/>
    <w:p w14:paraId="4F9336D3" w14:textId="77777777" w:rsidR="00A755AA" w:rsidRDefault="008B78EB" w:rsidP="008B78EB">
      <w:pPr>
        <w:rPr>
          <w:b/>
        </w:rPr>
      </w:pPr>
      <w:r w:rsidRPr="006A54F6">
        <w:rPr>
          <w:b/>
        </w:rPr>
        <w:t>•   public terminologyId : String  [1]</w:t>
      </w:r>
    </w:p>
    <w:p w14:paraId="5DAB0BA0" w14:textId="77777777" w:rsidR="008B78EB" w:rsidRPr="006A54F6" w:rsidRDefault="005C6CB8" w:rsidP="008B78EB">
      <w:pPr>
        <w:rPr>
          <w:b/>
        </w:rPr>
      </w:pPr>
      <w:r>
        <w:t xml:space="preserve"> </w:t>
      </w:r>
    </w:p>
    <w:p w14:paraId="05E9E434" w14:textId="77777777" w:rsidR="00240264" w:rsidRDefault="00CF20F6">
      <w:r>
        <w:t xml:space="preserve">The </w:t>
      </w:r>
      <w:r>
        <w:rPr>
          <w:i/>
          <w:iCs/>
        </w:rPr>
        <w:t>name</w:t>
      </w:r>
      <w:r>
        <w:t xml:space="preserve"> or </w:t>
      </w:r>
      <w:r>
        <w:rPr>
          <w:i/>
          <w:iCs/>
        </w:rPr>
        <w:t>uri</w:t>
      </w:r>
      <w:r>
        <w:t xml:space="preserve"> of the </w:t>
      </w:r>
      <w:r>
        <w:rPr>
          <w:i/>
          <w:iCs/>
        </w:rPr>
        <w:t>namespace</w:t>
      </w:r>
      <w:r>
        <w:t xml:space="preserve"> that scopes </w:t>
      </w:r>
      <w:r>
        <w:rPr>
          <w:i/>
          <w:iCs/>
        </w:rPr>
        <w:t>code.</w:t>
      </w:r>
    </w:p>
    <w:p w14:paraId="78E441A7" w14:textId="77777777" w:rsidR="00240264" w:rsidRDefault="00CF20F6">
      <w:r>
        <w:t xml:space="preserve"> </w:t>
      </w:r>
    </w:p>
    <w:p w14:paraId="67B7AEA8" w14:textId="77777777" w:rsidR="00240264" w:rsidRDefault="00CF20F6">
      <w:r>
        <w:t xml:space="preserve">Either the </w:t>
      </w:r>
      <w:r>
        <w:rPr>
          <w:i/>
          <w:iCs/>
        </w:rPr>
        <w:t>name</w:t>
      </w:r>
      <w:r>
        <w:t xml:space="preserve"> of the </w:t>
      </w:r>
      <w:r>
        <w:rPr>
          <w:b/>
          <w:bCs/>
        </w:rPr>
        <w:t>Enumeration</w:t>
      </w:r>
      <w:r>
        <w:t xml:space="preserve"> that owns the </w:t>
      </w:r>
      <w:r>
        <w:rPr>
          <w:b/>
          <w:bCs/>
        </w:rPr>
        <w:t>EnumerationLiteral</w:t>
      </w:r>
      <w:r>
        <w:t xml:space="preserve"> represented by the </w:t>
      </w:r>
      <w:r>
        <w:rPr>
          <w:i/>
          <w:iCs/>
        </w:rPr>
        <w:t>code</w:t>
      </w:r>
      <w:r>
        <w:t xml:space="preserve"> attribute or the </w:t>
      </w:r>
      <w:r>
        <w:rPr>
          <w:i/>
          <w:iCs/>
        </w:rPr>
        <w:t>uri</w:t>
      </w:r>
      <w:r>
        <w:t xml:space="preserve"> tag of the </w:t>
      </w:r>
      <w:r>
        <w:rPr>
          <w:b/>
          <w:bCs/>
        </w:rPr>
        <w:t>Enumeration</w:t>
      </w:r>
      <w:r>
        <w:t xml:space="preserve"> if it is extended by the </w:t>
      </w:r>
      <w:r>
        <w:rPr>
          <w:b/>
          <w:bCs/>
        </w:rPr>
        <w:t>ScopedIdentifier</w:t>
      </w:r>
      <w:r>
        <w:t xml:space="preserve"> stereotype and the tag is present</w:t>
      </w:r>
      <w:r>
        <w:t>.</w:t>
      </w:r>
    </w:p>
    <w:p w14:paraId="0CB46124" w14:textId="77777777" w:rsidR="00B603FB" w:rsidRDefault="00B603FB" w:rsidP="008B78EB"/>
    <w:p w14:paraId="7EFF4A16" w14:textId="77777777" w:rsidR="00A755AA" w:rsidRDefault="008B78EB" w:rsidP="008B78EB">
      <w:pPr>
        <w:rPr>
          <w:b/>
        </w:rPr>
      </w:pPr>
      <w:r w:rsidRPr="006A54F6">
        <w:rPr>
          <w:b/>
        </w:rPr>
        <w:t>•   public code : String  [1]</w:t>
      </w:r>
    </w:p>
    <w:p w14:paraId="22CA2E0C" w14:textId="77777777" w:rsidR="008B78EB" w:rsidRPr="006A54F6" w:rsidRDefault="005C6CB8" w:rsidP="008B78EB">
      <w:pPr>
        <w:rPr>
          <w:b/>
        </w:rPr>
      </w:pPr>
      <w:r>
        <w:t xml:space="preserve"> </w:t>
      </w:r>
    </w:p>
    <w:p w14:paraId="4155462B" w14:textId="77777777" w:rsidR="00240264" w:rsidRDefault="00CF20F6">
      <w:r>
        <w:t xml:space="preserve">The representation of an </w:t>
      </w:r>
      <w:r>
        <w:rPr>
          <w:b/>
          <w:bCs/>
        </w:rPr>
        <w:t xml:space="preserve">EnumerationLiteral. </w:t>
      </w:r>
      <w:r>
        <w:t xml:space="preserve">This will usually the name of the </w:t>
      </w:r>
      <w:r>
        <w:rPr>
          <w:b/>
          <w:bCs/>
        </w:rPr>
        <w:t>EnumerationLiteral</w:t>
      </w:r>
      <w:r>
        <w:t xml:space="preserve">, but it should be possible for implementations to associate other numeric or string values with literals through either the </w:t>
      </w:r>
      <w:r>
        <w:rPr>
          <w:i/>
          <w:iCs/>
        </w:rPr>
        <w:t>slot</w:t>
      </w:r>
      <w:r>
        <w:t xml:space="preserve"> or </w:t>
      </w:r>
      <w:r>
        <w:rPr>
          <w:i/>
          <w:iCs/>
        </w:rPr>
        <w:t>id</w:t>
      </w:r>
      <w:r>
        <w:t xml:space="preserve"> of an </w:t>
      </w:r>
      <w:r>
        <w:rPr>
          <w:b/>
          <w:bCs/>
        </w:rPr>
        <w:t>IdentifiedItem</w:t>
      </w:r>
      <w:r>
        <w:t xml:space="preserve"> extension that will become the code value instead.</w:t>
      </w:r>
    </w:p>
    <w:p w14:paraId="7F71C838" w14:textId="77777777" w:rsidR="00B603FB" w:rsidRDefault="00B603FB" w:rsidP="008B78EB"/>
    <w:p w14:paraId="4B1AFC10" w14:textId="77777777" w:rsidR="00A755AA" w:rsidRDefault="008B78EB" w:rsidP="008B78EB">
      <w:pPr>
        <w:rPr>
          <w:b/>
        </w:rPr>
      </w:pPr>
      <w:r w:rsidRPr="006A54F6">
        <w:rPr>
          <w:b/>
        </w:rPr>
        <w:t>•   public uri : String  [0..1]</w:t>
      </w:r>
    </w:p>
    <w:p w14:paraId="6544C50E" w14:textId="77777777" w:rsidR="008B78EB" w:rsidRPr="006A54F6" w:rsidRDefault="005C6CB8" w:rsidP="008B78EB">
      <w:pPr>
        <w:rPr>
          <w:b/>
        </w:rPr>
      </w:pPr>
      <w:r>
        <w:t xml:space="preserve"> </w:t>
      </w:r>
    </w:p>
    <w:p w14:paraId="1A48A2B9" w14:textId="77777777" w:rsidR="00240264" w:rsidRDefault="00CF20F6">
      <w:r>
        <w:t xml:space="preserve">The URI of a </w:t>
      </w:r>
      <w:r>
        <w:rPr>
          <w:b/>
          <w:bCs/>
        </w:rPr>
        <w:t>ConceptReference</w:t>
      </w:r>
      <w:r>
        <w:t xml:space="preserve">.  This should be populated in the case where the selected value is a </w:t>
      </w:r>
      <w:r>
        <w:rPr>
          <w:b/>
          <w:bCs/>
        </w:rPr>
        <w:t>PermissibleValue</w:t>
      </w:r>
      <w:r>
        <w:t xml:space="preserve"> and either (a) the owning </w:t>
      </w:r>
      <w:r>
        <w:rPr>
          <w:b/>
          <w:bCs/>
        </w:rPr>
        <w:t>Enumeration</w:t>
      </w:r>
      <w:r>
        <w:t xml:space="preserve"> is stereotyped by </w:t>
      </w:r>
      <w:r>
        <w:rPr>
          <w:b/>
          <w:bCs/>
        </w:rPr>
        <w:t>ScopedIdentifier</w:t>
      </w:r>
      <w:r>
        <w:t xml:space="preserve"> and it has a </w:t>
      </w:r>
      <w:r>
        <w:rPr>
          <w:i/>
          <w:iCs/>
        </w:rPr>
        <w:t>uriPattern</w:t>
      </w:r>
      <w:r>
        <w:t xml:space="preserve"> attribute or (b) the </w:t>
      </w:r>
      <w:r>
        <w:rPr>
          <w:b/>
          <w:bCs/>
        </w:rPr>
        <w:t>PermissibleValue</w:t>
      </w:r>
      <w:r>
        <w:t xml:space="preserve"> includes a </w:t>
      </w:r>
      <w:r>
        <w:rPr>
          <w:i/>
          <w:iCs/>
        </w:rPr>
        <w:t>meaning</w:t>
      </w:r>
      <w:r>
        <w:rPr>
          <w:i/>
          <w:iCs/>
        </w:rPr>
        <w:t xml:space="preserve"> </w:t>
      </w:r>
      <w:r>
        <w:t xml:space="preserve">tag of type </w:t>
      </w:r>
      <w:r>
        <w:rPr>
          <w:b/>
          <w:bCs/>
        </w:rPr>
        <w:t>ConceptReference</w:t>
      </w:r>
      <w:r>
        <w:t xml:space="preserve">, in which case </w:t>
      </w:r>
      <w:r>
        <w:rPr>
          <w:i/>
          <w:iCs/>
        </w:rPr>
        <w:t>uri</w:t>
      </w:r>
      <w:r>
        <w:t xml:space="preserve"> equals the </w:t>
      </w:r>
      <w:r>
        <w:rPr>
          <w:i/>
          <w:iCs/>
        </w:rPr>
        <w:t>uri</w:t>
      </w:r>
      <w:r>
        <w:t xml:space="preserve"> of the </w:t>
      </w:r>
      <w:r>
        <w:rPr>
          <w:b/>
          <w:bCs/>
        </w:rPr>
        <w:t>ConceptReference</w:t>
      </w:r>
      <w:r>
        <w:t xml:space="preserve">. </w:t>
      </w:r>
    </w:p>
    <w:p w14:paraId="6F97579D" w14:textId="77777777" w:rsidR="00240264" w:rsidRDefault="00CF20F6">
      <w:r>
        <w:t xml:space="preserve"> </w:t>
      </w:r>
    </w:p>
    <w:p w14:paraId="1C091C05" w14:textId="77777777" w:rsidR="00240264" w:rsidRDefault="00CF20F6">
      <w:r>
        <w:t xml:space="preserve">If two TerminologyCodes have the same </w:t>
      </w:r>
      <w:r>
        <w:rPr>
          <w:i/>
          <w:iCs/>
        </w:rPr>
        <w:t>uri</w:t>
      </w:r>
      <w:r>
        <w:t>, they are considered to be identical. If a uri is absent in one or both TerminologyCodes, they are considered to be identi</w:t>
      </w:r>
      <w:r>
        <w:t xml:space="preserve">cal only if the </w:t>
      </w:r>
      <w:r>
        <w:rPr>
          <w:i/>
          <w:iCs/>
        </w:rPr>
        <w:t>terminologyId</w:t>
      </w:r>
      <w:r>
        <w:t xml:space="preserve"> and </w:t>
      </w:r>
      <w:r>
        <w:rPr>
          <w:i/>
          <w:iCs/>
        </w:rPr>
        <w:t>code</w:t>
      </w:r>
      <w:r>
        <w:t xml:space="preserve"> are the same.</w:t>
      </w:r>
    </w:p>
    <w:p w14:paraId="2484BA91" w14:textId="77777777" w:rsidR="00B603FB" w:rsidRDefault="00B603FB" w:rsidP="008B78EB"/>
    <w:p w14:paraId="12F622D9" w14:textId="77777777" w:rsidR="00A755AA" w:rsidRDefault="008B78EB" w:rsidP="008B78EB">
      <w:pPr>
        <w:rPr>
          <w:b/>
        </w:rPr>
      </w:pPr>
      <w:r w:rsidRPr="006A54F6">
        <w:rPr>
          <w:b/>
        </w:rPr>
        <w:t>•   public terminologyVersion : String  [0..1]</w:t>
      </w:r>
    </w:p>
    <w:p w14:paraId="07A38DF7" w14:textId="77777777" w:rsidR="008B78EB" w:rsidRPr="006A54F6" w:rsidRDefault="005C6CB8" w:rsidP="008B78EB">
      <w:pPr>
        <w:rPr>
          <w:b/>
        </w:rPr>
      </w:pPr>
      <w:r>
        <w:t xml:space="preserve"> </w:t>
      </w:r>
    </w:p>
    <w:p w14:paraId="2889F9E0" w14:textId="77777777" w:rsidR="00240264" w:rsidRDefault="00CF20F6">
      <w:r>
        <w:t>The uri of a CodeSystem or CodeSystemVersion that carried a description of the particular code at some point in time.  This attribute is strictly informa</w:t>
      </w:r>
      <w:r>
        <w:t>tive and should is not part of the identity of the terminology code.</w:t>
      </w:r>
    </w:p>
    <w:p w14:paraId="5043C23E" w14:textId="77777777" w:rsidR="00240264" w:rsidRDefault="00CF20F6">
      <w:r>
        <w:t xml:space="preserve"> </w:t>
      </w:r>
    </w:p>
    <w:p w14:paraId="527FA362" w14:textId="77777777" w:rsidR="00240264" w:rsidRDefault="00CF20F6">
      <w:r>
        <w:t xml:space="preserve"> </w:t>
      </w:r>
    </w:p>
    <w:p w14:paraId="05ABBECC" w14:textId="77777777" w:rsidR="00240264" w:rsidRDefault="00CF20F6">
      <w:r>
        <w:t xml:space="preserve">If the source </w:t>
      </w:r>
      <w:r>
        <w:rPr>
          <w:b/>
          <w:bCs/>
        </w:rPr>
        <w:t>EnumerationLiteral</w:t>
      </w:r>
      <w:r>
        <w:t xml:space="preserve"> is stereotyped by </w:t>
      </w:r>
      <w:r>
        <w:rPr>
          <w:b/>
          <w:bCs/>
        </w:rPr>
        <w:t>PermissibleValue</w:t>
      </w:r>
      <w:r>
        <w:t xml:space="preserve">, the meaning tag is present and the </w:t>
      </w:r>
      <w:r>
        <w:rPr>
          <w:b/>
          <w:bCs/>
        </w:rPr>
        <w:t>ConceptReference</w:t>
      </w:r>
      <w:r>
        <w:t xml:space="preserve"> in the meaning tag has a </w:t>
      </w:r>
      <w:r>
        <w:rPr>
          <w:b/>
          <w:bCs/>
        </w:rPr>
        <w:t>CodeSystemAndVersion</w:t>
      </w:r>
      <w:r>
        <w:t>, this is set to:</w:t>
      </w:r>
    </w:p>
    <w:p w14:paraId="28C34392" w14:textId="77777777" w:rsidR="00240264" w:rsidRDefault="00CF20F6">
      <w:pPr>
        <w:pStyle w:val="ListParagraph"/>
        <w:numPr>
          <w:ilvl w:val="0"/>
          <w:numId w:val="28"/>
        </w:numPr>
      </w:pPr>
      <w:r>
        <w:t xml:space="preserve">The </w:t>
      </w:r>
      <w:r>
        <w:rPr>
          <w:i/>
          <w:iCs/>
        </w:rPr>
        <w:t>uri</w:t>
      </w:r>
      <w:r>
        <w:t xml:space="preserve"> of the </w:t>
      </w:r>
      <w:r>
        <w:rPr>
          <w:b/>
          <w:bCs/>
        </w:rPr>
        <w:t>CodeSystemVersionReference</w:t>
      </w:r>
      <w:r>
        <w:t xml:space="preserve"> if it is present</w:t>
      </w:r>
    </w:p>
    <w:p w14:paraId="6603F900" w14:textId="77777777" w:rsidR="00240264" w:rsidRDefault="00CF20F6">
      <w:pPr>
        <w:pStyle w:val="ListParagraph"/>
        <w:numPr>
          <w:ilvl w:val="0"/>
          <w:numId w:val="28"/>
        </w:numPr>
      </w:pPr>
      <w:r>
        <w:t xml:space="preserve">The </w:t>
      </w:r>
      <w:r>
        <w:rPr>
          <w:i/>
          <w:iCs/>
        </w:rPr>
        <w:t>uri</w:t>
      </w:r>
      <w:r>
        <w:t xml:space="preserve"> of the </w:t>
      </w:r>
      <w:r>
        <w:rPr>
          <w:b/>
          <w:bCs/>
        </w:rPr>
        <w:t>CodeSystemReference</w:t>
      </w:r>
      <w:r>
        <w:t xml:space="preserve"> otherwise. </w:t>
      </w:r>
    </w:p>
    <w:p w14:paraId="41746159" w14:textId="77777777" w:rsidR="00B603FB" w:rsidRDefault="00B603FB" w:rsidP="008B78EB"/>
    <w:p w14:paraId="28C75FD6" w14:textId="77777777" w:rsidR="00A755AA" w:rsidRDefault="008B78EB" w:rsidP="008B78EB">
      <w:pPr>
        <w:rPr>
          <w:b/>
        </w:rPr>
      </w:pPr>
      <w:r w:rsidRPr="006A54F6">
        <w:rPr>
          <w:b/>
        </w:rPr>
        <w:t>•   public term : String  [0..1]</w:t>
      </w:r>
    </w:p>
    <w:p w14:paraId="03B459AE" w14:textId="77777777" w:rsidR="008B78EB" w:rsidRPr="006A54F6" w:rsidRDefault="005C6CB8" w:rsidP="008B78EB">
      <w:pPr>
        <w:rPr>
          <w:b/>
        </w:rPr>
      </w:pPr>
      <w:r>
        <w:t xml:space="preserve"> </w:t>
      </w:r>
    </w:p>
    <w:p w14:paraId="38E11FE2" w14:textId="77777777" w:rsidR="00240264" w:rsidRDefault="00CF20F6">
      <w:r>
        <w:t xml:space="preserve">A string that designates the intended target of the </w:t>
      </w:r>
      <w:r>
        <w:rPr>
          <w:b/>
          <w:bCs/>
        </w:rPr>
        <w:t>TerminologyCode</w:t>
      </w:r>
      <w:r>
        <w:t xml:space="preserve"> in a given language and context.  This is strictly informative and is not part of the part of the identity of a </w:t>
      </w:r>
      <w:r>
        <w:rPr>
          <w:b/>
          <w:bCs/>
        </w:rPr>
        <w:t>TerminologyCode</w:t>
      </w:r>
      <w:r>
        <w:t xml:space="preserve"> as it may change as data moves through different languages or contexts. </w:t>
      </w:r>
    </w:p>
    <w:p w14:paraId="2F90F95E" w14:textId="77777777" w:rsidR="00DB049B" w:rsidRDefault="00022C8A" w:rsidP="006977BE">
      <w:r w:rsidRPr="00022C8A">
        <w:t xml:space="preserve"> </w:t>
      </w:r>
    </w:p>
    <w:p w14:paraId="67BB63F0" w14:textId="77777777" w:rsidR="002C0F83" w:rsidRPr="005F31BE" w:rsidRDefault="00F851FF" w:rsidP="005F31BE">
      <w:pPr>
        <w:pStyle w:val="Heading4"/>
      </w:pPr>
      <w:bookmarkStart w:id="326" w:name="_cba83b2c77167c96697f3caaa1886f5c"/>
      <w:bookmarkStart w:id="327" w:name="_Toc277238003"/>
      <w:r w:rsidRPr="005F31BE">
        <w:t>&lt;Class&gt; Time</w:t>
      </w:r>
      <w:bookmarkEnd w:id="326"/>
      <w:bookmarkEnd w:id="327"/>
    </w:p>
    <w:p w14:paraId="1AF5D165" w14:textId="77777777" w:rsidR="0063570E" w:rsidRDefault="0063570E" w:rsidP="00383490"/>
    <w:p w14:paraId="636ED60C" w14:textId="77777777" w:rsidR="00A855E6" w:rsidRDefault="00383490" w:rsidP="00263593">
      <w:r w:rsidRPr="00875584">
        <w:rPr>
          <w:rFonts w:ascii="Arial" w:hAnsi="Arial"/>
          <w:b/>
          <w:sz w:val="24"/>
          <w:szCs w:val="24"/>
        </w:rPr>
        <w:t>Description</w:t>
      </w:r>
    </w:p>
    <w:p w14:paraId="2E1679B4" w14:textId="77777777" w:rsidR="00DB049B" w:rsidRDefault="005C6CB8" w:rsidP="006977BE">
      <w:r>
        <w:t xml:space="preserve"> </w:t>
      </w:r>
    </w:p>
    <w:p w14:paraId="2F47C516" w14:textId="77777777" w:rsidR="00240264" w:rsidRDefault="00CF20F6">
      <w:r>
        <w:t>Represents an absolute point in time from an origin usually interpreted as meaning the start of the current day, specified to the second.</w:t>
      </w:r>
    </w:p>
    <w:p w14:paraId="6F609689" w14:textId="77777777" w:rsidR="00240264" w:rsidRDefault="00CF20F6">
      <w:r>
        <w:t xml:space="preserve"> </w:t>
      </w:r>
    </w:p>
    <w:p w14:paraId="677BF2CA" w14:textId="77777777" w:rsidR="00240264" w:rsidRDefault="00CF20F6">
      <w:r>
        <w:t xml:space="preserve"> </w:t>
      </w:r>
    </w:p>
    <w:p w14:paraId="191E1450" w14:textId="77777777" w:rsidR="00DB049B" w:rsidRDefault="00C51B43" w:rsidP="006977BE">
      <w:r>
        <w:t xml:space="preserve"> </w:t>
      </w:r>
      <w:r w:rsidR="009F2598">
        <w:t xml:space="preserve">  </w:t>
      </w:r>
    </w:p>
    <w:p w14:paraId="31FE0E3D" w14:textId="77777777" w:rsidR="0063570E" w:rsidRDefault="0063570E" w:rsidP="00383490"/>
    <w:p w14:paraId="7A751771" w14:textId="77777777" w:rsidR="00A855E6" w:rsidRDefault="00383490" w:rsidP="00263593">
      <w:r w:rsidRPr="00875584">
        <w:rPr>
          <w:rFonts w:ascii="Arial" w:hAnsi="Arial"/>
          <w:b/>
          <w:sz w:val="24"/>
          <w:szCs w:val="24"/>
        </w:rPr>
        <w:t>Diagrams</w:t>
      </w:r>
    </w:p>
    <w:p w14:paraId="79114FB8" w14:textId="77777777" w:rsidR="00DB049B" w:rsidRDefault="00CF20F6" w:rsidP="006977BE">
      <w:hyperlink w:anchor="_c6849d5d118a9832b3df7e75a9d1a83d" w:history="1">
        <w:r w:rsidR="003E7695">
          <w:rPr>
            <w:rStyle w:val="Hyperlink"/>
          </w:rPr>
          <w:t>Assumed Data Types</w:t>
        </w:r>
      </w:hyperlink>
      <w:r w:rsidR="00F37E3B">
        <w:t xml:space="preserve"> </w:t>
      </w:r>
      <w:r w:rsidR="006977BE">
        <w:t xml:space="preserve">  </w:t>
      </w:r>
    </w:p>
    <w:p w14:paraId="282C47D9" w14:textId="77777777" w:rsidR="0063570E" w:rsidRDefault="0063570E" w:rsidP="00383490"/>
    <w:p w14:paraId="45CD0901" w14:textId="77777777" w:rsidR="00A855E6" w:rsidRDefault="00383490" w:rsidP="00263593">
      <w:r w:rsidRPr="00875584">
        <w:rPr>
          <w:rFonts w:ascii="Arial" w:hAnsi="Arial"/>
          <w:b/>
          <w:sz w:val="24"/>
          <w:szCs w:val="24"/>
        </w:rPr>
        <w:t>Attributes</w:t>
      </w:r>
    </w:p>
    <w:p w14:paraId="65DF358A" w14:textId="77777777" w:rsidR="00B603FB" w:rsidRDefault="00B603FB" w:rsidP="008B78EB"/>
    <w:p w14:paraId="3F15E898" w14:textId="77777777" w:rsidR="00A755AA" w:rsidRDefault="008B78EB" w:rsidP="008B78EB">
      <w:pPr>
        <w:rPr>
          <w:b/>
        </w:rPr>
      </w:pPr>
      <w:r w:rsidRPr="006A54F6">
        <w:rPr>
          <w:b/>
        </w:rPr>
        <w:t xml:space="preserve">•   public value : String </w:t>
      </w:r>
    </w:p>
    <w:p w14:paraId="4688D38E" w14:textId="77777777" w:rsidR="008B78EB" w:rsidRPr="006A54F6" w:rsidRDefault="005C6CB8" w:rsidP="008B78EB">
      <w:pPr>
        <w:rPr>
          <w:b/>
        </w:rPr>
      </w:pPr>
      <w:r>
        <w:t xml:space="preserve"> </w:t>
      </w:r>
    </w:p>
    <w:p w14:paraId="0A28BB3E" w14:textId="77777777" w:rsidR="00240264" w:rsidRDefault="00CF20F6">
      <w:r>
        <w:t xml:space="preserve">Value representation is ISO8601 string for time, i.e. in form: </w:t>
      </w:r>
      <w:r>
        <w:rPr>
          <w:b/>
          <w:bCs/>
        </w:rPr>
        <w:t>hhmmss[,sss][Z|±hh[mm]]</w:t>
      </w:r>
      <w:r>
        <w:t xml:space="preserve"> or the extended form: </w:t>
      </w:r>
      <w:r>
        <w:rPr>
          <w:b/>
          <w:bCs/>
        </w:rPr>
        <w:t>hh:mm:ss[,sss][Z|±hh[mm]]</w:t>
      </w:r>
      <w:r>
        <w:t>, or a partial invariant.</w:t>
      </w:r>
    </w:p>
    <w:p w14:paraId="57A3E608" w14:textId="77777777" w:rsidR="00240264" w:rsidRDefault="00CF20F6">
      <w:r>
        <w:t xml:space="preserve"> </w:t>
      </w:r>
    </w:p>
    <w:p w14:paraId="45BC96B3" w14:textId="77777777" w:rsidR="00240264" w:rsidRDefault="00CF20F6">
      <w:r>
        <w:t>A small deviation to the ISO 8601:2004 standard in this class is that the tim</w:t>
      </w:r>
      <w:r>
        <w:t xml:space="preserve">e 24:00:00 is not allowed, for consistency with </w:t>
      </w:r>
      <w:r>
        <w:rPr>
          <w:b/>
          <w:bCs/>
        </w:rPr>
        <w:t>DateTime</w:t>
      </w:r>
      <w:r>
        <w:t xml:space="preserve">. </w:t>
      </w:r>
    </w:p>
    <w:p w14:paraId="6EEE2A0A" w14:textId="77777777" w:rsidR="00DB049B" w:rsidRDefault="00022C8A" w:rsidP="006977BE">
      <w:r w:rsidRPr="00022C8A">
        <w:t xml:space="preserve"> </w:t>
      </w:r>
    </w:p>
    <w:p w14:paraId="41CFB9BE" w14:textId="77777777" w:rsidR="002C0F83" w:rsidRPr="005F31BE" w:rsidRDefault="00F851FF" w:rsidP="005F31BE">
      <w:pPr>
        <w:pStyle w:val="Heading4"/>
      </w:pPr>
      <w:bookmarkStart w:id="328" w:name="_fe0cb71b3c224a1a57cf77e3fe1594b4"/>
      <w:bookmarkStart w:id="329" w:name="_Toc277238004"/>
      <w:r w:rsidRPr="005F31BE">
        <w:t>&lt;Stereotype&gt; AMLDataType</w:t>
      </w:r>
      <w:bookmarkEnd w:id="328"/>
      <w:bookmarkEnd w:id="329"/>
    </w:p>
    <w:p w14:paraId="59158E74" w14:textId="77777777" w:rsidR="0063570E" w:rsidRDefault="0063570E" w:rsidP="00383490"/>
    <w:p w14:paraId="2B06EF94" w14:textId="77777777" w:rsidR="00A855E6" w:rsidRDefault="00383490" w:rsidP="00263593">
      <w:r w:rsidRPr="00875584">
        <w:rPr>
          <w:rFonts w:ascii="Arial" w:hAnsi="Arial"/>
          <w:b/>
          <w:sz w:val="24"/>
          <w:szCs w:val="24"/>
        </w:rPr>
        <w:t>Description</w:t>
      </w:r>
    </w:p>
    <w:p w14:paraId="4421C8C6" w14:textId="77777777" w:rsidR="00DB049B" w:rsidRDefault="005C6CB8" w:rsidP="006977BE">
      <w:r>
        <w:t xml:space="preserve"> </w:t>
      </w:r>
    </w:p>
    <w:p w14:paraId="5F201CC2" w14:textId="77777777" w:rsidR="00240264" w:rsidRDefault="00CF20F6">
      <w:r>
        <w:t xml:space="preserve">The </w:t>
      </w:r>
      <w:r>
        <w:rPr>
          <w:b/>
          <w:bCs/>
        </w:rPr>
        <w:t>AMLDataType</w:t>
      </w:r>
      <w:r>
        <w:t xml:space="preserve"> stereotype represents a built in AML data type. Instances of classifiers that are extended by </w:t>
      </w:r>
      <w:r>
        <w:rPr>
          <w:b/>
          <w:bCs/>
        </w:rPr>
        <w:t>AMLDataType</w:t>
      </w:r>
      <w:r>
        <w:t xml:space="preserve"> classifierstypes have the same identity semantics as the UML </w:t>
      </w:r>
      <w:r>
        <w:rPr>
          <w:b/>
          <w:bCs/>
        </w:rPr>
        <w:t>PrimitiveType</w:t>
      </w:r>
      <w:r>
        <w:t xml:space="preserve">.  </w:t>
      </w:r>
    </w:p>
    <w:p w14:paraId="6DFC2D98" w14:textId="77777777" w:rsidR="00DB049B" w:rsidRDefault="00C51B43" w:rsidP="006977BE">
      <w:r>
        <w:t xml:space="preserve"> </w:t>
      </w:r>
      <w:r w:rsidR="009F2598">
        <w:t xml:space="preserve">  </w:t>
      </w:r>
    </w:p>
    <w:p w14:paraId="7E6E085E" w14:textId="77777777" w:rsidR="0063570E" w:rsidRDefault="0063570E" w:rsidP="00383490"/>
    <w:p w14:paraId="5E43EA91" w14:textId="77777777" w:rsidR="00A855E6" w:rsidRDefault="00383490" w:rsidP="00263593">
      <w:r w:rsidRPr="00875584">
        <w:rPr>
          <w:rFonts w:ascii="Arial" w:hAnsi="Arial"/>
          <w:b/>
          <w:sz w:val="24"/>
          <w:szCs w:val="24"/>
        </w:rPr>
        <w:t>Diagrams</w:t>
      </w:r>
    </w:p>
    <w:p w14:paraId="6E8AB695" w14:textId="77777777" w:rsidR="00DB049B" w:rsidRDefault="00CF20F6" w:rsidP="006977BE">
      <w:hyperlink w:anchor="_c6849d5d118a9832b3df7e75a9d1a83d" w:history="1">
        <w:r w:rsidR="003E7695">
          <w:rPr>
            <w:rStyle w:val="Hyperlink"/>
          </w:rPr>
          <w:t>Assumed Data Types</w:t>
        </w:r>
      </w:hyperlink>
      <w:r w:rsidR="006977BE">
        <w:t xml:space="preserve">  </w:t>
      </w:r>
    </w:p>
    <w:p w14:paraId="5A8B6046" w14:textId="77777777" w:rsidR="00DB049B" w:rsidRDefault="00022C8A" w:rsidP="006977BE">
      <w:r w:rsidRPr="00022C8A">
        <w:t xml:space="preserve"> </w:t>
      </w:r>
    </w:p>
    <w:p w14:paraId="2FF937DF" w14:textId="77777777" w:rsidR="002C0F83" w:rsidRPr="005F31BE" w:rsidRDefault="00F851FF" w:rsidP="005F31BE">
      <w:pPr>
        <w:pStyle w:val="Heading4"/>
      </w:pPr>
      <w:bookmarkStart w:id="330" w:name="_7d05998578f251c4ea51b9fbe9fdb556"/>
      <w:bookmarkStart w:id="331" w:name="_Toc277238005"/>
      <w:r w:rsidRPr="005F31BE">
        <w:t>&lt;Primitive Type&gt; AMLBoolean</w:t>
      </w:r>
      <w:bookmarkEnd w:id="330"/>
      <w:bookmarkEnd w:id="331"/>
    </w:p>
    <w:p w14:paraId="06E122B5" w14:textId="77777777" w:rsidR="0063570E" w:rsidRDefault="0063570E" w:rsidP="00383490"/>
    <w:p w14:paraId="05FD322E" w14:textId="77777777" w:rsidR="00A855E6" w:rsidRDefault="00383490" w:rsidP="00263593">
      <w:r w:rsidRPr="00875584">
        <w:rPr>
          <w:rFonts w:ascii="Arial" w:hAnsi="Arial"/>
          <w:b/>
          <w:sz w:val="24"/>
          <w:szCs w:val="24"/>
        </w:rPr>
        <w:t>Description</w:t>
      </w:r>
    </w:p>
    <w:p w14:paraId="5D7AB992" w14:textId="77777777" w:rsidR="00DB049B" w:rsidRDefault="005C6CB8" w:rsidP="006977BE">
      <w:r>
        <w:t xml:space="preserve"> </w:t>
      </w:r>
    </w:p>
    <w:p w14:paraId="482DEBFB" w14:textId="77777777" w:rsidR="00240264" w:rsidRDefault="00CF20F6">
      <w:r>
        <w:t>Boolean type used for two-valued mathematical logic.</w:t>
      </w:r>
    </w:p>
    <w:p w14:paraId="24C2E323" w14:textId="77777777" w:rsidR="00DB049B" w:rsidRDefault="00C51B43" w:rsidP="006977BE">
      <w:r>
        <w:t xml:space="preserve"> </w:t>
      </w:r>
      <w:r w:rsidR="009F2598">
        <w:t xml:space="preserve">  </w:t>
      </w:r>
    </w:p>
    <w:p w14:paraId="63907F38" w14:textId="77777777" w:rsidR="0063570E" w:rsidRDefault="0063570E" w:rsidP="00383490"/>
    <w:p w14:paraId="396D6874" w14:textId="77777777" w:rsidR="00A855E6" w:rsidRDefault="00383490" w:rsidP="00263593">
      <w:r w:rsidRPr="00875584">
        <w:rPr>
          <w:rFonts w:ascii="Arial" w:hAnsi="Arial"/>
          <w:b/>
          <w:sz w:val="24"/>
          <w:szCs w:val="24"/>
        </w:rPr>
        <w:t>Diagrams</w:t>
      </w:r>
    </w:p>
    <w:p w14:paraId="354CED34" w14:textId="77777777" w:rsidR="00DB049B" w:rsidRDefault="00CF20F6" w:rsidP="006977BE">
      <w:hyperlink w:anchor="_c6849d5d118a9832b3df7e75a9d1a83d" w:history="1">
        <w:r w:rsidR="003E7695">
          <w:rPr>
            <w:rStyle w:val="Hyperlink"/>
          </w:rPr>
          <w:t>Assumed Data Types</w:t>
        </w:r>
      </w:hyperlink>
    </w:p>
    <w:p w14:paraId="6334AD2B" w14:textId="77777777" w:rsidR="0063570E" w:rsidRDefault="0063570E" w:rsidP="00383490"/>
    <w:p w14:paraId="76E43D2F" w14:textId="77777777" w:rsidR="00A855E6" w:rsidRDefault="00383490" w:rsidP="00263593">
      <w:r w:rsidRPr="00875584">
        <w:rPr>
          <w:rFonts w:ascii="Arial" w:hAnsi="Arial"/>
          <w:b/>
          <w:sz w:val="24"/>
          <w:szCs w:val="24"/>
        </w:rPr>
        <w:t>Direct Known Superclasses (Generalization)</w:t>
      </w:r>
    </w:p>
    <w:p w14:paraId="2D0C29DD" w14:textId="77777777" w:rsidR="00DB049B" w:rsidRDefault="009E3806" w:rsidP="006977BE">
      <w:r>
        <w:t>Boolean</w:t>
      </w:r>
    </w:p>
    <w:p w14:paraId="46AECB71" w14:textId="77777777" w:rsidR="00DB049B" w:rsidRDefault="00022C8A" w:rsidP="006977BE">
      <w:r w:rsidRPr="00022C8A">
        <w:t xml:space="preserve"> </w:t>
      </w:r>
    </w:p>
    <w:p w14:paraId="3ABF84D2" w14:textId="77777777" w:rsidR="002C0F83" w:rsidRPr="005F31BE" w:rsidRDefault="00F851FF" w:rsidP="005F31BE">
      <w:pPr>
        <w:pStyle w:val="Heading4"/>
      </w:pPr>
      <w:bookmarkStart w:id="332" w:name="_8e49c0c434d339e5881155e37d0822a0"/>
      <w:bookmarkStart w:id="333" w:name="_Toc277238006"/>
      <w:r w:rsidRPr="005F31BE">
        <w:t>&lt;Primitive Type&gt; AMLInteger</w:t>
      </w:r>
      <w:bookmarkEnd w:id="332"/>
      <w:bookmarkEnd w:id="333"/>
    </w:p>
    <w:p w14:paraId="60572CCD" w14:textId="77777777" w:rsidR="0063570E" w:rsidRDefault="0063570E" w:rsidP="00383490"/>
    <w:p w14:paraId="0B5E9D60" w14:textId="77777777" w:rsidR="00A855E6" w:rsidRDefault="00383490" w:rsidP="00263593">
      <w:r w:rsidRPr="00875584">
        <w:rPr>
          <w:rFonts w:ascii="Arial" w:hAnsi="Arial"/>
          <w:b/>
          <w:sz w:val="24"/>
          <w:szCs w:val="24"/>
        </w:rPr>
        <w:t>Description</w:t>
      </w:r>
    </w:p>
    <w:p w14:paraId="47C82ABD" w14:textId="77777777" w:rsidR="00DB049B" w:rsidRDefault="005C6CB8" w:rsidP="006977BE">
      <w:r>
        <w:t xml:space="preserve"> </w:t>
      </w:r>
    </w:p>
    <w:p w14:paraId="651C7DB5" w14:textId="77777777" w:rsidR="00240264" w:rsidRDefault="00CF20F6">
      <w:r>
        <w:t>The AML Integer type</w:t>
      </w:r>
      <w:r>
        <w:t>.</w:t>
      </w:r>
    </w:p>
    <w:p w14:paraId="110F7BEC" w14:textId="77777777" w:rsidR="00DB049B" w:rsidRDefault="00C51B43" w:rsidP="006977BE">
      <w:r>
        <w:t xml:space="preserve"> </w:t>
      </w:r>
      <w:r w:rsidR="009F2598">
        <w:t xml:space="preserve">  </w:t>
      </w:r>
      <w:r>
        <w:t xml:space="preserve"> </w:t>
      </w:r>
      <w:r w:rsidR="009F2598">
        <w:t xml:space="preserve">  </w:t>
      </w:r>
    </w:p>
    <w:p w14:paraId="1A11C72E" w14:textId="77777777" w:rsidR="0063570E" w:rsidRDefault="0063570E" w:rsidP="00383490"/>
    <w:p w14:paraId="3712FD43" w14:textId="77777777" w:rsidR="00A855E6" w:rsidRDefault="00383490" w:rsidP="00263593">
      <w:r w:rsidRPr="00875584">
        <w:rPr>
          <w:rFonts w:ascii="Arial" w:hAnsi="Arial"/>
          <w:b/>
          <w:sz w:val="24"/>
          <w:szCs w:val="24"/>
        </w:rPr>
        <w:t>Diagrams</w:t>
      </w:r>
    </w:p>
    <w:p w14:paraId="6E8ACD1A" w14:textId="77777777" w:rsidR="00DB049B" w:rsidRDefault="00CF20F6" w:rsidP="006977BE">
      <w:hyperlink w:anchor="_c6849d5d118a9832b3df7e75a9d1a83d" w:history="1">
        <w:r w:rsidR="003E7695">
          <w:rPr>
            <w:rStyle w:val="Hyperlink"/>
          </w:rPr>
          <w:t>Assumed Data Types</w:t>
        </w:r>
      </w:hyperlink>
      <w:r w:rsidR="00324424">
        <w:t xml:space="preserve">, </w:t>
      </w:r>
      <w:hyperlink w:anchor="_8548f4699761fde908c0fa2fe95f29ba" w:history="1">
        <w:r w:rsidR="003E7695">
          <w:rPr>
            <w:rStyle w:val="Hyperlink"/>
          </w:rPr>
          <w:t>Sample Data Binding</w:t>
        </w:r>
      </w:hyperlink>
    </w:p>
    <w:p w14:paraId="5DEB4F83" w14:textId="77777777" w:rsidR="0063570E" w:rsidRDefault="0063570E" w:rsidP="00383490"/>
    <w:p w14:paraId="2756322D" w14:textId="77777777" w:rsidR="00A855E6" w:rsidRDefault="00383490" w:rsidP="00263593">
      <w:r w:rsidRPr="00875584">
        <w:rPr>
          <w:rFonts w:ascii="Arial" w:hAnsi="Arial"/>
          <w:b/>
          <w:sz w:val="24"/>
          <w:szCs w:val="24"/>
        </w:rPr>
        <w:t>Direct Known Superclasses (Generalization)</w:t>
      </w:r>
    </w:p>
    <w:p w14:paraId="30CFBD2B" w14:textId="77777777" w:rsidR="00DB049B" w:rsidRDefault="009E3806" w:rsidP="006977BE">
      <w:r>
        <w:t>Integer</w:t>
      </w:r>
    </w:p>
    <w:p w14:paraId="2C98E5C7" w14:textId="77777777" w:rsidR="0063570E" w:rsidRDefault="0063570E" w:rsidP="00383490"/>
    <w:p w14:paraId="00B3BDE4" w14:textId="77777777" w:rsidR="00A855E6" w:rsidRDefault="00383490" w:rsidP="00263593">
      <w:r w:rsidRPr="00875584">
        <w:rPr>
          <w:rFonts w:ascii="Arial" w:hAnsi="Arial"/>
          <w:b/>
          <w:sz w:val="24"/>
          <w:szCs w:val="24"/>
        </w:rPr>
        <w:t>Direct Known Subclasses (Specialization)</w:t>
      </w:r>
    </w:p>
    <w:p w14:paraId="0A8888F5" w14:textId="77777777" w:rsidR="00DB049B" w:rsidRDefault="00CF20F6" w:rsidP="006977BE">
      <w:hyperlink w:anchor="_f30eca8742491a4fd68cc825a7079d28" w:history="1">
        <w:r w:rsidR="006977BE">
          <w:rPr>
            <w:rStyle w:val="Hyperlink"/>
          </w:rPr>
          <w:t>MappedInteger</w:t>
        </w:r>
      </w:hyperlink>
    </w:p>
    <w:p w14:paraId="32FACA2A" w14:textId="77777777" w:rsidR="00DB049B" w:rsidRDefault="00022C8A" w:rsidP="006977BE">
      <w:r w:rsidRPr="00022C8A">
        <w:t xml:space="preserve"> </w:t>
      </w:r>
    </w:p>
    <w:p w14:paraId="5A2A8436" w14:textId="77777777" w:rsidR="002C0F83" w:rsidRPr="005F31BE" w:rsidRDefault="00F851FF" w:rsidP="005F31BE">
      <w:pPr>
        <w:pStyle w:val="Heading4"/>
      </w:pPr>
      <w:bookmarkStart w:id="334" w:name="_3d4c15955fee41de39caf618f6295359"/>
      <w:bookmarkStart w:id="335" w:name="_Toc277238007"/>
      <w:r w:rsidRPr="005F31BE">
        <w:t>&lt;Primitive Type&gt; AMLReal</w:t>
      </w:r>
      <w:bookmarkEnd w:id="334"/>
      <w:bookmarkEnd w:id="335"/>
    </w:p>
    <w:p w14:paraId="2C1EF0BC" w14:textId="77777777" w:rsidR="0063570E" w:rsidRDefault="0063570E" w:rsidP="00383490"/>
    <w:p w14:paraId="3A0627AD" w14:textId="77777777" w:rsidR="00A855E6" w:rsidRDefault="00383490" w:rsidP="00263593">
      <w:r w:rsidRPr="00875584">
        <w:rPr>
          <w:rFonts w:ascii="Arial" w:hAnsi="Arial"/>
          <w:b/>
          <w:sz w:val="24"/>
          <w:szCs w:val="24"/>
        </w:rPr>
        <w:t>Description</w:t>
      </w:r>
    </w:p>
    <w:p w14:paraId="192CE759" w14:textId="77777777" w:rsidR="00DB049B" w:rsidRDefault="005C6CB8" w:rsidP="006977BE">
      <w:r>
        <w:t xml:space="preserve"> </w:t>
      </w:r>
    </w:p>
    <w:p w14:paraId="6AB41074" w14:textId="77777777" w:rsidR="00240264" w:rsidRDefault="00CF20F6">
      <w:r>
        <w:t>Type used to represent decimal numbers. Typically corresponds to a single-precision floating point value i</w:t>
      </w:r>
      <w:r>
        <w:t>n most languages.</w:t>
      </w:r>
    </w:p>
    <w:p w14:paraId="18E82B27" w14:textId="77777777" w:rsidR="00DB049B" w:rsidRDefault="00C51B43" w:rsidP="006977BE">
      <w:r>
        <w:t xml:space="preserve"> </w:t>
      </w:r>
      <w:r w:rsidR="009F2598">
        <w:t xml:space="preserve">  </w:t>
      </w:r>
    </w:p>
    <w:p w14:paraId="1DCC380F" w14:textId="77777777" w:rsidR="0063570E" w:rsidRDefault="0063570E" w:rsidP="00383490"/>
    <w:p w14:paraId="3E8F5677" w14:textId="77777777" w:rsidR="00A855E6" w:rsidRDefault="00383490" w:rsidP="00263593">
      <w:r w:rsidRPr="00875584">
        <w:rPr>
          <w:rFonts w:ascii="Arial" w:hAnsi="Arial"/>
          <w:b/>
          <w:sz w:val="24"/>
          <w:szCs w:val="24"/>
        </w:rPr>
        <w:t>Diagrams</w:t>
      </w:r>
    </w:p>
    <w:p w14:paraId="1BF4E3DB" w14:textId="77777777" w:rsidR="00DB049B" w:rsidRDefault="00CF20F6" w:rsidP="006977BE">
      <w:hyperlink w:anchor="_c6849d5d118a9832b3df7e75a9d1a83d" w:history="1">
        <w:r w:rsidR="003E7695">
          <w:rPr>
            <w:rStyle w:val="Hyperlink"/>
          </w:rPr>
          <w:t>Assumed Data Types</w:t>
        </w:r>
      </w:hyperlink>
    </w:p>
    <w:p w14:paraId="1CD60D1F" w14:textId="77777777" w:rsidR="0063570E" w:rsidRDefault="0063570E" w:rsidP="00383490"/>
    <w:p w14:paraId="5AC21974" w14:textId="77777777" w:rsidR="00A855E6" w:rsidRDefault="00383490" w:rsidP="00263593">
      <w:r w:rsidRPr="00875584">
        <w:rPr>
          <w:rFonts w:ascii="Arial" w:hAnsi="Arial"/>
          <w:b/>
          <w:sz w:val="24"/>
          <w:szCs w:val="24"/>
        </w:rPr>
        <w:t>Direct Known Superclasses (Generalization)</w:t>
      </w:r>
    </w:p>
    <w:p w14:paraId="63576402" w14:textId="77777777" w:rsidR="00DB049B" w:rsidRDefault="009E3806" w:rsidP="006977BE">
      <w:r>
        <w:t>Real</w:t>
      </w:r>
    </w:p>
    <w:p w14:paraId="2AA49E02" w14:textId="77777777" w:rsidR="00DB049B" w:rsidRDefault="00022C8A" w:rsidP="006977BE">
      <w:r w:rsidRPr="00022C8A">
        <w:t xml:space="preserve"> </w:t>
      </w:r>
    </w:p>
    <w:p w14:paraId="084E812E" w14:textId="77777777" w:rsidR="002C0F83" w:rsidRPr="005F31BE" w:rsidRDefault="00F851FF" w:rsidP="005F31BE">
      <w:pPr>
        <w:pStyle w:val="Heading4"/>
      </w:pPr>
      <w:bookmarkStart w:id="336" w:name="_d36d970e3308e52af14e82e5e6772776"/>
      <w:bookmarkStart w:id="337" w:name="_Toc277238008"/>
      <w:r w:rsidRPr="005F31BE">
        <w:t>&lt;Primitive Type&gt; AMLString</w:t>
      </w:r>
      <w:bookmarkEnd w:id="336"/>
      <w:bookmarkEnd w:id="337"/>
    </w:p>
    <w:p w14:paraId="46BE7C01" w14:textId="77777777" w:rsidR="0063570E" w:rsidRDefault="0063570E" w:rsidP="00383490"/>
    <w:p w14:paraId="14A81858" w14:textId="77777777" w:rsidR="00A855E6" w:rsidRDefault="00383490" w:rsidP="00263593">
      <w:r w:rsidRPr="00875584">
        <w:rPr>
          <w:rFonts w:ascii="Arial" w:hAnsi="Arial"/>
          <w:b/>
          <w:sz w:val="24"/>
          <w:szCs w:val="24"/>
        </w:rPr>
        <w:t>Description</w:t>
      </w:r>
    </w:p>
    <w:p w14:paraId="0FBAA39D" w14:textId="77777777" w:rsidR="00DB049B" w:rsidRDefault="005C6CB8" w:rsidP="006977BE">
      <w:r>
        <w:t xml:space="preserve"> </w:t>
      </w:r>
    </w:p>
    <w:p w14:paraId="062387FE" w14:textId="77777777" w:rsidR="00240264" w:rsidRDefault="00CF20F6">
      <w:r>
        <w:t>The AML String type.</w:t>
      </w:r>
    </w:p>
    <w:p w14:paraId="1C24D977" w14:textId="77777777" w:rsidR="00DB049B" w:rsidRDefault="00C51B43" w:rsidP="006977BE">
      <w:r>
        <w:t xml:space="preserve"> </w:t>
      </w:r>
      <w:r w:rsidR="009F2598">
        <w:t xml:space="preserve">  </w:t>
      </w:r>
    </w:p>
    <w:p w14:paraId="4CB77AEE" w14:textId="77777777" w:rsidR="0063570E" w:rsidRDefault="0063570E" w:rsidP="00383490"/>
    <w:p w14:paraId="35F3C7FD" w14:textId="77777777" w:rsidR="00A855E6" w:rsidRDefault="00383490" w:rsidP="00263593">
      <w:r w:rsidRPr="00875584">
        <w:rPr>
          <w:rFonts w:ascii="Arial" w:hAnsi="Arial"/>
          <w:b/>
          <w:sz w:val="24"/>
          <w:szCs w:val="24"/>
        </w:rPr>
        <w:t>Diagrams</w:t>
      </w:r>
    </w:p>
    <w:p w14:paraId="644C1258" w14:textId="77777777" w:rsidR="00DB049B" w:rsidRDefault="00CF20F6" w:rsidP="006977BE">
      <w:hyperlink w:anchor="_c6849d5d118a9832b3df7e75a9d1a83d" w:history="1">
        <w:r w:rsidR="003E7695">
          <w:rPr>
            <w:rStyle w:val="Hyperlink"/>
          </w:rPr>
          <w:t>Assumed Data Types</w:t>
        </w:r>
      </w:hyperlink>
    </w:p>
    <w:p w14:paraId="5568A737" w14:textId="77777777" w:rsidR="0063570E" w:rsidRDefault="0063570E" w:rsidP="00383490"/>
    <w:p w14:paraId="2AE3BC61" w14:textId="77777777" w:rsidR="00A855E6" w:rsidRDefault="00383490" w:rsidP="00263593">
      <w:r w:rsidRPr="00875584">
        <w:rPr>
          <w:rFonts w:ascii="Arial" w:hAnsi="Arial"/>
          <w:b/>
          <w:sz w:val="24"/>
          <w:szCs w:val="24"/>
        </w:rPr>
        <w:t>Direct Known Superclasses (Generalization)</w:t>
      </w:r>
    </w:p>
    <w:p w14:paraId="7DBE8F14" w14:textId="77777777" w:rsidR="00DB049B" w:rsidRDefault="009E3806" w:rsidP="006977BE">
      <w:r>
        <w:t>String</w:t>
      </w:r>
    </w:p>
    <w:p w14:paraId="1283FB2A" w14:textId="77777777" w:rsidR="00D91281" w:rsidRDefault="00CD42A9" w:rsidP="0039400D">
      <w:r w:rsidRPr="00CD42A9">
        <w:t xml:space="preserve"> </w:t>
      </w:r>
    </w:p>
    <w:p w14:paraId="6C472856" w14:textId="77777777" w:rsidR="005F31BE" w:rsidRDefault="001F24CC" w:rsidP="005F31BE">
      <w:pPr>
        <w:pStyle w:val="Heading3"/>
      </w:pPr>
      <w:bookmarkStart w:id="338" w:name="_Toc277238009"/>
      <w:r>
        <w:t>&lt;Package&gt; Reference Model Decorators</w:t>
      </w:r>
      <w:bookmarkEnd w:id="338"/>
    </w:p>
    <w:p w14:paraId="00E36049" w14:textId="77777777" w:rsidR="00D91281" w:rsidRDefault="005C6CB8" w:rsidP="0039400D">
      <w:r>
        <w:t xml:space="preserve"> </w:t>
      </w:r>
    </w:p>
    <w:p w14:paraId="2DF17982" w14:textId="77777777" w:rsidR="00240264" w:rsidRDefault="00CF20F6">
      <w:r>
        <w:t>One of the steps in constraining a Reference Model is to define how the set of AMLDataTypes  map to corresponding elements in the Reference Model itself.   If the Reference Model already uses the UML String, Integer, Real and Boolean types, no further step</w:t>
      </w:r>
      <w:r>
        <w:t>s are necessary.  While Reference Models can reference the other AML Types directly (Duration, Time, Date, DateTime, and TerminologyCode), models will typically need to define a transformation from the AMLDataTypes into the model equivalent.</w:t>
      </w:r>
    </w:p>
    <w:p w14:paraId="23CF316B" w14:textId="77777777" w:rsidR="003E4BE1" w:rsidRDefault="0001444D" w:rsidP="00595F8A">
      <w:r>
        <w:tab/>
      </w:r>
      <w:r>
        <w:tab/>
      </w:r>
      <w:r>
        <w:tab/>
      </w:r>
      <w:r>
        <w:tab/>
      </w:r>
      <w:r>
        <w:rPr>
          <w:noProof/>
        </w:rPr>
        <w:drawing>
          <wp:inline distT="0" distB="0" distL="0" distR="0" wp14:anchorId="59F5A8F4" wp14:editId="405F7FF8">
            <wp:extent cx="5934075" cy="1943100"/>
            <wp:effectExtent l="0" t="0" r="0" b="0"/>
            <wp:docPr id="52" name="Picture 294984022.png" descr="294984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94984022.png"/>
                    <pic:cNvPicPr/>
                  </pic:nvPicPr>
                  <pic:blipFill>
                    <a:blip r:embed="rId57" cstate="print"/>
                    <a:stretch>
                      <a:fillRect/>
                    </a:stretch>
                  </pic:blipFill>
                  <pic:spPr>
                    <a:xfrm>
                      <a:off x="0" y="0"/>
                      <a:ext cx="5934075" cy="1943100"/>
                    </a:xfrm>
                    <a:prstGeom prst="rect">
                      <a:avLst/>
                    </a:prstGeom>
                  </pic:spPr>
                </pic:pic>
              </a:graphicData>
            </a:graphic>
          </wp:inline>
        </w:drawing>
      </w:r>
    </w:p>
    <w:p w14:paraId="5EA795E5"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39" w:name="_549d0bc2f9c4ac0312fc619b71bf4d08"/>
      <w:r w:rsidRPr="007B5B34">
        <w:rPr>
          <w:b/>
          <w:sz w:val="24"/>
          <w:szCs w:val="24"/>
        </w:rPr>
        <w:t>Reference Model Decorators</w:t>
      </w:r>
      <w:bookmarkEnd w:id="339"/>
    </w:p>
    <w:p w14:paraId="5E2E6757" w14:textId="77777777" w:rsidR="003E4BE1" w:rsidRDefault="005C6CB8" w:rsidP="00AB09F3">
      <w:r>
        <w:t xml:space="preserve"> </w:t>
      </w:r>
    </w:p>
    <w:p w14:paraId="353F6167" w14:textId="77777777" w:rsidR="00240264" w:rsidRDefault="00CF20F6">
      <w:r>
        <w:t xml:space="preserve"> The following clauses define the profiles that allow various forms of constraints on UML </w:t>
      </w:r>
      <w:r>
        <w:rPr>
          <w:b/>
          <w:bCs/>
        </w:rPr>
        <w:t>Classes</w:t>
      </w:r>
      <w:r>
        <w:t xml:space="preserve">, </w:t>
      </w:r>
      <w:r>
        <w:rPr>
          <w:b/>
          <w:bCs/>
        </w:rPr>
        <w:t>Properties</w:t>
      </w:r>
      <w:r>
        <w:t xml:space="preserve">, </w:t>
      </w:r>
      <w:r>
        <w:rPr>
          <w:b/>
          <w:bCs/>
        </w:rPr>
        <w:t>Enumerations</w:t>
      </w:r>
      <w:r>
        <w:t xml:space="preserve"> and </w:t>
      </w:r>
      <w:r>
        <w:rPr>
          <w:b/>
          <w:bCs/>
        </w:rPr>
        <w:t>EnumerationLiterals</w:t>
      </w:r>
      <w:r>
        <w:t>.</w:t>
      </w:r>
    </w:p>
    <w:p w14:paraId="5B887C5D" w14:textId="77777777" w:rsidR="003E4BE1" w:rsidRDefault="00CB577B" w:rsidP="00AB09F3">
      <w:r>
        <w:t xml:space="preserve">      </w:t>
      </w:r>
      <w:r w:rsidR="00DF1E7E" w:rsidRPr="00DF1E7E">
        <w:t xml:space="preserve">     </w:t>
      </w:r>
    </w:p>
    <w:p w14:paraId="1E17F4B9" w14:textId="77777777" w:rsidR="00DB049B" w:rsidRDefault="00022C8A" w:rsidP="006977BE">
      <w:r w:rsidRPr="00022C8A">
        <w:t xml:space="preserve"> </w:t>
      </w:r>
    </w:p>
    <w:p w14:paraId="18141721" w14:textId="77777777" w:rsidR="002C0F83" w:rsidRPr="005F31BE" w:rsidRDefault="00F851FF" w:rsidP="005F31BE">
      <w:pPr>
        <w:pStyle w:val="Heading4"/>
      </w:pPr>
      <w:bookmarkStart w:id="340" w:name="_3664d839b5cf7107b63f1e5e501e1c37"/>
      <w:bookmarkStart w:id="341" w:name="_Toc277238010"/>
      <w:r w:rsidRPr="005F31BE">
        <w:t>&lt;Stereotype&gt; DataBinding</w:t>
      </w:r>
      <w:bookmarkEnd w:id="340"/>
      <w:bookmarkEnd w:id="341"/>
    </w:p>
    <w:p w14:paraId="55C8101F" w14:textId="77777777" w:rsidR="0063570E" w:rsidRDefault="0063570E" w:rsidP="00383490"/>
    <w:p w14:paraId="771F6BDF" w14:textId="77777777" w:rsidR="00A855E6" w:rsidRDefault="00383490" w:rsidP="00263593">
      <w:r w:rsidRPr="00875584">
        <w:rPr>
          <w:rFonts w:ascii="Arial" w:hAnsi="Arial"/>
          <w:b/>
          <w:sz w:val="24"/>
          <w:szCs w:val="24"/>
        </w:rPr>
        <w:t>Description</w:t>
      </w:r>
    </w:p>
    <w:p w14:paraId="0B7A3876" w14:textId="77777777" w:rsidR="00DB049B" w:rsidRDefault="005C6CB8" w:rsidP="006977BE">
      <w:r>
        <w:t xml:space="preserve"> </w:t>
      </w:r>
    </w:p>
    <w:p w14:paraId="6AD4B073" w14:textId="77777777" w:rsidR="00240264" w:rsidRDefault="00CF20F6">
      <w:r>
        <w:t xml:space="preserve">The </w:t>
      </w:r>
      <w:r>
        <w:rPr>
          <w:b/>
          <w:bCs/>
        </w:rPr>
        <w:t>DataBinding</w:t>
      </w:r>
      <w:r>
        <w:t xml:space="preserve"> stereotype identifies a "bridge" class that provides a mapping between an internal AML data type identified by the </w:t>
      </w:r>
      <w:r>
        <w:rPr>
          <w:b/>
          <w:bCs/>
        </w:rPr>
        <w:t>AMLDataType</w:t>
      </w:r>
      <w:r>
        <w:t xml:space="preserve"> stereotype and a corresponding Reference Model </w:t>
      </w:r>
      <w:r>
        <w:rPr>
          <w:b/>
          <w:bCs/>
        </w:rPr>
        <w:t>DataType</w:t>
      </w:r>
      <w:r>
        <w:t xml:space="preserve"> or </w:t>
      </w:r>
      <w:r>
        <w:rPr>
          <w:b/>
          <w:bCs/>
        </w:rPr>
        <w:t xml:space="preserve">Class </w:t>
      </w:r>
      <w:r>
        <w:t xml:space="preserve">identified by the </w:t>
      </w:r>
      <w:r>
        <w:rPr>
          <w:b/>
          <w:bCs/>
        </w:rPr>
        <w:t>MappedDataType</w:t>
      </w:r>
      <w:r>
        <w:t xml:space="preserve"> stereotype. </w:t>
      </w:r>
    </w:p>
    <w:p w14:paraId="7C8224B5" w14:textId="77777777" w:rsidR="00240264" w:rsidRDefault="00CF20F6">
      <w:r>
        <w:t xml:space="preserve"> </w:t>
      </w:r>
    </w:p>
    <w:p w14:paraId="27C73A8D" w14:textId="77777777" w:rsidR="00240264" w:rsidRDefault="00CF20F6">
      <w:r>
        <w:t>The Class or Da</w:t>
      </w:r>
      <w:r>
        <w:t>taType extended by a DataBinding functions as the base point for AML constraints.</w:t>
      </w:r>
    </w:p>
    <w:p w14:paraId="211E045F" w14:textId="77777777" w:rsidR="00DB049B" w:rsidRDefault="00C51B43" w:rsidP="006977BE">
      <w:r>
        <w:t xml:space="preserve"> </w:t>
      </w:r>
      <w:r w:rsidR="009F2598">
        <w:t xml:space="preserve">  </w:t>
      </w:r>
    </w:p>
    <w:p w14:paraId="179A7F7D" w14:textId="77777777" w:rsidR="0063570E" w:rsidRDefault="0063570E" w:rsidP="00383490"/>
    <w:p w14:paraId="1D19A31F" w14:textId="77777777" w:rsidR="00A855E6" w:rsidRDefault="00383490" w:rsidP="00263593">
      <w:r w:rsidRPr="00875584">
        <w:rPr>
          <w:rFonts w:ascii="Arial" w:hAnsi="Arial"/>
          <w:b/>
          <w:sz w:val="24"/>
          <w:szCs w:val="24"/>
        </w:rPr>
        <w:t>Diagrams</w:t>
      </w:r>
    </w:p>
    <w:p w14:paraId="7B93A563" w14:textId="77777777" w:rsidR="00DB049B" w:rsidRDefault="00CF20F6" w:rsidP="006977BE">
      <w:hyperlink w:anchor="_549d0bc2f9c4ac0312fc619b71bf4d08" w:history="1">
        <w:r w:rsidR="003E7695">
          <w:rPr>
            <w:rStyle w:val="Hyperlink"/>
          </w:rPr>
          <w:t>Reference Model Decorators</w:t>
        </w:r>
      </w:hyperlink>
      <w:r w:rsidR="006977BE">
        <w:t xml:space="preserve">  </w:t>
      </w:r>
    </w:p>
    <w:p w14:paraId="6A3CD1F4" w14:textId="77777777" w:rsidR="009922DE" w:rsidRDefault="009922DE" w:rsidP="009922DE">
      <w:r>
        <w:t xml:space="preserve">        </w:t>
      </w:r>
    </w:p>
    <w:p w14:paraId="3A4F7BBF" w14:textId="77777777" w:rsidR="0063570E" w:rsidRDefault="0063570E" w:rsidP="00383490"/>
    <w:p w14:paraId="164B1CC4" w14:textId="77777777" w:rsidR="00A855E6" w:rsidRDefault="00383490" w:rsidP="00263593">
      <w:r w:rsidRPr="00875584">
        <w:rPr>
          <w:rFonts w:ascii="Arial" w:hAnsi="Arial"/>
          <w:b/>
          <w:sz w:val="24"/>
          <w:szCs w:val="24"/>
        </w:rPr>
        <w:t>Constraints</w:t>
      </w:r>
    </w:p>
    <w:p w14:paraId="5A9B3E87" w14:textId="77777777" w:rsidR="0087616E" w:rsidRPr="00BC6BEC" w:rsidRDefault="0087616E" w:rsidP="00263593">
      <w:pPr>
        <w:rPr>
          <w:rFonts w:ascii="Arial" w:hAnsi="Arial"/>
          <w:b/>
          <w:sz w:val="24"/>
          <w:szCs w:val="24"/>
        </w:rPr>
      </w:pPr>
    </w:p>
    <w:p w14:paraId="10BAAB25" w14:textId="77777777" w:rsidR="00263593" w:rsidRPr="00F813AC" w:rsidRDefault="00263593" w:rsidP="00057587">
      <w:pPr>
        <w:pStyle w:val="ListParagraph"/>
        <w:numPr>
          <w:ilvl w:val="0"/>
          <w:numId w:val="4"/>
        </w:numPr>
        <w:rPr>
          <w:rFonts w:ascii="Arial" w:hAnsi="Arial"/>
          <w:b/>
        </w:rPr>
      </w:pPr>
      <w:r w:rsidRPr="006F3621">
        <w:rPr>
          <w:rFonts w:ascii="Arial" w:hAnsi="Arial"/>
          <w:b/>
        </w:rPr>
        <w:t>oneAMLDataType1</w:t>
      </w:r>
    </w:p>
    <w:p w14:paraId="644465B5" w14:textId="77777777" w:rsidR="00F126D8" w:rsidRDefault="005C6CB8" w:rsidP="006977BE">
      <w:r>
        <w:t xml:space="preserve"> </w:t>
      </w:r>
    </w:p>
    <w:p w14:paraId="2EFEC498" w14:textId="77777777" w:rsidR="00240264" w:rsidRDefault="00CF20F6">
      <w:r>
        <w:t>This Class must specialized an &lt;&lt;</w:t>
      </w:r>
      <w:r>
        <w:t>AMLDataType&gt;&gt;</w:t>
      </w:r>
    </w:p>
    <w:p w14:paraId="7EC8CE03" w14:textId="77777777" w:rsidR="00F126D8" w:rsidRDefault="00CF06F6" w:rsidP="006977BE">
      <w:r w:rsidRPr="00467F03">
        <w:t>[OCL]</w:t>
      </w:r>
    </w:p>
    <w:p w14:paraId="78943E46" w14:textId="77777777" w:rsidR="008B78EB" w:rsidRDefault="004B279F" w:rsidP="00ED4063">
      <w:r w:rsidRPr="0047488C">
        <w:rPr>
          <w:rFonts w:ascii="Courier" w:hAnsi="Courier"/>
        </w:rPr>
        <w:t>not(self.base_Class.oclIsUndefined()) implies self.base_Class.general-&gt;select(x|x.stereotypedBy('AMLDataType'))-&gt;size() = 1</w:t>
      </w:r>
    </w:p>
    <w:p w14:paraId="6A2606ED" w14:textId="77777777" w:rsidR="0087616E" w:rsidRPr="00BC6BEC" w:rsidRDefault="0087616E" w:rsidP="00263593">
      <w:pPr>
        <w:rPr>
          <w:rFonts w:ascii="Arial" w:hAnsi="Arial"/>
          <w:b/>
          <w:sz w:val="24"/>
          <w:szCs w:val="24"/>
        </w:rPr>
      </w:pPr>
    </w:p>
    <w:p w14:paraId="4FE4A9E8" w14:textId="77777777" w:rsidR="00263593" w:rsidRPr="00F813AC" w:rsidRDefault="00263593" w:rsidP="00057587">
      <w:pPr>
        <w:pStyle w:val="ListParagraph"/>
        <w:numPr>
          <w:ilvl w:val="0"/>
          <w:numId w:val="4"/>
        </w:numPr>
        <w:rPr>
          <w:rFonts w:ascii="Arial" w:hAnsi="Arial"/>
          <w:b/>
        </w:rPr>
      </w:pPr>
      <w:r w:rsidRPr="006F3621">
        <w:rPr>
          <w:rFonts w:ascii="Arial" w:hAnsi="Arial"/>
          <w:b/>
        </w:rPr>
        <w:t>oneAMLDataType2</w:t>
      </w:r>
    </w:p>
    <w:p w14:paraId="12571422" w14:textId="77777777" w:rsidR="00F126D8" w:rsidRDefault="005C6CB8" w:rsidP="006977BE">
      <w:r>
        <w:t xml:space="preserve"> </w:t>
      </w:r>
    </w:p>
    <w:p w14:paraId="31AC1094" w14:textId="77777777" w:rsidR="00240264" w:rsidRDefault="00CF20F6">
      <w:r>
        <w:t>This DataType must specialize an &lt;&lt;AMLDataType&gt;&gt;</w:t>
      </w:r>
    </w:p>
    <w:p w14:paraId="3104C865" w14:textId="77777777" w:rsidR="00F126D8" w:rsidRDefault="00CF06F6" w:rsidP="006977BE">
      <w:r w:rsidRPr="00467F03">
        <w:t>[OCL]</w:t>
      </w:r>
    </w:p>
    <w:p w14:paraId="1F88A13C" w14:textId="77777777" w:rsidR="008B78EB" w:rsidRDefault="004B279F" w:rsidP="00ED4063">
      <w:r w:rsidRPr="0047488C">
        <w:rPr>
          <w:rFonts w:ascii="Courier" w:hAnsi="Courier"/>
        </w:rPr>
        <w:t>not(self.base_DataType.oclIsUndefined()) implies self.base_DataType.general-&gt;select(x|x.stereotypedBy('AMLDataType'))-&gt;size() = 1</w:t>
      </w:r>
    </w:p>
    <w:p w14:paraId="579E4CC4" w14:textId="77777777" w:rsidR="0087616E" w:rsidRPr="00BC6BEC" w:rsidRDefault="0087616E" w:rsidP="00263593">
      <w:pPr>
        <w:rPr>
          <w:rFonts w:ascii="Arial" w:hAnsi="Arial"/>
          <w:b/>
          <w:sz w:val="24"/>
          <w:szCs w:val="24"/>
        </w:rPr>
      </w:pPr>
    </w:p>
    <w:p w14:paraId="6EF3F077" w14:textId="77777777" w:rsidR="00263593" w:rsidRPr="00F813AC" w:rsidRDefault="00263593" w:rsidP="00057587">
      <w:pPr>
        <w:pStyle w:val="ListParagraph"/>
        <w:numPr>
          <w:ilvl w:val="0"/>
          <w:numId w:val="4"/>
        </w:numPr>
        <w:rPr>
          <w:rFonts w:ascii="Arial" w:hAnsi="Arial"/>
          <w:b/>
        </w:rPr>
      </w:pPr>
      <w:r w:rsidRPr="006F3621">
        <w:rPr>
          <w:rFonts w:ascii="Arial" w:hAnsi="Arial"/>
          <w:b/>
        </w:rPr>
        <w:t>atLeastOneMappedDataType1</w:t>
      </w:r>
    </w:p>
    <w:p w14:paraId="1F5CE956" w14:textId="77777777" w:rsidR="00F126D8" w:rsidRDefault="005C6CB8" w:rsidP="006977BE">
      <w:r>
        <w:t xml:space="preserve"> </w:t>
      </w:r>
    </w:p>
    <w:p w14:paraId="4A70557E" w14:textId="77777777" w:rsidR="00240264" w:rsidRDefault="00CF20F6">
      <w:r>
        <w:t>This Class must be stereotyped by &lt;&lt;MappedDataType&gt;&gt;</w:t>
      </w:r>
    </w:p>
    <w:p w14:paraId="528CA707" w14:textId="77777777" w:rsidR="00F126D8" w:rsidRDefault="00CF06F6" w:rsidP="006977BE">
      <w:r w:rsidRPr="00467F03">
        <w:t>[OCL]</w:t>
      </w:r>
    </w:p>
    <w:p w14:paraId="78F092BA" w14:textId="77777777" w:rsidR="008B78EB" w:rsidRDefault="004B279F" w:rsidP="00ED4063">
      <w:r w:rsidRPr="0047488C">
        <w:rPr>
          <w:rFonts w:ascii="Courier" w:hAnsi="Courier"/>
        </w:rPr>
        <w:t>not(self.base_Class.oclIsUndefined()) implies self.base_Class.general-&gt;exists(x|x.stereotypedBy('MappedDataType'))</w:t>
      </w:r>
    </w:p>
    <w:p w14:paraId="4039EBF2" w14:textId="77777777" w:rsidR="0087616E" w:rsidRPr="00BC6BEC" w:rsidRDefault="0087616E" w:rsidP="00263593">
      <w:pPr>
        <w:rPr>
          <w:rFonts w:ascii="Arial" w:hAnsi="Arial"/>
          <w:b/>
          <w:sz w:val="24"/>
          <w:szCs w:val="24"/>
        </w:rPr>
      </w:pPr>
    </w:p>
    <w:p w14:paraId="091D7EDB" w14:textId="77777777" w:rsidR="00263593" w:rsidRPr="00F813AC" w:rsidRDefault="00263593" w:rsidP="00057587">
      <w:pPr>
        <w:pStyle w:val="ListParagraph"/>
        <w:numPr>
          <w:ilvl w:val="0"/>
          <w:numId w:val="4"/>
        </w:numPr>
        <w:rPr>
          <w:rFonts w:ascii="Arial" w:hAnsi="Arial"/>
          <w:b/>
        </w:rPr>
      </w:pPr>
      <w:r w:rsidRPr="006F3621">
        <w:rPr>
          <w:rFonts w:ascii="Arial" w:hAnsi="Arial"/>
          <w:b/>
        </w:rPr>
        <w:t>atLeastOneMappedDataType2</w:t>
      </w:r>
    </w:p>
    <w:p w14:paraId="4B98462A" w14:textId="77777777" w:rsidR="00F126D8" w:rsidRDefault="005C6CB8" w:rsidP="006977BE">
      <w:r>
        <w:t xml:space="preserve"> </w:t>
      </w:r>
    </w:p>
    <w:p w14:paraId="2BC89259" w14:textId="77777777" w:rsidR="00240264" w:rsidRDefault="00CF20F6">
      <w:r>
        <w:t>This DataType must be specialized from &lt;&lt;MappedDataType&gt;&gt;</w:t>
      </w:r>
    </w:p>
    <w:p w14:paraId="48A3390C" w14:textId="77777777" w:rsidR="00F126D8" w:rsidRDefault="00CF06F6" w:rsidP="006977BE">
      <w:r w:rsidRPr="00467F03">
        <w:t>[OCL]</w:t>
      </w:r>
    </w:p>
    <w:p w14:paraId="38D05D99" w14:textId="77777777" w:rsidR="008B78EB" w:rsidRDefault="004B279F" w:rsidP="00ED4063">
      <w:r w:rsidRPr="0047488C">
        <w:rPr>
          <w:rFonts w:ascii="Courier" w:hAnsi="Courier"/>
        </w:rPr>
        <w:t>not(self.base_DataType.oclIsUndefined()) implies self.base_DataType.general-&gt;exists(x|x.stereotypedBy('MappedDataType'))</w:t>
      </w:r>
    </w:p>
    <w:p w14:paraId="2CA38110" w14:textId="77777777" w:rsidR="00DB049B" w:rsidRDefault="00022C8A" w:rsidP="006977BE">
      <w:r w:rsidRPr="00022C8A">
        <w:t xml:space="preserve"> </w:t>
      </w:r>
    </w:p>
    <w:p w14:paraId="179B0B6C" w14:textId="77777777" w:rsidR="002C0F83" w:rsidRPr="005F31BE" w:rsidRDefault="00F851FF" w:rsidP="005F31BE">
      <w:pPr>
        <w:pStyle w:val="Heading4"/>
      </w:pPr>
      <w:bookmarkStart w:id="342" w:name="_1ef4456b7ca3649e5ebfe664a2c5d7f8"/>
      <w:bookmarkStart w:id="343" w:name="_Toc277238011"/>
      <w:r w:rsidRPr="005F31BE">
        <w:t>&lt;Stereotype&gt; Infrastructure</w:t>
      </w:r>
      <w:bookmarkEnd w:id="342"/>
      <w:bookmarkEnd w:id="343"/>
    </w:p>
    <w:p w14:paraId="3211E216" w14:textId="77777777" w:rsidR="0063570E" w:rsidRDefault="0063570E" w:rsidP="00383490"/>
    <w:p w14:paraId="731B3424" w14:textId="77777777" w:rsidR="00A855E6" w:rsidRDefault="00383490" w:rsidP="00263593">
      <w:r w:rsidRPr="00875584">
        <w:rPr>
          <w:rFonts w:ascii="Arial" w:hAnsi="Arial"/>
          <w:b/>
          <w:sz w:val="24"/>
          <w:szCs w:val="24"/>
        </w:rPr>
        <w:t>Description</w:t>
      </w:r>
    </w:p>
    <w:p w14:paraId="75AC3439" w14:textId="77777777" w:rsidR="00DB049B" w:rsidRDefault="005C6CB8" w:rsidP="006977BE">
      <w:r>
        <w:t xml:space="preserve"> </w:t>
      </w:r>
    </w:p>
    <w:p w14:paraId="6A5C6551" w14:textId="77777777" w:rsidR="00240264" w:rsidRDefault="00CF20F6">
      <w:r>
        <w:t xml:space="preserve"> A stereotype that indicates that base Property represents an aspect of an Archetype implementation such as a specific Archetype identifier or other element.  Properties with the Infrastructure cannot be constraine</w:t>
      </w:r>
      <w:r>
        <w:t>d in AML.</w:t>
      </w:r>
    </w:p>
    <w:p w14:paraId="75A7C2F1" w14:textId="77777777" w:rsidR="00DB049B" w:rsidRDefault="00C51B43" w:rsidP="006977BE">
      <w:r>
        <w:t xml:space="preserve"> </w:t>
      </w:r>
      <w:r w:rsidR="009F2598">
        <w:t xml:space="preserve">  </w:t>
      </w:r>
    </w:p>
    <w:p w14:paraId="3FEE94AE" w14:textId="77777777" w:rsidR="0063570E" w:rsidRDefault="0063570E" w:rsidP="00383490"/>
    <w:p w14:paraId="3ECABE3D" w14:textId="77777777" w:rsidR="00A855E6" w:rsidRDefault="00383490" w:rsidP="00263593">
      <w:r w:rsidRPr="00875584">
        <w:rPr>
          <w:rFonts w:ascii="Arial" w:hAnsi="Arial"/>
          <w:b/>
          <w:sz w:val="24"/>
          <w:szCs w:val="24"/>
        </w:rPr>
        <w:t>Diagrams</w:t>
      </w:r>
    </w:p>
    <w:p w14:paraId="02F0FAA3" w14:textId="77777777" w:rsidR="00DB049B" w:rsidRDefault="00CF20F6" w:rsidP="006977BE">
      <w:hyperlink w:anchor="_549d0bc2f9c4ac0312fc619b71bf4d08" w:history="1">
        <w:r w:rsidR="003E7695">
          <w:rPr>
            <w:rStyle w:val="Hyperlink"/>
          </w:rPr>
          <w:t>Reference Model Decorators</w:t>
        </w:r>
      </w:hyperlink>
      <w:r w:rsidR="006977BE">
        <w:t xml:space="preserve"> </w:t>
      </w:r>
    </w:p>
    <w:p w14:paraId="71CBF5D6" w14:textId="77777777" w:rsidR="00DB049B" w:rsidRDefault="00022C8A" w:rsidP="006977BE">
      <w:r w:rsidRPr="00022C8A">
        <w:t xml:space="preserve"> </w:t>
      </w:r>
    </w:p>
    <w:p w14:paraId="38A2FC8B" w14:textId="77777777" w:rsidR="002C0F83" w:rsidRPr="005F31BE" w:rsidRDefault="00F851FF" w:rsidP="005F31BE">
      <w:pPr>
        <w:pStyle w:val="Heading4"/>
      </w:pPr>
      <w:bookmarkStart w:id="344" w:name="_36cd609085d608934ca9b52828d35424"/>
      <w:bookmarkStart w:id="345" w:name="_Toc277238012"/>
      <w:r w:rsidRPr="005F31BE">
        <w:t>&lt;Stereotype&gt; MappedDataType</w:t>
      </w:r>
      <w:bookmarkEnd w:id="344"/>
      <w:bookmarkEnd w:id="345"/>
    </w:p>
    <w:p w14:paraId="5FBF3D55" w14:textId="77777777" w:rsidR="0063570E" w:rsidRDefault="0063570E" w:rsidP="00383490"/>
    <w:p w14:paraId="46A0C1BE" w14:textId="77777777" w:rsidR="00A855E6" w:rsidRDefault="00383490" w:rsidP="00263593">
      <w:r w:rsidRPr="00875584">
        <w:rPr>
          <w:rFonts w:ascii="Arial" w:hAnsi="Arial"/>
          <w:b/>
          <w:sz w:val="24"/>
          <w:szCs w:val="24"/>
        </w:rPr>
        <w:t>Description</w:t>
      </w:r>
    </w:p>
    <w:p w14:paraId="20356407" w14:textId="77777777" w:rsidR="00DB049B" w:rsidRDefault="005C6CB8" w:rsidP="006977BE">
      <w:r>
        <w:t xml:space="preserve"> </w:t>
      </w:r>
    </w:p>
    <w:p w14:paraId="3B4B1764" w14:textId="77777777" w:rsidR="00240264" w:rsidRDefault="00CF20F6">
      <w:r>
        <w:t xml:space="preserve"> The </w:t>
      </w:r>
      <w:r>
        <w:rPr>
          <w:b/>
          <w:bCs/>
        </w:rPr>
        <w:t xml:space="preserve">MappedDataType </w:t>
      </w:r>
      <w:r>
        <w:t>stereotype extends a Class or DataType in the Reference Model.  It indicates that the base Class or DataType corresponds to the assumed AMLDataType referenced by amlType.</w:t>
      </w:r>
    </w:p>
    <w:p w14:paraId="4ACD2FAB" w14:textId="77777777" w:rsidR="00240264" w:rsidRDefault="00CF20F6">
      <w:r>
        <w:t xml:space="preserve"> </w:t>
      </w:r>
    </w:p>
    <w:p w14:paraId="3CAA92E1" w14:textId="77777777" w:rsidR="00240264" w:rsidRDefault="00CF20F6">
      <w:r>
        <w:t>Reference Model implementors will need to define a mapping from the referenced amlT</w:t>
      </w:r>
      <w:r>
        <w:t>ype and the corresponding base Class or DataType that will transform the AML values into the corresponding target values.</w:t>
      </w:r>
    </w:p>
    <w:p w14:paraId="76D1A0D2" w14:textId="77777777" w:rsidR="00DB049B" w:rsidRDefault="00C51B43" w:rsidP="006977BE">
      <w:r>
        <w:t xml:space="preserve"> </w:t>
      </w:r>
      <w:r w:rsidR="009F2598">
        <w:t xml:space="preserve">  </w:t>
      </w:r>
    </w:p>
    <w:p w14:paraId="63138562" w14:textId="77777777" w:rsidR="0063570E" w:rsidRDefault="0063570E" w:rsidP="00383490"/>
    <w:p w14:paraId="7EF0EC6B" w14:textId="77777777" w:rsidR="00A855E6" w:rsidRDefault="00383490" w:rsidP="00263593">
      <w:r w:rsidRPr="00875584">
        <w:rPr>
          <w:rFonts w:ascii="Arial" w:hAnsi="Arial"/>
          <w:b/>
          <w:sz w:val="24"/>
          <w:szCs w:val="24"/>
        </w:rPr>
        <w:t>Diagrams</w:t>
      </w:r>
    </w:p>
    <w:p w14:paraId="7BAAD3AE" w14:textId="77777777" w:rsidR="00DB049B" w:rsidRDefault="00CF20F6" w:rsidP="006977BE">
      <w:hyperlink w:anchor="_549d0bc2f9c4ac0312fc619b71bf4d08" w:history="1">
        <w:r w:rsidR="003E7695">
          <w:rPr>
            <w:rStyle w:val="Hyperlink"/>
          </w:rPr>
          <w:t>Reference Model Decorators</w:t>
        </w:r>
      </w:hyperlink>
      <w:r w:rsidR="006977BE">
        <w:t xml:space="preserve">  </w:t>
      </w:r>
      <w:r w:rsidR="00F37E3B">
        <w:t xml:space="preserve"> </w:t>
      </w:r>
      <w:r w:rsidR="006977BE">
        <w:t xml:space="preserve">  </w:t>
      </w:r>
    </w:p>
    <w:p w14:paraId="6387C281" w14:textId="77777777" w:rsidR="0063570E" w:rsidRDefault="0063570E" w:rsidP="00383490"/>
    <w:p w14:paraId="6A3DB849" w14:textId="77777777" w:rsidR="00A855E6" w:rsidRDefault="00383490" w:rsidP="00263593">
      <w:r w:rsidRPr="00875584">
        <w:rPr>
          <w:rFonts w:ascii="Arial" w:hAnsi="Arial"/>
          <w:b/>
          <w:sz w:val="24"/>
          <w:szCs w:val="24"/>
        </w:rPr>
        <w:t>Attributes</w:t>
      </w:r>
    </w:p>
    <w:p w14:paraId="5CD3B829" w14:textId="77777777" w:rsidR="00B603FB" w:rsidRDefault="00B603FB" w:rsidP="008B78EB"/>
    <w:p w14:paraId="414CEF76" w14:textId="77777777" w:rsidR="00A755AA" w:rsidRDefault="008B78EB" w:rsidP="008B78EB">
      <w:pPr>
        <w:rPr>
          <w:b/>
        </w:rPr>
      </w:pPr>
      <w:r w:rsidRPr="006A54F6">
        <w:rPr>
          <w:b/>
        </w:rPr>
        <w:t>•   public amlType : Classifier  [1]</w:t>
      </w:r>
    </w:p>
    <w:p w14:paraId="3F8B514B" w14:textId="77777777" w:rsidR="008B78EB" w:rsidRPr="006A54F6" w:rsidRDefault="005C6CB8" w:rsidP="008B78EB">
      <w:pPr>
        <w:rPr>
          <w:b/>
        </w:rPr>
      </w:pPr>
      <w:r>
        <w:t xml:space="preserve"> </w:t>
      </w:r>
    </w:p>
    <w:p w14:paraId="5EBA7267" w14:textId="77777777" w:rsidR="00240264" w:rsidRDefault="00CF20F6">
      <w:r>
        <w:t xml:space="preserve">The assumed or built in AML Data Type that corresponds to the extended Class or DataType. </w:t>
      </w:r>
    </w:p>
    <w:p w14:paraId="31C3B030" w14:textId="77777777" w:rsidR="009922DE" w:rsidRDefault="009922DE" w:rsidP="009922DE">
      <w:r>
        <w:t xml:space="preserve">  </w:t>
      </w:r>
    </w:p>
    <w:p w14:paraId="3B4AE1F4" w14:textId="77777777" w:rsidR="0063570E" w:rsidRDefault="0063570E" w:rsidP="00383490"/>
    <w:p w14:paraId="42CB102D" w14:textId="77777777" w:rsidR="00A855E6" w:rsidRDefault="00383490" w:rsidP="00263593">
      <w:r w:rsidRPr="00875584">
        <w:rPr>
          <w:rFonts w:ascii="Arial" w:hAnsi="Arial"/>
          <w:b/>
          <w:sz w:val="24"/>
          <w:szCs w:val="24"/>
        </w:rPr>
        <w:t>Constraints</w:t>
      </w:r>
    </w:p>
    <w:p w14:paraId="03387394" w14:textId="77777777" w:rsidR="0087616E" w:rsidRPr="00BC6BEC" w:rsidRDefault="0087616E" w:rsidP="00263593">
      <w:pPr>
        <w:rPr>
          <w:rFonts w:ascii="Arial" w:hAnsi="Arial"/>
          <w:b/>
          <w:sz w:val="24"/>
          <w:szCs w:val="24"/>
        </w:rPr>
      </w:pPr>
    </w:p>
    <w:p w14:paraId="27B6B774" w14:textId="77777777" w:rsidR="00263593" w:rsidRPr="00F813AC" w:rsidRDefault="00263593" w:rsidP="00057587">
      <w:pPr>
        <w:pStyle w:val="ListParagraph"/>
        <w:numPr>
          <w:ilvl w:val="0"/>
          <w:numId w:val="4"/>
        </w:numPr>
        <w:rPr>
          <w:rFonts w:ascii="Arial" w:hAnsi="Arial"/>
          <w:b/>
        </w:rPr>
      </w:pPr>
      <w:r w:rsidRPr="006F3621">
        <w:rPr>
          <w:rFonts w:ascii="Arial" w:hAnsi="Arial"/>
          <w:b/>
        </w:rPr>
        <w:t>isAMLDataType</w:t>
      </w:r>
    </w:p>
    <w:p w14:paraId="27A8A9F2" w14:textId="77777777" w:rsidR="00F126D8" w:rsidRDefault="005C6CB8" w:rsidP="006977BE">
      <w:r>
        <w:t xml:space="preserve"> </w:t>
      </w:r>
    </w:p>
    <w:p w14:paraId="0C8C7A5D" w14:textId="77777777" w:rsidR="00240264" w:rsidRDefault="00CF20F6">
      <w:r>
        <w:t>The amlType must reference a classifier (Class or DataType) that has a AMLDataType stereotype.</w:t>
      </w:r>
    </w:p>
    <w:p w14:paraId="043F0646" w14:textId="77777777" w:rsidR="00F126D8" w:rsidRDefault="00CF06F6" w:rsidP="006977BE">
      <w:r w:rsidRPr="00467F03">
        <w:t>[OCL]</w:t>
      </w:r>
    </w:p>
    <w:p w14:paraId="00E05FA9" w14:textId="77777777" w:rsidR="008B78EB" w:rsidRDefault="004B279F" w:rsidP="00ED4063">
      <w:r w:rsidRPr="0047488C">
        <w:rPr>
          <w:rFonts w:ascii="Courier" w:hAnsi="Courier"/>
        </w:rPr>
        <w:t>self.amlType.stereotypedBy('AMLDataType')</w:t>
      </w:r>
    </w:p>
    <w:p w14:paraId="3AC27AA9" w14:textId="77777777" w:rsidR="00DB049B" w:rsidRDefault="00022C8A" w:rsidP="006977BE">
      <w:r w:rsidRPr="00022C8A">
        <w:t xml:space="preserve"> </w:t>
      </w:r>
    </w:p>
    <w:p w14:paraId="51E87BF0" w14:textId="77777777" w:rsidR="002C0F83" w:rsidRPr="005F31BE" w:rsidRDefault="00F851FF" w:rsidP="005F31BE">
      <w:pPr>
        <w:pStyle w:val="Heading4"/>
      </w:pPr>
      <w:bookmarkStart w:id="346" w:name="_e50b1e945ae67ec50611fe0d76c717d5"/>
      <w:bookmarkStart w:id="347" w:name="_Toc277238013"/>
      <w:r w:rsidRPr="005F31BE">
        <w:t>&lt;Stereotype&gt; ReferenceModel</w:t>
      </w:r>
      <w:bookmarkEnd w:id="346"/>
      <w:bookmarkEnd w:id="347"/>
    </w:p>
    <w:p w14:paraId="5EE7839F" w14:textId="77777777" w:rsidR="0063570E" w:rsidRDefault="0063570E" w:rsidP="00383490"/>
    <w:p w14:paraId="72B15801" w14:textId="77777777" w:rsidR="00A855E6" w:rsidRDefault="00383490" w:rsidP="00263593">
      <w:r w:rsidRPr="00875584">
        <w:rPr>
          <w:rFonts w:ascii="Arial" w:hAnsi="Arial"/>
          <w:b/>
          <w:sz w:val="24"/>
          <w:szCs w:val="24"/>
        </w:rPr>
        <w:t>Description</w:t>
      </w:r>
    </w:p>
    <w:p w14:paraId="188A1820" w14:textId="77777777" w:rsidR="00DB049B" w:rsidRDefault="005C6CB8" w:rsidP="006977BE">
      <w:r>
        <w:t xml:space="preserve"> </w:t>
      </w:r>
    </w:p>
    <w:p w14:paraId="04CC3D8C" w14:textId="77777777" w:rsidR="00240264" w:rsidRDefault="00CF20F6">
      <w:r>
        <w:t>This stereotype identifies a package as a  Reference Model -- a package which contains the collection of UML Classes that can be constrained by the Archetypes in an Arch</w:t>
      </w:r>
      <w:r>
        <w:t>etype Library.  The Reference Model stereotype also allows the specification of the publisher, namespace and version of a Reference Model in a form that is compatible with a modeling language such as ADL.</w:t>
      </w:r>
    </w:p>
    <w:p w14:paraId="2A61E6FF" w14:textId="77777777" w:rsidR="00DB049B" w:rsidRDefault="00C51B43" w:rsidP="006977BE">
      <w:r>
        <w:t xml:space="preserve"> </w:t>
      </w:r>
      <w:r w:rsidR="009F2598">
        <w:t xml:space="preserve">  </w:t>
      </w:r>
    </w:p>
    <w:p w14:paraId="08E794E3" w14:textId="77777777" w:rsidR="0063570E" w:rsidRDefault="0063570E" w:rsidP="00383490"/>
    <w:p w14:paraId="3747908C" w14:textId="77777777" w:rsidR="00A855E6" w:rsidRDefault="00383490" w:rsidP="00263593">
      <w:r w:rsidRPr="00875584">
        <w:rPr>
          <w:rFonts w:ascii="Arial" w:hAnsi="Arial"/>
          <w:b/>
          <w:sz w:val="24"/>
          <w:szCs w:val="24"/>
        </w:rPr>
        <w:t>Diagrams</w:t>
      </w:r>
    </w:p>
    <w:p w14:paraId="4F811AA8" w14:textId="77777777" w:rsidR="00DB049B" w:rsidRDefault="00CF20F6" w:rsidP="006977BE">
      <w:hyperlink w:anchor="_549d0bc2f9c4ac0312fc619b71bf4d08" w:history="1">
        <w:r w:rsidR="003E7695">
          <w:rPr>
            <w:rStyle w:val="Hyperlink"/>
          </w:rPr>
          <w:t>Reference Model Decorators</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6E88A08" w14:textId="77777777" w:rsidR="0063570E" w:rsidRDefault="0063570E" w:rsidP="00383490"/>
    <w:p w14:paraId="42041711" w14:textId="77777777" w:rsidR="00A855E6" w:rsidRDefault="00383490" w:rsidP="00263593">
      <w:r w:rsidRPr="00875584">
        <w:rPr>
          <w:rFonts w:ascii="Arial" w:hAnsi="Arial"/>
          <w:b/>
          <w:sz w:val="24"/>
          <w:szCs w:val="24"/>
        </w:rPr>
        <w:t>Attributes</w:t>
      </w:r>
    </w:p>
    <w:p w14:paraId="31F5CFED" w14:textId="77777777" w:rsidR="00B603FB" w:rsidRDefault="00B603FB" w:rsidP="008B78EB"/>
    <w:p w14:paraId="3E368E64" w14:textId="77777777" w:rsidR="00A755AA" w:rsidRDefault="008B78EB" w:rsidP="008B78EB">
      <w:pPr>
        <w:rPr>
          <w:b/>
        </w:rPr>
      </w:pPr>
      <w:r w:rsidRPr="006A54F6">
        <w:rPr>
          <w:b/>
        </w:rPr>
        <w:t>•   public rmPublisher : String  [0..1]</w:t>
      </w:r>
    </w:p>
    <w:p w14:paraId="4E015D42" w14:textId="77777777" w:rsidR="008B78EB" w:rsidRPr="006A54F6" w:rsidRDefault="005C6CB8" w:rsidP="008B78EB">
      <w:pPr>
        <w:rPr>
          <w:b/>
        </w:rPr>
      </w:pPr>
      <w:r>
        <w:t xml:space="preserve"> </w:t>
      </w:r>
    </w:p>
    <w:p w14:paraId="25637908" w14:textId="77777777" w:rsidR="00240264" w:rsidRDefault="00CF20F6">
      <w:r>
        <w:t xml:space="preserve"> The name of the Reference Model publisher.  Corresponds to </w:t>
      </w:r>
      <w:r>
        <w:rPr>
          <w:i/>
          <w:iCs/>
        </w:rPr>
        <w:t xml:space="preserve">rm_publisher </w:t>
      </w:r>
      <w:r>
        <w:t>in AOM 2.0</w:t>
      </w:r>
    </w:p>
    <w:p w14:paraId="7426E964" w14:textId="77777777" w:rsidR="00B603FB" w:rsidRDefault="00B603FB" w:rsidP="008B78EB"/>
    <w:p w14:paraId="13D49818" w14:textId="77777777" w:rsidR="00A755AA" w:rsidRDefault="008B78EB" w:rsidP="008B78EB">
      <w:pPr>
        <w:rPr>
          <w:b/>
        </w:rPr>
      </w:pPr>
      <w:r w:rsidRPr="006A54F6">
        <w:rPr>
          <w:b/>
        </w:rPr>
        <w:t>•   public rmNamespace : String  [0..1]</w:t>
      </w:r>
    </w:p>
    <w:p w14:paraId="5DDB8072" w14:textId="77777777" w:rsidR="008B78EB" w:rsidRPr="006A54F6" w:rsidRDefault="005C6CB8" w:rsidP="008B78EB">
      <w:pPr>
        <w:rPr>
          <w:b/>
        </w:rPr>
      </w:pPr>
      <w:r>
        <w:t xml:space="preserve"> </w:t>
      </w:r>
    </w:p>
    <w:p w14:paraId="48DB8A4D" w14:textId="77777777" w:rsidR="00240264" w:rsidRDefault="00CF20F6">
      <w:r>
        <w:t xml:space="preserve"> The owning domain name of the archetype.  Corresponds to the </w:t>
      </w:r>
      <w:r>
        <w:rPr>
          <w:i/>
          <w:iCs/>
        </w:rPr>
        <w:t>namespace</w:t>
      </w:r>
      <w:r>
        <w:t xml:space="preserve"> attribute in AOM2.0.</w:t>
      </w:r>
    </w:p>
    <w:p w14:paraId="2955939A" w14:textId="77777777" w:rsidR="00B603FB" w:rsidRDefault="00B603FB" w:rsidP="008B78EB"/>
    <w:p w14:paraId="530C3670" w14:textId="77777777" w:rsidR="00A755AA" w:rsidRDefault="008B78EB" w:rsidP="008B78EB">
      <w:pPr>
        <w:rPr>
          <w:b/>
        </w:rPr>
      </w:pPr>
      <w:r w:rsidRPr="006A54F6">
        <w:rPr>
          <w:b/>
        </w:rPr>
        <w:t>•   public rmVersion : String  [0..1]</w:t>
      </w:r>
    </w:p>
    <w:p w14:paraId="16914912" w14:textId="77777777" w:rsidR="008B78EB" w:rsidRPr="006A54F6" w:rsidRDefault="005C6CB8" w:rsidP="008B78EB">
      <w:pPr>
        <w:rPr>
          <w:b/>
        </w:rPr>
      </w:pPr>
      <w:r>
        <w:t xml:space="preserve"> </w:t>
      </w:r>
    </w:p>
    <w:p w14:paraId="5EACFDF8" w14:textId="77777777" w:rsidR="00240264" w:rsidRDefault="00CF20F6">
      <w:r>
        <w:t xml:space="preserve">Designates the version id of the reference model on which the archetype is based. Corresponds to </w:t>
      </w:r>
      <w:r>
        <w:rPr>
          <w:i/>
          <w:iCs/>
        </w:rPr>
        <w:t>rm_release</w:t>
      </w:r>
      <w:r>
        <w:t xml:space="preserve"> in AOM 2.0</w:t>
      </w:r>
    </w:p>
    <w:p w14:paraId="2D980968" w14:textId="77777777" w:rsidR="00DB049B" w:rsidRDefault="00022C8A" w:rsidP="006977BE">
      <w:r w:rsidRPr="00022C8A">
        <w:t xml:space="preserve"> </w:t>
      </w:r>
    </w:p>
    <w:p w14:paraId="3CADAD5A" w14:textId="77777777" w:rsidR="002C0F83" w:rsidRPr="005F31BE" w:rsidRDefault="00F851FF" w:rsidP="005F31BE">
      <w:pPr>
        <w:pStyle w:val="Heading4"/>
      </w:pPr>
      <w:bookmarkStart w:id="348" w:name="_586eaf5aed11940796b62636e9174f40"/>
      <w:bookmarkStart w:id="349" w:name="_Toc277238014"/>
      <w:r w:rsidRPr="005F31BE">
        <w:t>&lt;Stereotype&gt; Runtime</w:t>
      </w:r>
      <w:bookmarkEnd w:id="348"/>
      <w:bookmarkEnd w:id="349"/>
    </w:p>
    <w:p w14:paraId="6DE035FA" w14:textId="77777777" w:rsidR="0063570E" w:rsidRDefault="0063570E" w:rsidP="00383490"/>
    <w:p w14:paraId="4D83A152" w14:textId="77777777" w:rsidR="00A855E6" w:rsidRDefault="00383490" w:rsidP="00263593">
      <w:r w:rsidRPr="00875584">
        <w:rPr>
          <w:rFonts w:ascii="Arial" w:hAnsi="Arial"/>
          <w:b/>
          <w:sz w:val="24"/>
          <w:szCs w:val="24"/>
        </w:rPr>
        <w:t>Description</w:t>
      </w:r>
    </w:p>
    <w:p w14:paraId="4DD09709" w14:textId="77777777" w:rsidR="00DB049B" w:rsidRDefault="005C6CB8" w:rsidP="006977BE">
      <w:r>
        <w:t xml:space="preserve"> </w:t>
      </w:r>
    </w:p>
    <w:p w14:paraId="563F22B6" w14:textId="77777777" w:rsidR="00240264" w:rsidRDefault="00CF20F6">
      <w:r>
        <w:t>A stereotype that indicates that base Property represents an identifier, date or other element that is a part of the identity of an instance and cannot be constrained in the AML.</w:t>
      </w:r>
    </w:p>
    <w:p w14:paraId="4F239647" w14:textId="77777777" w:rsidR="00240264" w:rsidRDefault="00CF20F6">
      <w:r>
        <w:t xml:space="preserve"> </w:t>
      </w:r>
    </w:p>
    <w:p w14:paraId="23490CCB" w14:textId="77777777" w:rsidR="00DB049B" w:rsidRDefault="00C51B43" w:rsidP="006977BE">
      <w:r>
        <w:t xml:space="preserve"> </w:t>
      </w:r>
      <w:r w:rsidR="009F2598">
        <w:t xml:space="preserve">  </w:t>
      </w:r>
    </w:p>
    <w:p w14:paraId="447C89E8" w14:textId="77777777" w:rsidR="0063570E" w:rsidRDefault="0063570E" w:rsidP="00383490"/>
    <w:p w14:paraId="78C37207" w14:textId="77777777" w:rsidR="00A855E6" w:rsidRDefault="00383490" w:rsidP="00263593">
      <w:r w:rsidRPr="00875584">
        <w:rPr>
          <w:rFonts w:ascii="Arial" w:hAnsi="Arial"/>
          <w:b/>
          <w:sz w:val="24"/>
          <w:szCs w:val="24"/>
        </w:rPr>
        <w:t>Diagrams</w:t>
      </w:r>
    </w:p>
    <w:p w14:paraId="7CFA7432" w14:textId="77777777" w:rsidR="00DB049B" w:rsidRDefault="00CF20F6" w:rsidP="006977BE">
      <w:hyperlink w:anchor="_549d0bc2f9c4ac0312fc619b71bf4d08" w:history="1">
        <w:r w:rsidR="003E7695">
          <w:rPr>
            <w:rStyle w:val="Hyperlink"/>
          </w:rPr>
          <w:t>Reference Model Decorators</w:t>
        </w:r>
      </w:hyperlink>
      <w:r w:rsidR="006977BE">
        <w:t xml:space="preserve"> </w:t>
      </w:r>
    </w:p>
    <w:p w14:paraId="2F489388" w14:textId="77777777" w:rsidR="00D91281" w:rsidRDefault="00CD42A9" w:rsidP="0039400D">
      <w:r w:rsidRPr="00CD42A9">
        <w:t xml:space="preserve"> </w:t>
      </w:r>
    </w:p>
    <w:p w14:paraId="0E509B81" w14:textId="77777777" w:rsidR="002C0F83" w:rsidRPr="005F31BE" w:rsidRDefault="001F24CC" w:rsidP="005F31BE">
      <w:pPr>
        <w:pStyle w:val="Heading4"/>
      </w:pPr>
      <w:bookmarkStart w:id="350" w:name="_Toc277238015"/>
      <w:r w:rsidRPr="005F31BE">
        <w:t>&lt;Package&gt; DataBinding Example</w:t>
      </w:r>
      <w:bookmarkEnd w:id="350"/>
    </w:p>
    <w:p w14:paraId="456A6833" w14:textId="77777777" w:rsidR="00D91281" w:rsidRDefault="005C6CB8" w:rsidP="0039400D">
      <w:r>
        <w:t xml:space="preserve"> </w:t>
      </w:r>
    </w:p>
    <w:p w14:paraId="1E2C392E" w14:textId="77777777" w:rsidR="00240264" w:rsidRDefault="00CF20F6">
      <w:r>
        <w:t>The following section is a non-normative example of how the AMLDataType, MappedDataType and DataBinding stereotypes are used to connect an AML Archetype to a Reference Model</w:t>
      </w:r>
    </w:p>
    <w:p w14:paraId="219A6C95" w14:textId="77777777" w:rsidR="00D91281" w:rsidRDefault="00CD42A9" w:rsidP="0039400D">
      <w:r w:rsidRPr="00CD42A9">
        <w:t xml:space="preserve"> </w:t>
      </w:r>
    </w:p>
    <w:p w14:paraId="3C4465EC" w14:textId="77777777" w:rsidR="00800588" w:rsidRPr="00800588" w:rsidRDefault="00800588" w:rsidP="005F31BE">
      <w:pPr>
        <w:pStyle w:val="Heading5"/>
      </w:pPr>
      <w:r w:rsidRPr="00800588">
        <w:t>&lt;Package&gt; Sample Reference Model</w:t>
      </w:r>
    </w:p>
    <w:p w14:paraId="2706E7C0" w14:textId="77777777" w:rsidR="00D91281" w:rsidRDefault="00800588" w:rsidP="0039400D">
      <w:r>
        <w:t xml:space="preserve"> </w:t>
      </w:r>
    </w:p>
    <w:p w14:paraId="4EF5827F" w14:textId="77777777" w:rsidR="003E4BE1" w:rsidRDefault="0001444D" w:rsidP="00595F8A">
      <w:r>
        <w:tab/>
      </w:r>
      <w:r>
        <w:tab/>
      </w:r>
      <w:r>
        <w:tab/>
      </w:r>
      <w:r>
        <w:tab/>
      </w:r>
      <w:r>
        <w:rPr>
          <w:noProof/>
        </w:rPr>
        <w:drawing>
          <wp:inline distT="0" distB="0" distL="0" distR="0" wp14:anchorId="2ABD1314" wp14:editId="3291B2C5">
            <wp:extent cx="2628900" cy="1609725"/>
            <wp:effectExtent l="0" t="0" r="0" b="0"/>
            <wp:docPr id="54" name="Picture 332038623.png" descr="332038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32038623.png"/>
                    <pic:cNvPicPr/>
                  </pic:nvPicPr>
                  <pic:blipFill>
                    <a:blip r:embed="rId58" cstate="print"/>
                    <a:stretch>
                      <a:fillRect/>
                    </a:stretch>
                  </pic:blipFill>
                  <pic:spPr>
                    <a:xfrm>
                      <a:off x="0" y="0"/>
                      <a:ext cx="2628900" cy="1609725"/>
                    </a:xfrm>
                    <a:prstGeom prst="rect">
                      <a:avLst/>
                    </a:prstGeom>
                  </pic:spPr>
                </pic:pic>
              </a:graphicData>
            </a:graphic>
          </wp:inline>
        </w:drawing>
      </w:r>
    </w:p>
    <w:p w14:paraId="3B9C227F"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51" w:name="_ee9ffd00f21ae726d591ff29117ce0b2"/>
      <w:r w:rsidRPr="007B5B34">
        <w:rPr>
          <w:b/>
          <w:sz w:val="24"/>
          <w:szCs w:val="24"/>
        </w:rPr>
        <w:t>Sample Reference Model</w:t>
      </w:r>
      <w:bookmarkEnd w:id="351"/>
    </w:p>
    <w:p w14:paraId="6FE42C3D" w14:textId="77777777" w:rsidR="003E4BE1" w:rsidRDefault="005C6CB8" w:rsidP="00AB09F3">
      <w:r>
        <w:t xml:space="preserve"> </w:t>
      </w:r>
    </w:p>
    <w:p w14:paraId="1F8212A7" w14:textId="77777777" w:rsidR="00240264" w:rsidRDefault="00CF20F6">
      <w:r>
        <w:t>The figure abo</w:t>
      </w:r>
      <w:r>
        <w:t>ve shows a sample reference model.  The class, InventoryItem has three attributes:</w:t>
      </w:r>
    </w:p>
    <w:p w14:paraId="5C12591F" w14:textId="77777777" w:rsidR="00240264" w:rsidRDefault="00CF20F6">
      <w:pPr>
        <w:pStyle w:val="ListParagraph"/>
        <w:numPr>
          <w:ilvl w:val="0"/>
          <w:numId w:val="30"/>
        </w:numPr>
      </w:pPr>
      <w:r>
        <w:rPr>
          <w:i/>
          <w:iCs/>
        </w:rPr>
        <w:t>name</w:t>
      </w:r>
      <w:r>
        <w:t xml:space="preserve">: type </w:t>
      </w:r>
      <w:r>
        <w:rPr>
          <w:b/>
          <w:bCs/>
        </w:rPr>
        <w:t>String</w:t>
      </w:r>
      <w:r>
        <w:t xml:space="preserve"> (a UML </w:t>
      </w:r>
      <w:r>
        <w:rPr>
          <w:b/>
          <w:bCs/>
        </w:rPr>
        <w:t>PrimitiveType</w:t>
      </w:r>
      <w:r>
        <w:t>)</w:t>
      </w:r>
    </w:p>
    <w:p w14:paraId="46F1ECE7" w14:textId="77777777" w:rsidR="00240264" w:rsidRDefault="00CF20F6">
      <w:pPr>
        <w:pStyle w:val="ListParagraph"/>
        <w:numPr>
          <w:ilvl w:val="0"/>
          <w:numId w:val="30"/>
        </w:numPr>
      </w:pPr>
      <w:r>
        <w:rPr>
          <w:i/>
          <w:iCs/>
        </w:rPr>
        <w:t>restockDate</w:t>
      </w:r>
      <w:r>
        <w:t xml:space="preserve"> : type </w:t>
      </w:r>
      <w:r>
        <w:rPr>
          <w:b/>
          <w:bCs/>
        </w:rPr>
        <w:t>DV_Date</w:t>
      </w:r>
      <w:r>
        <w:t xml:space="preserve"> (a </w:t>
      </w:r>
      <w:r>
        <w:rPr>
          <w:b/>
          <w:bCs/>
        </w:rPr>
        <w:t>Class</w:t>
      </w:r>
      <w:r>
        <w:t>)</w:t>
      </w:r>
    </w:p>
    <w:p w14:paraId="4A1A304F" w14:textId="77777777" w:rsidR="00240264" w:rsidRDefault="00CF20F6">
      <w:pPr>
        <w:pStyle w:val="ListParagraph"/>
        <w:numPr>
          <w:ilvl w:val="0"/>
          <w:numId w:val="30"/>
        </w:numPr>
      </w:pPr>
      <w:r>
        <w:rPr>
          <w:i/>
          <w:iCs/>
        </w:rPr>
        <w:t>quantity</w:t>
      </w:r>
      <w:r>
        <w:t xml:space="preserve"> : type </w:t>
      </w:r>
      <w:r>
        <w:rPr>
          <w:b/>
          <w:bCs/>
        </w:rPr>
        <w:t>DV_Integer</w:t>
      </w:r>
      <w:r>
        <w:t xml:space="preserve"> (a </w:t>
      </w:r>
      <w:r>
        <w:rPr>
          <w:b/>
          <w:bCs/>
        </w:rPr>
        <w:t>DataType</w:t>
      </w:r>
      <w:r>
        <w:t xml:space="preserve">) </w:t>
      </w:r>
    </w:p>
    <w:p w14:paraId="69BC3118" w14:textId="77777777" w:rsidR="003E4BE1" w:rsidRDefault="00CB577B" w:rsidP="00AB09F3">
      <w:r>
        <w:t xml:space="preserve">      </w:t>
      </w:r>
    </w:p>
    <w:p w14:paraId="73B46339" w14:textId="77777777" w:rsidR="00DB049B" w:rsidRDefault="00022C8A" w:rsidP="006977BE">
      <w:r w:rsidRPr="00022C8A">
        <w:t xml:space="preserve"> </w:t>
      </w:r>
    </w:p>
    <w:p w14:paraId="6A4F650F" w14:textId="77777777" w:rsidR="00383490" w:rsidRPr="00383490" w:rsidRDefault="00383490" w:rsidP="00383490">
      <w:pPr>
        <w:rPr>
          <w:rFonts w:ascii="Arial" w:hAnsi="Arial"/>
          <w:b/>
          <w:sz w:val="24"/>
          <w:szCs w:val="24"/>
        </w:rPr>
      </w:pPr>
      <w:bookmarkStart w:id="352" w:name="_8c16749c116ad386c9e05ce56a59a116"/>
      <w:r w:rsidRPr="00383490">
        <w:rPr>
          <w:rFonts w:ascii="Arial" w:hAnsi="Arial"/>
          <w:b/>
          <w:sz w:val="24"/>
          <w:szCs w:val="24"/>
        </w:rPr>
        <w:t>&lt;DataType&gt; DV_Integer</w:t>
      </w:r>
      <w:bookmarkEnd w:id="352"/>
    </w:p>
    <w:p w14:paraId="02E4EB43" w14:textId="77777777" w:rsidR="0063570E" w:rsidRDefault="0063570E" w:rsidP="00383490"/>
    <w:p w14:paraId="232211A7" w14:textId="77777777" w:rsidR="00A855E6" w:rsidRDefault="00383490" w:rsidP="00263593">
      <w:r w:rsidRPr="00875584">
        <w:rPr>
          <w:rFonts w:ascii="Arial" w:hAnsi="Arial"/>
          <w:b/>
          <w:sz w:val="24"/>
          <w:szCs w:val="24"/>
        </w:rPr>
        <w:t>Description</w:t>
      </w:r>
    </w:p>
    <w:p w14:paraId="6D0C02DE" w14:textId="77777777" w:rsidR="00DB049B" w:rsidRDefault="005C6CB8" w:rsidP="006977BE">
      <w:r>
        <w:t xml:space="preserve"> </w:t>
      </w:r>
    </w:p>
    <w:p w14:paraId="00D6EF45" w14:textId="77777777" w:rsidR="00240264" w:rsidRDefault="00CF20F6">
      <w:r>
        <w:t xml:space="preserve">A specialized Integer data type used by the sample reference model. </w:t>
      </w:r>
    </w:p>
    <w:p w14:paraId="50A5DDD7" w14:textId="77777777" w:rsidR="00DB049B" w:rsidRDefault="00C51B43" w:rsidP="006977BE">
      <w:r>
        <w:t xml:space="preserve"> </w:t>
      </w:r>
      <w:r w:rsidR="009F2598">
        <w:t xml:space="preserve">  </w:t>
      </w:r>
    </w:p>
    <w:p w14:paraId="063C6EA8" w14:textId="77777777" w:rsidR="0063570E" w:rsidRDefault="0063570E" w:rsidP="00383490"/>
    <w:p w14:paraId="576DD109" w14:textId="77777777" w:rsidR="00A855E6" w:rsidRDefault="00383490" w:rsidP="00263593">
      <w:r w:rsidRPr="00875584">
        <w:rPr>
          <w:rFonts w:ascii="Arial" w:hAnsi="Arial"/>
          <w:b/>
          <w:sz w:val="24"/>
          <w:szCs w:val="24"/>
        </w:rPr>
        <w:t>Diagrams</w:t>
      </w:r>
    </w:p>
    <w:p w14:paraId="2AF93457" w14:textId="77777777" w:rsidR="00DB049B" w:rsidRDefault="00CF20F6" w:rsidP="006977BE">
      <w:hyperlink w:anchor="_ee9ffd00f21ae726d591ff29117ce0b2" w:history="1">
        <w:r w:rsidR="003E7695">
          <w:rPr>
            <w:rStyle w:val="Hyperlink"/>
          </w:rPr>
          <w:t>Sample Reference Model</w:t>
        </w:r>
      </w:hyperlink>
    </w:p>
    <w:p w14:paraId="3559C0ED" w14:textId="77777777" w:rsidR="00DB049B" w:rsidRDefault="00022C8A" w:rsidP="006977BE">
      <w:r w:rsidRPr="00022C8A">
        <w:t xml:space="preserve"> </w:t>
      </w:r>
    </w:p>
    <w:p w14:paraId="4F4B1D56" w14:textId="77777777" w:rsidR="00383490" w:rsidRPr="00383490" w:rsidRDefault="00383490" w:rsidP="00383490">
      <w:pPr>
        <w:rPr>
          <w:rFonts w:ascii="Arial" w:hAnsi="Arial"/>
          <w:b/>
          <w:sz w:val="24"/>
          <w:szCs w:val="24"/>
        </w:rPr>
      </w:pPr>
      <w:bookmarkStart w:id="353" w:name="_84cbb28f8eb841516835fc6301503e04"/>
      <w:r w:rsidRPr="00383490">
        <w:rPr>
          <w:rFonts w:ascii="Arial" w:hAnsi="Arial"/>
          <w:b/>
          <w:sz w:val="24"/>
          <w:szCs w:val="24"/>
        </w:rPr>
        <w:t>&lt;Class&gt; DV_Date</w:t>
      </w:r>
      <w:bookmarkEnd w:id="353"/>
    </w:p>
    <w:p w14:paraId="0FB152E6" w14:textId="77777777" w:rsidR="0063570E" w:rsidRDefault="0063570E" w:rsidP="00383490"/>
    <w:p w14:paraId="20C5EF30" w14:textId="77777777" w:rsidR="00A855E6" w:rsidRDefault="00383490" w:rsidP="00263593">
      <w:r w:rsidRPr="00875584">
        <w:rPr>
          <w:rFonts w:ascii="Arial" w:hAnsi="Arial"/>
          <w:b/>
          <w:sz w:val="24"/>
          <w:szCs w:val="24"/>
        </w:rPr>
        <w:t>Description</w:t>
      </w:r>
    </w:p>
    <w:p w14:paraId="6475CFAA" w14:textId="77777777" w:rsidR="00DB049B" w:rsidRDefault="005C6CB8" w:rsidP="006977BE">
      <w:r>
        <w:t xml:space="preserve"> </w:t>
      </w:r>
    </w:p>
    <w:p w14:paraId="16AC94B0" w14:textId="77777777" w:rsidR="00240264" w:rsidRDefault="00CF20F6">
      <w:r>
        <w:t xml:space="preserve">A specialized Integer data type used by the sample reference model. </w:t>
      </w:r>
    </w:p>
    <w:p w14:paraId="75D0D4F0" w14:textId="77777777" w:rsidR="00DB049B" w:rsidRDefault="00C51B43" w:rsidP="006977BE">
      <w:r>
        <w:t xml:space="preserve"> </w:t>
      </w:r>
      <w:r w:rsidR="009F2598">
        <w:t xml:space="preserve">  </w:t>
      </w:r>
    </w:p>
    <w:p w14:paraId="6785F372" w14:textId="77777777" w:rsidR="0063570E" w:rsidRDefault="0063570E" w:rsidP="00383490"/>
    <w:p w14:paraId="18D94AC9" w14:textId="77777777" w:rsidR="00A855E6" w:rsidRDefault="00383490" w:rsidP="00263593">
      <w:r w:rsidRPr="00875584">
        <w:rPr>
          <w:rFonts w:ascii="Arial" w:hAnsi="Arial"/>
          <w:b/>
          <w:sz w:val="24"/>
          <w:szCs w:val="24"/>
        </w:rPr>
        <w:t>Diagrams</w:t>
      </w:r>
    </w:p>
    <w:p w14:paraId="6316C9D9" w14:textId="77777777" w:rsidR="00DB049B" w:rsidRDefault="00CF20F6" w:rsidP="006977BE">
      <w:hyperlink w:anchor="_ee9ffd00f21ae726d591ff29117ce0b2" w:history="1">
        <w:r w:rsidR="003E7695">
          <w:rPr>
            <w:rStyle w:val="Hyperlink"/>
          </w:rPr>
          <w:t>Sample Reference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C4A78F3" w14:textId="77777777" w:rsidR="0063570E" w:rsidRDefault="0063570E" w:rsidP="00383490"/>
    <w:p w14:paraId="500EEA6D" w14:textId="77777777" w:rsidR="00A855E6" w:rsidRDefault="00383490" w:rsidP="00263593">
      <w:r w:rsidRPr="00875584">
        <w:rPr>
          <w:rFonts w:ascii="Arial" w:hAnsi="Arial"/>
          <w:b/>
          <w:sz w:val="24"/>
          <w:szCs w:val="24"/>
        </w:rPr>
        <w:t>Attributes</w:t>
      </w:r>
    </w:p>
    <w:p w14:paraId="67444404" w14:textId="77777777" w:rsidR="00B603FB" w:rsidRDefault="00B603FB" w:rsidP="008B78EB"/>
    <w:p w14:paraId="40F24749" w14:textId="77777777" w:rsidR="00A755AA" w:rsidRDefault="008B78EB" w:rsidP="008B78EB">
      <w:pPr>
        <w:rPr>
          <w:b/>
        </w:rPr>
      </w:pPr>
      <w:r w:rsidRPr="006A54F6">
        <w:rPr>
          <w:b/>
        </w:rPr>
        <w:t xml:space="preserve">•   public year : Integer </w:t>
      </w:r>
    </w:p>
    <w:p w14:paraId="29A5A2B3" w14:textId="77777777" w:rsidR="00B603FB" w:rsidRDefault="00B603FB" w:rsidP="008B78EB"/>
    <w:p w14:paraId="525F6513" w14:textId="77777777" w:rsidR="00A755AA" w:rsidRDefault="008B78EB" w:rsidP="008B78EB">
      <w:pPr>
        <w:rPr>
          <w:b/>
        </w:rPr>
      </w:pPr>
      <w:r w:rsidRPr="006A54F6">
        <w:rPr>
          <w:b/>
        </w:rPr>
        <w:t xml:space="preserve">•   public month : Integer </w:t>
      </w:r>
    </w:p>
    <w:p w14:paraId="30B55EA6" w14:textId="77777777" w:rsidR="00B603FB" w:rsidRDefault="00B603FB" w:rsidP="008B78EB"/>
    <w:p w14:paraId="38FCCA7D" w14:textId="77777777" w:rsidR="00A755AA" w:rsidRDefault="008B78EB" w:rsidP="008B78EB">
      <w:pPr>
        <w:rPr>
          <w:b/>
        </w:rPr>
      </w:pPr>
      <w:r w:rsidRPr="006A54F6">
        <w:rPr>
          <w:b/>
        </w:rPr>
        <w:t xml:space="preserve">•   public day : Integer </w:t>
      </w:r>
    </w:p>
    <w:p w14:paraId="54F1027D" w14:textId="77777777" w:rsidR="00DB049B" w:rsidRDefault="00022C8A" w:rsidP="006977BE">
      <w:r w:rsidRPr="00022C8A">
        <w:t xml:space="preserve"> </w:t>
      </w:r>
    </w:p>
    <w:p w14:paraId="3CF95086" w14:textId="77777777" w:rsidR="00383490" w:rsidRPr="00383490" w:rsidRDefault="00383490" w:rsidP="00383490">
      <w:pPr>
        <w:rPr>
          <w:rFonts w:ascii="Arial" w:hAnsi="Arial"/>
          <w:b/>
          <w:sz w:val="24"/>
          <w:szCs w:val="24"/>
        </w:rPr>
      </w:pPr>
      <w:bookmarkStart w:id="354" w:name="_77aff1d313fc28c1417f2361ad1b57aa"/>
      <w:r w:rsidRPr="00383490">
        <w:rPr>
          <w:rFonts w:ascii="Arial" w:hAnsi="Arial"/>
          <w:b/>
          <w:sz w:val="24"/>
          <w:szCs w:val="24"/>
        </w:rPr>
        <w:t>&lt;Class&gt; InventoryItem</w:t>
      </w:r>
      <w:bookmarkEnd w:id="354"/>
    </w:p>
    <w:p w14:paraId="4392F9B9" w14:textId="77777777" w:rsidR="00DB049B" w:rsidRDefault="00C51B43" w:rsidP="006977BE">
      <w:r>
        <w:t xml:space="preserve"> </w:t>
      </w:r>
      <w:r w:rsidR="009F2598">
        <w:t xml:space="preserve">  </w:t>
      </w:r>
    </w:p>
    <w:p w14:paraId="78830E43" w14:textId="77777777" w:rsidR="0063570E" w:rsidRDefault="0063570E" w:rsidP="00383490"/>
    <w:p w14:paraId="56C71B4C" w14:textId="77777777" w:rsidR="00A855E6" w:rsidRDefault="00383490" w:rsidP="00263593">
      <w:r w:rsidRPr="00875584">
        <w:rPr>
          <w:rFonts w:ascii="Arial" w:hAnsi="Arial"/>
          <w:b/>
          <w:sz w:val="24"/>
          <w:szCs w:val="24"/>
        </w:rPr>
        <w:t>Diagrams</w:t>
      </w:r>
    </w:p>
    <w:p w14:paraId="2F6F0F4C" w14:textId="77777777" w:rsidR="00DB049B" w:rsidRDefault="00CF20F6" w:rsidP="006977BE">
      <w:hyperlink w:anchor="_ee9ffd00f21ae726d591ff29117ce0b2" w:history="1">
        <w:r w:rsidR="003E7695">
          <w:rPr>
            <w:rStyle w:val="Hyperlink"/>
          </w:rPr>
          <w:t>Sample Reference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2AAA489" w14:textId="77777777" w:rsidR="0063570E" w:rsidRDefault="0063570E" w:rsidP="00383490"/>
    <w:p w14:paraId="7776F202" w14:textId="77777777" w:rsidR="00A855E6" w:rsidRDefault="00383490" w:rsidP="00263593">
      <w:r w:rsidRPr="00875584">
        <w:rPr>
          <w:rFonts w:ascii="Arial" w:hAnsi="Arial"/>
          <w:b/>
          <w:sz w:val="24"/>
          <w:szCs w:val="24"/>
        </w:rPr>
        <w:t>Attributes</w:t>
      </w:r>
    </w:p>
    <w:p w14:paraId="292F398E" w14:textId="77777777" w:rsidR="00B603FB" w:rsidRDefault="00B603FB" w:rsidP="008B78EB"/>
    <w:p w14:paraId="13BFB5C2" w14:textId="77777777" w:rsidR="00A755AA" w:rsidRDefault="008B78EB" w:rsidP="008B78EB">
      <w:pPr>
        <w:rPr>
          <w:b/>
        </w:rPr>
      </w:pPr>
      <w:r w:rsidRPr="006A54F6">
        <w:rPr>
          <w:b/>
        </w:rPr>
        <w:t xml:space="preserve">•   public name : String </w:t>
      </w:r>
    </w:p>
    <w:p w14:paraId="3CAC9DA8" w14:textId="77777777" w:rsidR="00B603FB" w:rsidRDefault="00B603FB" w:rsidP="008B78EB"/>
    <w:p w14:paraId="45290920" w14:textId="77777777" w:rsidR="00A755AA" w:rsidRDefault="008B78EB" w:rsidP="008B78EB">
      <w:pPr>
        <w:rPr>
          <w:b/>
        </w:rPr>
      </w:pPr>
      <w:r w:rsidRPr="006A54F6">
        <w:rPr>
          <w:b/>
        </w:rPr>
        <w:t xml:space="preserve">•   public restockDate : </w:t>
      </w:r>
      <w:hyperlink w:anchor="_84cbb28f8eb841516835fc6301503e04" w:history="1">
        <w:r w:rsidRPr="006A54F6">
          <w:rPr>
            <w:rStyle w:val="Hyperlink"/>
            <w:b/>
          </w:rPr>
          <w:t>DV_Date</w:t>
        </w:r>
      </w:hyperlink>
      <w:r w:rsidRPr="006A54F6">
        <w:rPr>
          <w:b/>
        </w:rPr>
        <w:t xml:space="preserve"> </w:t>
      </w:r>
    </w:p>
    <w:p w14:paraId="524FFB52" w14:textId="77777777" w:rsidR="00B603FB" w:rsidRDefault="00B603FB" w:rsidP="008B78EB"/>
    <w:p w14:paraId="61696BCD" w14:textId="77777777" w:rsidR="00A755AA" w:rsidRDefault="008B78EB" w:rsidP="008B78EB">
      <w:pPr>
        <w:rPr>
          <w:b/>
        </w:rPr>
      </w:pPr>
      <w:r w:rsidRPr="006A54F6">
        <w:rPr>
          <w:b/>
        </w:rPr>
        <w:t xml:space="preserve">•   public quantity : </w:t>
      </w:r>
      <w:hyperlink w:anchor="_8c16749c116ad386c9e05ce56a59a116" w:history="1">
        <w:r w:rsidRPr="006A54F6">
          <w:rPr>
            <w:rStyle w:val="Hyperlink"/>
            <w:b/>
          </w:rPr>
          <w:t>DV_Integer</w:t>
        </w:r>
      </w:hyperlink>
      <w:r w:rsidRPr="006A54F6">
        <w:rPr>
          <w:b/>
        </w:rPr>
        <w:t xml:space="preserve"> </w:t>
      </w:r>
    </w:p>
    <w:p w14:paraId="245990B5" w14:textId="77777777" w:rsidR="00DB049B" w:rsidRDefault="00022C8A" w:rsidP="006977BE">
      <w:r w:rsidRPr="00022C8A">
        <w:t xml:space="preserve"> </w:t>
      </w:r>
    </w:p>
    <w:p w14:paraId="1B11458D" w14:textId="77777777" w:rsidR="00383490" w:rsidRPr="00383490" w:rsidRDefault="00383490" w:rsidP="00383490">
      <w:pPr>
        <w:rPr>
          <w:rFonts w:ascii="Arial" w:hAnsi="Arial"/>
          <w:b/>
          <w:sz w:val="24"/>
          <w:szCs w:val="24"/>
        </w:rPr>
      </w:pPr>
      <w:bookmarkStart w:id="355" w:name="_b6f706306aa8ac7b175fc5032e43154c"/>
      <w:r w:rsidRPr="00383490">
        <w:rPr>
          <w:rFonts w:ascii="Arial" w:hAnsi="Arial"/>
          <w:b/>
          <w:sz w:val="24"/>
          <w:szCs w:val="24"/>
        </w:rPr>
        <w:t>&lt;Class&gt; DateItem</w:t>
      </w:r>
      <w:bookmarkEnd w:id="355"/>
    </w:p>
    <w:p w14:paraId="00A5E4E1" w14:textId="77777777" w:rsidR="0063570E" w:rsidRDefault="0063570E" w:rsidP="00383490"/>
    <w:p w14:paraId="774A371E" w14:textId="77777777" w:rsidR="00A855E6" w:rsidRDefault="00383490" w:rsidP="00263593">
      <w:r w:rsidRPr="00875584">
        <w:rPr>
          <w:rFonts w:ascii="Arial" w:hAnsi="Arial"/>
          <w:b/>
          <w:sz w:val="24"/>
          <w:szCs w:val="24"/>
        </w:rPr>
        <w:t>Diagrams</w:t>
      </w:r>
    </w:p>
    <w:p w14:paraId="7531809E" w14:textId="77777777" w:rsidR="00DB049B" w:rsidRDefault="00CF20F6" w:rsidP="006977BE">
      <w:hyperlink w:anchor="_ee9ffd00f21ae726d591ff29117ce0b2" w:history="1">
        <w:r w:rsidR="003E7695">
          <w:rPr>
            <w:rStyle w:val="Hyperlink"/>
          </w:rPr>
          <w:t>Sample Reference Model</w:t>
        </w:r>
      </w:hyperlink>
      <w:r w:rsidR="00324424">
        <w:t xml:space="preserve">, </w:t>
      </w:r>
    </w:p>
    <w:p w14:paraId="07202969" w14:textId="77777777" w:rsidR="00D91281" w:rsidRDefault="00E83FC5" w:rsidP="0039400D">
      <w:r w:rsidRPr="00E83FC5">
        <w:t xml:space="preserve"> </w:t>
      </w:r>
      <w:r w:rsidR="00CD42A9" w:rsidRPr="00CD42A9">
        <w:t xml:space="preserve"> </w:t>
      </w:r>
    </w:p>
    <w:p w14:paraId="77E145EE" w14:textId="77777777" w:rsidR="00800588" w:rsidRPr="00800588" w:rsidRDefault="00800588" w:rsidP="005F31BE">
      <w:pPr>
        <w:pStyle w:val="Heading5"/>
      </w:pPr>
      <w:r w:rsidRPr="00800588">
        <w:t>&lt;Package&gt; Sample DataBinding</w:t>
      </w:r>
    </w:p>
    <w:p w14:paraId="1844C2C9" w14:textId="77777777" w:rsidR="00D91281" w:rsidRDefault="00800588" w:rsidP="0039400D">
      <w:r>
        <w:t xml:space="preserve"> </w:t>
      </w:r>
    </w:p>
    <w:p w14:paraId="20F14E4C" w14:textId="77777777" w:rsidR="003E4BE1" w:rsidRDefault="0001444D" w:rsidP="00595F8A">
      <w:r>
        <w:tab/>
      </w:r>
      <w:r>
        <w:tab/>
      </w:r>
      <w:r>
        <w:tab/>
      </w:r>
      <w:r>
        <w:tab/>
      </w:r>
      <w:r>
        <w:rPr>
          <w:noProof/>
        </w:rPr>
        <w:drawing>
          <wp:inline distT="0" distB="0" distL="0" distR="0" wp14:anchorId="1A83F481" wp14:editId="5347B089">
            <wp:extent cx="4972050" cy="2124075"/>
            <wp:effectExtent l="0" t="0" r="0" b="0"/>
            <wp:docPr id="56" name="Picture 1985945524.png" descr="1985945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985945524.png"/>
                    <pic:cNvPicPr/>
                  </pic:nvPicPr>
                  <pic:blipFill>
                    <a:blip r:embed="rId59" cstate="print"/>
                    <a:stretch>
                      <a:fillRect/>
                    </a:stretch>
                  </pic:blipFill>
                  <pic:spPr>
                    <a:xfrm>
                      <a:off x="0" y="0"/>
                      <a:ext cx="4972050" cy="2124075"/>
                    </a:xfrm>
                    <a:prstGeom prst="rect">
                      <a:avLst/>
                    </a:prstGeom>
                  </pic:spPr>
                </pic:pic>
              </a:graphicData>
            </a:graphic>
          </wp:inline>
        </w:drawing>
      </w:r>
    </w:p>
    <w:p w14:paraId="645572B4"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56" w:name="_8548f4699761fde908c0fa2fe95f29ba"/>
      <w:r w:rsidRPr="007B5B34">
        <w:rPr>
          <w:b/>
          <w:sz w:val="24"/>
          <w:szCs w:val="24"/>
        </w:rPr>
        <w:t>Sample Data Binding</w:t>
      </w:r>
      <w:bookmarkEnd w:id="356"/>
    </w:p>
    <w:p w14:paraId="3D1E4CF7" w14:textId="77777777" w:rsidR="003E4BE1" w:rsidRDefault="005C6CB8" w:rsidP="00AB09F3">
      <w:r>
        <w:t xml:space="preserve"> </w:t>
      </w:r>
    </w:p>
    <w:p w14:paraId="4E7B76F2" w14:textId="77777777" w:rsidR="00240264" w:rsidRDefault="00CF20F6">
      <w:r>
        <w:t xml:space="preserve">This diagram shows the two data types defined in the Sample Reference Model data types with added MappedDataType stereotype.  This identifies them as a mapped representation of an AML primitived type, which means that AML constraints </w:t>
      </w:r>
      <w:r>
        <w:t xml:space="preserve">cannot be applied to their owned attributes (e.g. </w:t>
      </w:r>
      <w:r>
        <w:rPr>
          <w:i/>
          <w:iCs/>
        </w:rPr>
        <w:t>year</w:t>
      </w:r>
      <w:r>
        <w:t xml:space="preserve"> cannot be constrained within the </w:t>
      </w:r>
      <w:r>
        <w:rPr>
          <w:b/>
          <w:bCs/>
        </w:rPr>
        <w:t>DV_Date</w:t>
      </w:r>
      <w:r>
        <w:t xml:space="preserve"> class because it is is mapped from the AML </w:t>
      </w:r>
      <w:r>
        <w:rPr>
          <w:b/>
          <w:bCs/>
        </w:rPr>
        <w:t>Date</w:t>
      </w:r>
      <w:r>
        <w:t xml:space="preserve"> </w:t>
      </w:r>
      <w:r>
        <w:rPr>
          <w:i/>
          <w:iCs/>
        </w:rPr>
        <w:t>value</w:t>
      </w:r>
      <w:r>
        <w:t>.)</w:t>
      </w:r>
    </w:p>
    <w:p w14:paraId="718F0C3C" w14:textId="77777777" w:rsidR="00240264" w:rsidRDefault="00CF20F6">
      <w:r>
        <w:t xml:space="preserve"> </w:t>
      </w:r>
    </w:p>
    <w:p w14:paraId="17D55056" w14:textId="77777777" w:rsidR="003E4BE1" w:rsidRDefault="00CB577B" w:rsidP="00AB09F3">
      <w:r>
        <w:t xml:space="preserve">      </w:t>
      </w:r>
      <w:r w:rsidR="00E83FC5" w:rsidRPr="00E83FC5">
        <w:t xml:space="preserve">  </w:t>
      </w:r>
    </w:p>
    <w:p w14:paraId="6D77B481" w14:textId="77777777" w:rsidR="00DB049B" w:rsidRDefault="00022C8A" w:rsidP="006977BE">
      <w:r w:rsidRPr="00022C8A">
        <w:t xml:space="preserve"> </w:t>
      </w:r>
    </w:p>
    <w:p w14:paraId="24549AB9" w14:textId="77777777" w:rsidR="00383490" w:rsidRPr="00383490" w:rsidRDefault="00383490" w:rsidP="00383490">
      <w:pPr>
        <w:rPr>
          <w:rFonts w:ascii="Arial" w:hAnsi="Arial"/>
          <w:b/>
          <w:sz w:val="24"/>
          <w:szCs w:val="24"/>
        </w:rPr>
      </w:pPr>
      <w:bookmarkStart w:id="357" w:name="_1ffc2af295659e44b62cead5148bcf04"/>
      <w:r w:rsidRPr="00383490">
        <w:rPr>
          <w:rFonts w:ascii="Arial" w:hAnsi="Arial"/>
          <w:b/>
          <w:sz w:val="24"/>
          <w:szCs w:val="24"/>
        </w:rPr>
        <w:t>&lt;DataType&gt; DV_Integer</w:t>
      </w:r>
      <w:bookmarkEnd w:id="357"/>
    </w:p>
    <w:p w14:paraId="5CC0675F" w14:textId="77777777" w:rsidR="0063570E" w:rsidRDefault="0063570E" w:rsidP="00383490"/>
    <w:p w14:paraId="5C4AA23E" w14:textId="77777777" w:rsidR="00A855E6" w:rsidRDefault="00383490" w:rsidP="00263593">
      <w:r w:rsidRPr="00875584">
        <w:rPr>
          <w:rFonts w:ascii="Arial" w:hAnsi="Arial"/>
          <w:b/>
          <w:sz w:val="24"/>
          <w:szCs w:val="24"/>
        </w:rPr>
        <w:t>Description</w:t>
      </w:r>
    </w:p>
    <w:p w14:paraId="363F1298" w14:textId="77777777" w:rsidR="00DB049B" w:rsidRDefault="005C6CB8" w:rsidP="006977BE">
      <w:r>
        <w:t xml:space="preserve"> </w:t>
      </w:r>
    </w:p>
    <w:p w14:paraId="2CB9248A" w14:textId="77777777" w:rsidR="00240264" w:rsidRDefault="00CF20F6">
      <w:r>
        <w:t>A specialized Integer data type used by the sample reference model.</w:t>
      </w:r>
    </w:p>
    <w:p w14:paraId="55BB9B5F" w14:textId="77777777" w:rsidR="00DB049B" w:rsidRDefault="00C51B43" w:rsidP="006977BE">
      <w:r>
        <w:t xml:space="preserve"> </w:t>
      </w:r>
      <w:r w:rsidR="009F2598">
        <w:t xml:space="preserve">  </w:t>
      </w:r>
    </w:p>
    <w:p w14:paraId="1944722B" w14:textId="77777777" w:rsidR="0063570E" w:rsidRDefault="0063570E" w:rsidP="00383490"/>
    <w:p w14:paraId="71DC8940" w14:textId="77777777" w:rsidR="00A855E6" w:rsidRDefault="00383490" w:rsidP="00263593">
      <w:r w:rsidRPr="00875584">
        <w:rPr>
          <w:rFonts w:ascii="Arial" w:hAnsi="Arial"/>
          <w:b/>
          <w:sz w:val="24"/>
          <w:szCs w:val="24"/>
        </w:rPr>
        <w:t>Diagrams</w:t>
      </w:r>
    </w:p>
    <w:p w14:paraId="348A4DD8" w14:textId="77777777" w:rsidR="00DB049B" w:rsidRDefault="00CF20F6" w:rsidP="006977BE">
      <w:hyperlink w:anchor="_8548f4699761fde908c0fa2fe95f29ba" w:history="1">
        <w:r w:rsidR="003E7695">
          <w:rPr>
            <w:rStyle w:val="Hyperlink"/>
          </w:rPr>
          <w:t>Sample Data Binding</w:t>
        </w:r>
      </w:hyperlink>
    </w:p>
    <w:p w14:paraId="38D91908" w14:textId="77777777" w:rsidR="0063570E" w:rsidRDefault="0063570E" w:rsidP="00383490"/>
    <w:p w14:paraId="7BA21F45" w14:textId="77777777" w:rsidR="00A855E6" w:rsidRDefault="00383490" w:rsidP="00263593">
      <w:r w:rsidRPr="00875584">
        <w:rPr>
          <w:rFonts w:ascii="Arial" w:hAnsi="Arial"/>
          <w:b/>
          <w:sz w:val="24"/>
          <w:szCs w:val="24"/>
        </w:rPr>
        <w:t>Direct Known Subclasses (Specialization)</w:t>
      </w:r>
    </w:p>
    <w:p w14:paraId="15969254" w14:textId="77777777" w:rsidR="00DB049B" w:rsidRDefault="00CF20F6" w:rsidP="006977BE">
      <w:hyperlink w:anchor="_f30eca8742491a4fd68cc825a7079d28" w:history="1">
        <w:r w:rsidR="006977BE">
          <w:rPr>
            <w:rStyle w:val="Hyperlink"/>
          </w:rPr>
          <w:t>MappedInteger</w:t>
        </w:r>
      </w:hyperlink>
    </w:p>
    <w:p w14:paraId="4C786885" w14:textId="77777777" w:rsidR="00DB049B" w:rsidRDefault="00022C8A" w:rsidP="006977BE">
      <w:r w:rsidRPr="00022C8A">
        <w:t xml:space="preserve"> </w:t>
      </w:r>
    </w:p>
    <w:p w14:paraId="424EA583" w14:textId="77777777" w:rsidR="00383490" w:rsidRPr="00383490" w:rsidRDefault="00383490" w:rsidP="00383490">
      <w:pPr>
        <w:rPr>
          <w:rFonts w:ascii="Arial" w:hAnsi="Arial"/>
          <w:b/>
          <w:sz w:val="24"/>
          <w:szCs w:val="24"/>
        </w:rPr>
      </w:pPr>
      <w:bookmarkStart w:id="358" w:name="_acf6f25348d09f64751e3145a2a78d4a"/>
      <w:r w:rsidRPr="00383490">
        <w:rPr>
          <w:rFonts w:ascii="Arial" w:hAnsi="Arial"/>
          <w:b/>
          <w:sz w:val="24"/>
          <w:szCs w:val="24"/>
        </w:rPr>
        <w:t>&lt;Class&gt; DV_Date</w:t>
      </w:r>
      <w:bookmarkEnd w:id="358"/>
    </w:p>
    <w:p w14:paraId="5E305B58" w14:textId="77777777" w:rsidR="0063570E" w:rsidRDefault="0063570E" w:rsidP="00383490"/>
    <w:p w14:paraId="002D2720" w14:textId="77777777" w:rsidR="00A855E6" w:rsidRDefault="00383490" w:rsidP="00263593">
      <w:r w:rsidRPr="00875584">
        <w:rPr>
          <w:rFonts w:ascii="Arial" w:hAnsi="Arial"/>
          <w:b/>
          <w:sz w:val="24"/>
          <w:szCs w:val="24"/>
        </w:rPr>
        <w:t>Description</w:t>
      </w:r>
    </w:p>
    <w:p w14:paraId="5F42962B" w14:textId="77777777" w:rsidR="00DB049B" w:rsidRDefault="005C6CB8" w:rsidP="006977BE">
      <w:r>
        <w:t xml:space="preserve"> </w:t>
      </w:r>
    </w:p>
    <w:p w14:paraId="1887DB86" w14:textId="77777777" w:rsidR="00240264" w:rsidRDefault="00CF20F6">
      <w:r>
        <w:t>The Date data type as used by the sample reference model.</w:t>
      </w:r>
    </w:p>
    <w:p w14:paraId="2EFD54C2" w14:textId="77777777" w:rsidR="00DB049B" w:rsidRDefault="00C51B43" w:rsidP="006977BE">
      <w:r>
        <w:t xml:space="preserve"> </w:t>
      </w:r>
      <w:r w:rsidR="009F2598">
        <w:t xml:space="preserve">  </w:t>
      </w:r>
    </w:p>
    <w:p w14:paraId="47A96F57" w14:textId="77777777" w:rsidR="0063570E" w:rsidRDefault="0063570E" w:rsidP="00383490"/>
    <w:p w14:paraId="4A2146C7" w14:textId="77777777" w:rsidR="00A855E6" w:rsidRDefault="00383490" w:rsidP="00263593">
      <w:r w:rsidRPr="00875584">
        <w:rPr>
          <w:rFonts w:ascii="Arial" w:hAnsi="Arial"/>
          <w:b/>
          <w:sz w:val="24"/>
          <w:szCs w:val="24"/>
        </w:rPr>
        <w:t>Diagrams</w:t>
      </w:r>
    </w:p>
    <w:p w14:paraId="79A528E4" w14:textId="77777777" w:rsidR="00DB049B" w:rsidRDefault="00CF20F6" w:rsidP="006977BE">
      <w:hyperlink w:anchor="_8548f4699761fde908c0fa2fe95f29ba" w:history="1">
        <w:r w:rsidR="003E7695">
          <w:rPr>
            <w:rStyle w:val="Hyperlink"/>
          </w:rPr>
          <w:t>Sample Data Binding</w:t>
        </w:r>
      </w:hyperlink>
    </w:p>
    <w:p w14:paraId="501EA28C" w14:textId="77777777" w:rsidR="0063570E" w:rsidRDefault="0063570E" w:rsidP="00383490"/>
    <w:p w14:paraId="424EA81B" w14:textId="77777777" w:rsidR="00A855E6" w:rsidRDefault="00383490" w:rsidP="00263593">
      <w:r w:rsidRPr="00875584">
        <w:rPr>
          <w:rFonts w:ascii="Arial" w:hAnsi="Arial"/>
          <w:b/>
          <w:sz w:val="24"/>
          <w:szCs w:val="24"/>
        </w:rPr>
        <w:t>Direct Known Subclasses (Specialization)</w:t>
      </w:r>
    </w:p>
    <w:p w14:paraId="5E93E614" w14:textId="77777777" w:rsidR="00DB049B" w:rsidRDefault="00CF20F6" w:rsidP="006977BE">
      <w:hyperlink w:anchor="_2a37a0f4cd69c5ee1a32f787b23de875" w:history="1">
        <w:r w:rsidR="006977BE">
          <w:rPr>
            <w:rStyle w:val="Hyperlink"/>
          </w:rPr>
          <w:t>MappedDate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AEE7809" w14:textId="77777777" w:rsidR="0063570E" w:rsidRDefault="0063570E" w:rsidP="00383490"/>
    <w:p w14:paraId="597FEB40" w14:textId="77777777" w:rsidR="00A855E6" w:rsidRDefault="00383490" w:rsidP="00263593">
      <w:r w:rsidRPr="00875584">
        <w:rPr>
          <w:rFonts w:ascii="Arial" w:hAnsi="Arial"/>
          <w:b/>
          <w:sz w:val="24"/>
          <w:szCs w:val="24"/>
        </w:rPr>
        <w:t>Attributes</w:t>
      </w:r>
    </w:p>
    <w:p w14:paraId="1B70EB5E" w14:textId="77777777" w:rsidR="00B603FB" w:rsidRDefault="00B603FB" w:rsidP="008B78EB"/>
    <w:p w14:paraId="560224F4" w14:textId="77777777" w:rsidR="00A755AA" w:rsidRDefault="008B78EB" w:rsidP="008B78EB">
      <w:pPr>
        <w:rPr>
          <w:b/>
        </w:rPr>
      </w:pPr>
      <w:r w:rsidRPr="006A54F6">
        <w:rPr>
          <w:b/>
        </w:rPr>
        <w:t xml:space="preserve">•   public year : Integer </w:t>
      </w:r>
    </w:p>
    <w:p w14:paraId="2B507A23" w14:textId="77777777" w:rsidR="00B603FB" w:rsidRDefault="00B603FB" w:rsidP="008B78EB"/>
    <w:p w14:paraId="496A4DDB" w14:textId="77777777" w:rsidR="00A755AA" w:rsidRDefault="008B78EB" w:rsidP="008B78EB">
      <w:pPr>
        <w:rPr>
          <w:b/>
        </w:rPr>
      </w:pPr>
      <w:r w:rsidRPr="006A54F6">
        <w:rPr>
          <w:b/>
        </w:rPr>
        <w:t xml:space="preserve">•   public month : Integer </w:t>
      </w:r>
    </w:p>
    <w:p w14:paraId="0E39ACCB" w14:textId="77777777" w:rsidR="00B603FB" w:rsidRDefault="00B603FB" w:rsidP="008B78EB"/>
    <w:p w14:paraId="55A6A03E" w14:textId="77777777" w:rsidR="00A755AA" w:rsidRDefault="008B78EB" w:rsidP="008B78EB">
      <w:pPr>
        <w:rPr>
          <w:b/>
        </w:rPr>
      </w:pPr>
      <w:r w:rsidRPr="006A54F6">
        <w:rPr>
          <w:b/>
        </w:rPr>
        <w:t xml:space="preserve">•   public day : Integer </w:t>
      </w:r>
    </w:p>
    <w:p w14:paraId="745E42B6" w14:textId="77777777" w:rsidR="00DB049B" w:rsidRDefault="00022C8A" w:rsidP="006977BE">
      <w:r w:rsidRPr="00022C8A">
        <w:t xml:space="preserve"> </w:t>
      </w:r>
    </w:p>
    <w:p w14:paraId="5F32384D" w14:textId="77777777" w:rsidR="00383490" w:rsidRPr="00383490" w:rsidRDefault="00383490" w:rsidP="00383490">
      <w:pPr>
        <w:rPr>
          <w:rFonts w:ascii="Arial" w:hAnsi="Arial"/>
          <w:b/>
          <w:sz w:val="24"/>
          <w:szCs w:val="24"/>
        </w:rPr>
      </w:pPr>
      <w:bookmarkStart w:id="359" w:name="_2a37a0f4cd69c5ee1a32f787b23de875"/>
      <w:r w:rsidRPr="00383490">
        <w:rPr>
          <w:rFonts w:ascii="Arial" w:hAnsi="Arial"/>
          <w:b/>
          <w:sz w:val="24"/>
          <w:szCs w:val="24"/>
        </w:rPr>
        <w:t>&lt;Class&gt; MappedDate</w:t>
      </w:r>
      <w:bookmarkEnd w:id="359"/>
    </w:p>
    <w:p w14:paraId="24A6C94D" w14:textId="77777777" w:rsidR="0063570E" w:rsidRDefault="0063570E" w:rsidP="00383490"/>
    <w:p w14:paraId="2D8554F5" w14:textId="77777777" w:rsidR="00A855E6" w:rsidRDefault="00383490" w:rsidP="00263593">
      <w:r w:rsidRPr="00875584">
        <w:rPr>
          <w:rFonts w:ascii="Arial" w:hAnsi="Arial"/>
          <w:b/>
          <w:sz w:val="24"/>
          <w:szCs w:val="24"/>
        </w:rPr>
        <w:t>Description</w:t>
      </w:r>
    </w:p>
    <w:p w14:paraId="6F190781" w14:textId="77777777" w:rsidR="00DB049B" w:rsidRDefault="005C6CB8" w:rsidP="006977BE">
      <w:r>
        <w:t xml:space="preserve"> </w:t>
      </w:r>
    </w:p>
    <w:p w14:paraId="2E41CB29" w14:textId="77777777" w:rsidR="00240264" w:rsidRDefault="00CF20F6">
      <w:r>
        <w:t xml:space="preserve">The data binding class that specializes both the </w:t>
      </w:r>
      <w:r>
        <w:rPr>
          <w:b/>
          <w:bCs/>
        </w:rPr>
        <w:t>Date</w:t>
      </w:r>
      <w:r>
        <w:t xml:space="preserve"> data type and its corresponding </w:t>
      </w:r>
      <w:r>
        <w:rPr>
          <w:b/>
          <w:bCs/>
        </w:rPr>
        <w:t>DV_Date</w:t>
      </w:r>
      <w:r>
        <w:t xml:space="preserve"> class in the reference model.  </w:t>
      </w:r>
    </w:p>
    <w:p w14:paraId="2D1BC1EE" w14:textId="77777777" w:rsidR="00DB049B" w:rsidRDefault="00C51B43" w:rsidP="006977BE">
      <w:r>
        <w:t xml:space="preserve"> </w:t>
      </w:r>
      <w:r w:rsidR="009F2598">
        <w:t xml:space="preserve">  </w:t>
      </w:r>
      <w:r>
        <w:t xml:space="preserve"> </w:t>
      </w:r>
      <w:r w:rsidR="009F2598">
        <w:t xml:space="preserve">  </w:t>
      </w:r>
    </w:p>
    <w:p w14:paraId="1CEB9FBB" w14:textId="77777777" w:rsidR="0063570E" w:rsidRDefault="0063570E" w:rsidP="00383490"/>
    <w:p w14:paraId="165B7B5D" w14:textId="77777777" w:rsidR="00A855E6" w:rsidRDefault="00383490" w:rsidP="00263593">
      <w:r w:rsidRPr="00875584">
        <w:rPr>
          <w:rFonts w:ascii="Arial" w:hAnsi="Arial"/>
          <w:b/>
          <w:sz w:val="24"/>
          <w:szCs w:val="24"/>
        </w:rPr>
        <w:t>Diagrams</w:t>
      </w:r>
    </w:p>
    <w:p w14:paraId="4E985BA0" w14:textId="77777777" w:rsidR="00DB049B" w:rsidRDefault="00CF20F6" w:rsidP="006977BE">
      <w:hyperlink w:anchor="_40567bb1c344f2e9ddb760c83dac78ce" w:history="1">
        <w:r w:rsidR="003E7695">
          <w:rPr>
            <w:rStyle w:val="Hyperlink"/>
          </w:rPr>
          <w:t>Sample Constraint</w:t>
        </w:r>
      </w:hyperlink>
      <w:r w:rsidR="00324424">
        <w:t xml:space="preserve">, </w:t>
      </w:r>
      <w:hyperlink w:anchor="_8548f4699761fde908c0fa2fe95f29ba" w:history="1">
        <w:r w:rsidR="003E7695">
          <w:rPr>
            <w:rStyle w:val="Hyperlink"/>
          </w:rPr>
          <w:t>Sample Data Binding</w:t>
        </w:r>
      </w:hyperlink>
    </w:p>
    <w:p w14:paraId="45FFF5D9" w14:textId="77777777" w:rsidR="0063570E" w:rsidRDefault="0063570E" w:rsidP="00383490"/>
    <w:p w14:paraId="07874ED1" w14:textId="77777777" w:rsidR="00A855E6" w:rsidRDefault="00383490" w:rsidP="00263593">
      <w:r w:rsidRPr="00875584">
        <w:rPr>
          <w:rFonts w:ascii="Arial" w:hAnsi="Arial"/>
          <w:b/>
          <w:sz w:val="24"/>
          <w:szCs w:val="24"/>
        </w:rPr>
        <w:t>Direct Known Superclasses (Generalization)</w:t>
      </w:r>
    </w:p>
    <w:p w14:paraId="6CE75841" w14:textId="77777777" w:rsidR="00DB049B" w:rsidRDefault="00CF20F6" w:rsidP="006977BE">
      <w:hyperlink w:anchor="_78ee642abf9938398776ce11b2ae5595" w:history="1">
        <w:r w:rsidR="006977BE">
          <w:rPr>
            <w:rStyle w:val="Hyperlink"/>
          </w:rPr>
          <w:t>Date</w:t>
        </w:r>
      </w:hyperlink>
      <w:r w:rsidR="006977BE">
        <w:t xml:space="preserve">, </w:t>
      </w:r>
      <w:hyperlink w:anchor="_acf6f25348d09f64751e3145a2a78d4a" w:history="1">
        <w:r w:rsidR="006977BE">
          <w:rPr>
            <w:rStyle w:val="Hyperlink"/>
          </w:rPr>
          <w:t>DV_Date</w:t>
        </w:r>
      </w:hyperlink>
    </w:p>
    <w:p w14:paraId="02319587" w14:textId="77777777" w:rsidR="0063570E" w:rsidRDefault="0063570E" w:rsidP="00383490"/>
    <w:p w14:paraId="4341FC56" w14:textId="77777777" w:rsidR="00A855E6" w:rsidRDefault="00383490" w:rsidP="00263593">
      <w:r w:rsidRPr="00875584">
        <w:rPr>
          <w:rFonts w:ascii="Arial" w:hAnsi="Arial"/>
          <w:b/>
          <w:sz w:val="24"/>
          <w:szCs w:val="24"/>
        </w:rPr>
        <w:t>Direct Known Subclasses (Specialization)</w:t>
      </w:r>
    </w:p>
    <w:p w14:paraId="557A5419" w14:textId="77777777" w:rsidR="00DB049B" w:rsidRDefault="00CF20F6" w:rsidP="006977BE">
      <w:hyperlink w:anchor="_3508926265c7d0fc2aff69e7498f5c24" w:history="1">
        <w:r w:rsidR="006977BE">
          <w:rPr>
            <w:rStyle w:val="Hyperlink"/>
          </w:rPr>
          <w:t>AcmeDate</w:t>
        </w:r>
      </w:hyperlink>
    </w:p>
    <w:p w14:paraId="50F9204B" w14:textId="77777777" w:rsidR="0063570E" w:rsidRDefault="0063570E" w:rsidP="00383490"/>
    <w:p w14:paraId="0058B597" w14:textId="77777777" w:rsidR="00A855E6" w:rsidRDefault="00383490" w:rsidP="00263593">
      <w:r w:rsidRPr="00875584">
        <w:rPr>
          <w:rFonts w:ascii="Arial" w:hAnsi="Arial"/>
          <w:b/>
          <w:sz w:val="24"/>
          <w:szCs w:val="24"/>
        </w:rPr>
        <w:t>Known other classes</w:t>
      </w:r>
    </w:p>
    <w:p w14:paraId="663B1B40" w14:textId="77777777" w:rsidR="003E4BE1" w:rsidRDefault="00CF20F6" w:rsidP="00AB09F3">
      <w:hyperlink w:anchor="_78ee642abf9938398776ce11b2ae5595" w:history="1">
        <w:r w:rsidR="00DE35E0">
          <w:rPr>
            <w:rStyle w:val="Hyperlink"/>
          </w:rPr>
          <w:t>Date</w:t>
        </w:r>
      </w:hyperlink>
    </w:p>
    <w:p w14:paraId="04914557" w14:textId="77777777" w:rsidR="0063570E" w:rsidRDefault="0063570E" w:rsidP="00383490"/>
    <w:p w14:paraId="541DC95C" w14:textId="77777777" w:rsidR="00A855E6" w:rsidRDefault="00383490" w:rsidP="00263593">
      <w:r w:rsidRPr="00875584">
        <w:rPr>
          <w:rFonts w:ascii="Arial" w:hAnsi="Arial"/>
          <w:b/>
          <w:sz w:val="24"/>
          <w:szCs w:val="24"/>
        </w:rPr>
        <w:t>Known other primitive types</w:t>
      </w:r>
    </w:p>
    <w:p w14:paraId="15C2B574" w14:textId="77777777" w:rsidR="003E4BE1" w:rsidRDefault="00CF20F6" w:rsidP="00AB09F3">
      <w:hyperlink w:anchor="_8e49c0c434d339e5881155e37d0822a0" w:history="1">
        <w:r w:rsidR="00DF1E7E">
          <w:rPr>
            <w:rStyle w:val="Hyperlink"/>
          </w:rPr>
          <w:t>AMLInteger</w:t>
        </w:r>
      </w:hyperlink>
      <w:r w:rsidR="00DF1E7E">
        <w:t xml:space="preserve"> </w:t>
      </w:r>
    </w:p>
    <w:p w14:paraId="69B7CD40" w14:textId="77777777" w:rsidR="00D91281" w:rsidRDefault="00E83FC5" w:rsidP="0039400D">
      <w:r w:rsidRPr="00E83FC5">
        <w:t xml:space="preserve">  </w:t>
      </w:r>
      <w:r w:rsidR="00CD42A9" w:rsidRPr="00CD42A9">
        <w:t xml:space="preserve"> </w:t>
      </w:r>
    </w:p>
    <w:p w14:paraId="4B49ED3C" w14:textId="77777777" w:rsidR="00800588" w:rsidRPr="00800588" w:rsidRDefault="00800588" w:rsidP="005F31BE">
      <w:pPr>
        <w:pStyle w:val="Heading5"/>
      </w:pPr>
      <w:r w:rsidRPr="00800588">
        <w:t>&lt;Package&gt; Sample Constraint</w:t>
      </w:r>
    </w:p>
    <w:p w14:paraId="6E1F0098" w14:textId="77777777" w:rsidR="00D91281" w:rsidRDefault="00800588" w:rsidP="0039400D">
      <w:r>
        <w:t xml:space="preserve"> </w:t>
      </w:r>
    </w:p>
    <w:p w14:paraId="3666B357" w14:textId="77777777" w:rsidR="003E4BE1" w:rsidRDefault="0001444D" w:rsidP="00595F8A">
      <w:r>
        <w:tab/>
      </w:r>
      <w:r>
        <w:tab/>
      </w:r>
      <w:r>
        <w:tab/>
      </w:r>
      <w:r>
        <w:tab/>
      </w:r>
      <w:r>
        <w:rPr>
          <w:noProof/>
        </w:rPr>
        <w:drawing>
          <wp:inline distT="0" distB="0" distL="0" distR="0" wp14:anchorId="004C500A" wp14:editId="0AA74210">
            <wp:extent cx="4448175" cy="4114800"/>
            <wp:effectExtent l="0" t="0" r="0" b="0"/>
            <wp:docPr id="58" name="Picture -1852248590.png" descr="-1852248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852248590.png"/>
                    <pic:cNvPicPr/>
                  </pic:nvPicPr>
                  <pic:blipFill>
                    <a:blip r:embed="rId60" cstate="print"/>
                    <a:stretch>
                      <a:fillRect/>
                    </a:stretch>
                  </pic:blipFill>
                  <pic:spPr>
                    <a:xfrm>
                      <a:off x="0" y="0"/>
                      <a:ext cx="4448175" cy="4114800"/>
                    </a:xfrm>
                    <a:prstGeom prst="rect">
                      <a:avLst/>
                    </a:prstGeom>
                  </pic:spPr>
                </pic:pic>
              </a:graphicData>
            </a:graphic>
          </wp:inline>
        </w:drawing>
      </w:r>
    </w:p>
    <w:p w14:paraId="1CFAEEA5"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60" w:name="_40567bb1c344f2e9ddb760c83dac78ce"/>
      <w:r w:rsidRPr="007B5B34">
        <w:rPr>
          <w:b/>
          <w:sz w:val="24"/>
          <w:szCs w:val="24"/>
        </w:rPr>
        <w:t>Sample Constraint</w:t>
      </w:r>
      <w:bookmarkEnd w:id="360"/>
    </w:p>
    <w:p w14:paraId="61A1E1D8" w14:textId="77777777" w:rsidR="003E4BE1" w:rsidRDefault="005C6CB8" w:rsidP="00AB09F3">
      <w:r>
        <w:t xml:space="preserve"> </w:t>
      </w:r>
    </w:p>
    <w:p w14:paraId="1A61F443" w14:textId="77777777" w:rsidR="00240264" w:rsidRDefault="00CF20F6">
      <w:r>
        <w:t xml:space="preserve">The diagram above shows how attribute constraints are applied to the sample reference model mapping.  The first constraint, </w:t>
      </w:r>
      <w:r>
        <w:rPr>
          <w:b/>
          <w:bCs/>
        </w:rPr>
        <w:t>AcmeName</w:t>
      </w:r>
      <w:r>
        <w:t xml:space="preserve"> is a specialization of the UML PrimitiveType, </w:t>
      </w:r>
      <w:r>
        <w:rPr>
          <w:b/>
          <w:bCs/>
        </w:rPr>
        <w:t>String</w:t>
      </w:r>
      <w:r>
        <w:t xml:space="preserve">.  As the </w:t>
      </w:r>
      <w:r>
        <w:rPr>
          <w:i/>
          <w:iCs/>
        </w:rPr>
        <w:t>name</w:t>
      </w:r>
      <w:r>
        <w:t xml:space="preserve"> attribute in the </w:t>
      </w:r>
      <w:r>
        <w:rPr>
          <w:b/>
          <w:bCs/>
        </w:rPr>
        <w:t>Inventory</w:t>
      </w:r>
      <w:r>
        <w:t xml:space="preserve"> class is of the same type, no</w:t>
      </w:r>
      <w:r>
        <w:t xml:space="preserve"> data binding is needed -- the </w:t>
      </w:r>
      <w:r>
        <w:rPr>
          <w:b/>
          <w:bCs/>
        </w:rPr>
        <w:t>ACMEInventoryItem</w:t>
      </w:r>
      <w:r>
        <w:t xml:space="preserve"> constraint can directly redefine it.</w:t>
      </w:r>
    </w:p>
    <w:p w14:paraId="3AE46B2F" w14:textId="77777777" w:rsidR="00240264" w:rsidRDefault="00CF20F6">
      <w:r>
        <w:t xml:space="preserve"> </w:t>
      </w:r>
    </w:p>
    <w:p w14:paraId="67F0B06E" w14:textId="77777777" w:rsidR="00240264" w:rsidRDefault="00CF20F6">
      <w:r>
        <w:t xml:space="preserve">In the case of </w:t>
      </w:r>
      <w:r>
        <w:rPr>
          <w:i/>
          <w:iCs/>
        </w:rPr>
        <w:t>restockDate</w:t>
      </w:r>
      <w:r>
        <w:t xml:space="preserve"> and </w:t>
      </w:r>
      <w:r>
        <w:rPr>
          <w:i/>
          <w:iCs/>
        </w:rPr>
        <w:t>quantity</w:t>
      </w:r>
      <w:r>
        <w:t xml:space="preserve">, the AML profile has no knowledge of the </w:t>
      </w:r>
      <w:r>
        <w:rPr>
          <w:b/>
          <w:bCs/>
        </w:rPr>
        <w:t>DV_Integer</w:t>
      </w:r>
      <w:r>
        <w:t xml:space="preserve"> and </w:t>
      </w:r>
      <w:r>
        <w:rPr>
          <w:b/>
          <w:bCs/>
        </w:rPr>
        <w:t>DV_Date</w:t>
      </w:r>
      <w:r>
        <w:t xml:space="preserve"> types.  The </w:t>
      </w:r>
      <w:r>
        <w:rPr>
          <w:b/>
          <w:bCs/>
        </w:rPr>
        <w:t>MappedInteger</w:t>
      </w:r>
      <w:r>
        <w:t xml:space="preserve"> and </w:t>
      </w:r>
      <w:r>
        <w:rPr>
          <w:b/>
          <w:bCs/>
        </w:rPr>
        <w:t>MappedDate</w:t>
      </w:r>
      <w:r>
        <w:t xml:space="preserve"> classes allow AML const</w:t>
      </w:r>
      <w:r>
        <w:t xml:space="preserve">raints to be applied to the corresponding AML primitive types of </w:t>
      </w:r>
      <w:r>
        <w:rPr>
          <w:b/>
          <w:bCs/>
        </w:rPr>
        <w:t>AMLInteger</w:t>
      </w:r>
      <w:r>
        <w:t xml:space="preserve"> and </w:t>
      </w:r>
      <w:r>
        <w:rPr>
          <w:b/>
          <w:bCs/>
        </w:rPr>
        <w:t xml:space="preserve">Date </w:t>
      </w:r>
      <w:r>
        <w:t xml:space="preserve">respectively, while simutaneously applying to and allowing redefinition of the </w:t>
      </w:r>
      <w:r>
        <w:rPr>
          <w:b/>
          <w:bCs/>
        </w:rPr>
        <w:t>InventoryItem</w:t>
      </w:r>
      <w:r>
        <w:t xml:space="preserve"> </w:t>
      </w:r>
      <w:r>
        <w:rPr>
          <w:i/>
          <w:iCs/>
        </w:rPr>
        <w:t>restockDate</w:t>
      </w:r>
      <w:r>
        <w:t xml:space="preserve"> and </w:t>
      </w:r>
      <w:r>
        <w:rPr>
          <w:i/>
          <w:iCs/>
        </w:rPr>
        <w:t>quantity</w:t>
      </w:r>
      <w:r>
        <w:t xml:space="preserve"> attributes.</w:t>
      </w:r>
    </w:p>
    <w:p w14:paraId="17AD5B4F" w14:textId="77777777" w:rsidR="003E4BE1" w:rsidRDefault="00CB577B" w:rsidP="00AB09F3">
      <w:r>
        <w:t xml:space="preserve">      </w:t>
      </w:r>
      <w:r w:rsidR="00E83FC5" w:rsidRPr="00E83FC5">
        <w:t xml:space="preserve">   </w:t>
      </w:r>
    </w:p>
    <w:p w14:paraId="70949606" w14:textId="77777777" w:rsidR="00DB049B" w:rsidRDefault="00022C8A" w:rsidP="006977BE">
      <w:r w:rsidRPr="00022C8A">
        <w:t xml:space="preserve"> </w:t>
      </w:r>
    </w:p>
    <w:p w14:paraId="0F4C6A74" w14:textId="77777777" w:rsidR="00383490" w:rsidRPr="00383490" w:rsidRDefault="00383490" w:rsidP="00383490">
      <w:pPr>
        <w:rPr>
          <w:rFonts w:ascii="Arial" w:hAnsi="Arial"/>
          <w:b/>
          <w:sz w:val="24"/>
          <w:szCs w:val="24"/>
        </w:rPr>
      </w:pPr>
      <w:bookmarkStart w:id="361" w:name="_3508926265c7d0fc2aff69e7498f5c24"/>
      <w:r w:rsidRPr="00383490">
        <w:rPr>
          <w:rFonts w:ascii="Arial" w:hAnsi="Arial"/>
          <w:b/>
          <w:sz w:val="24"/>
          <w:szCs w:val="24"/>
        </w:rPr>
        <w:t>&lt;Class&gt; AcmeDate</w:t>
      </w:r>
      <w:bookmarkEnd w:id="361"/>
    </w:p>
    <w:p w14:paraId="019CAACD" w14:textId="77777777" w:rsidR="0063570E" w:rsidRDefault="0063570E" w:rsidP="00383490"/>
    <w:p w14:paraId="725138F6" w14:textId="77777777" w:rsidR="00A855E6" w:rsidRDefault="00383490" w:rsidP="00263593">
      <w:r w:rsidRPr="00875584">
        <w:rPr>
          <w:rFonts w:ascii="Arial" w:hAnsi="Arial"/>
          <w:b/>
          <w:sz w:val="24"/>
          <w:szCs w:val="24"/>
        </w:rPr>
        <w:t>Description</w:t>
      </w:r>
    </w:p>
    <w:p w14:paraId="310321F1" w14:textId="77777777" w:rsidR="00DB049B" w:rsidRDefault="005C6CB8" w:rsidP="006977BE">
      <w:r>
        <w:t xml:space="preserve"> </w:t>
      </w:r>
    </w:p>
    <w:p w14:paraId="6039E135" w14:textId="77777777" w:rsidR="00240264" w:rsidRDefault="00CF20F6">
      <w:r>
        <w:t xml:space="preserve">Instances of </w:t>
      </w:r>
      <w:r>
        <w:rPr>
          <w:b/>
          <w:bCs/>
        </w:rPr>
        <w:t>MappedDate</w:t>
      </w:r>
      <w:r>
        <w:t xml:space="preserve"> whose year is 2015</w:t>
      </w:r>
    </w:p>
    <w:p w14:paraId="2781931C" w14:textId="77777777" w:rsidR="00DB049B" w:rsidRDefault="00C51B43" w:rsidP="006977BE">
      <w:r>
        <w:t xml:space="preserve"> </w:t>
      </w:r>
      <w:r w:rsidR="009F2598">
        <w:t xml:space="preserve">  </w:t>
      </w:r>
    </w:p>
    <w:p w14:paraId="30F55F62" w14:textId="77777777" w:rsidR="0063570E" w:rsidRDefault="0063570E" w:rsidP="00383490"/>
    <w:p w14:paraId="5058EDA5" w14:textId="77777777" w:rsidR="00A855E6" w:rsidRDefault="00383490" w:rsidP="00263593">
      <w:r w:rsidRPr="00875584">
        <w:rPr>
          <w:rFonts w:ascii="Arial" w:hAnsi="Arial"/>
          <w:b/>
          <w:sz w:val="24"/>
          <w:szCs w:val="24"/>
        </w:rPr>
        <w:t>Diagrams</w:t>
      </w:r>
    </w:p>
    <w:p w14:paraId="7EA1B1DF" w14:textId="77777777" w:rsidR="00DB049B" w:rsidRDefault="00CF20F6" w:rsidP="006977BE">
      <w:hyperlink w:anchor="_40567bb1c344f2e9ddb760c83dac78ce" w:history="1">
        <w:r w:rsidR="003E7695">
          <w:rPr>
            <w:rStyle w:val="Hyperlink"/>
          </w:rPr>
          <w:t>Sample Constraint</w:t>
        </w:r>
      </w:hyperlink>
    </w:p>
    <w:p w14:paraId="1C31BD89" w14:textId="77777777" w:rsidR="0063570E" w:rsidRDefault="0063570E" w:rsidP="00383490"/>
    <w:p w14:paraId="3B40FE9F" w14:textId="77777777" w:rsidR="00A855E6" w:rsidRDefault="00383490" w:rsidP="00263593">
      <w:r w:rsidRPr="00875584">
        <w:rPr>
          <w:rFonts w:ascii="Arial" w:hAnsi="Arial"/>
          <w:b/>
          <w:sz w:val="24"/>
          <w:szCs w:val="24"/>
        </w:rPr>
        <w:t>Direct Known Superclasses (Generalization)</w:t>
      </w:r>
    </w:p>
    <w:p w14:paraId="4774E909" w14:textId="77777777" w:rsidR="00DB049B" w:rsidRDefault="00CF20F6" w:rsidP="006977BE">
      <w:hyperlink w:anchor="_2a37a0f4cd69c5ee1a32f787b23de875" w:history="1">
        <w:r w:rsidR="006977BE">
          <w:rPr>
            <w:rStyle w:val="Hyperlink"/>
          </w:rPr>
          <w:t>MappedDate</w:t>
        </w:r>
      </w:hyperlink>
    </w:p>
    <w:p w14:paraId="6B1CDEDA" w14:textId="77777777" w:rsidR="00DB049B" w:rsidRDefault="00022C8A" w:rsidP="006977BE">
      <w:r w:rsidRPr="00022C8A">
        <w:t xml:space="preserve"> </w:t>
      </w:r>
    </w:p>
    <w:p w14:paraId="4D9E3034" w14:textId="77777777" w:rsidR="00383490" w:rsidRPr="00383490" w:rsidRDefault="00383490" w:rsidP="00383490">
      <w:pPr>
        <w:rPr>
          <w:rFonts w:ascii="Arial" w:hAnsi="Arial"/>
          <w:b/>
          <w:sz w:val="24"/>
          <w:szCs w:val="24"/>
        </w:rPr>
      </w:pPr>
      <w:bookmarkStart w:id="362" w:name="_394193c1c648aef51e06567f267d32ef"/>
      <w:r w:rsidRPr="00383490">
        <w:rPr>
          <w:rFonts w:ascii="Arial" w:hAnsi="Arial"/>
          <w:b/>
          <w:sz w:val="24"/>
          <w:szCs w:val="24"/>
        </w:rPr>
        <w:t>&lt;Class&gt; ACMEInventoryItem</w:t>
      </w:r>
      <w:bookmarkEnd w:id="362"/>
    </w:p>
    <w:p w14:paraId="48AC2105" w14:textId="77777777" w:rsidR="0063570E" w:rsidRDefault="0063570E" w:rsidP="00383490"/>
    <w:p w14:paraId="0E7B8666" w14:textId="77777777" w:rsidR="00A855E6" w:rsidRDefault="00383490" w:rsidP="00263593">
      <w:r w:rsidRPr="00875584">
        <w:rPr>
          <w:rFonts w:ascii="Arial" w:hAnsi="Arial"/>
          <w:b/>
          <w:sz w:val="24"/>
          <w:szCs w:val="24"/>
        </w:rPr>
        <w:t>Description</w:t>
      </w:r>
    </w:p>
    <w:p w14:paraId="33DFB8C5" w14:textId="77777777" w:rsidR="00DB049B" w:rsidRDefault="005C6CB8" w:rsidP="006977BE">
      <w:r>
        <w:t xml:space="preserve"> </w:t>
      </w:r>
    </w:p>
    <w:p w14:paraId="28C01C82" w14:textId="77777777" w:rsidR="00240264" w:rsidRDefault="00CF20F6">
      <w:r>
        <w:t xml:space="preserve">A sample inventory item in the ACME Manufacturing database. An </w:t>
      </w:r>
      <w:r>
        <w:rPr>
          <w:b/>
          <w:bCs/>
        </w:rPr>
        <w:t>ACMEInventoryItem</w:t>
      </w:r>
      <w:r>
        <w:t xml:space="preserve"> must have:</w:t>
      </w:r>
    </w:p>
    <w:p w14:paraId="6D1270E1" w14:textId="77777777" w:rsidR="00240264" w:rsidRDefault="00CF20F6">
      <w:pPr>
        <w:pStyle w:val="ListParagraph"/>
        <w:numPr>
          <w:ilvl w:val="0"/>
          <w:numId w:val="32"/>
        </w:numPr>
      </w:pPr>
      <w:r>
        <w:t xml:space="preserve">A </w:t>
      </w:r>
      <w:r>
        <w:rPr>
          <w:i/>
          <w:iCs/>
        </w:rPr>
        <w:t>name</w:t>
      </w:r>
      <w:r>
        <w:t xml:space="preserve"> that begins with the string "ACME_"</w:t>
      </w:r>
    </w:p>
    <w:p w14:paraId="778156C7" w14:textId="77777777" w:rsidR="00240264" w:rsidRDefault="00CF20F6">
      <w:pPr>
        <w:pStyle w:val="ListParagraph"/>
        <w:numPr>
          <w:ilvl w:val="0"/>
          <w:numId w:val="32"/>
        </w:numPr>
      </w:pPr>
      <w:r>
        <w:t xml:space="preserve">A </w:t>
      </w:r>
      <w:r>
        <w:rPr>
          <w:i/>
          <w:iCs/>
        </w:rPr>
        <w:t>quantity</w:t>
      </w:r>
      <w:r>
        <w:t xml:space="preserve"> of 1, 2, or 10</w:t>
      </w:r>
    </w:p>
    <w:p w14:paraId="37EB17FD" w14:textId="77777777" w:rsidR="00240264" w:rsidRDefault="00CF20F6">
      <w:pPr>
        <w:pStyle w:val="ListParagraph"/>
        <w:numPr>
          <w:ilvl w:val="0"/>
          <w:numId w:val="32"/>
        </w:numPr>
      </w:pPr>
      <w:r>
        <w:t xml:space="preserve">A </w:t>
      </w:r>
      <w:r>
        <w:rPr>
          <w:i/>
          <w:iCs/>
        </w:rPr>
        <w:t>restockDate</w:t>
      </w:r>
      <w:r>
        <w:t xml:space="preserve"> that occurs in 2015</w:t>
      </w:r>
    </w:p>
    <w:p w14:paraId="51041CF3" w14:textId="77777777" w:rsidR="00DB049B" w:rsidRDefault="00C51B43" w:rsidP="006977BE">
      <w:r>
        <w:t xml:space="preserve"> </w:t>
      </w:r>
      <w:r w:rsidR="009F2598">
        <w:t xml:space="preserve">  </w:t>
      </w:r>
    </w:p>
    <w:p w14:paraId="25D78087" w14:textId="77777777" w:rsidR="0063570E" w:rsidRDefault="0063570E" w:rsidP="00383490"/>
    <w:p w14:paraId="576A843F" w14:textId="77777777" w:rsidR="00A855E6" w:rsidRDefault="00383490" w:rsidP="00263593">
      <w:r w:rsidRPr="00875584">
        <w:rPr>
          <w:rFonts w:ascii="Arial" w:hAnsi="Arial"/>
          <w:b/>
          <w:sz w:val="24"/>
          <w:szCs w:val="24"/>
        </w:rPr>
        <w:t>Diagrams</w:t>
      </w:r>
    </w:p>
    <w:p w14:paraId="2C60507C" w14:textId="77777777" w:rsidR="00DB049B" w:rsidRDefault="00CF20F6" w:rsidP="006977BE">
      <w:hyperlink w:anchor="_40567bb1c344f2e9ddb760c83dac78ce" w:history="1">
        <w:r w:rsidR="003E7695">
          <w:rPr>
            <w:rStyle w:val="Hyperlink"/>
          </w:rPr>
          <w:t>Sample Constraint</w:t>
        </w:r>
      </w:hyperlink>
    </w:p>
    <w:p w14:paraId="05FC7899" w14:textId="77777777" w:rsidR="0063570E" w:rsidRDefault="0063570E" w:rsidP="00383490"/>
    <w:p w14:paraId="41AB2700" w14:textId="77777777" w:rsidR="00A855E6" w:rsidRDefault="00383490" w:rsidP="00263593">
      <w:r w:rsidRPr="00875584">
        <w:rPr>
          <w:rFonts w:ascii="Arial" w:hAnsi="Arial"/>
          <w:b/>
          <w:sz w:val="24"/>
          <w:szCs w:val="24"/>
        </w:rPr>
        <w:t>Direct Known Superclasses (Generalization)</w:t>
      </w:r>
    </w:p>
    <w:p w14:paraId="5E040549" w14:textId="77777777" w:rsidR="00DB049B" w:rsidRDefault="00CF20F6" w:rsidP="006977BE">
      <w:hyperlink w:anchor="_7a3cd0274dcc9ef68ed24910598c14f3" w:history="1">
        <w:r w:rsidR="006977BE">
          <w:rPr>
            <w:rStyle w:val="Hyperlink"/>
          </w:rPr>
          <w:t>InventoryItem</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B4BBD00" w14:textId="77777777" w:rsidR="0063570E" w:rsidRDefault="0063570E" w:rsidP="00383490"/>
    <w:p w14:paraId="039E9008" w14:textId="77777777" w:rsidR="00A855E6" w:rsidRDefault="00383490" w:rsidP="00263593">
      <w:r w:rsidRPr="00875584">
        <w:rPr>
          <w:rFonts w:ascii="Arial" w:hAnsi="Arial"/>
          <w:b/>
          <w:sz w:val="24"/>
          <w:szCs w:val="24"/>
        </w:rPr>
        <w:t>Attributes</w:t>
      </w:r>
    </w:p>
    <w:p w14:paraId="75082D03" w14:textId="77777777" w:rsidR="00B603FB" w:rsidRDefault="00B603FB" w:rsidP="008B78EB"/>
    <w:p w14:paraId="55B3CF70" w14:textId="77777777" w:rsidR="00A755AA" w:rsidRDefault="008B78EB" w:rsidP="008B78EB">
      <w:pPr>
        <w:rPr>
          <w:b/>
        </w:rPr>
      </w:pPr>
      <w:r w:rsidRPr="006A54F6">
        <w:rPr>
          <w:b/>
        </w:rPr>
        <w:t xml:space="preserve">•   public name : </w:t>
      </w:r>
      <w:hyperlink w:anchor="_04c8152f4b07cff6c2e1f26a2720266a" w:history="1">
        <w:r w:rsidRPr="006A54F6">
          <w:rPr>
            <w:rStyle w:val="Hyperlink"/>
            <w:b/>
          </w:rPr>
          <w:t>AcmeName</w:t>
        </w:r>
      </w:hyperlink>
      <w:r w:rsidRPr="006A54F6">
        <w:rPr>
          <w:b/>
        </w:rPr>
        <w:t xml:space="preserve"> </w:t>
      </w:r>
    </w:p>
    <w:p w14:paraId="6E29E58F" w14:textId="77777777" w:rsidR="00B603FB" w:rsidRDefault="00B603FB" w:rsidP="008B78EB"/>
    <w:p w14:paraId="5858920A" w14:textId="77777777" w:rsidR="00A755AA" w:rsidRDefault="008B78EB" w:rsidP="008B78EB">
      <w:pPr>
        <w:rPr>
          <w:b/>
        </w:rPr>
      </w:pPr>
      <w:r w:rsidRPr="006A54F6">
        <w:rPr>
          <w:b/>
        </w:rPr>
        <w:t xml:space="preserve">•   public restockDate : </w:t>
      </w:r>
      <w:hyperlink w:anchor="_3508926265c7d0fc2aff69e7498f5c24" w:history="1">
        <w:r w:rsidRPr="006A54F6">
          <w:rPr>
            <w:rStyle w:val="Hyperlink"/>
            <w:b/>
          </w:rPr>
          <w:t>AcmeDate</w:t>
        </w:r>
      </w:hyperlink>
      <w:r w:rsidRPr="006A54F6">
        <w:rPr>
          <w:b/>
        </w:rPr>
        <w:t xml:space="preserve"> </w:t>
      </w:r>
    </w:p>
    <w:p w14:paraId="58E76378" w14:textId="77777777" w:rsidR="00B603FB" w:rsidRDefault="00B603FB" w:rsidP="008B78EB"/>
    <w:p w14:paraId="3FDFEAA1" w14:textId="77777777" w:rsidR="00A755AA" w:rsidRDefault="008B78EB" w:rsidP="008B78EB">
      <w:pPr>
        <w:rPr>
          <w:b/>
        </w:rPr>
      </w:pPr>
      <w:r w:rsidRPr="006A54F6">
        <w:rPr>
          <w:b/>
        </w:rPr>
        <w:t xml:space="preserve">•   public quantity : </w:t>
      </w:r>
      <w:hyperlink w:anchor="_0e0bd56f8557928d9e58d67df05a7c2d" w:history="1">
        <w:r w:rsidRPr="006A54F6">
          <w:rPr>
            <w:rStyle w:val="Hyperlink"/>
            <w:b/>
          </w:rPr>
          <w:t>AcmeQuantity</w:t>
        </w:r>
      </w:hyperlink>
      <w:r w:rsidRPr="006A54F6">
        <w:rPr>
          <w:b/>
        </w:rPr>
        <w:t xml:space="preserve"> </w:t>
      </w:r>
    </w:p>
    <w:p w14:paraId="0C38FBE2" w14:textId="77777777" w:rsidR="00DB049B" w:rsidRDefault="00022C8A" w:rsidP="006977BE">
      <w:r w:rsidRPr="00022C8A">
        <w:t xml:space="preserve"> </w:t>
      </w:r>
    </w:p>
    <w:p w14:paraId="0123B4F8" w14:textId="77777777" w:rsidR="00383490" w:rsidRPr="00383490" w:rsidRDefault="00383490" w:rsidP="00383490">
      <w:pPr>
        <w:rPr>
          <w:rFonts w:ascii="Arial" w:hAnsi="Arial"/>
          <w:b/>
          <w:sz w:val="24"/>
          <w:szCs w:val="24"/>
        </w:rPr>
      </w:pPr>
      <w:bookmarkStart w:id="363" w:name="_7a3cd0274dcc9ef68ed24910598c14f3"/>
      <w:r w:rsidRPr="00383490">
        <w:rPr>
          <w:rFonts w:ascii="Arial" w:hAnsi="Arial"/>
          <w:b/>
          <w:sz w:val="24"/>
          <w:szCs w:val="24"/>
        </w:rPr>
        <w:t>&lt;Class&gt; InventoryItem</w:t>
      </w:r>
      <w:bookmarkEnd w:id="363"/>
    </w:p>
    <w:p w14:paraId="51E2337B" w14:textId="77777777" w:rsidR="0063570E" w:rsidRDefault="0063570E" w:rsidP="00383490"/>
    <w:p w14:paraId="6DDDE806" w14:textId="77777777" w:rsidR="00A855E6" w:rsidRDefault="00383490" w:rsidP="00263593">
      <w:r w:rsidRPr="00875584">
        <w:rPr>
          <w:rFonts w:ascii="Arial" w:hAnsi="Arial"/>
          <w:b/>
          <w:sz w:val="24"/>
          <w:szCs w:val="24"/>
        </w:rPr>
        <w:t>Description</w:t>
      </w:r>
    </w:p>
    <w:p w14:paraId="751B1A86" w14:textId="77777777" w:rsidR="00DB049B" w:rsidRDefault="005C6CB8" w:rsidP="006977BE">
      <w:r>
        <w:t xml:space="preserve"> </w:t>
      </w:r>
    </w:p>
    <w:p w14:paraId="2BD579B2" w14:textId="77777777" w:rsidR="00240264" w:rsidRDefault="00CF20F6">
      <w:r>
        <w:t>An inventory item in a sample reference model.</w:t>
      </w:r>
    </w:p>
    <w:p w14:paraId="37AA749C" w14:textId="77777777" w:rsidR="00DB049B" w:rsidRDefault="00C51B43" w:rsidP="006977BE">
      <w:r>
        <w:t xml:space="preserve"> </w:t>
      </w:r>
      <w:r w:rsidR="009F2598">
        <w:t xml:space="preserve">  </w:t>
      </w:r>
    </w:p>
    <w:p w14:paraId="2148616F" w14:textId="77777777" w:rsidR="0063570E" w:rsidRDefault="0063570E" w:rsidP="00383490"/>
    <w:p w14:paraId="70CEB437" w14:textId="77777777" w:rsidR="00A855E6" w:rsidRDefault="00383490" w:rsidP="00263593">
      <w:r w:rsidRPr="00875584">
        <w:rPr>
          <w:rFonts w:ascii="Arial" w:hAnsi="Arial"/>
          <w:b/>
          <w:sz w:val="24"/>
          <w:szCs w:val="24"/>
        </w:rPr>
        <w:t>Diagrams</w:t>
      </w:r>
    </w:p>
    <w:p w14:paraId="44E49A77" w14:textId="77777777" w:rsidR="00DB049B" w:rsidRDefault="00CF20F6" w:rsidP="006977BE">
      <w:hyperlink w:anchor="_40567bb1c344f2e9ddb760c83dac78ce" w:history="1">
        <w:r w:rsidR="003E7695">
          <w:rPr>
            <w:rStyle w:val="Hyperlink"/>
          </w:rPr>
          <w:t>Sample Constraint</w:t>
        </w:r>
      </w:hyperlink>
    </w:p>
    <w:p w14:paraId="1106A412" w14:textId="77777777" w:rsidR="0063570E" w:rsidRDefault="0063570E" w:rsidP="00383490"/>
    <w:p w14:paraId="46D0FC0A" w14:textId="77777777" w:rsidR="00A855E6" w:rsidRDefault="00383490" w:rsidP="00263593">
      <w:r w:rsidRPr="00875584">
        <w:rPr>
          <w:rFonts w:ascii="Arial" w:hAnsi="Arial"/>
          <w:b/>
          <w:sz w:val="24"/>
          <w:szCs w:val="24"/>
        </w:rPr>
        <w:t>Direct Known Subclasses (Specialization)</w:t>
      </w:r>
    </w:p>
    <w:p w14:paraId="5A61D9A2" w14:textId="77777777" w:rsidR="00DB049B" w:rsidRDefault="00CF20F6" w:rsidP="006977BE">
      <w:hyperlink w:anchor="_394193c1c648aef51e06567f267d32ef" w:history="1">
        <w:r w:rsidR="006977BE">
          <w:rPr>
            <w:rStyle w:val="Hyperlink"/>
          </w:rPr>
          <w:t>ACMEInventoryItem</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6E6F90F" w14:textId="77777777" w:rsidR="0063570E" w:rsidRDefault="0063570E" w:rsidP="00383490"/>
    <w:p w14:paraId="15EDB328" w14:textId="77777777" w:rsidR="00A855E6" w:rsidRDefault="00383490" w:rsidP="00263593">
      <w:r w:rsidRPr="00875584">
        <w:rPr>
          <w:rFonts w:ascii="Arial" w:hAnsi="Arial"/>
          <w:b/>
          <w:sz w:val="24"/>
          <w:szCs w:val="24"/>
        </w:rPr>
        <w:t>Attributes</w:t>
      </w:r>
    </w:p>
    <w:p w14:paraId="5AFEBF00" w14:textId="77777777" w:rsidR="00B603FB" w:rsidRDefault="00B603FB" w:rsidP="008B78EB"/>
    <w:p w14:paraId="79F2490D" w14:textId="77777777" w:rsidR="00A755AA" w:rsidRDefault="008B78EB" w:rsidP="008B78EB">
      <w:pPr>
        <w:rPr>
          <w:b/>
        </w:rPr>
      </w:pPr>
      <w:r w:rsidRPr="006A54F6">
        <w:rPr>
          <w:b/>
        </w:rPr>
        <w:t xml:space="preserve">•   public name : String </w:t>
      </w:r>
    </w:p>
    <w:p w14:paraId="5EE960B2" w14:textId="77777777" w:rsidR="008B78EB" w:rsidRPr="006A54F6" w:rsidRDefault="005C6CB8" w:rsidP="008B78EB">
      <w:pPr>
        <w:rPr>
          <w:b/>
        </w:rPr>
      </w:pPr>
      <w:r>
        <w:t xml:space="preserve"> </w:t>
      </w:r>
    </w:p>
    <w:p w14:paraId="3A2F78F0" w14:textId="77777777" w:rsidR="00240264" w:rsidRDefault="00CF20F6">
      <w:r>
        <w:t>The name of the item</w:t>
      </w:r>
    </w:p>
    <w:p w14:paraId="4A3F54B8" w14:textId="77777777" w:rsidR="00B603FB" w:rsidRDefault="00B603FB" w:rsidP="008B78EB"/>
    <w:p w14:paraId="7AA20642" w14:textId="77777777" w:rsidR="00A755AA" w:rsidRDefault="008B78EB" w:rsidP="008B78EB">
      <w:pPr>
        <w:rPr>
          <w:b/>
        </w:rPr>
      </w:pPr>
      <w:r w:rsidRPr="006A54F6">
        <w:rPr>
          <w:b/>
        </w:rPr>
        <w:t xml:space="preserve">•   public restockDate : </w:t>
      </w:r>
      <w:hyperlink w:anchor="_acf6f25348d09f64751e3145a2a78d4a" w:history="1">
        <w:r w:rsidRPr="006A54F6">
          <w:rPr>
            <w:rStyle w:val="Hyperlink"/>
            <w:b/>
          </w:rPr>
          <w:t>DV_Date</w:t>
        </w:r>
      </w:hyperlink>
      <w:r w:rsidRPr="006A54F6">
        <w:rPr>
          <w:b/>
        </w:rPr>
        <w:t xml:space="preserve"> </w:t>
      </w:r>
    </w:p>
    <w:p w14:paraId="34D71600" w14:textId="77777777" w:rsidR="008B78EB" w:rsidRPr="006A54F6" w:rsidRDefault="005C6CB8" w:rsidP="008B78EB">
      <w:pPr>
        <w:rPr>
          <w:b/>
        </w:rPr>
      </w:pPr>
      <w:r>
        <w:t xml:space="preserve"> </w:t>
      </w:r>
    </w:p>
    <w:p w14:paraId="3A73D9F0" w14:textId="77777777" w:rsidR="00240264" w:rsidRDefault="00CF20F6">
      <w:r>
        <w:t>The date that the item should be restocked</w:t>
      </w:r>
    </w:p>
    <w:p w14:paraId="097CA129" w14:textId="77777777" w:rsidR="00B603FB" w:rsidRDefault="00B603FB" w:rsidP="008B78EB"/>
    <w:p w14:paraId="0D3F54A0" w14:textId="77777777" w:rsidR="00A755AA" w:rsidRDefault="008B78EB" w:rsidP="008B78EB">
      <w:pPr>
        <w:rPr>
          <w:b/>
        </w:rPr>
      </w:pPr>
      <w:r w:rsidRPr="006A54F6">
        <w:rPr>
          <w:b/>
        </w:rPr>
        <w:t xml:space="preserve">•   public quantity : </w:t>
      </w:r>
      <w:hyperlink w:anchor="_1ffc2af295659e44b62cead5148bcf04" w:history="1">
        <w:r w:rsidRPr="006A54F6">
          <w:rPr>
            <w:rStyle w:val="Hyperlink"/>
            <w:b/>
          </w:rPr>
          <w:t>DV_Integer</w:t>
        </w:r>
      </w:hyperlink>
      <w:r w:rsidRPr="006A54F6">
        <w:rPr>
          <w:b/>
        </w:rPr>
        <w:t xml:space="preserve"> </w:t>
      </w:r>
    </w:p>
    <w:p w14:paraId="519E307A" w14:textId="77777777" w:rsidR="008B78EB" w:rsidRPr="006A54F6" w:rsidRDefault="005C6CB8" w:rsidP="008B78EB">
      <w:pPr>
        <w:rPr>
          <w:b/>
        </w:rPr>
      </w:pPr>
      <w:r>
        <w:t xml:space="preserve"> </w:t>
      </w:r>
    </w:p>
    <w:p w14:paraId="3CB6948F" w14:textId="77777777" w:rsidR="00240264" w:rsidRDefault="00CF20F6">
      <w:r>
        <w:t>The number of items in the inventory.</w:t>
      </w:r>
    </w:p>
    <w:p w14:paraId="436DFC6E" w14:textId="77777777" w:rsidR="0063570E" w:rsidRDefault="0063570E" w:rsidP="00383490"/>
    <w:p w14:paraId="6D79D090" w14:textId="77777777" w:rsidR="00A855E6" w:rsidRDefault="00383490" w:rsidP="00263593">
      <w:r w:rsidRPr="00875584">
        <w:rPr>
          <w:rFonts w:ascii="Arial" w:hAnsi="Arial"/>
          <w:b/>
          <w:sz w:val="24"/>
          <w:szCs w:val="24"/>
        </w:rPr>
        <w:t>Known other classes</w:t>
      </w:r>
    </w:p>
    <w:p w14:paraId="754324E3" w14:textId="77777777" w:rsidR="003E4BE1" w:rsidRDefault="00CF20F6" w:rsidP="00AB09F3">
      <w:hyperlink w:anchor="_2a37a0f4cd69c5ee1a32f787b23de875" w:history="1">
        <w:r w:rsidR="00DE35E0">
          <w:rPr>
            <w:rStyle w:val="Hyperlink"/>
          </w:rPr>
          <w:t>MappedDate</w:t>
        </w:r>
      </w:hyperlink>
    </w:p>
    <w:p w14:paraId="2BEB0CFB" w14:textId="77777777" w:rsidR="00D91281" w:rsidRDefault="00CD42A9" w:rsidP="0039400D">
      <w:r w:rsidRPr="00CD42A9">
        <w:t xml:space="preserve"> </w:t>
      </w:r>
    </w:p>
    <w:p w14:paraId="735DBE0A" w14:textId="77777777" w:rsidR="00D91281" w:rsidRDefault="00E51B2D" w:rsidP="0039400D">
      <w:r>
        <w:t xml:space="preserve"> </w:t>
      </w:r>
    </w:p>
    <w:p w14:paraId="6E50830F" w14:textId="77777777" w:rsidR="002C0F83" w:rsidRDefault="001F24CC" w:rsidP="00860763">
      <w:pPr>
        <w:pStyle w:val="Heading2"/>
      </w:pPr>
      <w:bookmarkStart w:id="364" w:name="_Toc277238016"/>
      <w:r w:rsidRPr="001F24CC">
        <w:t>&lt;Package&gt; Terminology Profile</w:t>
      </w:r>
      <w:bookmarkEnd w:id="364"/>
      <w:r w:rsidR="003C6850">
        <w:t xml:space="preserve"> </w:t>
      </w:r>
    </w:p>
    <w:p w14:paraId="21C0D95A" w14:textId="77777777" w:rsidR="00D91281" w:rsidRDefault="005C6CB8" w:rsidP="0039400D">
      <w:r>
        <w:t xml:space="preserve"> </w:t>
      </w:r>
    </w:p>
    <w:p w14:paraId="7E5F11C1" w14:textId="77777777" w:rsidR="00240264" w:rsidRDefault="00CF20F6">
      <w:r>
        <w:t>The AML Terminology Profile is the UML equivalent of the ADL 2.0 terminology section, including:</w:t>
      </w:r>
    </w:p>
    <w:p w14:paraId="203924EF" w14:textId="77777777" w:rsidR="00240264" w:rsidRDefault="00CF20F6">
      <w:pPr>
        <w:pStyle w:val="ListParagraph"/>
        <w:numPr>
          <w:ilvl w:val="0"/>
          <w:numId w:val="34"/>
        </w:numPr>
      </w:pPr>
      <w:r>
        <w:t xml:space="preserve"> Identifiers -- "id", "at" and "ac" identifiers may be assigned to Class constraints, EnumerationLiterals and Enumerations respectively.</w:t>
      </w:r>
    </w:p>
    <w:p w14:paraId="4B4A9634" w14:textId="77777777" w:rsidR="00240264" w:rsidRDefault="00CF20F6">
      <w:pPr>
        <w:pStyle w:val="ListParagraph"/>
        <w:numPr>
          <w:ilvl w:val="0"/>
          <w:numId w:val="34"/>
        </w:numPr>
      </w:pPr>
      <w:r>
        <w:t>Term definitions -- mu</w:t>
      </w:r>
      <w:r>
        <w:t>ltilingual designation ("text") / description tuples may be assigned to any named AML model artifact</w:t>
      </w:r>
    </w:p>
    <w:p w14:paraId="07711745" w14:textId="77777777" w:rsidR="00240264" w:rsidRDefault="00CF20F6">
      <w:pPr>
        <w:pStyle w:val="ListParagraph"/>
        <w:numPr>
          <w:ilvl w:val="0"/>
          <w:numId w:val="34"/>
        </w:numPr>
      </w:pPr>
      <w:r>
        <w:t>Term bindings</w:t>
      </w:r>
    </w:p>
    <w:p w14:paraId="18966565" w14:textId="77777777" w:rsidR="00240264" w:rsidRDefault="00CF20F6">
      <w:pPr>
        <w:pStyle w:val="ListParagraph"/>
        <w:numPr>
          <w:ilvl w:val="1"/>
          <w:numId w:val="34"/>
        </w:numPr>
      </w:pPr>
      <w:r>
        <w:t>Class constraints may be associated with a reference to an external resource that the constraint is "about"</w:t>
      </w:r>
    </w:p>
    <w:p w14:paraId="5CBC976D" w14:textId="77777777" w:rsidR="00240264" w:rsidRDefault="00CF20F6">
      <w:pPr>
        <w:pStyle w:val="ListParagraph"/>
        <w:numPr>
          <w:ilvl w:val="1"/>
          <w:numId w:val="34"/>
        </w:numPr>
      </w:pPr>
      <w:r>
        <w:t>Enumeration constraints may be as</w:t>
      </w:r>
      <w:r>
        <w:t>sociated with a reference to an external value set that constrains the set of possible values and value meanings</w:t>
      </w:r>
    </w:p>
    <w:p w14:paraId="4A0A123B" w14:textId="77777777" w:rsidR="00240264" w:rsidRDefault="00CF20F6">
      <w:pPr>
        <w:pStyle w:val="ListParagraph"/>
        <w:numPr>
          <w:ilvl w:val="1"/>
          <w:numId w:val="34"/>
        </w:numPr>
      </w:pPr>
      <w:r>
        <w:t xml:space="preserve">TerminologyCode (Permissible) values may be associated with "concept" (aka. class, category, term) references that provide the meaning for the </w:t>
      </w:r>
      <w:r>
        <w:t>value</w:t>
      </w:r>
    </w:p>
    <w:p w14:paraId="7F6A2EE8" w14:textId="77777777" w:rsidR="00240264" w:rsidRDefault="00CF20F6">
      <w:pPr>
        <w:pStyle w:val="ListParagraph"/>
        <w:numPr>
          <w:ilvl w:val="0"/>
          <w:numId w:val="34"/>
        </w:numPr>
      </w:pPr>
      <w:r>
        <w:t>Value Sets -- local enumerations may be defined that associate collections of individual codes (ADL "at" codes) with a local value set or enumeration (ADL "ac" code).</w:t>
      </w:r>
    </w:p>
    <w:p w14:paraId="27967371" w14:textId="77777777" w:rsidR="00240264" w:rsidRDefault="00CF20F6">
      <w:r>
        <w:t>The Terminology Binding profile draws on the ISO 11179-3 model for the identificati</w:t>
      </w:r>
      <w:r>
        <w:t>on, designation, definition and value / meaning binding aspects and on the OMG Common Terminology Services 2 (CTS2) specification for the model of Concept, Code System, Code System Version, Value Set and Value Set Definition references.</w:t>
      </w:r>
    </w:p>
    <w:p w14:paraId="51D784F3" w14:textId="77777777" w:rsidR="00D91281" w:rsidRDefault="00CD42A9" w:rsidP="0039400D">
      <w:r w:rsidRPr="00CD42A9">
        <w:t xml:space="preserve"> </w:t>
      </w:r>
    </w:p>
    <w:p w14:paraId="54144261" w14:textId="77777777" w:rsidR="005F31BE" w:rsidRDefault="001F24CC" w:rsidP="005F31BE">
      <w:pPr>
        <w:pStyle w:val="Heading3"/>
      </w:pPr>
      <w:bookmarkStart w:id="365" w:name="_Toc277238017"/>
      <w:r>
        <w:t>&lt;Package&gt; Identification and Designation</w:t>
      </w:r>
      <w:bookmarkEnd w:id="365"/>
    </w:p>
    <w:p w14:paraId="284376DB" w14:textId="77777777" w:rsidR="00D91281" w:rsidRDefault="005C6CB8" w:rsidP="0039400D">
      <w:r>
        <w:t xml:space="preserve"> </w:t>
      </w:r>
    </w:p>
    <w:p w14:paraId="3F336D73" w14:textId="77777777" w:rsidR="00240264" w:rsidRDefault="00CF20F6">
      <w:r>
        <w:t xml:space="preserve"> The first section in the AML Terminology Profile focuses on resource identifiers, the equivalent of which in the ADL/AOM 2.0 specification would be the "id", "at" and "ac" codes, their namespaces and their multilingual designatio</w:t>
      </w:r>
      <w:r>
        <w:t>ns and descriptions.</w:t>
      </w:r>
    </w:p>
    <w:p w14:paraId="32FAAFF7" w14:textId="77777777" w:rsidR="003E4BE1" w:rsidRDefault="0001444D" w:rsidP="00595F8A">
      <w:r>
        <w:tab/>
      </w:r>
      <w:r>
        <w:tab/>
      </w:r>
      <w:r>
        <w:tab/>
      </w:r>
      <w:r>
        <w:tab/>
      </w:r>
      <w:r>
        <w:rPr>
          <w:noProof/>
        </w:rPr>
        <w:drawing>
          <wp:inline distT="0" distB="0" distL="0" distR="0" wp14:anchorId="4D9E1CA8" wp14:editId="45BE2DC4">
            <wp:extent cx="5934075" cy="4210050"/>
            <wp:effectExtent l="0" t="0" r="0" b="0"/>
            <wp:docPr id="60" name="Picture 1801900124.png" descr="1801900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801900124.png"/>
                    <pic:cNvPicPr/>
                  </pic:nvPicPr>
                  <pic:blipFill>
                    <a:blip r:embed="rId61" cstate="print"/>
                    <a:stretch>
                      <a:fillRect/>
                    </a:stretch>
                  </pic:blipFill>
                  <pic:spPr>
                    <a:xfrm>
                      <a:off x="0" y="0"/>
                      <a:ext cx="5934075" cy="4210050"/>
                    </a:xfrm>
                    <a:prstGeom prst="rect">
                      <a:avLst/>
                    </a:prstGeom>
                  </pic:spPr>
                </pic:pic>
              </a:graphicData>
            </a:graphic>
          </wp:inline>
        </w:drawing>
      </w:r>
    </w:p>
    <w:p w14:paraId="563D72BE"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66" w:name="_0628ce7e5381e7543ba417bb320e03fb"/>
      <w:r w:rsidRPr="007B5B34">
        <w:rPr>
          <w:b/>
          <w:sz w:val="24"/>
          <w:szCs w:val="24"/>
        </w:rPr>
        <w:t>IdentificationAndDesignation</w:t>
      </w:r>
      <w:bookmarkEnd w:id="366"/>
    </w:p>
    <w:p w14:paraId="0E67BEF7" w14:textId="77777777" w:rsidR="003E4BE1" w:rsidRDefault="00CB577B" w:rsidP="00AB09F3">
      <w:r>
        <w:t xml:space="preserve">      </w:t>
      </w:r>
      <w:r w:rsidR="00DF1E7E" w:rsidRPr="00DF1E7E">
        <w:t xml:space="preserve">        </w:t>
      </w:r>
    </w:p>
    <w:p w14:paraId="3D15B856" w14:textId="77777777" w:rsidR="00DB049B" w:rsidRDefault="00022C8A" w:rsidP="006977BE">
      <w:r w:rsidRPr="00022C8A">
        <w:t xml:space="preserve"> </w:t>
      </w:r>
    </w:p>
    <w:p w14:paraId="054D9456" w14:textId="77777777" w:rsidR="002C0F83" w:rsidRPr="005F31BE" w:rsidRDefault="00F851FF" w:rsidP="005F31BE">
      <w:pPr>
        <w:pStyle w:val="Heading4"/>
      </w:pPr>
      <w:bookmarkStart w:id="367" w:name="_7dc1530ae1ef855ecc3eb9bd5b555a14"/>
      <w:bookmarkStart w:id="368" w:name="_Toc277238018"/>
      <w:r w:rsidRPr="005F31BE">
        <w:t>&lt;Stereotype&gt; ArchetypeType</w:t>
      </w:r>
      <w:bookmarkEnd w:id="367"/>
      <w:bookmarkEnd w:id="368"/>
    </w:p>
    <w:p w14:paraId="0C405999" w14:textId="77777777" w:rsidR="0063570E" w:rsidRDefault="0063570E" w:rsidP="00383490"/>
    <w:p w14:paraId="1BB9F875" w14:textId="77777777" w:rsidR="00A855E6" w:rsidRDefault="00383490" w:rsidP="00263593">
      <w:r w:rsidRPr="00875584">
        <w:rPr>
          <w:rFonts w:ascii="Arial" w:hAnsi="Arial"/>
          <w:b/>
          <w:sz w:val="24"/>
          <w:szCs w:val="24"/>
        </w:rPr>
        <w:t>Description</w:t>
      </w:r>
    </w:p>
    <w:p w14:paraId="487D6AFC" w14:textId="77777777" w:rsidR="00DB049B" w:rsidRDefault="005C6CB8" w:rsidP="006977BE">
      <w:r>
        <w:t xml:space="preserve"> </w:t>
      </w:r>
    </w:p>
    <w:p w14:paraId="0E7E0E28" w14:textId="77777777" w:rsidR="00240264" w:rsidRDefault="00CF20F6">
      <w:r>
        <w:t xml:space="preserve">An implementation specific enumeration of possible archetype types.  In ADL,  this would extend an enumeration that includes literals for </w:t>
      </w:r>
      <w:r>
        <w:rPr>
          <w:i/>
          <w:iCs/>
        </w:rPr>
        <w:t>archetype</w:t>
      </w:r>
      <w:r>
        <w:t xml:space="preserve">, </w:t>
      </w:r>
      <w:r>
        <w:rPr>
          <w:i/>
          <w:iCs/>
        </w:rPr>
        <w:t xml:space="preserve">template, template_overlay </w:t>
      </w:r>
      <w:r>
        <w:t xml:space="preserve">and </w:t>
      </w:r>
      <w:r>
        <w:rPr>
          <w:i/>
          <w:iCs/>
        </w:rPr>
        <w:t xml:space="preserve">operational_template </w:t>
      </w:r>
      <w:r>
        <w:t xml:space="preserve">and their flattened equivalents. </w:t>
      </w:r>
    </w:p>
    <w:p w14:paraId="14F1C862" w14:textId="77777777" w:rsidR="00DB049B" w:rsidRDefault="00C51B43" w:rsidP="006977BE">
      <w:r>
        <w:t xml:space="preserve"> </w:t>
      </w:r>
      <w:r w:rsidR="009F2598">
        <w:t xml:space="preserve">  </w:t>
      </w:r>
    </w:p>
    <w:p w14:paraId="1AA125C1" w14:textId="77777777" w:rsidR="0063570E" w:rsidRDefault="0063570E" w:rsidP="00383490"/>
    <w:p w14:paraId="333221E6" w14:textId="77777777" w:rsidR="00A855E6" w:rsidRDefault="00383490" w:rsidP="00263593">
      <w:r w:rsidRPr="00875584">
        <w:rPr>
          <w:rFonts w:ascii="Arial" w:hAnsi="Arial"/>
          <w:b/>
          <w:sz w:val="24"/>
          <w:szCs w:val="24"/>
        </w:rPr>
        <w:t>Diagrams</w:t>
      </w:r>
    </w:p>
    <w:p w14:paraId="254B44A8" w14:textId="77777777" w:rsidR="00DB049B" w:rsidRDefault="00CF20F6" w:rsidP="006977BE">
      <w:hyperlink w:anchor="_0628ce7e5381e7543ba417bb320e03fb" w:history="1">
        <w:r w:rsidR="003E7695">
          <w:rPr>
            <w:rStyle w:val="Hyperlink"/>
          </w:rPr>
          <w:t>IdentificationAndDesignation</w:t>
        </w:r>
      </w:hyperlink>
    </w:p>
    <w:p w14:paraId="53959B2D" w14:textId="77777777" w:rsidR="0063570E" w:rsidRDefault="0063570E" w:rsidP="00383490"/>
    <w:p w14:paraId="2D6EE564" w14:textId="77777777" w:rsidR="00A855E6" w:rsidRDefault="00383490" w:rsidP="00263593">
      <w:r w:rsidRPr="00875584">
        <w:rPr>
          <w:rFonts w:ascii="Arial" w:hAnsi="Arial"/>
          <w:b/>
          <w:sz w:val="24"/>
          <w:szCs w:val="24"/>
        </w:rPr>
        <w:t>Direct Known Superclasses (Generalization)</w:t>
      </w:r>
    </w:p>
    <w:p w14:paraId="1262F137" w14:textId="77777777" w:rsidR="00DB049B" w:rsidRDefault="00CF20F6" w:rsidP="006977BE">
      <w:hyperlink w:anchor="_59faf6918f4c546323d6df67392c366b" w:history="1">
        <w:r w:rsidR="006977BE">
          <w:rPr>
            <w:rStyle w:val="Hyperlink"/>
          </w:rPr>
          <w:t>ScopedIdentifier</w:t>
        </w:r>
      </w:hyperlink>
      <w:r w:rsidR="006977BE">
        <w:t xml:space="preserve"> </w:t>
      </w:r>
    </w:p>
    <w:p w14:paraId="78CC942F" w14:textId="77777777" w:rsidR="00DB049B" w:rsidRDefault="00022C8A" w:rsidP="006977BE">
      <w:r w:rsidRPr="00022C8A">
        <w:t xml:space="preserve"> </w:t>
      </w:r>
    </w:p>
    <w:p w14:paraId="5B5DBAAB" w14:textId="77777777" w:rsidR="002C0F83" w:rsidRPr="005F31BE" w:rsidRDefault="00F851FF" w:rsidP="005F31BE">
      <w:pPr>
        <w:pStyle w:val="Heading4"/>
      </w:pPr>
      <w:bookmarkStart w:id="369" w:name="_d45578f848d02aad83980903e5bde7d1"/>
      <w:bookmarkStart w:id="370" w:name="_Toc277238019"/>
      <w:r w:rsidRPr="005F31BE">
        <w:t>&lt;Stereotype&gt; DescribedItem</w:t>
      </w:r>
      <w:bookmarkEnd w:id="369"/>
      <w:bookmarkEnd w:id="370"/>
    </w:p>
    <w:p w14:paraId="35CF2C08" w14:textId="77777777" w:rsidR="0063570E" w:rsidRDefault="0063570E" w:rsidP="00383490"/>
    <w:p w14:paraId="67D8F6AF" w14:textId="77777777" w:rsidR="00A855E6" w:rsidRDefault="00383490" w:rsidP="00263593">
      <w:r w:rsidRPr="00875584">
        <w:rPr>
          <w:rFonts w:ascii="Arial" w:hAnsi="Arial"/>
          <w:b/>
          <w:sz w:val="24"/>
          <w:szCs w:val="24"/>
        </w:rPr>
        <w:t>Description</w:t>
      </w:r>
    </w:p>
    <w:p w14:paraId="097C983B" w14:textId="77777777" w:rsidR="00DB049B" w:rsidRDefault="005C6CB8" w:rsidP="006977BE">
      <w:r>
        <w:t xml:space="preserve"> </w:t>
      </w:r>
    </w:p>
    <w:p w14:paraId="0BE8BE31" w14:textId="77777777" w:rsidR="00240264" w:rsidRDefault="00CF20F6">
      <w:r>
        <w:t xml:space="preserve">The </w:t>
      </w:r>
      <w:r>
        <w:rPr>
          <w:b/>
          <w:bCs/>
        </w:rPr>
        <w:t>DescribedItem</w:t>
      </w:r>
      <w:r>
        <w:t xml:space="preserve"> stereotype allows multilingual designations/descriptions and scoped identifiers to be assigned a </w:t>
      </w:r>
      <w:r>
        <w:rPr>
          <w:b/>
          <w:bCs/>
        </w:rPr>
        <w:t>NamedElement</w:t>
      </w:r>
      <w:r>
        <w:t>.</w:t>
      </w:r>
    </w:p>
    <w:p w14:paraId="7AD51E76"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5CFE8BB4" w14:textId="77777777" w:rsidR="0063570E" w:rsidRDefault="0063570E" w:rsidP="00383490"/>
    <w:p w14:paraId="2C425587" w14:textId="77777777" w:rsidR="00A855E6" w:rsidRDefault="00383490" w:rsidP="00263593">
      <w:r w:rsidRPr="00875584">
        <w:rPr>
          <w:rFonts w:ascii="Arial" w:hAnsi="Arial"/>
          <w:b/>
          <w:sz w:val="24"/>
          <w:szCs w:val="24"/>
        </w:rPr>
        <w:t>Diagrams</w:t>
      </w:r>
    </w:p>
    <w:p w14:paraId="07D7ED6B" w14:textId="77777777" w:rsidR="00DB049B" w:rsidRDefault="00CF20F6" w:rsidP="006977BE">
      <w:hyperlink w:anchor="_f139650e10793c0005c93b604992495c" w:history="1">
        <w:r w:rsidR="003E7695">
          <w:rPr>
            <w:rStyle w:val="Hyperlink"/>
          </w:rPr>
          <w:t>Object Constraints</w:t>
        </w:r>
      </w:hyperlink>
      <w:r w:rsidR="00324424">
        <w:t xml:space="preserve">, </w:t>
      </w:r>
      <w:hyperlink w:anchor="_bbceab59bf026d3b0616400766b2619e" w:history="1">
        <w:r w:rsidR="003E7695">
          <w:rPr>
            <w:rStyle w:val="Hyperlink"/>
          </w:rPr>
          <w:t>Enumerated Value Domains</w:t>
        </w:r>
      </w:hyperlink>
      <w:r w:rsidR="00324424">
        <w:t xml:space="preserve">, </w:t>
      </w:r>
      <w:hyperlink w:anchor="_0628ce7e5381e7543ba417bb320e03fb" w:history="1">
        <w:r w:rsidR="003E7695">
          <w:rPr>
            <w:rStyle w:val="Hyperlink"/>
          </w:rPr>
          <w:t>IdentificationAndDesignation</w:t>
        </w:r>
      </w:hyperlink>
      <w:r w:rsidR="00324424">
        <w:t xml:space="preserve">, </w:t>
      </w:r>
      <w:hyperlink w:anchor="_aa2597b87275ed4e1724a94a9c31d90b" w:history="1">
        <w:r w:rsidR="003E7695">
          <w:rPr>
            <w:rStyle w:val="Hyperlink"/>
          </w:rPr>
          <w:t>Resource References</w:t>
        </w:r>
      </w:hyperlink>
    </w:p>
    <w:p w14:paraId="01BBDF64" w14:textId="77777777" w:rsidR="0063570E" w:rsidRDefault="0063570E" w:rsidP="00383490"/>
    <w:p w14:paraId="1F75B7AD" w14:textId="77777777" w:rsidR="00A855E6" w:rsidRDefault="00383490" w:rsidP="00263593">
      <w:r w:rsidRPr="00875584">
        <w:rPr>
          <w:rFonts w:ascii="Arial" w:hAnsi="Arial"/>
          <w:b/>
          <w:sz w:val="24"/>
          <w:szCs w:val="24"/>
        </w:rPr>
        <w:t>Direct Known Superclasses (Generalization)</w:t>
      </w:r>
    </w:p>
    <w:p w14:paraId="0214321C" w14:textId="77777777" w:rsidR="00DB049B" w:rsidRDefault="00CF20F6" w:rsidP="006977BE">
      <w:hyperlink w:anchor="_80448b03d480bba05b1e156796878f77" w:history="1">
        <w:r w:rsidR="006977BE">
          <w:rPr>
            <w:rStyle w:val="Hyperlink"/>
          </w:rPr>
          <w:t>DesignatableItem</w:t>
        </w:r>
      </w:hyperlink>
      <w:r w:rsidR="006977BE">
        <w:t xml:space="preserve">, </w:t>
      </w:r>
      <w:hyperlink w:anchor="_4b28f60cd7e8328f1d31dbcfa39d2ff3" w:history="1">
        <w:r w:rsidR="006977BE">
          <w:rPr>
            <w:rStyle w:val="Hyperlink"/>
          </w:rPr>
          <w:t>IdentifiedItem</w:t>
        </w:r>
      </w:hyperlink>
    </w:p>
    <w:p w14:paraId="5BD30083" w14:textId="77777777" w:rsidR="0063570E" w:rsidRDefault="0063570E" w:rsidP="00383490"/>
    <w:p w14:paraId="48C77F1A" w14:textId="77777777" w:rsidR="00A855E6" w:rsidRDefault="00383490" w:rsidP="00263593">
      <w:r w:rsidRPr="00875584">
        <w:rPr>
          <w:rFonts w:ascii="Arial" w:hAnsi="Arial"/>
          <w:b/>
          <w:sz w:val="24"/>
          <w:szCs w:val="24"/>
        </w:rPr>
        <w:t>Direct Known Subclasses (Specialization)</w:t>
      </w:r>
    </w:p>
    <w:p w14:paraId="2863ED4D" w14:textId="77777777" w:rsidR="00DB049B" w:rsidRDefault="00CF20F6" w:rsidP="006977BE">
      <w:hyperlink w:anchor="_c7f411daaf64f83e013bec437cb8f30a" w:history="1">
        <w:r w:rsidR="006977BE">
          <w:rPr>
            <w:rStyle w:val="Hyperlink"/>
          </w:rPr>
          <w:t>EnumeratedValueDomain</w:t>
        </w:r>
      </w:hyperlink>
      <w:r w:rsidR="006977BE">
        <w:t xml:space="preserve">, </w:t>
      </w:r>
      <w:hyperlink w:anchor="_ad75af95f635bdf35f69d9db9b17aae2" w:history="1">
        <w:r w:rsidR="006977BE">
          <w:rPr>
            <w:rStyle w:val="Hyperlink"/>
          </w:rPr>
          <w:t>ObjectConstraint</w:t>
        </w:r>
      </w:hyperlink>
      <w:r w:rsidR="006977BE">
        <w:t xml:space="preserve">, </w:t>
      </w:r>
      <w:hyperlink w:anchor="_5bb7ce8128b60ee5eb2ca275444e9692" w:history="1">
        <w:r w:rsidR="006977BE">
          <w:rPr>
            <w:rStyle w:val="Hyperlink"/>
          </w:rPr>
          <w:t>PermissibleValue</w:t>
        </w:r>
      </w:hyperlink>
      <w:r w:rsidR="006977BE">
        <w:t xml:space="preserve">, </w:t>
      </w:r>
      <w:hyperlink w:anchor="_1b2eec63ad4ef6c72d57b9985e0346ff" w:history="1">
        <w:r w:rsidR="006977BE">
          <w:rPr>
            <w:rStyle w:val="Hyperlink"/>
          </w:rPr>
          <w:t>ResourceReference</w:t>
        </w:r>
      </w:hyperlink>
      <w:r w:rsidR="006977BE">
        <w:t xml:space="preserve"> </w:t>
      </w:r>
    </w:p>
    <w:p w14:paraId="1C93692F" w14:textId="77777777" w:rsidR="009922DE" w:rsidRDefault="009922DE" w:rsidP="009922DE">
      <w:r>
        <w:t xml:space="preserve">  </w:t>
      </w:r>
    </w:p>
    <w:p w14:paraId="5E36EB1E" w14:textId="77777777" w:rsidR="0063570E" w:rsidRDefault="0063570E" w:rsidP="00383490"/>
    <w:p w14:paraId="7BE6BCD4" w14:textId="77777777" w:rsidR="00A855E6" w:rsidRDefault="00383490" w:rsidP="00263593">
      <w:r w:rsidRPr="00875584">
        <w:rPr>
          <w:rFonts w:ascii="Arial" w:hAnsi="Arial"/>
          <w:b/>
          <w:sz w:val="24"/>
          <w:szCs w:val="24"/>
        </w:rPr>
        <w:t>Constraints</w:t>
      </w:r>
    </w:p>
    <w:p w14:paraId="5DE71689" w14:textId="77777777" w:rsidR="0087616E" w:rsidRPr="00BC6BEC" w:rsidRDefault="0087616E" w:rsidP="00263593">
      <w:pPr>
        <w:rPr>
          <w:rFonts w:ascii="Arial" w:hAnsi="Arial"/>
          <w:b/>
          <w:sz w:val="24"/>
          <w:szCs w:val="24"/>
        </w:rPr>
      </w:pPr>
    </w:p>
    <w:p w14:paraId="055879FD" w14:textId="77777777" w:rsidR="00263593" w:rsidRPr="00F813AC" w:rsidRDefault="00263593" w:rsidP="00057587">
      <w:pPr>
        <w:pStyle w:val="ListParagraph"/>
        <w:numPr>
          <w:ilvl w:val="0"/>
          <w:numId w:val="4"/>
        </w:numPr>
        <w:rPr>
          <w:rFonts w:ascii="Arial" w:hAnsi="Arial"/>
          <w:b/>
        </w:rPr>
      </w:pPr>
      <w:r w:rsidRPr="006F3621">
        <w:rPr>
          <w:rFonts w:ascii="Arial" w:hAnsi="Arial"/>
          <w:b/>
        </w:rPr>
        <w:t>validAbout</w:t>
      </w:r>
    </w:p>
    <w:p w14:paraId="2E4C87D3" w14:textId="77777777" w:rsidR="00F126D8" w:rsidRDefault="005C6CB8" w:rsidP="006977BE">
      <w:r>
        <w:t xml:space="preserve"> </w:t>
      </w:r>
    </w:p>
    <w:p w14:paraId="490363DF" w14:textId="77777777" w:rsidR="00240264" w:rsidRDefault="00CF20F6">
      <w:r>
        <w:t>There must be a maximum of one &lt;&lt;ResourceReferenceInstance&gt;&gt; Abstraction</w:t>
      </w:r>
    </w:p>
    <w:p w14:paraId="221B4106" w14:textId="77777777" w:rsidR="00F126D8" w:rsidRDefault="00CF06F6" w:rsidP="006977BE">
      <w:r w:rsidRPr="00467F03">
        <w:t>[OCL]</w:t>
      </w:r>
    </w:p>
    <w:p w14:paraId="0A9A42F2" w14:textId="77777777" w:rsidR="008B78EB" w:rsidRDefault="004B279F" w:rsidP="00ED4063">
      <w:r w:rsidRPr="0047488C">
        <w:rPr>
          <w:rFonts w:ascii="Courier" w:hAnsi="Courier"/>
        </w:rPr>
        <w:t>self.base_NamedElement.clientDependency-&gt;select(d|d.stereotypedBy('ResourceReferenceInstance'))-&gt;size()&lt;=1</w:t>
      </w:r>
    </w:p>
    <w:p w14:paraId="5B07077E" w14:textId="77777777" w:rsidR="00DB049B" w:rsidRDefault="00022C8A" w:rsidP="006977BE">
      <w:r w:rsidRPr="00022C8A">
        <w:t xml:space="preserve"> </w:t>
      </w:r>
    </w:p>
    <w:p w14:paraId="37B754DA" w14:textId="77777777" w:rsidR="002C0F83" w:rsidRPr="005F31BE" w:rsidRDefault="00F851FF" w:rsidP="005F31BE">
      <w:pPr>
        <w:pStyle w:val="Heading4"/>
      </w:pPr>
      <w:bookmarkStart w:id="371" w:name="_80448b03d480bba05b1e156796878f77"/>
      <w:bookmarkStart w:id="372" w:name="_Toc277238020"/>
      <w:r w:rsidRPr="005F31BE">
        <w:t>&lt;Stereotype&gt; DesignatableItem</w:t>
      </w:r>
      <w:bookmarkEnd w:id="371"/>
      <w:bookmarkEnd w:id="372"/>
    </w:p>
    <w:p w14:paraId="0F3EEE23" w14:textId="77777777" w:rsidR="0063570E" w:rsidRDefault="0063570E" w:rsidP="00383490"/>
    <w:p w14:paraId="7C427E5E" w14:textId="77777777" w:rsidR="00A855E6" w:rsidRDefault="00383490" w:rsidP="00263593">
      <w:r w:rsidRPr="00875584">
        <w:rPr>
          <w:rFonts w:ascii="Arial" w:hAnsi="Arial"/>
          <w:b/>
          <w:sz w:val="24"/>
          <w:szCs w:val="24"/>
        </w:rPr>
        <w:t>Description</w:t>
      </w:r>
    </w:p>
    <w:p w14:paraId="1DF6CB32" w14:textId="77777777" w:rsidR="00DB049B" w:rsidRDefault="005C6CB8" w:rsidP="006977BE">
      <w:r>
        <w:t xml:space="preserve"> </w:t>
      </w:r>
    </w:p>
    <w:p w14:paraId="1FDDF823" w14:textId="77777777" w:rsidR="00240264" w:rsidRDefault="00CF20F6">
      <w:r>
        <w:t xml:space="preserve">The </w:t>
      </w:r>
      <w:r>
        <w:rPr>
          <w:b/>
          <w:bCs/>
        </w:rPr>
        <w:t>DesignatableItem</w:t>
      </w:r>
      <w:r>
        <w:t xml:space="preserve"> stereotype allows a set of language / sign / description tuples to be assigned to a </w:t>
      </w:r>
      <w:r>
        <w:rPr>
          <w:b/>
          <w:bCs/>
        </w:rPr>
        <w:t>NamedElement</w:t>
      </w:r>
      <w:r>
        <w:t>.  This represents a flatt</w:t>
      </w:r>
      <w:r>
        <w:t xml:space="preserve">ened version of the </w:t>
      </w:r>
      <w:r>
        <w:rPr>
          <w:b/>
          <w:bCs/>
        </w:rPr>
        <w:t>ItemDescription</w:t>
      </w:r>
      <w:r>
        <w:t xml:space="preserve"> in the AML Meta Model.</w:t>
      </w:r>
    </w:p>
    <w:p w14:paraId="21850852" w14:textId="77777777" w:rsidR="00DB049B" w:rsidRDefault="00C51B43" w:rsidP="006977BE">
      <w:r>
        <w:t xml:space="preserve"> </w:t>
      </w:r>
      <w:r w:rsidR="009F2598">
        <w:t xml:space="preserve">  </w:t>
      </w:r>
    </w:p>
    <w:p w14:paraId="079CEEB6" w14:textId="77777777" w:rsidR="0063570E" w:rsidRDefault="0063570E" w:rsidP="00383490"/>
    <w:p w14:paraId="2A7E6315" w14:textId="77777777" w:rsidR="00A855E6" w:rsidRDefault="00383490" w:rsidP="00263593">
      <w:r w:rsidRPr="00875584">
        <w:rPr>
          <w:rFonts w:ascii="Arial" w:hAnsi="Arial"/>
          <w:b/>
          <w:sz w:val="24"/>
          <w:szCs w:val="24"/>
        </w:rPr>
        <w:t>Diagrams</w:t>
      </w:r>
    </w:p>
    <w:p w14:paraId="4DABE17D" w14:textId="77777777" w:rsidR="00DB049B" w:rsidRDefault="00CF20F6" w:rsidP="006977BE">
      <w:hyperlink w:anchor="_0628ce7e5381e7543ba417bb320e03fb" w:history="1">
        <w:r w:rsidR="003E7695">
          <w:rPr>
            <w:rStyle w:val="Hyperlink"/>
          </w:rPr>
          <w:t>IdentificationAndDesignation</w:t>
        </w:r>
      </w:hyperlink>
    </w:p>
    <w:p w14:paraId="55F64F7A" w14:textId="77777777" w:rsidR="0063570E" w:rsidRDefault="0063570E" w:rsidP="00383490"/>
    <w:p w14:paraId="6553D7B4" w14:textId="77777777" w:rsidR="00A855E6" w:rsidRDefault="00383490" w:rsidP="00263593">
      <w:r w:rsidRPr="00875584">
        <w:rPr>
          <w:rFonts w:ascii="Arial" w:hAnsi="Arial"/>
          <w:b/>
          <w:sz w:val="24"/>
          <w:szCs w:val="24"/>
        </w:rPr>
        <w:t>Direct Known Subclasses (Specialization)</w:t>
      </w:r>
    </w:p>
    <w:p w14:paraId="5C87132B" w14:textId="77777777" w:rsidR="00DB049B" w:rsidRDefault="00CF20F6" w:rsidP="006977BE">
      <w:hyperlink w:anchor="_d45578f848d02aad83980903e5bde7d1" w:history="1">
        <w:r w:rsidR="006977BE">
          <w:rPr>
            <w:rStyle w:val="Hyperlink"/>
          </w:rPr>
          <w:t>DescribedItem</w:t>
        </w:r>
      </w:hyperlink>
      <w:r w:rsidR="006977BE">
        <w:t xml:space="preserve">, </w:t>
      </w:r>
      <w:hyperlink w:anchor="_1b2eec63ad4ef6c72d57b9985e0346ff" w:history="1">
        <w:r w:rsidR="006977BE">
          <w:rPr>
            <w:rStyle w:val="Hyperlink"/>
          </w:rPr>
          <w:t>ResourceReference</w:t>
        </w:r>
      </w:hyperlink>
      <w:r w:rsidR="006977BE">
        <w:t xml:space="preserve">, </w:t>
      </w:r>
      <w:hyperlink w:anchor="_9d682f32f4917feea358e696d1fd146d" w:history="1">
        <w:r w:rsidR="006977BE">
          <w:rPr>
            <w:rStyle w:val="Hyperlink"/>
          </w:rPr>
          <w:t>ResourceReferenceInstance</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4F73F59" w14:textId="77777777" w:rsidR="0063570E" w:rsidRDefault="0063570E" w:rsidP="00383490"/>
    <w:p w14:paraId="5C46144B" w14:textId="77777777" w:rsidR="00A855E6" w:rsidRDefault="00383490" w:rsidP="00263593">
      <w:r w:rsidRPr="00875584">
        <w:rPr>
          <w:rFonts w:ascii="Arial" w:hAnsi="Arial"/>
          <w:b/>
          <w:sz w:val="24"/>
          <w:szCs w:val="24"/>
        </w:rPr>
        <w:t>Attributes</w:t>
      </w:r>
    </w:p>
    <w:p w14:paraId="07856EB8" w14:textId="77777777" w:rsidR="00B603FB" w:rsidRDefault="00B603FB" w:rsidP="008B78EB"/>
    <w:p w14:paraId="24F54AC8" w14:textId="77777777" w:rsidR="00A755AA" w:rsidRDefault="008B78EB" w:rsidP="008B78EB">
      <w:pPr>
        <w:rPr>
          <w:b/>
        </w:rPr>
      </w:pPr>
      <w:r w:rsidRPr="006A54F6">
        <w:rPr>
          <w:b/>
        </w:rPr>
        <w:t>•   public language : EnumerationLiteral  [0..*]</w:t>
      </w:r>
    </w:p>
    <w:p w14:paraId="7142AE80" w14:textId="77777777" w:rsidR="008B78EB" w:rsidRPr="006A54F6" w:rsidRDefault="005C6CB8" w:rsidP="008B78EB">
      <w:pPr>
        <w:rPr>
          <w:b/>
        </w:rPr>
      </w:pPr>
      <w:r>
        <w:t xml:space="preserve"> </w:t>
      </w:r>
    </w:p>
    <w:p w14:paraId="262D4828" w14:textId="77777777" w:rsidR="00240264" w:rsidRDefault="00CF20F6">
      <w:r>
        <w:t xml:space="preserve">A reference to a spoken or written language.  </w:t>
      </w:r>
      <w:r>
        <w:rPr>
          <w:i/>
          <w:iCs/>
        </w:rPr>
        <w:t>language</w:t>
      </w:r>
      <w:r>
        <w:t xml:space="preserve"> must must be an </w:t>
      </w:r>
      <w:r>
        <w:rPr>
          <w:b/>
          <w:bCs/>
        </w:rPr>
        <w:t>EnumerationLiteral</w:t>
      </w:r>
      <w:r>
        <w:t xml:space="preserve"> in an </w:t>
      </w:r>
      <w:r>
        <w:rPr>
          <w:b/>
          <w:bCs/>
        </w:rPr>
        <w:t>Enumeration</w:t>
      </w:r>
      <w:r>
        <w:t xml:space="preserve"> stereotyped by the </w:t>
      </w:r>
      <w:r>
        <w:rPr>
          <w:b/>
          <w:bCs/>
        </w:rPr>
        <w:t>Language</w:t>
      </w:r>
      <w:r>
        <w:t xml:space="preserve"> stereotype.  Only one </w:t>
      </w:r>
      <w:r>
        <w:rPr>
          <w:i/>
          <w:iCs/>
        </w:rPr>
        <w:t>sign</w:t>
      </w:r>
      <w:r>
        <w:t>/</w:t>
      </w:r>
      <w:r>
        <w:rPr>
          <w:u w:val="single"/>
        </w:rPr>
        <w:t>description</w:t>
      </w:r>
      <w:r>
        <w:t xml:space="preserve"> tuple is allowed per language.</w:t>
      </w:r>
    </w:p>
    <w:p w14:paraId="3235F07D" w14:textId="77777777" w:rsidR="00B603FB" w:rsidRDefault="00B603FB" w:rsidP="008B78EB"/>
    <w:p w14:paraId="5A57A999" w14:textId="77777777" w:rsidR="00A755AA" w:rsidRDefault="008B78EB" w:rsidP="008B78EB">
      <w:pPr>
        <w:rPr>
          <w:b/>
        </w:rPr>
      </w:pPr>
      <w:r w:rsidRPr="006A54F6">
        <w:rPr>
          <w:b/>
        </w:rPr>
        <w:t>•   public sign : String  [0..*]</w:t>
      </w:r>
    </w:p>
    <w:p w14:paraId="701249A4" w14:textId="77777777" w:rsidR="008B78EB" w:rsidRPr="006A54F6" w:rsidRDefault="005C6CB8" w:rsidP="008B78EB">
      <w:pPr>
        <w:rPr>
          <w:b/>
        </w:rPr>
      </w:pPr>
      <w:r>
        <w:t xml:space="preserve"> </w:t>
      </w:r>
    </w:p>
    <w:p w14:paraId="08A00A79" w14:textId="77777777" w:rsidR="00240264" w:rsidRDefault="00CF20F6">
      <w:r>
        <w:t xml:space="preserve">A string that </w:t>
      </w:r>
      <w:r>
        <w:t xml:space="preserve">designates or "signifies" the name of the </w:t>
      </w:r>
      <w:r>
        <w:rPr>
          <w:i/>
          <w:iCs/>
        </w:rPr>
        <w:t xml:space="preserve">NamedElement </w:t>
      </w:r>
      <w:r>
        <w:t xml:space="preserve">in the corresponding </w:t>
      </w:r>
      <w:r>
        <w:rPr>
          <w:i/>
          <w:iCs/>
        </w:rPr>
        <w:t xml:space="preserve">language. sign </w:t>
      </w:r>
      <w:r>
        <w:t>is a required field and cannot contain an empty String ("").</w:t>
      </w:r>
    </w:p>
    <w:p w14:paraId="7EBE7B07" w14:textId="77777777" w:rsidR="00240264" w:rsidRDefault="00CF20F6">
      <w:r>
        <w:t xml:space="preserve"> </w:t>
      </w:r>
    </w:p>
    <w:p w14:paraId="6C82A8C9" w14:textId="77777777" w:rsidR="00B603FB" w:rsidRDefault="00B603FB" w:rsidP="008B78EB"/>
    <w:p w14:paraId="6B9220ED" w14:textId="77777777" w:rsidR="00A755AA" w:rsidRDefault="008B78EB" w:rsidP="008B78EB">
      <w:pPr>
        <w:rPr>
          <w:b/>
        </w:rPr>
      </w:pPr>
      <w:r w:rsidRPr="006A54F6">
        <w:rPr>
          <w:b/>
        </w:rPr>
        <w:t>•   public description : String  [0..*]</w:t>
      </w:r>
    </w:p>
    <w:p w14:paraId="60061251" w14:textId="77777777" w:rsidR="008B78EB" w:rsidRPr="006A54F6" w:rsidRDefault="005C6CB8" w:rsidP="008B78EB">
      <w:pPr>
        <w:rPr>
          <w:b/>
        </w:rPr>
      </w:pPr>
      <w:r>
        <w:t xml:space="preserve"> </w:t>
      </w:r>
    </w:p>
    <w:p w14:paraId="63F98EC1" w14:textId="77777777" w:rsidR="00240264" w:rsidRDefault="00CF20F6">
      <w:r>
        <w:t xml:space="preserve">A definition or description of the </w:t>
      </w:r>
      <w:r>
        <w:rPr>
          <w:b/>
          <w:bCs/>
        </w:rPr>
        <w:t>NamedElement</w:t>
      </w:r>
      <w:r>
        <w:t xml:space="preserve"> in the corr</w:t>
      </w:r>
      <w:r>
        <w:t xml:space="preserve">esponding </w:t>
      </w:r>
      <w:r>
        <w:rPr>
          <w:i/>
          <w:iCs/>
        </w:rPr>
        <w:t>language</w:t>
      </w:r>
      <w:r>
        <w:t xml:space="preserve">.  </w:t>
      </w:r>
      <w:r>
        <w:rPr>
          <w:i/>
          <w:iCs/>
        </w:rPr>
        <w:t>description</w:t>
      </w:r>
      <w:r>
        <w:t xml:space="preserve"> is optional and its absence is indicated by the empty ("") String.</w:t>
      </w:r>
    </w:p>
    <w:p w14:paraId="77E68070" w14:textId="77777777" w:rsidR="009922DE" w:rsidRDefault="009922DE" w:rsidP="009922DE">
      <w:r>
        <w:t xml:space="preserve">  </w:t>
      </w:r>
    </w:p>
    <w:p w14:paraId="60DA5254" w14:textId="77777777" w:rsidR="0063570E" w:rsidRDefault="0063570E" w:rsidP="00383490"/>
    <w:p w14:paraId="32955448" w14:textId="77777777" w:rsidR="00A855E6" w:rsidRDefault="00383490" w:rsidP="00263593">
      <w:r w:rsidRPr="00875584">
        <w:rPr>
          <w:rFonts w:ascii="Arial" w:hAnsi="Arial"/>
          <w:b/>
          <w:sz w:val="24"/>
          <w:szCs w:val="24"/>
        </w:rPr>
        <w:t>Constraints</w:t>
      </w:r>
    </w:p>
    <w:p w14:paraId="25CF19FC" w14:textId="77777777" w:rsidR="0087616E" w:rsidRPr="00BC6BEC" w:rsidRDefault="0087616E" w:rsidP="00263593">
      <w:pPr>
        <w:rPr>
          <w:rFonts w:ascii="Arial" w:hAnsi="Arial"/>
          <w:b/>
          <w:sz w:val="24"/>
          <w:szCs w:val="24"/>
        </w:rPr>
      </w:pPr>
    </w:p>
    <w:p w14:paraId="1524AB7F"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 sign description tuples are designations</w:t>
      </w:r>
    </w:p>
    <w:p w14:paraId="3AD3DD89" w14:textId="77777777" w:rsidR="00F126D8" w:rsidRDefault="005C6CB8" w:rsidP="006977BE">
      <w:r>
        <w:t xml:space="preserve"> </w:t>
      </w:r>
    </w:p>
    <w:p w14:paraId="6CE6A5A9" w14:textId="77777777" w:rsidR="00240264" w:rsidRDefault="00CF20F6">
      <w:r>
        <w:t>The ordered sequences language, sign, description must be same length and language must be in a &lt;&lt;Language&gt;&gt;.</w:t>
      </w:r>
    </w:p>
    <w:p w14:paraId="676E3CE1" w14:textId="77777777" w:rsidR="00F126D8" w:rsidRDefault="00CF06F6" w:rsidP="006977BE">
      <w:r w:rsidRPr="00467F03">
        <w:t>[OCL]</w:t>
      </w:r>
    </w:p>
    <w:p w14:paraId="0B226094" w14:textId="77777777" w:rsidR="008B78EB" w:rsidRDefault="004B279F" w:rsidP="00ED4063">
      <w:r w:rsidRPr="0047488C">
        <w:rPr>
          <w:rFonts w:ascii="Courier" w:hAnsi="Courier"/>
        </w:rPr>
        <w:t xml:space="preserve">self.language-&gt;size()=self.sign-&gt;size() and self.language-&gt;size()=self.description-&gt;size() and self.language.enumeration-&gt;forAll(l|l.stereotypedBy('Language')) </w:t>
      </w:r>
    </w:p>
    <w:p w14:paraId="40DFC344" w14:textId="77777777" w:rsidR="00DB049B" w:rsidRDefault="00022C8A" w:rsidP="006977BE">
      <w:r w:rsidRPr="00022C8A">
        <w:t xml:space="preserve"> </w:t>
      </w:r>
    </w:p>
    <w:p w14:paraId="6352D5B4" w14:textId="77777777" w:rsidR="002C0F83" w:rsidRPr="005F31BE" w:rsidRDefault="00F851FF" w:rsidP="005F31BE">
      <w:pPr>
        <w:pStyle w:val="Heading4"/>
      </w:pPr>
      <w:bookmarkStart w:id="373" w:name="_4b28f60cd7e8328f1d31dbcfa39d2ff3"/>
      <w:bookmarkStart w:id="374" w:name="_Toc277238021"/>
      <w:r w:rsidRPr="005F31BE">
        <w:t>&lt;Stereotype&gt; IdentifiedItem</w:t>
      </w:r>
      <w:bookmarkEnd w:id="373"/>
      <w:bookmarkEnd w:id="374"/>
    </w:p>
    <w:p w14:paraId="7BDD3799" w14:textId="77777777" w:rsidR="0063570E" w:rsidRDefault="0063570E" w:rsidP="00383490"/>
    <w:p w14:paraId="70AAE748" w14:textId="77777777" w:rsidR="00A855E6" w:rsidRDefault="00383490" w:rsidP="00263593">
      <w:r w:rsidRPr="00875584">
        <w:rPr>
          <w:rFonts w:ascii="Arial" w:hAnsi="Arial"/>
          <w:b/>
          <w:sz w:val="24"/>
          <w:szCs w:val="24"/>
        </w:rPr>
        <w:t>Description</w:t>
      </w:r>
    </w:p>
    <w:p w14:paraId="6777BB5A" w14:textId="77777777" w:rsidR="00DB049B" w:rsidRDefault="005C6CB8" w:rsidP="006977BE">
      <w:r>
        <w:t xml:space="preserve"> </w:t>
      </w:r>
    </w:p>
    <w:p w14:paraId="775B51D2" w14:textId="77777777" w:rsidR="00240264" w:rsidRDefault="00CF20F6">
      <w:r>
        <w:t xml:space="preserve">The </w:t>
      </w:r>
      <w:r>
        <w:rPr>
          <w:b/>
          <w:bCs/>
        </w:rPr>
        <w:t>IdentifiedItem</w:t>
      </w:r>
      <w:r>
        <w:t xml:space="preserve"> stereotype allows the assignment of one or more optional identifiers to be assigned to a </w:t>
      </w:r>
      <w:r>
        <w:rPr>
          <w:b/>
          <w:bCs/>
        </w:rPr>
        <w:t>NamedElement</w:t>
      </w:r>
      <w:r>
        <w:t>.</w:t>
      </w:r>
    </w:p>
    <w:p w14:paraId="055ED53C" w14:textId="77777777" w:rsidR="00DB049B" w:rsidRDefault="00C51B43" w:rsidP="006977BE">
      <w:r>
        <w:t xml:space="preserve"> </w:t>
      </w:r>
      <w:r w:rsidR="009F2598">
        <w:t xml:space="preserve">  </w:t>
      </w:r>
    </w:p>
    <w:p w14:paraId="222720A9" w14:textId="77777777" w:rsidR="0063570E" w:rsidRDefault="0063570E" w:rsidP="00383490"/>
    <w:p w14:paraId="521CC045" w14:textId="77777777" w:rsidR="00A855E6" w:rsidRDefault="00383490" w:rsidP="00263593">
      <w:r w:rsidRPr="00875584">
        <w:rPr>
          <w:rFonts w:ascii="Arial" w:hAnsi="Arial"/>
          <w:b/>
          <w:sz w:val="24"/>
          <w:szCs w:val="24"/>
        </w:rPr>
        <w:t>Diagrams</w:t>
      </w:r>
    </w:p>
    <w:p w14:paraId="3408FED8" w14:textId="77777777" w:rsidR="00DB049B" w:rsidRDefault="00CF20F6" w:rsidP="006977BE">
      <w:hyperlink w:anchor="_0628ce7e5381e7543ba417bb320e03fb" w:history="1">
        <w:r w:rsidR="003E7695">
          <w:rPr>
            <w:rStyle w:val="Hyperlink"/>
          </w:rPr>
          <w:t>IdentificationAndDesignation</w:t>
        </w:r>
      </w:hyperlink>
    </w:p>
    <w:p w14:paraId="58256DE6" w14:textId="77777777" w:rsidR="0063570E" w:rsidRDefault="0063570E" w:rsidP="00383490"/>
    <w:p w14:paraId="2EF5EAB2" w14:textId="77777777" w:rsidR="00A855E6" w:rsidRDefault="00383490" w:rsidP="00263593">
      <w:r w:rsidRPr="00875584">
        <w:rPr>
          <w:rFonts w:ascii="Arial" w:hAnsi="Arial"/>
          <w:b/>
          <w:sz w:val="24"/>
          <w:szCs w:val="24"/>
        </w:rPr>
        <w:t>Direct Known Subclasses (Specialization)</w:t>
      </w:r>
    </w:p>
    <w:p w14:paraId="2B3975D9" w14:textId="77777777" w:rsidR="00DB049B" w:rsidRDefault="00CF20F6" w:rsidP="006977BE">
      <w:hyperlink w:anchor="_d45578f848d02aad83980903e5bde7d1" w:history="1">
        <w:r w:rsidR="006977BE">
          <w:rPr>
            <w:rStyle w:val="Hyperlink"/>
          </w:rPr>
          <w:t>DescribedItem</w:t>
        </w:r>
      </w:hyperlink>
      <w:r w:rsidR="006977BE">
        <w:t xml:space="preserve">, </w:t>
      </w:r>
      <w:hyperlink w:anchor="_9d682f32f4917feea358e696d1fd146d" w:history="1">
        <w:r w:rsidR="006977BE">
          <w:rPr>
            <w:rStyle w:val="Hyperlink"/>
          </w:rPr>
          <w:t>ResourceReferenceInstance</w:t>
        </w:r>
      </w:hyperlink>
      <w:r w:rsidR="006977BE">
        <w:t xml:space="preserve"> </w:t>
      </w:r>
      <w:r w:rsidR="00F37E3B">
        <w:t xml:space="preserve"> </w:t>
      </w:r>
      <w:r w:rsidR="006977BE">
        <w:t xml:space="preserve">  </w:t>
      </w:r>
    </w:p>
    <w:p w14:paraId="566ACEBC" w14:textId="77777777" w:rsidR="0063570E" w:rsidRDefault="0063570E" w:rsidP="00383490"/>
    <w:p w14:paraId="5A89F862" w14:textId="77777777" w:rsidR="00A855E6" w:rsidRDefault="00383490" w:rsidP="00263593">
      <w:r w:rsidRPr="00875584">
        <w:rPr>
          <w:rFonts w:ascii="Arial" w:hAnsi="Arial"/>
          <w:b/>
          <w:sz w:val="24"/>
          <w:szCs w:val="24"/>
        </w:rPr>
        <w:t>Attributes</w:t>
      </w:r>
    </w:p>
    <w:p w14:paraId="7A0AABA1" w14:textId="77777777" w:rsidR="00B603FB" w:rsidRDefault="00B603FB" w:rsidP="008B78EB"/>
    <w:p w14:paraId="06672C23" w14:textId="77777777" w:rsidR="00A755AA" w:rsidRDefault="008B78EB" w:rsidP="008B78EB">
      <w:pPr>
        <w:rPr>
          <w:b/>
        </w:rPr>
      </w:pPr>
      <w:r w:rsidRPr="006A54F6">
        <w:rPr>
          <w:b/>
        </w:rPr>
        <w:t>•   public id : EnumerationLiteral  [0..*]</w:t>
      </w:r>
    </w:p>
    <w:p w14:paraId="3F14FCE0" w14:textId="77777777" w:rsidR="008B78EB" w:rsidRPr="006A54F6" w:rsidRDefault="005C6CB8" w:rsidP="008B78EB">
      <w:pPr>
        <w:rPr>
          <w:b/>
        </w:rPr>
      </w:pPr>
      <w:r>
        <w:t xml:space="preserve"> </w:t>
      </w:r>
    </w:p>
    <w:p w14:paraId="23360620" w14:textId="77777777" w:rsidR="00240264" w:rsidRDefault="00CF20F6">
      <w:r>
        <w:t xml:space="preserve">An identifier that is unique within the context of the containing </w:t>
      </w:r>
      <w:r>
        <w:rPr>
          <w:b/>
          <w:bCs/>
        </w:rPr>
        <w:t>Enumeration</w:t>
      </w:r>
      <w:r>
        <w:t xml:space="preserve">. </w:t>
      </w:r>
    </w:p>
    <w:p w14:paraId="6A95D0EA" w14:textId="77777777" w:rsidR="009922DE" w:rsidRDefault="009922DE" w:rsidP="009922DE">
      <w:r>
        <w:t xml:space="preserve">    </w:t>
      </w:r>
    </w:p>
    <w:p w14:paraId="107C924D" w14:textId="77777777" w:rsidR="0063570E" w:rsidRDefault="0063570E" w:rsidP="00383490"/>
    <w:p w14:paraId="16056007" w14:textId="77777777" w:rsidR="00A855E6" w:rsidRDefault="00383490" w:rsidP="00263593">
      <w:r w:rsidRPr="00875584">
        <w:rPr>
          <w:rFonts w:ascii="Arial" w:hAnsi="Arial"/>
          <w:b/>
          <w:sz w:val="24"/>
          <w:szCs w:val="24"/>
        </w:rPr>
        <w:t>Constraints</w:t>
      </w:r>
    </w:p>
    <w:p w14:paraId="6741AE07" w14:textId="77777777" w:rsidR="0087616E" w:rsidRPr="00BC6BEC" w:rsidRDefault="0087616E" w:rsidP="00263593">
      <w:pPr>
        <w:rPr>
          <w:rFonts w:ascii="Arial" w:hAnsi="Arial"/>
          <w:b/>
          <w:sz w:val="24"/>
          <w:szCs w:val="24"/>
        </w:rPr>
      </w:pPr>
    </w:p>
    <w:p w14:paraId="5DBE394E" w14:textId="77777777" w:rsidR="00263593" w:rsidRPr="00F813AC" w:rsidRDefault="00263593" w:rsidP="00057587">
      <w:pPr>
        <w:pStyle w:val="ListParagraph"/>
        <w:numPr>
          <w:ilvl w:val="0"/>
          <w:numId w:val="4"/>
        </w:numPr>
        <w:rPr>
          <w:rFonts w:ascii="Arial" w:hAnsi="Arial"/>
          <w:b/>
        </w:rPr>
      </w:pPr>
      <w:r w:rsidRPr="006F3621">
        <w:rPr>
          <w:rFonts w:ascii="Arial" w:hAnsi="Arial"/>
          <w:b/>
        </w:rPr>
        <w:t>scopedIdentifierLiteral</w:t>
      </w:r>
    </w:p>
    <w:p w14:paraId="65A93B5A" w14:textId="77777777" w:rsidR="00F126D8" w:rsidRDefault="005C6CB8" w:rsidP="006977BE">
      <w:r>
        <w:t xml:space="preserve"> </w:t>
      </w:r>
    </w:p>
    <w:p w14:paraId="2856D99E" w14:textId="77777777" w:rsidR="00240264" w:rsidRDefault="00CF20F6">
      <w:r>
        <w:t xml:space="preserve"> Every </w:t>
      </w:r>
      <w:r>
        <w:rPr>
          <w:i/>
          <w:iCs/>
        </w:rPr>
        <w:t>id</w:t>
      </w:r>
      <w:r>
        <w:t xml:space="preserve"> property is an instance of an ScopedIdentifier.</w:t>
      </w:r>
    </w:p>
    <w:p w14:paraId="26E747C9" w14:textId="77777777" w:rsidR="00F126D8" w:rsidRDefault="00CF06F6" w:rsidP="006977BE">
      <w:r w:rsidRPr="00467F03">
        <w:t>[OCL]</w:t>
      </w:r>
    </w:p>
    <w:p w14:paraId="11B9A524" w14:textId="77777777" w:rsidR="008B78EB" w:rsidRDefault="004B279F" w:rsidP="00ED4063">
      <w:r w:rsidRPr="0047488C">
        <w:rPr>
          <w:rFonts w:ascii="Courier" w:hAnsi="Courier"/>
        </w:rPr>
        <w:t xml:space="preserve"> self.id-&gt;forAll(x:EnumerationLiteral | x.enumeration.stereotypedBy('ScopedIdentifier'))</w:t>
      </w:r>
    </w:p>
    <w:p w14:paraId="1A01159F" w14:textId="77777777" w:rsidR="0087616E" w:rsidRPr="00BC6BEC" w:rsidRDefault="0087616E" w:rsidP="00263593">
      <w:pPr>
        <w:rPr>
          <w:rFonts w:ascii="Arial" w:hAnsi="Arial"/>
          <w:b/>
          <w:sz w:val="24"/>
          <w:szCs w:val="24"/>
        </w:rPr>
      </w:pPr>
    </w:p>
    <w:p w14:paraId="36A72970" w14:textId="77777777" w:rsidR="00263593" w:rsidRPr="00F813AC" w:rsidRDefault="00263593" w:rsidP="00057587">
      <w:pPr>
        <w:pStyle w:val="ListParagraph"/>
        <w:numPr>
          <w:ilvl w:val="0"/>
          <w:numId w:val="4"/>
        </w:numPr>
        <w:rPr>
          <w:rFonts w:ascii="Arial" w:hAnsi="Arial"/>
          <w:b/>
        </w:rPr>
      </w:pPr>
      <w:r w:rsidRPr="006F3621">
        <w:rPr>
          <w:rFonts w:ascii="Arial" w:hAnsi="Arial"/>
          <w:b/>
        </w:rPr>
        <w:t>uniqueScopes</w:t>
      </w:r>
    </w:p>
    <w:p w14:paraId="45ED7BC3" w14:textId="77777777" w:rsidR="00F126D8" w:rsidRDefault="005C6CB8" w:rsidP="006977BE">
      <w:r>
        <w:t xml:space="preserve"> </w:t>
      </w:r>
    </w:p>
    <w:p w14:paraId="42B1CC05" w14:textId="77777777" w:rsidR="00240264" w:rsidRDefault="00CF20F6">
      <w:r>
        <w:t xml:space="preserve"> Every id must belong to a unique instance specification classifier.  An identified Item cannot have two or more identifiers drawn from the same ScopedIdentifier enumeration.</w:t>
      </w:r>
    </w:p>
    <w:p w14:paraId="39ECB009" w14:textId="77777777" w:rsidR="00F126D8" w:rsidRDefault="00CF06F6" w:rsidP="006977BE">
      <w:r w:rsidRPr="00467F03">
        <w:t>[OCL]</w:t>
      </w:r>
    </w:p>
    <w:p w14:paraId="482A2967" w14:textId="77777777" w:rsidR="008B78EB" w:rsidRDefault="004B279F" w:rsidP="00ED4063">
      <w:r w:rsidRPr="0047488C">
        <w:rPr>
          <w:rFonts w:ascii="Courier" w:hAnsi="Courier"/>
        </w:rPr>
        <w:t>self.id-&gt;forAll(l1 | self.id-&gt;forAll(l2 | l1.enumeration = l2.enumeration implies l1 = l2))</w:t>
      </w:r>
    </w:p>
    <w:p w14:paraId="14832FFC" w14:textId="77777777" w:rsidR="00DB049B" w:rsidRDefault="00022C8A" w:rsidP="006977BE">
      <w:r w:rsidRPr="00022C8A">
        <w:t xml:space="preserve"> </w:t>
      </w:r>
    </w:p>
    <w:p w14:paraId="07D488AD" w14:textId="77777777" w:rsidR="002C0F83" w:rsidRPr="005F31BE" w:rsidRDefault="00F851FF" w:rsidP="005F31BE">
      <w:pPr>
        <w:pStyle w:val="Heading4"/>
      </w:pPr>
      <w:bookmarkStart w:id="375" w:name="_b9f78b93edc24bb3301ba69a57e4afc3"/>
      <w:bookmarkStart w:id="376" w:name="_Toc277238022"/>
      <w:r w:rsidRPr="005F31BE">
        <w:t>&lt;Stereotype&gt; KnownNamespace</w:t>
      </w:r>
      <w:bookmarkEnd w:id="375"/>
      <w:bookmarkEnd w:id="376"/>
    </w:p>
    <w:p w14:paraId="7F8C1C2D" w14:textId="77777777" w:rsidR="0063570E" w:rsidRDefault="0063570E" w:rsidP="00383490"/>
    <w:p w14:paraId="3D21E78E" w14:textId="77777777" w:rsidR="00A855E6" w:rsidRDefault="00383490" w:rsidP="00263593">
      <w:r w:rsidRPr="00875584">
        <w:rPr>
          <w:rFonts w:ascii="Arial" w:hAnsi="Arial"/>
          <w:b/>
          <w:sz w:val="24"/>
          <w:szCs w:val="24"/>
        </w:rPr>
        <w:t>Description</w:t>
      </w:r>
    </w:p>
    <w:p w14:paraId="58BCFA24" w14:textId="77777777" w:rsidR="00DB049B" w:rsidRDefault="005C6CB8" w:rsidP="006977BE">
      <w:r>
        <w:t xml:space="preserve"> </w:t>
      </w:r>
    </w:p>
    <w:p w14:paraId="64D522D3" w14:textId="77777777" w:rsidR="00240264" w:rsidRDefault="00CF20F6">
      <w:r>
        <w:rPr>
          <w:b/>
          <w:bCs/>
        </w:rPr>
        <w:t>KnownNamespace</w:t>
      </w:r>
      <w:r>
        <w:t xml:space="preserve"> extends the </w:t>
      </w:r>
      <w:r>
        <w:rPr>
          <w:b/>
          <w:bCs/>
        </w:rPr>
        <w:t>Enumeration</w:t>
      </w:r>
      <w:r>
        <w:t xml:space="preserve"> that lists the set of namespace identifiers that are recognized by a particular implementation or archetype library.  The name of a member literal represen</w:t>
      </w:r>
      <w:r>
        <w:t>ts a local namespace identifier.  Each local identifier can, in turn, be realized by a second namespace.  As an example, an AML model might have 3 known namespaces:</w:t>
      </w:r>
    </w:p>
    <w:p w14:paraId="5FA5DA22" w14:textId="77777777" w:rsidR="00240264" w:rsidRDefault="00CF20F6">
      <w:pPr>
        <w:pStyle w:val="ListParagraph"/>
        <w:numPr>
          <w:ilvl w:val="0"/>
          <w:numId w:val="36"/>
        </w:numPr>
      </w:pPr>
      <w:r>
        <w:t xml:space="preserve"> "SCT"</w:t>
      </w:r>
    </w:p>
    <w:p w14:paraId="78AE3040" w14:textId="77777777" w:rsidR="00240264" w:rsidRDefault="00CF20F6">
      <w:pPr>
        <w:pStyle w:val="ListParagraph"/>
        <w:numPr>
          <w:ilvl w:val="0"/>
          <w:numId w:val="36"/>
        </w:numPr>
      </w:pPr>
      <w:r>
        <w:t xml:space="preserve"> "SNOMED-CT"</w:t>
      </w:r>
    </w:p>
    <w:p w14:paraId="4D7E08A7" w14:textId="77777777" w:rsidR="00240264" w:rsidRDefault="00CF20F6">
      <w:pPr>
        <w:pStyle w:val="ListParagraph"/>
        <w:numPr>
          <w:ilvl w:val="0"/>
          <w:numId w:val="36"/>
        </w:numPr>
      </w:pPr>
      <w:r>
        <w:t>"LOINC"</w:t>
      </w:r>
    </w:p>
    <w:p w14:paraId="771EBCD1" w14:textId="77777777" w:rsidR="00240264" w:rsidRDefault="00CF20F6">
      <w:r>
        <w:t xml:space="preserve"> </w:t>
      </w:r>
    </w:p>
    <w:p w14:paraId="713E8912" w14:textId="77777777" w:rsidR="00240264" w:rsidRDefault="00CF20F6">
      <w:r>
        <w:t>The first two namespaces would reference the same realization</w:t>
      </w:r>
      <w:r>
        <w:t xml:space="preserve"> target, an </w:t>
      </w:r>
      <w:r>
        <w:rPr>
          <w:b/>
          <w:bCs/>
        </w:rPr>
        <w:t>ScopedIdentifier</w:t>
      </w:r>
      <w:r>
        <w:t xml:space="preserve"> for the SNOMED CT identifiers referenced by the model, while the third would reference another </w:t>
      </w:r>
      <w:r>
        <w:rPr>
          <w:b/>
          <w:bCs/>
        </w:rPr>
        <w:t>ScopedIdentifier</w:t>
      </w:r>
      <w:r>
        <w:t xml:space="preserve"> </w:t>
      </w:r>
      <w:r>
        <w:rPr>
          <w:b/>
          <w:bCs/>
        </w:rPr>
        <w:t>Enumeration</w:t>
      </w:r>
      <w:r>
        <w:t xml:space="preserve"> that contains the LOINC identifiers referenced by the model.</w:t>
      </w:r>
    </w:p>
    <w:p w14:paraId="071D6E28" w14:textId="77777777" w:rsidR="00240264" w:rsidRDefault="00CF20F6">
      <w:r>
        <w:t xml:space="preserve"> </w:t>
      </w:r>
    </w:p>
    <w:p w14:paraId="0F179654" w14:textId="77777777" w:rsidR="00240264" w:rsidRDefault="00CF20F6">
      <w:r>
        <w:t xml:space="preserve"> </w:t>
      </w:r>
    </w:p>
    <w:p w14:paraId="16EEC4EC" w14:textId="77777777" w:rsidR="00DB049B" w:rsidRDefault="00C51B43" w:rsidP="006977BE">
      <w:r>
        <w:t xml:space="preserve"> </w:t>
      </w:r>
      <w:r w:rsidR="009F2598">
        <w:t xml:space="preserve">  </w:t>
      </w:r>
    </w:p>
    <w:p w14:paraId="6105523F" w14:textId="77777777" w:rsidR="0063570E" w:rsidRDefault="0063570E" w:rsidP="00383490"/>
    <w:p w14:paraId="243123CA" w14:textId="77777777" w:rsidR="00A855E6" w:rsidRDefault="00383490" w:rsidP="00263593">
      <w:r w:rsidRPr="00875584">
        <w:rPr>
          <w:rFonts w:ascii="Arial" w:hAnsi="Arial"/>
          <w:b/>
          <w:sz w:val="24"/>
          <w:szCs w:val="24"/>
        </w:rPr>
        <w:t>Diagrams</w:t>
      </w:r>
    </w:p>
    <w:p w14:paraId="0C36BB40" w14:textId="77777777" w:rsidR="00DB049B" w:rsidRDefault="00CF20F6" w:rsidP="006977BE">
      <w:hyperlink w:anchor="_0628ce7e5381e7543ba417bb320e03fb" w:history="1">
        <w:r w:rsidR="003E7695">
          <w:rPr>
            <w:rStyle w:val="Hyperlink"/>
          </w:rPr>
          <w:t>IdentificationAndDesignation</w:t>
        </w:r>
      </w:hyperlink>
    </w:p>
    <w:p w14:paraId="2ABA48F0" w14:textId="77777777" w:rsidR="0063570E" w:rsidRDefault="0063570E" w:rsidP="00383490"/>
    <w:p w14:paraId="478CEBFD" w14:textId="77777777" w:rsidR="00A855E6" w:rsidRDefault="00383490" w:rsidP="00263593">
      <w:r w:rsidRPr="00875584">
        <w:rPr>
          <w:rFonts w:ascii="Arial" w:hAnsi="Arial"/>
          <w:b/>
          <w:sz w:val="24"/>
          <w:szCs w:val="24"/>
        </w:rPr>
        <w:t>Direct Known Superclasses (Generalization)</w:t>
      </w:r>
    </w:p>
    <w:p w14:paraId="044629B9" w14:textId="77777777" w:rsidR="00DB049B" w:rsidRDefault="00CF20F6" w:rsidP="006977BE">
      <w:hyperlink w:anchor="_59faf6918f4c546323d6df67392c366b" w:history="1">
        <w:r w:rsidR="006977BE">
          <w:rPr>
            <w:rStyle w:val="Hyperlink"/>
          </w:rPr>
          <w:t>ScopedIdentifier</w:t>
        </w:r>
      </w:hyperlink>
      <w:r w:rsidR="006977BE">
        <w:t xml:space="preserve"> </w:t>
      </w:r>
    </w:p>
    <w:p w14:paraId="12BB4566" w14:textId="77777777" w:rsidR="009922DE" w:rsidRDefault="009922DE" w:rsidP="009922DE">
      <w:r>
        <w:t xml:space="preserve">    </w:t>
      </w:r>
    </w:p>
    <w:p w14:paraId="35620D75" w14:textId="77777777" w:rsidR="0063570E" w:rsidRDefault="0063570E" w:rsidP="00383490"/>
    <w:p w14:paraId="0DAB0C36" w14:textId="77777777" w:rsidR="00A855E6" w:rsidRDefault="00383490" w:rsidP="00263593">
      <w:r w:rsidRPr="00875584">
        <w:rPr>
          <w:rFonts w:ascii="Arial" w:hAnsi="Arial"/>
          <w:b/>
          <w:sz w:val="24"/>
          <w:szCs w:val="24"/>
        </w:rPr>
        <w:t>Constraints</w:t>
      </w:r>
    </w:p>
    <w:p w14:paraId="76002AC3" w14:textId="77777777" w:rsidR="0087616E" w:rsidRPr="00BC6BEC" w:rsidRDefault="0087616E" w:rsidP="00263593">
      <w:pPr>
        <w:rPr>
          <w:rFonts w:ascii="Arial" w:hAnsi="Arial"/>
          <w:b/>
          <w:sz w:val="24"/>
          <w:szCs w:val="24"/>
        </w:rPr>
      </w:pPr>
    </w:p>
    <w:p w14:paraId="7F756F0D" w14:textId="77777777" w:rsidR="00263593" w:rsidRPr="00F813AC" w:rsidRDefault="00263593" w:rsidP="00057587">
      <w:pPr>
        <w:pStyle w:val="ListParagraph"/>
        <w:numPr>
          <w:ilvl w:val="0"/>
          <w:numId w:val="4"/>
        </w:numPr>
        <w:rPr>
          <w:rFonts w:ascii="Arial" w:hAnsi="Arial"/>
          <w:b/>
        </w:rPr>
      </w:pPr>
      <w:r w:rsidRPr="006F3621">
        <w:rPr>
          <w:rFonts w:ascii="Arial" w:hAnsi="Arial"/>
          <w:b/>
        </w:rPr>
        <w:t>hasScopedIdentifiers</w:t>
      </w:r>
    </w:p>
    <w:p w14:paraId="57323B6F" w14:textId="77777777" w:rsidR="00F126D8" w:rsidRDefault="005C6CB8" w:rsidP="006977BE">
      <w:r>
        <w:t xml:space="preserve"> </w:t>
      </w:r>
    </w:p>
    <w:p w14:paraId="3D1EF8F3" w14:textId="77777777" w:rsidR="00240264" w:rsidRDefault="00CF20F6">
      <w:r>
        <w:t>If knownNamespace has an identifier that uniquely references its scoping namespace.</w:t>
      </w:r>
    </w:p>
    <w:p w14:paraId="68416422" w14:textId="77777777" w:rsidR="00F126D8" w:rsidRDefault="00CF06F6" w:rsidP="006977BE">
      <w:r w:rsidRPr="00467F03">
        <w:t>[OCL]</w:t>
      </w:r>
    </w:p>
    <w:p w14:paraId="2FAB4EBC" w14:textId="77777777" w:rsidR="008B78EB" w:rsidRDefault="004B279F" w:rsidP="00ED4063">
      <w:r w:rsidRPr="0047488C">
        <w:rPr>
          <w:rFonts w:ascii="Courier" w:hAnsi="Courier"/>
        </w:rPr>
        <w:t xml:space="preserve"> self.base_Enumeration.ownedLiteral-&gt;forAll(x:EnumerationLiteral|x.stereotypedBy('ScopedIdentifier'))</w:t>
      </w:r>
    </w:p>
    <w:p w14:paraId="59F848BA" w14:textId="77777777" w:rsidR="0087616E" w:rsidRPr="00BC6BEC" w:rsidRDefault="0087616E" w:rsidP="00263593">
      <w:pPr>
        <w:rPr>
          <w:rFonts w:ascii="Arial" w:hAnsi="Arial"/>
          <w:b/>
          <w:sz w:val="24"/>
          <w:szCs w:val="24"/>
        </w:rPr>
      </w:pPr>
    </w:p>
    <w:p w14:paraId="250AFDE2" w14:textId="77777777" w:rsidR="00263593" w:rsidRPr="00F813AC" w:rsidRDefault="00263593" w:rsidP="00057587">
      <w:pPr>
        <w:pStyle w:val="ListParagraph"/>
        <w:numPr>
          <w:ilvl w:val="0"/>
          <w:numId w:val="4"/>
        </w:numPr>
        <w:rPr>
          <w:rFonts w:ascii="Arial" w:hAnsi="Arial"/>
          <w:b/>
        </w:rPr>
      </w:pPr>
      <w:r w:rsidRPr="006F3621">
        <w:rPr>
          <w:rFonts w:ascii="Arial" w:hAnsi="Arial"/>
          <w:b/>
        </w:rPr>
        <w:t>namespaceInstances</w:t>
      </w:r>
    </w:p>
    <w:p w14:paraId="31BA99AC" w14:textId="77777777" w:rsidR="00F126D8" w:rsidRDefault="005C6CB8" w:rsidP="006977BE">
      <w:r>
        <w:t xml:space="preserve"> </w:t>
      </w:r>
    </w:p>
    <w:p w14:paraId="5EA63BC4" w14:textId="77777777" w:rsidR="00240264" w:rsidRDefault="00CF20F6">
      <w:r>
        <w:t>All owned EnumerationLiterals must be &lt;&lt;Na</w:t>
      </w:r>
      <w:r>
        <w:t>mespaceInstance&gt;&gt;</w:t>
      </w:r>
    </w:p>
    <w:p w14:paraId="2A4FB7B4" w14:textId="77777777" w:rsidR="00F126D8" w:rsidRDefault="00CF06F6" w:rsidP="006977BE">
      <w:r w:rsidRPr="00467F03">
        <w:t>[OCL]</w:t>
      </w:r>
    </w:p>
    <w:p w14:paraId="4F4744A3" w14:textId="77777777" w:rsidR="008B78EB" w:rsidRDefault="004B279F" w:rsidP="00ED4063">
      <w:r w:rsidRPr="0047488C">
        <w:rPr>
          <w:rFonts w:ascii="Courier" w:hAnsi="Courier"/>
        </w:rPr>
        <w:t>self.base_Enumeration.ownedLiteral-&gt;forAll(x:EnumerationLiteral|x.stereotypedBy('NamespaceInstance'))</w:t>
      </w:r>
    </w:p>
    <w:p w14:paraId="7C210FA8" w14:textId="77777777" w:rsidR="00DB049B" w:rsidRDefault="00022C8A" w:rsidP="006977BE">
      <w:r w:rsidRPr="00022C8A">
        <w:t xml:space="preserve"> </w:t>
      </w:r>
    </w:p>
    <w:p w14:paraId="1B629632" w14:textId="77777777" w:rsidR="002C0F83" w:rsidRPr="005F31BE" w:rsidRDefault="00F851FF" w:rsidP="005F31BE">
      <w:pPr>
        <w:pStyle w:val="Heading4"/>
      </w:pPr>
      <w:bookmarkStart w:id="377" w:name="_446e0591a4f825b22cd9e573c1239a72"/>
      <w:bookmarkStart w:id="378" w:name="_Toc277238023"/>
      <w:r w:rsidRPr="005F31BE">
        <w:t>&lt;Stereotype&gt; Language</w:t>
      </w:r>
      <w:bookmarkEnd w:id="377"/>
      <w:bookmarkEnd w:id="378"/>
    </w:p>
    <w:p w14:paraId="3028C0E0" w14:textId="77777777" w:rsidR="0063570E" w:rsidRDefault="0063570E" w:rsidP="00383490"/>
    <w:p w14:paraId="267C1A82" w14:textId="77777777" w:rsidR="00A855E6" w:rsidRDefault="00383490" w:rsidP="00263593">
      <w:r w:rsidRPr="00875584">
        <w:rPr>
          <w:rFonts w:ascii="Arial" w:hAnsi="Arial"/>
          <w:b/>
          <w:sz w:val="24"/>
          <w:szCs w:val="24"/>
        </w:rPr>
        <w:t>Description</w:t>
      </w:r>
    </w:p>
    <w:p w14:paraId="0211AB7F" w14:textId="77777777" w:rsidR="00DB049B" w:rsidRDefault="005C6CB8" w:rsidP="006977BE">
      <w:r>
        <w:t xml:space="preserve"> </w:t>
      </w:r>
    </w:p>
    <w:p w14:paraId="7AECD870" w14:textId="77777777" w:rsidR="00240264" w:rsidRDefault="00CF20F6">
      <w:r>
        <w:t>The set of languages that are referenced by an AML instance.  Typically these will be drawn from ISO 639-1 or one of its derivatives.</w:t>
      </w:r>
    </w:p>
    <w:p w14:paraId="6B382E75" w14:textId="77777777" w:rsidR="00DB049B" w:rsidRDefault="00C51B43" w:rsidP="006977BE">
      <w:r>
        <w:t xml:space="preserve"> </w:t>
      </w:r>
      <w:r w:rsidR="009F2598">
        <w:t xml:space="preserve">  </w:t>
      </w:r>
    </w:p>
    <w:p w14:paraId="655B3351" w14:textId="77777777" w:rsidR="0063570E" w:rsidRDefault="0063570E" w:rsidP="00383490"/>
    <w:p w14:paraId="76CC8B28" w14:textId="77777777" w:rsidR="00A855E6" w:rsidRDefault="00383490" w:rsidP="00263593">
      <w:r w:rsidRPr="00875584">
        <w:rPr>
          <w:rFonts w:ascii="Arial" w:hAnsi="Arial"/>
          <w:b/>
          <w:sz w:val="24"/>
          <w:szCs w:val="24"/>
        </w:rPr>
        <w:t>Diagrams</w:t>
      </w:r>
    </w:p>
    <w:p w14:paraId="20036A7B" w14:textId="77777777" w:rsidR="00DB049B" w:rsidRDefault="00CF20F6" w:rsidP="006977BE">
      <w:hyperlink w:anchor="_0628ce7e5381e7543ba417bb320e03fb" w:history="1">
        <w:r w:rsidR="003E7695">
          <w:rPr>
            <w:rStyle w:val="Hyperlink"/>
          </w:rPr>
          <w:t>IdentificationAndDesignation</w:t>
        </w:r>
      </w:hyperlink>
    </w:p>
    <w:p w14:paraId="3E18A85B" w14:textId="77777777" w:rsidR="0063570E" w:rsidRDefault="0063570E" w:rsidP="00383490"/>
    <w:p w14:paraId="52FF8353" w14:textId="77777777" w:rsidR="00A855E6" w:rsidRDefault="00383490" w:rsidP="00263593">
      <w:r w:rsidRPr="00875584">
        <w:rPr>
          <w:rFonts w:ascii="Arial" w:hAnsi="Arial"/>
          <w:b/>
          <w:sz w:val="24"/>
          <w:szCs w:val="24"/>
        </w:rPr>
        <w:t>Direct Known Superclasses (Generalization)</w:t>
      </w:r>
    </w:p>
    <w:p w14:paraId="2F5DDFF2" w14:textId="77777777" w:rsidR="00DB049B" w:rsidRDefault="00CF20F6" w:rsidP="006977BE">
      <w:hyperlink w:anchor="_59faf6918f4c546323d6df67392c366b" w:history="1">
        <w:r w:rsidR="006977BE">
          <w:rPr>
            <w:rStyle w:val="Hyperlink"/>
          </w:rPr>
          <w:t>ScopedIdentifier</w:t>
        </w:r>
      </w:hyperlink>
      <w:r w:rsidR="006977BE">
        <w:t xml:space="preserve"> </w:t>
      </w:r>
    </w:p>
    <w:p w14:paraId="3F6503C2" w14:textId="77777777" w:rsidR="00DB049B" w:rsidRDefault="00022C8A" w:rsidP="006977BE">
      <w:r w:rsidRPr="00022C8A">
        <w:t xml:space="preserve"> </w:t>
      </w:r>
    </w:p>
    <w:p w14:paraId="214DEFD6" w14:textId="77777777" w:rsidR="002C0F83" w:rsidRPr="005F31BE" w:rsidRDefault="00F851FF" w:rsidP="005F31BE">
      <w:pPr>
        <w:pStyle w:val="Heading4"/>
      </w:pPr>
      <w:bookmarkStart w:id="379" w:name="_762263779deb88cfafbbc8e4add57703"/>
      <w:bookmarkStart w:id="380" w:name="_Toc277238024"/>
      <w:r w:rsidRPr="005F31BE">
        <w:t>&lt;Stereotype&gt; NamespaceInstance</w:t>
      </w:r>
      <w:bookmarkEnd w:id="379"/>
      <w:bookmarkEnd w:id="380"/>
    </w:p>
    <w:p w14:paraId="45F6ADB9" w14:textId="77777777" w:rsidR="0063570E" w:rsidRDefault="0063570E" w:rsidP="00383490"/>
    <w:p w14:paraId="237368E7" w14:textId="77777777" w:rsidR="00A855E6" w:rsidRDefault="00383490" w:rsidP="00263593">
      <w:r w:rsidRPr="00875584">
        <w:rPr>
          <w:rFonts w:ascii="Arial" w:hAnsi="Arial"/>
          <w:b/>
          <w:sz w:val="24"/>
          <w:szCs w:val="24"/>
        </w:rPr>
        <w:t>Description</w:t>
      </w:r>
    </w:p>
    <w:p w14:paraId="1D8C1F77" w14:textId="77777777" w:rsidR="00DB049B" w:rsidRDefault="005C6CB8" w:rsidP="006977BE">
      <w:r>
        <w:t xml:space="preserve"> </w:t>
      </w:r>
    </w:p>
    <w:p w14:paraId="239FDEE4" w14:textId="77777777" w:rsidR="00240264" w:rsidRDefault="00CF20F6">
      <w:r>
        <w:t xml:space="preserve"> NamespaceInstance is an instance of Namespace.</w:t>
      </w:r>
    </w:p>
    <w:p w14:paraId="47368F51" w14:textId="77777777" w:rsidR="00DB049B" w:rsidRDefault="00C51B43" w:rsidP="006977BE">
      <w:r>
        <w:t xml:space="preserve"> </w:t>
      </w:r>
      <w:r w:rsidR="009F2598">
        <w:t xml:space="preserve">  </w:t>
      </w:r>
    </w:p>
    <w:p w14:paraId="13250300" w14:textId="77777777" w:rsidR="0063570E" w:rsidRDefault="0063570E" w:rsidP="00383490"/>
    <w:p w14:paraId="0DF0D20C" w14:textId="77777777" w:rsidR="00A855E6" w:rsidRDefault="00383490" w:rsidP="00263593">
      <w:r w:rsidRPr="00875584">
        <w:rPr>
          <w:rFonts w:ascii="Arial" w:hAnsi="Arial"/>
          <w:b/>
          <w:sz w:val="24"/>
          <w:szCs w:val="24"/>
        </w:rPr>
        <w:t>Diagrams</w:t>
      </w:r>
    </w:p>
    <w:p w14:paraId="6AB6CEEE" w14:textId="77777777" w:rsidR="00DB049B" w:rsidRDefault="00CF20F6" w:rsidP="006977BE">
      <w:hyperlink w:anchor="_0628ce7e5381e7543ba417bb320e03fb" w:history="1">
        <w:r w:rsidR="003E7695">
          <w:rPr>
            <w:rStyle w:val="Hyperlink"/>
          </w:rPr>
          <w:t>IdentificationAndDesignation</w:t>
        </w:r>
      </w:hyperlink>
      <w:r w:rsidR="006977BE">
        <w:t xml:space="preserve"> </w:t>
      </w:r>
    </w:p>
    <w:p w14:paraId="022D5FA0" w14:textId="77777777" w:rsidR="009922DE" w:rsidRDefault="009922DE" w:rsidP="009922DE">
      <w:r>
        <w:t xml:space="preserve">  </w:t>
      </w:r>
    </w:p>
    <w:p w14:paraId="21BA2477" w14:textId="77777777" w:rsidR="0063570E" w:rsidRDefault="0063570E" w:rsidP="00383490"/>
    <w:p w14:paraId="7D15AA91" w14:textId="77777777" w:rsidR="00A855E6" w:rsidRDefault="00383490" w:rsidP="00263593">
      <w:r w:rsidRPr="00875584">
        <w:rPr>
          <w:rFonts w:ascii="Arial" w:hAnsi="Arial"/>
          <w:b/>
          <w:sz w:val="24"/>
          <w:szCs w:val="24"/>
        </w:rPr>
        <w:t>Constraints</w:t>
      </w:r>
    </w:p>
    <w:p w14:paraId="433D7C81" w14:textId="77777777" w:rsidR="0087616E" w:rsidRPr="00BC6BEC" w:rsidRDefault="0087616E" w:rsidP="00263593">
      <w:pPr>
        <w:rPr>
          <w:rFonts w:ascii="Arial" w:hAnsi="Arial"/>
          <w:b/>
          <w:sz w:val="24"/>
          <w:szCs w:val="24"/>
        </w:rPr>
      </w:pPr>
    </w:p>
    <w:p w14:paraId="28DE3635" w14:textId="77777777" w:rsidR="00263593" w:rsidRPr="00F813AC" w:rsidRDefault="00263593" w:rsidP="00057587">
      <w:pPr>
        <w:pStyle w:val="ListParagraph"/>
        <w:numPr>
          <w:ilvl w:val="0"/>
          <w:numId w:val="4"/>
        </w:numPr>
        <w:rPr>
          <w:rFonts w:ascii="Arial" w:hAnsi="Arial"/>
          <w:b/>
        </w:rPr>
      </w:pPr>
      <w:r w:rsidRPr="006F3621">
        <w:rPr>
          <w:rFonts w:ascii="Arial" w:hAnsi="Arial"/>
          <w:b/>
        </w:rPr>
        <w:t>mustBeScopedIdentifier</w:t>
      </w:r>
    </w:p>
    <w:p w14:paraId="6FD264D2" w14:textId="77777777" w:rsidR="00F126D8" w:rsidRDefault="005C6CB8" w:rsidP="006977BE">
      <w:r>
        <w:t xml:space="preserve"> </w:t>
      </w:r>
    </w:p>
    <w:p w14:paraId="7572B6C2" w14:textId="77777777" w:rsidR="00240264" w:rsidRDefault="00CF20F6">
      <w:r>
        <w:t>There must be a single &lt;&lt;KnownNamespace&gt;&gt; client and a single &lt;&lt;ScopedIdentifier&gt;&gt; supplier.</w:t>
      </w:r>
    </w:p>
    <w:p w14:paraId="4CDA3506" w14:textId="77777777" w:rsidR="00F126D8" w:rsidRDefault="00CF06F6" w:rsidP="006977BE">
      <w:r w:rsidRPr="00467F03">
        <w:t>[OCL]</w:t>
      </w:r>
    </w:p>
    <w:p w14:paraId="6A310D74" w14:textId="77777777" w:rsidR="008B78EB" w:rsidRDefault="004B279F" w:rsidP="00ED4063">
      <w:r w:rsidRPr="0047488C">
        <w:rPr>
          <w:rFonts w:ascii="Courier" w:hAnsi="Courier"/>
        </w:rPr>
        <w:t>self.base_Realization.client-&gt;size()=1 and self.base_Realization.supplier-&gt;size()=1 and self.base_Realization.client-&gt;forAll(x|x.stereotypedBy('KnownNamespace')) and self.base_Realization.supplier-&gt;forAll(x|x.stereotypedBy('ScopedIdentifier'))</w:t>
      </w:r>
    </w:p>
    <w:p w14:paraId="76DE1904" w14:textId="77777777" w:rsidR="00DB049B" w:rsidRDefault="00022C8A" w:rsidP="006977BE">
      <w:r w:rsidRPr="00022C8A">
        <w:t xml:space="preserve"> </w:t>
      </w:r>
    </w:p>
    <w:p w14:paraId="4172B4A6" w14:textId="77777777" w:rsidR="002C0F83" w:rsidRPr="005F31BE" w:rsidRDefault="00F851FF" w:rsidP="005F31BE">
      <w:pPr>
        <w:pStyle w:val="Heading4"/>
      </w:pPr>
      <w:bookmarkStart w:id="381" w:name="_59faf6918f4c546323d6df67392c366b"/>
      <w:bookmarkStart w:id="382" w:name="_Toc277238025"/>
      <w:r w:rsidRPr="005F31BE">
        <w:t>&lt;Stereotype&gt; ScopedIdentifier</w:t>
      </w:r>
      <w:bookmarkEnd w:id="381"/>
      <w:bookmarkEnd w:id="382"/>
    </w:p>
    <w:p w14:paraId="68892A6E" w14:textId="77777777" w:rsidR="0063570E" w:rsidRDefault="0063570E" w:rsidP="00383490"/>
    <w:p w14:paraId="712DADE7" w14:textId="77777777" w:rsidR="00A855E6" w:rsidRDefault="00383490" w:rsidP="00263593">
      <w:r w:rsidRPr="00875584">
        <w:rPr>
          <w:rFonts w:ascii="Arial" w:hAnsi="Arial"/>
          <w:b/>
          <w:sz w:val="24"/>
          <w:szCs w:val="24"/>
        </w:rPr>
        <w:t>Description</w:t>
      </w:r>
    </w:p>
    <w:p w14:paraId="00755EFF" w14:textId="77777777" w:rsidR="00DB049B" w:rsidRDefault="005C6CB8" w:rsidP="006977BE">
      <w:r>
        <w:t xml:space="preserve"> </w:t>
      </w:r>
    </w:p>
    <w:p w14:paraId="31CA1BA7" w14:textId="77777777" w:rsidR="00240264" w:rsidRDefault="00CF20F6">
      <w:r>
        <w:t xml:space="preserve">A </w:t>
      </w:r>
      <w:r>
        <w:rPr>
          <w:b/>
          <w:bCs/>
        </w:rPr>
        <w:t>ScopedIdentifier</w:t>
      </w:r>
      <w:r>
        <w:t xml:space="preserve"> is an enumeration that may include a uri that references the scope of the identifier and a uri pattern that describes how uri's are constructed from the member EnumerationLiterals.</w:t>
      </w:r>
    </w:p>
    <w:p w14:paraId="3193A64B" w14:textId="77777777" w:rsidR="00240264" w:rsidRDefault="00240264"/>
    <w:p w14:paraId="085F5B50" w14:textId="77777777" w:rsidR="00240264" w:rsidRDefault="00CF20F6">
      <w:r>
        <w:t xml:space="preserve">As an example, the SNOMED CT identifier namespace </w:t>
      </w:r>
      <w:r>
        <w:t xml:space="preserve">might have a </w:t>
      </w:r>
      <w:r>
        <w:rPr>
          <w:i/>
          <w:iCs/>
        </w:rPr>
        <w:t>uri</w:t>
      </w:r>
      <w:r>
        <w:t xml:space="preserve"> of "http://snomed.info/sct", which identifies the shole namespace and an </w:t>
      </w:r>
      <w:r>
        <w:rPr>
          <w:i/>
          <w:iCs/>
        </w:rPr>
        <w:t>identifierURIPattern</w:t>
      </w:r>
      <w:r>
        <w:t xml:space="preserve"> of "http://snomed.info/id/$1" which indicates that an EnumerationLiteral named 74400008 would be represented as "http://snomed.info/id/74400008".</w:t>
      </w:r>
    </w:p>
    <w:p w14:paraId="4D3EAF8A" w14:textId="77777777" w:rsidR="00DB049B" w:rsidRDefault="00C51B43" w:rsidP="006977BE">
      <w:r>
        <w:t xml:space="preserve"> </w:t>
      </w:r>
      <w:r w:rsidR="009F2598">
        <w:t xml:space="preserve">  </w:t>
      </w:r>
    </w:p>
    <w:p w14:paraId="78E12E6A" w14:textId="77777777" w:rsidR="0063570E" w:rsidRDefault="0063570E" w:rsidP="00383490"/>
    <w:p w14:paraId="71BE829B" w14:textId="77777777" w:rsidR="00A855E6" w:rsidRDefault="00383490" w:rsidP="00263593">
      <w:r w:rsidRPr="00875584">
        <w:rPr>
          <w:rFonts w:ascii="Arial" w:hAnsi="Arial"/>
          <w:b/>
          <w:sz w:val="24"/>
          <w:szCs w:val="24"/>
        </w:rPr>
        <w:t>Diagrams</w:t>
      </w:r>
    </w:p>
    <w:p w14:paraId="34A555F1" w14:textId="77777777" w:rsidR="00DB049B" w:rsidRDefault="00CF20F6" w:rsidP="006977BE">
      <w:hyperlink w:anchor="_0628ce7e5381e7543ba417bb320e03fb" w:history="1">
        <w:r w:rsidR="003E7695">
          <w:rPr>
            <w:rStyle w:val="Hyperlink"/>
          </w:rPr>
          <w:t>IdentificationAndDesignation</w:t>
        </w:r>
      </w:hyperlink>
    </w:p>
    <w:p w14:paraId="45DECC1A" w14:textId="77777777" w:rsidR="0063570E" w:rsidRDefault="0063570E" w:rsidP="00383490"/>
    <w:p w14:paraId="0F48DB36" w14:textId="77777777" w:rsidR="00A855E6" w:rsidRDefault="00383490" w:rsidP="00263593">
      <w:r w:rsidRPr="00875584">
        <w:rPr>
          <w:rFonts w:ascii="Arial" w:hAnsi="Arial"/>
          <w:b/>
          <w:sz w:val="24"/>
          <w:szCs w:val="24"/>
        </w:rPr>
        <w:t>Direct Known Subclasses (Specialization)</w:t>
      </w:r>
    </w:p>
    <w:p w14:paraId="790E7151" w14:textId="77777777" w:rsidR="00DB049B" w:rsidRDefault="00CF20F6" w:rsidP="006977BE">
      <w:hyperlink w:anchor="_7dc1530ae1ef855ecc3eb9bd5b555a14" w:history="1">
        <w:r w:rsidR="006977BE">
          <w:rPr>
            <w:rStyle w:val="Hyperlink"/>
          </w:rPr>
          <w:t>ArchetypeType</w:t>
        </w:r>
      </w:hyperlink>
      <w:r w:rsidR="006977BE">
        <w:t xml:space="preserve">, </w:t>
      </w:r>
      <w:hyperlink w:anchor="_b9f78b93edc24bb3301ba69a57e4afc3" w:history="1">
        <w:r w:rsidR="006977BE">
          <w:rPr>
            <w:rStyle w:val="Hyperlink"/>
          </w:rPr>
          <w:t>KnownNamespace</w:t>
        </w:r>
      </w:hyperlink>
      <w:r w:rsidR="006977BE">
        <w:t xml:space="preserve">, </w:t>
      </w:r>
      <w:hyperlink w:anchor="_446e0591a4f825b22cd9e573c1239a72" w:history="1">
        <w:r w:rsidR="006977BE">
          <w:rPr>
            <w:rStyle w:val="Hyperlink"/>
          </w:rPr>
          <w:t>Language</w:t>
        </w:r>
      </w:hyperlink>
      <w:r w:rsidR="00F37E3B">
        <w:t xml:space="preserve"> </w:t>
      </w:r>
      <w:r w:rsidR="006977BE">
        <w:t xml:space="preserve">  </w:t>
      </w:r>
      <w:r w:rsidR="00F37E3B">
        <w:t xml:space="preserve"> </w:t>
      </w:r>
      <w:r w:rsidR="006977BE">
        <w:t xml:space="preserve">   </w:t>
      </w:r>
    </w:p>
    <w:p w14:paraId="3A1E344D" w14:textId="77777777" w:rsidR="0063570E" w:rsidRDefault="0063570E" w:rsidP="00383490"/>
    <w:p w14:paraId="33C93BD3" w14:textId="77777777" w:rsidR="00A855E6" w:rsidRDefault="00383490" w:rsidP="00263593">
      <w:r w:rsidRPr="00875584">
        <w:rPr>
          <w:rFonts w:ascii="Arial" w:hAnsi="Arial"/>
          <w:b/>
          <w:sz w:val="24"/>
          <w:szCs w:val="24"/>
        </w:rPr>
        <w:t>Attributes</w:t>
      </w:r>
    </w:p>
    <w:p w14:paraId="4A08DCED" w14:textId="77777777" w:rsidR="00B603FB" w:rsidRDefault="00B603FB" w:rsidP="008B78EB"/>
    <w:p w14:paraId="511050AE" w14:textId="77777777" w:rsidR="00A755AA" w:rsidRDefault="008B78EB" w:rsidP="008B78EB">
      <w:pPr>
        <w:rPr>
          <w:b/>
        </w:rPr>
      </w:pPr>
      <w:r w:rsidRPr="006A54F6">
        <w:rPr>
          <w:b/>
        </w:rPr>
        <w:t>•   public uri : String  [0..1]</w:t>
      </w:r>
    </w:p>
    <w:p w14:paraId="79F40238" w14:textId="77777777" w:rsidR="008B78EB" w:rsidRPr="006A54F6" w:rsidRDefault="005C6CB8" w:rsidP="008B78EB">
      <w:pPr>
        <w:rPr>
          <w:b/>
        </w:rPr>
      </w:pPr>
      <w:r>
        <w:t xml:space="preserve"> </w:t>
      </w:r>
    </w:p>
    <w:p w14:paraId="21060479" w14:textId="77777777" w:rsidR="00240264" w:rsidRDefault="00CF20F6">
      <w:r>
        <w:t xml:space="preserve">A URI that references the namespace associated with the ScopedIdentifier.  Examples:  </w:t>
      </w:r>
      <w:hyperlink r:id="rId62" w:history="1">
        <w:r>
          <w:rPr>
            <w:color w:val="0000FF"/>
            <w:u w:val="single"/>
          </w:rPr>
          <w:t>http://snomed.info/sct</w:t>
        </w:r>
      </w:hyperlink>
      <w:r>
        <w:t xml:space="preserve">  http://loinc.org</w:t>
      </w:r>
    </w:p>
    <w:p w14:paraId="7EE65F9C" w14:textId="77777777" w:rsidR="00B603FB" w:rsidRDefault="00B603FB" w:rsidP="008B78EB"/>
    <w:p w14:paraId="66EED2B7" w14:textId="77777777" w:rsidR="00A755AA" w:rsidRDefault="008B78EB" w:rsidP="008B78EB">
      <w:pPr>
        <w:rPr>
          <w:b/>
        </w:rPr>
      </w:pPr>
      <w:r w:rsidRPr="006A54F6">
        <w:rPr>
          <w:b/>
        </w:rPr>
        <w:t>•   public identifierURIPattern : String  [0..1]</w:t>
      </w:r>
    </w:p>
    <w:p w14:paraId="731697CF" w14:textId="77777777" w:rsidR="008B78EB" w:rsidRPr="006A54F6" w:rsidRDefault="005C6CB8" w:rsidP="008B78EB">
      <w:pPr>
        <w:rPr>
          <w:b/>
        </w:rPr>
      </w:pPr>
      <w:r>
        <w:t xml:space="preserve"> </w:t>
      </w:r>
    </w:p>
    <w:p w14:paraId="44CADE87" w14:textId="77777777" w:rsidR="00240264" w:rsidRDefault="00CF20F6">
      <w:r>
        <w:t>A URI substitution pattern, where "$1" indicates where the name of an owned EnumerationLiteral would be substituted to create</w:t>
      </w:r>
      <w:r>
        <w:t xml:space="preserve"> a URI.  Example:  http://loinc.org/id/$1. </w:t>
      </w:r>
    </w:p>
    <w:p w14:paraId="35C7C479" w14:textId="77777777" w:rsidR="00D91281" w:rsidRDefault="00CD42A9" w:rsidP="0039400D">
      <w:r w:rsidRPr="00CD42A9">
        <w:t xml:space="preserve"> </w:t>
      </w:r>
    </w:p>
    <w:p w14:paraId="4BC93138" w14:textId="77777777" w:rsidR="005F31BE" w:rsidRDefault="001F24CC" w:rsidP="005F31BE">
      <w:pPr>
        <w:pStyle w:val="Heading3"/>
      </w:pPr>
      <w:bookmarkStart w:id="383" w:name="_Toc277238026"/>
      <w:r>
        <w:t>&lt;Package&gt; Resource References</w:t>
      </w:r>
      <w:bookmarkEnd w:id="383"/>
    </w:p>
    <w:p w14:paraId="00721454" w14:textId="77777777" w:rsidR="00D91281" w:rsidRDefault="005C6CB8" w:rsidP="0039400D">
      <w:r>
        <w:t xml:space="preserve"> </w:t>
      </w:r>
    </w:p>
    <w:p w14:paraId="33828BF8" w14:textId="77777777" w:rsidR="00240264" w:rsidRDefault="00CF20F6">
      <w:r>
        <w:t>This clause describes the profiles that correspond to the MetaModel constructs:</w:t>
      </w:r>
    </w:p>
    <w:p w14:paraId="32407E70" w14:textId="77777777" w:rsidR="00240264" w:rsidRDefault="00CF20F6">
      <w:pPr>
        <w:pStyle w:val="ListParagraph"/>
        <w:numPr>
          <w:ilvl w:val="0"/>
          <w:numId w:val="39"/>
        </w:numPr>
      </w:pPr>
      <w:r>
        <w:t>ResourceReference</w:t>
      </w:r>
    </w:p>
    <w:p w14:paraId="6F3F6FC1" w14:textId="77777777" w:rsidR="00240264" w:rsidRDefault="00CF20F6">
      <w:pPr>
        <w:pStyle w:val="ListParagraph"/>
        <w:numPr>
          <w:ilvl w:val="0"/>
          <w:numId w:val="39"/>
        </w:numPr>
      </w:pPr>
      <w:r>
        <w:t>CodeSystemAndVersionReference</w:t>
      </w:r>
    </w:p>
    <w:p w14:paraId="6FAF383B" w14:textId="77777777" w:rsidR="00240264" w:rsidRDefault="00CF20F6">
      <w:pPr>
        <w:pStyle w:val="ListParagraph"/>
        <w:numPr>
          <w:ilvl w:val="0"/>
          <w:numId w:val="39"/>
        </w:numPr>
      </w:pPr>
      <w:r>
        <w:t>ValueSetAndDefinitionReference</w:t>
      </w:r>
    </w:p>
    <w:p w14:paraId="300D346F" w14:textId="77777777" w:rsidR="00240264" w:rsidRDefault="00CF20F6">
      <w:r>
        <w:t>The first clause be</w:t>
      </w:r>
      <w:r>
        <w:t>low defines how each of these elements are represented.  The second clause defines a set of extensions to the Abstraction relationship that provide links between model elements and their target ResourceReferences.</w:t>
      </w:r>
    </w:p>
    <w:p w14:paraId="05A149B0" w14:textId="77777777" w:rsidR="00D91281" w:rsidRDefault="00CD42A9" w:rsidP="0039400D">
      <w:r w:rsidRPr="00CD42A9">
        <w:t xml:space="preserve"> </w:t>
      </w:r>
    </w:p>
    <w:p w14:paraId="1794A3BB" w14:textId="77777777" w:rsidR="002C0F83" w:rsidRPr="005F31BE" w:rsidRDefault="001F24CC" w:rsidP="005F31BE">
      <w:pPr>
        <w:pStyle w:val="Heading4"/>
      </w:pPr>
      <w:bookmarkStart w:id="384" w:name="_Toc277238027"/>
      <w:r w:rsidRPr="005F31BE">
        <w:t>&lt;Package&gt; Resource References</w:t>
      </w:r>
      <w:bookmarkEnd w:id="384"/>
    </w:p>
    <w:p w14:paraId="3C59F8A7" w14:textId="77777777" w:rsidR="003E4BE1" w:rsidRDefault="0001444D" w:rsidP="00595F8A">
      <w:r>
        <w:tab/>
      </w:r>
      <w:r>
        <w:tab/>
      </w:r>
      <w:r>
        <w:tab/>
      </w:r>
      <w:r>
        <w:tab/>
      </w:r>
      <w:r>
        <w:rPr>
          <w:noProof/>
        </w:rPr>
        <w:drawing>
          <wp:inline distT="0" distB="0" distL="0" distR="0" wp14:anchorId="2BEE9378" wp14:editId="7A9C1F35">
            <wp:extent cx="5943600" cy="3295650"/>
            <wp:effectExtent l="0" t="0" r="0" b="0"/>
            <wp:docPr id="62" name="Picture 1481389195.png" descr="1481389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481389195.png"/>
                    <pic:cNvPicPr/>
                  </pic:nvPicPr>
                  <pic:blipFill>
                    <a:blip r:embed="rId63" cstate="print"/>
                    <a:stretch>
                      <a:fillRect/>
                    </a:stretch>
                  </pic:blipFill>
                  <pic:spPr>
                    <a:xfrm>
                      <a:off x="0" y="0"/>
                      <a:ext cx="5943600" cy="3295650"/>
                    </a:xfrm>
                    <a:prstGeom prst="rect">
                      <a:avLst/>
                    </a:prstGeom>
                  </pic:spPr>
                </pic:pic>
              </a:graphicData>
            </a:graphic>
          </wp:inline>
        </w:drawing>
      </w:r>
    </w:p>
    <w:p w14:paraId="62A4EF97"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85" w:name="_aa2597b87275ed4e1724a94a9c31d90b"/>
      <w:r w:rsidRPr="007B5B34">
        <w:rPr>
          <w:b/>
          <w:sz w:val="24"/>
          <w:szCs w:val="24"/>
        </w:rPr>
        <w:t>Resource References</w:t>
      </w:r>
      <w:bookmarkEnd w:id="385"/>
    </w:p>
    <w:p w14:paraId="6C885449" w14:textId="77777777" w:rsidR="003E4BE1" w:rsidRDefault="005C6CB8" w:rsidP="00AB09F3">
      <w:r>
        <w:t xml:space="preserve"> </w:t>
      </w:r>
    </w:p>
    <w:p w14:paraId="45166BF5" w14:textId="77777777" w:rsidR="00240264" w:rsidRDefault="00CF20F6">
      <w:r>
        <w:t xml:space="preserve">A URI that names the resource.  This should conform to the semantics of the CTS2 </w:t>
      </w:r>
      <w:r>
        <w:rPr>
          <w:b/>
          <w:bCs/>
        </w:rPr>
        <w:t>PersistentURI</w:t>
      </w:r>
      <w:r>
        <w:t>.</w:t>
      </w:r>
    </w:p>
    <w:p w14:paraId="08385E2A" w14:textId="77777777" w:rsidR="003E4BE1" w:rsidRDefault="00CB577B" w:rsidP="00AB09F3">
      <w:r>
        <w:t xml:space="preserve">      </w:t>
      </w:r>
      <w:r w:rsidR="00DF1E7E" w:rsidRPr="00DF1E7E">
        <w:t xml:space="preserve">       </w:t>
      </w:r>
    </w:p>
    <w:p w14:paraId="758121A9" w14:textId="77777777" w:rsidR="00DB049B" w:rsidRDefault="00022C8A" w:rsidP="006977BE">
      <w:r w:rsidRPr="00022C8A">
        <w:t xml:space="preserve"> </w:t>
      </w:r>
    </w:p>
    <w:p w14:paraId="75F53745" w14:textId="77777777" w:rsidR="00800588" w:rsidRPr="005F31BE" w:rsidRDefault="00800588" w:rsidP="005F31BE">
      <w:pPr>
        <w:pStyle w:val="Heading5"/>
      </w:pPr>
      <w:bookmarkStart w:id="386" w:name="_7de70b4fbd9e6a164f7f00cde47dfd5a"/>
      <w:r w:rsidRPr="005F31BE">
        <w:t>&lt;Stereotype&gt; CodeSystemReference</w:t>
      </w:r>
      <w:bookmarkEnd w:id="386"/>
    </w:p>
    <w:p w14:paraId="5B563B0A" w14:textId="77777777" w:rsidR="00DB049B" w:rsidRDefault="00800588" w:rsidP="006977BE">
      <w:r>
        <w:t xml:space="preserve"> </w:t>
      </w:r>
    </w:p>
    <w:p w14:paraId="1623DAE8" w14:textId="77777777" w:rsidR="0063570E" w:rsidRDefault="0063570E" w:rsidP="00383490"/>
    <w:p w14:paraId="7891BBD0" w14:textId="77777777" w:rsidR="00A855E6" w:rsidRDefault="00383490" w:rsidP="00263593">
      <w:r w:rsidRPr="00875584">
        <w:rPr>
          <w:rFonts w:ascii="Arial" w:hAnsi="Arial"/>
          <w:b/>
          <w:sz w:val="24"/>
          <w:szCs w:val="24"/>
        </w:rPr>
        <w:t>Description</w:t>
      </w:r>
    </w:p>
    <w:p w14:paraId="09DF09FC" w14:textId="77777777" w:rsidR="00DB049B" w:rsidRDefault="005C6CB8" w:rsidP="006977BE">
      <w:r>
        <w:t xml:space="preserve"> </w:t>
      </w:r>
    </w:p>
    <w:p w14:paraId="4C8EBFEB" w14:textId="77777777" w:rsidR="00240264" w:rsidRDefault="00CF20F6">
      <w:r>
        <w:t xml:space="preserve">A ResourceReference whose </w:t>
      </w:r>
      <w:r>
        <w:rPr>
          <w:i/>
          <w:iCs/>
        </w:rPr>
        <w:t>uri</w:t>
      </w:r>
      <w:r>
        <w:t xml:space="preserve"> identifies to a code system (aka. "concept system, "terminology" or "ontology").  Note that, while the UML </w:t>
      </w:r>
      <w:r>
        <w:rPr>
          <w:b/>
          <w:bCs/>
        </w:rPr>
        <w:t>Package</w:t>
      </w:r>
      <w:r>
        <w:t xml:space="preserve"> is the base for the </w:t>
      </w:r>
      <w:r>
        <w:rPr>
          <w:b/>
          <w:bCs/>
        </w:rPr>
        <w:t>CodeSystemReference</w:t>
      </w:r>
      <w:r>
        <w:t xml:space="preserve">, its intent is to represent a the </w:t>
      </w:r>
      <w:r>
        <w:rPr>
          <w:i/>
          <w:iCs/>
        </w:rPr>
        <w:t>uri</w:t>
      </w:r>
      <w:r>
        <w:t xml:space="preserve"> and optional name of a code system and a single, optional </w:t>
      </w:r>
      <w:r>
        <w:rPr>
          <w:i/>
          <w:iCs/>
        </w:rPr>
        <w:t>vers</w:t>
      </w:r>
      <w:r>
        <w:rPr>
          <w:i/>
          <w:iCs/>
        </w:rPr>
        <w:t xml:space="preserve">ion </w:t>
      </w:r>
      <w:r>
        <w:t xml:space="preserve">and should contain nothing else.  The optional </w:t>
      </w:r>
      <w:r>
        <w:rPr>
          <w:i/>
          <w:iCs/>
        </w:rPr>
        <w:t>version</w:t>
      </w:r>
      <w:r>
        <w:t xml:space="preserve"> of type </w:t>
      </w:r>
      <w:r>
        <w:rPr>
          <w:b/>
          <w:bCs/>
        </w:rPr>
        <w:t>CodeSystemVersionReference</w:t>
      </w:r>
      <w:r>
        <w:t xml:space="preserve"> is represented as a </w:t>
      </w:r>
      <w:r>
        <w:rPr>
          <w:i/>
          <w:iCs/>
        </w:rPr>
        <w:t>packageImport</w:t>
      </w:r>
      <w:r>
        <w:t>.</w:t>
      </w:r>
    </w:p>
    <w:p w14:paraId="1B657D21" w14:textId="77777777" w:rsidR="00DB049B" w:rsidRDefault="00C51B43" w:rsidP="006977BE">
      <w:r>
        <w:t xml:space="preserve"> </w:t>
      </w:r>
      <w:r w:rsidR="009F2598">
        <w:t xml:space="preserve">  </w:t>
      </w:r>
    </w:p>
    <w:p w14:paraId="1F7E1DE7" w14:textId="77777777" w:rsidR="0063570E" w:rsidRDefault="0063570E" w:rsidP="00383490"/>
    <w:p w14:paraId="444DE243" w14:textId="77777777" w:rsidR="00A855E6" w:rsidRDefault="00383490" w:rsidP="00263593">
      <w:r w:rsidRPr="00875584">
        <w:rPr>
          <w:rFonts w:ascii="Arial" w:hAnsi="Arial"/>
          <w:b/>
          <w:sz w:val="24"/>
          <w:szCs w:val="24"/>
        </w:rPr>
        <w:t>Diagrams</w:t>
      </w:r>
    </w:p>
    <w:p w14:paraId="7AEDF8C8" w14:textId="77777777" w:rsidR="00DB049B" w:rsidRDefault="00CF20F6" w:rsidP="006977BE">
      <w:hyperlink w:anchor="_aa2597b87275ed4e1724a94a9c31d90b" w:history="1">
        <w:r w:rsidR="003E7695">
          <w:rPr>
            <w:rStyle w:val="Hyperlink"/>
          </w:rPr>
          <w:t>Resource References</w:t>
        </w:r>
      </w:hyperlink>
    </w:p>
    <w:p w14:paraId="166E05B2" w14:textId="77777777" w:rsidR="0063570E" w:rsidRDefault="0063570E" w:rsidP="00383490"/>
    <w:p w14:paraId="15DD4D04" w14:textId="77777777" w:rsidR="00A855E6" w:rsidRDefault="00383490" w:rsidP="00263593">
      <w:r w:rsidRPr="00875584">
        <w:rPr>
          <w:rFonts w:ascii="Arial" w:hAnsi="Arial"/>
          <w:b/>
          <w:sz w:val="24"/>
          <w:szCs w:val="24"/>
        </w:rPr>
        <w:t>Direct Known Superclasses (Generalization)</w:t>
      </w:r>
    </w:p>
    <w:p w14:paraId="65E053A4" w14:textId="77777777" w:rsidR="00DB049B" w:rsidRDefault="00CF20F6" w:rsidP="006977BE">
      <w:hyperlink w:anchor="_1b2eec63ad4ef6c72d57b9985e0346ff" w:history="1">
        <w:r w:rsidR="006977BE">
          <w:rPr>
            <w:rStyle w:val="Hyperlink"/>
          </w:rPr>
          <w:t>ResourceReference</w:t>
        </w:r>
      </w:hyperlink>
      <w:r w:rsidR="006977BE">
        <w:t xml:space="preserve"> </w:t>
      </w:r>
    </w:p>
    <w:p w14:paraId="69F59577" w14:textId="77777777" w:rsidR="009922DE" w:rsidRDefault="009922DE" w:rsidP="009922DE">
      <w:r>
        <w:t xml:space="preserve">  </w:t>
      </w:r>
    </w:p>
    <w:p w14:paraId="0D73DCBC" w14:textId="77777777" w:rsidR="0063570E" w:rsidRDefault="0063570E" w:rsidP="00383490"/>
    <w:p w14:paraId="30E7DE5B" w14:textId="77777777" w:rsidR="00A855E6" w:rsidRDefault="00383490" w:rsidP="00263593">
      <w:r w:rsidRPr="00875584">
        <w:rPr>
          <w:rFonts w:ascii="Arial" w:hAnsi="Arial"/>
          <w:b/>
          <w:sz w:val="24"/>
          <w:szCs w:val="24"/>
        </w:rPr>
        <w:t>Constraints</w:t>
      </w:r>
    </w:p>
    <w:p w14:paraId="4A4A1C87" w14:textId="77777777" w:rsidR="0087616E" w:rsidRPr="00BC6BEC" w:rsidRDefault="0087616E" w:rsidP="00263593">
      <w:pPr>
        <w:rPr>
          <w:rFonts w:ascii="Arial" w:hAnsi="Arial"/>
          <w:b/>
          <w:sz w:val="24"/>
          <w:szCs w:val="24"/>
        </w:rPr>
      </w:pPr>
    </w:p>
    <w:p w14:paraId="18354E39" w14:textId="77777777" w:rsidR="00263593" w:rsidRPr="00F813AC" w:rsidRDefault="00263593" w:rsidP="00057587">
      <w:pPr>
        <w:pStyle w:val="ListParagraph"/>
        <w:numPr>
          <w:ilvl w:val="0"/>
          <w:numId w:val="4"/>
        </w:numPr>
        <w:rPr>
          <w:rFonts w:ascii="Arial" w:hAnsi="Arial"/>
          <w:b/>
        </w:rPr>
      </w:pPr>
      <w:r w:rsidRPr="006F3621">
        <w:rPr>
          <w:rFonts w:ascii="Arial" w:hAnsi="Arial"/>
          <w:b/>
        </w:rPr>
        <w:t>version</w:t>
      </w:r>
    </w:p>
    <w:p w14:paraId="500698C1" w14:textId="77777777" w:rsidR="00F126D8" w:rsidRDefault="005C6CB8" w:rsidP="006977BE">
      <w:r>
        <w:t xml:space="preserve"> </w:t>
      </w:r>
    </w:p>
    <w:p w14:paraId="281EF8DC" w14:textId="77777777" w:rsidR="00240264" w:rsidRDefault="00CF20F6">
      <w:r>
        <w:t>There must be at most 1 imported &lt;&lt;CodeSystemVersionReference&gt;&gt; Package.</w:t>
      </w:r>
    </w:p>
    <w:p w14:paraId="473DD41B" w14:textId="77777777" w:rsidR="00F126D8" w:rsidRDefault="00CF06F6" w:rsidP="006977BE">
      <w:r w:rsidRPr="00467F03">
        <w:t>[Binary]</w:t>
      </w:r>
    </w:p>
    <w:p w14:paraId="29FEF4E3" w14:textId="77777777" w:rsidR="008B78EB" w:rsidRDefault="004B279F" w:rsidP="00ED4063">
      <w:r w:rsidRPr="0047488C">
        <w:rPr>
          <w:rFonts w:ascii="Courier" w:hAnsi="Courier"/>
        </w:rPr>
        <w:t>self.base_Package.packageImport.importedPackage-&gt;select(p|p.stereotypedBy('CodeSystemVersionReference'))-&gt;size()&lt;=1</w:t>
      </w:r>
    </w:p>
    <w:p w14:paraId="35058394" w14:textId="77777777" w:rsidR="00DB049B" w:rsidRDefault="00022C8A" w:rsidP="006977BE">
      <w:r w:rsidRPr="00022C8A">
        <w:t xml:space="preserve"> </w:t>
      </w:r>
    </w:p>
    <w:p w14:paraId="2F9599D0" w14:textId="77777777" w:rsidR="00800588" w:rsidRPr="005F31BE" w:rsidRDefault="00800588" w:rsidP="005F31BE">
      <w:pPr>
        <w:pStyle w:val="Heading5"/>
      </w:pPr>
      <w:bookmarkStart w:id="387" w:name="_9a8de95c38ebe2d6ce506cbc9bef7b7a"/>
      <w:r w:rsidRPr="005F31BE">
        <w:t>&lt;Stereotype&gt; CodeSystemVersionReference</w:t>
      </w:r>
      <w:bookmarkEnd w:id="387"/>
    </w:p>
    <w:p w14:paraId="193A7A43" w14:textId="77777777" w:rsidR="00DB049B" w:rsidRDefault="00800588" w:rsidP="006977BE">
      <w:r>
        <w:t xml:space="preserve"> </w:t>
      </w:r>
    </w:p>
    <w:p w14:paraId="73710A91" w14:textId="77777777" w:rsidR="0063570E" w:rsidRDefault="0063570E" w:rsidP="00383490"/>
    <w:p w14:paraId="52AF5FA6" w14:textId="77777777" w:rsidR="00A855E6" w:rsidRDefault="00383490" w:rsidP="00263593">
      <w:r w:rsidRPr="00875584">
        <w:rPr>
          <w:rFonts w:ascii="Arial" w:hAnsi="Arial"/>
          <w:b/>
          <w:sz w:val="24"/>
          <w:szCs w:val="24"/>
        </w:rPr>
        <w:t>Description</w:t>
      </w:r>
    </w:p>
    <w:p w14:paraId="2CF550A0" w14:textId="77777777" w:rsidR="00DB049B" w:rsidRDefault="005C6CB8" w:rsidP="006977BE">
      <w:r>
        <w:t xml:space="preserve"> </w:t>
      </w:r>
    </w:p>
    <w:p w14:paraId="5A22E47D" w14:textId="77777777" w:rsidR="00240264" w:rsidRDefault="00CF20F6">
      <w:r>
        <w:t xml:space="preserve">A URI that references a specific version of a code system.  Note that, while UML </w:t>
      </w:r>
      <w:r>
        <w:rPr>
          <w:b/>
          <w:bCs/>
        </w:rPr>
        <w:t>Package</w:t>
      </w:r>
      <w:r>
        <w:t xml:space="preserve"> is used as the base for the </w:t>
      </w:r>
      <w:r>
        <w:rPr>
          <w:b/>
          <w:bCs/>
        </w:rPr>
        <w:t>CodeSystemVersionReference</w:t>
      </w:r>
      <w:r>
        <w:t xml:space="preserve"> stereotype, a </w:t>
      </w:r>
      <w:r>
        <w:rPr>
          <w:b/>
          <w:bCs/>
        </w:rPr>
        <w:t>Package</w:t>
      </w:r>
      <w:r>
        <w:t xml:space="preserve"> extended by </w:t>
      </w:r>
      <w:r>
        <w:rPr>
          <w:b/>
          <w:bCs/>
        </w:rPr>
        <w:t>CodeSystemVersionReference</w:t>
      </w:r>
      <w:r>
        <w:t xml:space="preserve"> may not have any members. It is simply the </w:t>
      </w:r>
      <w:r>
        <w:rPr>
          <w:u w:val="single"/>
        </w:rPr>
        <w:t>name</w:t>
      </w:r>
      <w:r>
        <w:t xml:space="preserve"> of a code system version and not the actual entity itself.</w:t>
      </w:r>
    </w:p>
    <w:p w14:paraId="07A46B80" w14:textId="77777777" w:rsidR="00DB049B" w:rsidRDefault="00C51B43" w:rsidP="006977BE">
      <w:r>
        <w:t xml:space="preserve"> </w:t>
      </w:r>
      <w:r w:rsidR="009F2598">
        <w:t xml:space="preserve">  </w:t>
      </w:r>
    </w:p>
    <w:p w14:paraId="49BCCA0B" w14:textId="77777777" w:rsidR="0063570E" w:rsidRDefault="0063570E" w:rsidP="00383490"/>
    <w:p w14:paraId="6A9FD8D7" w14:textId="77777777" w:rsidR="00A855E6" w:rsidRDefault="00383490" w:rsidP="00263593">
      <w:r w:rsidRPr="00875584">
        <w:rPr>
          <w:rFonts w:ascii="Arial" w:hAnsi="Arial"/>
          <w:b/>
          <w:sz w:val="24"/>
          <w:szCs w:val="24"/>
        </w:rPr>
        <w:t>Diagrams</w:t>
      </w:r>
    </w:p>
    <w:p w14:paraId="114EAFF0" w14:textId="77777777" w:rsidR="00DB049B" w:rsidRDefault="00CF20F6" w:rsidP="006977BE">
      <w:hyperlink w:anchor="_aa2597b87275ed4e1724a94a9c31d90b" w:history="1">
        <w:r w:rsidR="003E7695">
          <w:rPr>
            <w:rStyle w:val="Hyperlink"/>
          </w:rPr>
          <w:t>Resource References</w:t>
        </w:r>
      </w:hyperlink>
    </w:p>
    <w:p w14:paraId="12C03905" w14:textId="77777777" w:rsidR="0063570E" w:rsidRDefault="0063570E" w:rsidP="00383490"/>
    <w:p w14:paraId="73583C72" w14:textId="77777777" w:rsidR="00A855E6" w:rsidRDefault="00383490" w:rsidP="00263593">
      <w:r w:rsidRPr="00875584">
        <w:rPr>
          <w:rFonts w:ascii="Arial" w:hAnsi="Arial"/>
          <w:b/>
          <w:sz w:val="24"/>
          <w:szCs w:val="24"/>
        </w:rPr>
        <w:t>Direct Known Superclasses (Generalization)</w:t>
      </w:r>
    </w:p>
    <w:p w14:paraId="1B13D422" w14:textId="77777777" w:rsidR="00DB049B" w:rsidRDefault="00CF20F6" w:rsidP="006977BE">
      <w:hyperlink w:anchor="_1b2eec63ad4ef6c72d57b9985e0346ff" w:history="1">
        <w:r w:rsidR="006977BE">
          <w:rPr>
            <w:rStyle w:val="Hyperlink"/>
          </w:rPr>
          <w:t>ResourceReference</w:t>
        </w:r>
      </w:hyperlink>
      <w:r w:rsidR="006977BE">
        <w:t xml:space="preserve"> </w:t>
      </w:r>
      <w:r w:rsidR="00F37E3B">
        <w:t xml:space="preserve"> </w:t>
      </w:r>
      <w:r w:rsidR="006977BE">
        <w:t xml:space="preserve">  </w:t>
      </w:r>
    </w:p>
    <w:p w14:paraId="62BDD36C" w14:textId="77777777" w:rsidR="0063570E" w:rsidRDefault="0063570E" w:rsidP="00383490"/>
    <w:p w14:paraId="2764C37B" w14:textId="77777777" w:rsidR="00A855E6" w:rsidRDefault="00383490" w:rsidP="00263593">
      <w:r w:rsidRPr="00875584">
        <w:rPr>
          <w:rFonts w:ascii="Arial" w:hAnsi="Arial"/>
          <w:b/>
          <w:sz w:val="24"/>
          <w:szCs w:val="24"/>
        </w:rPr>
        <w:t>Attributes</w:t>
      </w:r>
    </w:p>
    <w:p w14:paraId="5FAC1914" w14:textId="77777777" w:rsidR="00B603FB" w:rsidRDefault="00B603FB" w:rsidP="008B78EB"/>
    <w:p w14:paraId="684AF479" w14:textId="77777777" w:rsidR="00A755AA" w:rsidRDefault="008B78EB" w:rsidP="008B78EB">
      <w:pPr>
        <w:rPr>
          <w:b/>
        </w:rPr>
      </w:pPr>
      <w:r w:rsidRPr="006A54F6">
        <w:rPr>
          <w:b/>
        </w:rPr>
        <w:t xml:space="preserve">•   public unnamed1 : </w:t>
      </w:r>
      <w:hyperlink w:anchor="_a4fedb7858ead8d2272640d51b53719a" w:history="1">
        <w:r w:rsidRPr="006A54F6">
          <w:rPr>
            <w:rStyle w:val="Hyperlink"/>
            <w:b/>
          </w:rPr>
          <w:t>ValueSetDefinitionReference</w:t>
        </w:r>
      </w:hyperlink>
      <w:r w:rsidRPr="006A54F6">
        <w:rPr>
          <w:b/>
        </w:rPr>
        <w:t xml:space="preserve"> </w:t>
      </w:r>
    </w:p>
    <w:p w14:paraId="1E91A87D" w14:textId="77777777" w:rsidR="00DB049B" w:rsidRDefault="00022C8A" w:rsidP="006977BE">
      <w:r w:rsidRPr="00022C8A">
        <w:t xml:space="preserve"> </w:t>
      </w:r>
    </w:p>
    <w:p w14:paraId="54F997C7" w14:textId="77777777" w:rsidR="00800588" w:rsidRPr="005F31BE" w:rsidRDefault="00800588" w:rsidP="005F31BE">
      <w:pPr>
        <w:pStyle w:val="Heading5"/>
      </w:pPr>
      <w:bookmarkStart w:id="388" w:name="_57ae94153b82f28889d42ad4aa8fe1e0"/>
      <w:r w:rsidRPr="005F31BE">
        <w:t>&lt;Stereotype&gt; ConceptReference</w:t>
      </w:r>
      <w:bookmarkEnd w:id="388"/>
    </w:p>
    <w:p w14:paraId="06409B5E" w14:textId="77777777" w:rsidR="00DB049B" w:rsidRDefault="00800588" w:rsidP="006977BE">
      <w:r>
        <w:t xml:space="preserve"> </w:t>
      </w:r>
    </w:p>
    <w:p w14:paraId="7795121A" w14:textId="77777777" w:rsidR="0063570E" w:rsidRDefault="0063570E" w:rsidP="00383490"/>
    <w:p w14:paraId="2CE46F0D" w14:textId="77777777" w:rsidR="00A855E6" w:rsidRDefault="00383490" w:rsidP="00263593">
      <w:r w:rsidRPr="00875584">
        <w:rPr>
          <w:rFonts w:ascii="Arial" w:hAnsi="Arial"/>
          <w:b/>
          <w:sz w:val="24"/>
          <w:szCs w:val="24"/>
        </w:rPr>
        <w:t>Description</w:t>
      </w:r>
    </w:p>
    <w:p w14:paraId="52850616" w14:textId="77777777" w:rsidR="00DB049B" w:rsidRDefault="005C6CB8" w:rsidP="006977BE">
      <w:r>
        <w:t xml:space="preserve"> </w:t>
      </w:r>
    </w:p>
    <w:p w14:paraId="544754F4" w14:textId="77777777" w:rsidR="00240264" w:rsidRDefault="00CF20F6">
      <w:r>
        <w:t xml:space="preserve">A URI that uniquely identifies a "concept" (aka. class, entity, individual or, in some contexts "term"), accompanied by additional information that conveys </w:t>
      </w:r>
      <w:r>
        <w:t>the intended meaning, code and source of the information used to determine the intent of the URI.</w:t>
      </w:r>
    </w:p>
    <w:p w14:paraId="4F93021C" w14:textId="77777777" w:rsidR="00240264" w:rsidRDefault="00CF20F6">
      <w:r>
        <w:t xml:space="preserve"> </w:t>
      </w:r>
    </w:p>
    <w:p w14:paraId="55C4D479" w14:textId="77777777" w:rsidR="00240264" w:rsidRDefault="00CF20F6">
      <w:r>
        <w:rPr>
          <w:b/>
          <w:bCs/>
        </w:rPr>
        <w:t>ConceptReference</w:t>
      </w:r>
      <w:r>
        <w:t xml:space="preserve"> can be used to bind a </w:t>
      </w:r>
      <w:r>
        <w:rPr>
          <w:b/>
          <w:bCs/>
        </w:rPr>
        <w:t>Class</w:t>
      </w:r>
      <w:r>
        <w:t xml:space="preserve"> or </w:t>
      </w:r>
      <w:r>
        <w:rPr>
          <w:b/>
          <w:bCs/>
        </w:rPr>
        <w:t>DataType</w:t>
      </w:r>
      <w:r>
        <w:t xml:space="preserve"> constraint to its terminology binding (aka "meaning" in ISO 11179-3). </w:t>
      </w:r>
      <w:r>
        <w:rPr>
          <w:b/>
          <w:bCs/>
        </w:rPr>
        <w:t>ConceptReference</w:t>
      </w:r>
      <w:r>
        <w:t xml:space="preserve"> may also be associated with a describing code system and optional code system version by a usage relationship whose client is </w:t>
      </w:r>
      <w:r>
        <w:rPr>
          <w:b/>
          <w:bCs/>
        </w:rPr>
        <w:t>ConceptReference</w:t>
      </w:r>
      <w:r>
        <w:t xml:space="preserve"> and whose supplier is </w:t>
      </w:r>
      <w:r>
        <w:rPr>
          <w:b/>
          <w:bCs/>
        </w:rPr>
        <w:t>CodeSystemReference</w:t>
      </w:r>
      <w:r>
        <w:t>.  The purpose of this association is to identify the particular descri</w:t>
      </w:r>
      <w:r>
        <w:t>ption that was used when selecting the concept reference.</w:t>
      </w:r>
    </w:p>
    <w:p w14:paraId="7B17F9CC" w14:textId="77777777" w:rsidR="00DB049B" w:rsidRDefault="00C51B43" w:rsidP="006977BE">
      <w:r>
        <w:t xml:space="preserve"> </w:t>
      </w:r>
      <w:r w:rsidR="009F2598">
        <w:t xml:space="preserve">  </w:t>
      </w:r>
    </w:p>
    <w:p w14:paraId="61D71120" w14:textId="77777777" w:rsidR="0063570E" w:rsidRDefault="0063570E" w:rsidP="00383490"/>
    <w:p w14:paraId="12B8E8F2" w14:textId="77777777" w:rsidR="00A855E6" w:rsidRDefault="00383490" w:rsidP="00263593">
      <w:r w:rsidRPr="00875584">
        <w:rPr>
          <w:rFonts w:ascii="Arial" w:hAnsi="Arial"/>
          <w:b/>
          <w:sz w:val="24"/>
          <w:szCs w:val="24"/>
        </w:rPr>
        <w:t>Diagrams</w:t>
      </w:r>
    </w:p>
    <w:p w14:paraId="5ACD4A1A" w14:textId="77777777" w:rsidR="00DB049B" w:rsidRDefault="00CF20F6" w:rsidP="006977BE">
      <w:hyperlink w:anchor="_aa2597b87275ed4e1724a94a9c31d90b" w:history="1">
        <w:r w:rsidR="003E7695">
          <w:rPr>
            <w:rStyle w:val="Hyperlink"/>
          </w:rPr>
          <w:t>Resource References</w:t>
        </w:r>
      </w:hyperlink>
    </w:p>
    <w:p w14:paraId="10A0BE82" w14:textId="77777777" w:rsidR="0063570E" w:rsidRDefault="0063570E" w:rsidP="00383490"/>
    <w:p w14:paraId="01B94CC2" w14:textId="77777777" w:rsidR="00A855E6" w:rsidRDefault="00383490" w:rsidP="00263593">
      <w:r w:rsidRPr="00875584">
        <w:rPr>
          <w:rFonts w:ascii="Arial" w:hAnsi="Arial"/>
          <w:b/>
          <w:sz w:val="24"/>
          <w:szCs w:val="24"/>
        </w:rPr>
        <w:t>Direct Known Superclasses (Generalization)</w:t>
      </w:r>
    </w:p>
    <w:p w14:paraId="3CC2658D" w14:textId="77777777" w:rsidR="00DB049B" w:rsidRDefault="00CF20F6" w:rsidP="006977BE">
      <w:hyperlink w:anchor="_1b2eec63ad4ef6c72d57b9985e0346ff" w:history="1">
        <w:r w:rsidR="006977BE">
          <w:rPr>
            <w:rStyle w:val="Hyperlink"/>
          </w:rPr>
          <w:t>ResourceReference</w:t>
        </w:r>
      </w:hyperlink>
      <w:r w:rsidR="006977BE">
        <w:t xml:space="preserve">   </w:t>
      </w:r>
    </w:p>
    <w:p w14:paraId="08BE991C" w14:textId="77777777" w:rsidR="009922DE" w:rsidRDefault="009922DE" w:rsidP="009922DE">
      <w:r>
        <w:t xml:space="preserve">  </w:t>
      </w:r>
    </w:p>
    <w:p w14:paraId="13048B36" w14:textId="77777777" w:rsidR="0063570E" w:rsidRDefault="0063570E" w:rsidP="00383490"/>
    <w:p w14:paraId="305D4766" w14:textId="77777777" w:rsidR="00A855E6" w:rsidRDefault="00383490" w:rsidP="00263593">
      <w:r w:rsidRPr="00875584">
        <w:rPr>
          <w:rFonts w:ascii="Arial" w:hAnsi="Arial"/>
          <w:b/>
          <w:sz w:val="24"/>
          <w:szCs w:val="24"/>
        </w:rPr>
        <w:t>Constraints</w:t>
      </w:r>
    </w:p>
    <w:p w14:paraId="0588D10D" w14:textId="77777777" w:rsidR="0087616E" w:rsidRPr="00BC6BEC" w:rsidRDefault="0087616E" w:rsidP="00263593">
      <w:pPr>
        <w:rPr>
          <w:rFonts w:ascii="Arial" w:hAnsi="Arial"/>
          <w:b/>
          <w:sz w:val="24"/>
          <w:szCs w:val="24"/>
        </w:rPr>
      </w:pPr>
    </w:p>
    <w:p w14:paraId="6CC88DA7" w14:textId="77777777" w:rsidR="00263593" w:rsidRPr="00F813AC" w:rsidRDefault="00263593" w:rsidP="00057587">
      <w:pPr>
        <w:pStyle w:val="ListParagraph"/>
        <w:numPr>
          <w:ilvl w:val="0"/>
          <w:numId w:val="4"/>
        </w:numPr>
        <w:rPr>
          <w:rFonts w:ascii="Arial" w:hAnsi="Arial"/>
          <w:b/>
        </w:rPr>
      </w:pPr>
      <w:r w:rsidRPr="006F3621">
        <w:rPr>
          <w:rFonts w:ascii="Arial" w:hAnsi="Arial"/>
          <w:b/>
        </w:rPr>
        <w:t>describingCodeSystem</w:t>
      </w:r>
    </w:p>
    <w:p w14:paraId="64EF26C4" w14:textId="77777777" w:rsidR="00F126D8" w:rsidRDefault="005C6CB8" w:rsidP="006977BE">
      <w:r>
        <w:t xml:space="preserve"> </w:t>
      </w:r>
    </w:p>
    <w:p w14:paraId="45AF2B02" w14:textId="77777777" w:rsidR="00240264" w:rsidRDefault="00CF20F6">
      <w:r>
        <w:t>Definition of describingCodeSystem</w:t>
      </w:r>
    </w:p>
    <w:p w14:paraId="6C11C497" w14:textId="77777777" w:rsidR="00240264" w:rsidRDefault="00CF20F6">
      <w:r>
        <w:t>describingCodeSystem:=self.base_*.clientDependency.supplier-&gt;select(p|p.stereotypedBy('CodeSystemReference'))-&gt;asSequence()-&gt;first()</w:t>
      </w:r>
    </w:p>
    <w:p w14:paraId="00AFBF08" w14:textId="77777777" w:rsidR="00F126D8" w:rsidRDefault="00CF06F6" w:rsidP="006977BE">
      <w:r w:rsidRPr="00467F03">
        <w:t>[English]</w:t>
      </w:r>
    </w:p>
    <w:p w14:paraId="71405837" w14:textId="77777777" w:rsidR="008B78EB" w:rsidRDefault="004B279F" w:rsidP="00ED4063">
      <w:r w:rsidRPr="0047488C">
        <w:rPr>
          <w:rFonts w:ascii="Courier" w:hAnsi="Courier"/>
        </w:rPr>
        <w:t>describingCodeSystem:=self.base_*.clientDependency.supplier-&gt;select(p|p.stereotypedBy('CodeSystemReference'))-&gt;asSequence()-&gt;first()</w:t>
      </w:r>
    </w:p>
    <w:p w14:paraId="4C852CAB" w14:textId="77777777" w:rsidR="00DB049B" w:rsidRDefault="00022C8A" w:rsidP="006977BE">
      <w:r w:rsidRPr="00022C8A">
        <w:t xml:space="preserve"> </w:t>
      </w:r>
    </w:p>
    <w:p w14:paraId="2C0F76B6" w14:textId="77777777" w:rsidR="00800588" w:rsidRPr="005F31BE" w:rsidRDefault="00800588" w:rsidP="005F31BE">
      <w:pPr>
        <w:pStyle w:val="Heading5"/>
      </w:pPr>
      <w:bookmarkStart w:id="389" w:name="_1b2eec63ad4ef6c72d57b9985e0346ff"/>
      <w:r w:rsidRPr="005F31BE">
        <w:t>&lt;Stereotype&gt; ResourceReference</w:t>
      </w:r>
      <w:bookmarkEnd w:id="389"/>
    </w:p>
    <w:p w14:paraId="6849EEBE" w14:textId="77777777" w:rsidR="00DB049B" w:rsidRDefault="00800588" w:rsidP="006977BE">
      <w:r>
        <w:t xml:space="preserve"> </w:t>
      </w:r>
    </w:p>
    <w:p w14:paraId="7758EBED" w14:textId="77777777" w:rsidR="0063570E" w:rsidRDefault="0063570E" w:rsidP="00383490"/>
    <w:p w14:paraId="295FDB6F" w14:textId="77777777" w:rsidR="00A855E6" w:rsidRDefault="00383490" w:rsidP="00263593">
      <w:r w:rsidRPr="00875584">
        <w:rPr>
          <w:rFonts w:ascii="Arial" w:hAnsi="Arial"/>
          <w:b/>
          <w:sz w:val="24"/>
          <w:szCs w:val="24"/>
        </w:rPr>
        <w:t>Description</w:t>
      </w:r>
    </w:p>
    <w:p w14:paraId="5D72005F" w14:textId="77777777" w:rsidR="00DB049B" w:rsidRDefault="005C6CB8" w:rsidP="006977BE">
      <w:r>
        <w:t xml:space="preserve"> </w:t>
      </w:r>
    </w:p>
    <w:p w14:paraId="79852E8D" w14:textId="77777777" w:rsidR="00240264" w:rsidRDefault="00CF20F6">
      <w:r>
        <w:t xml:space="preserve">A ResourceReference couples a NamedElement with a uri that references an external class, category, individual or "concept".  It should be noted that the uri in ResourceReference has the semantics associated with the PersistentURI in the CTS2 specification </w:t>
      </w:r>
      <w:r>
        <w:t>-- it is not intended to reference a resource directly, but to "name" a resource that has a description in one or more terminologies, (code systems, classification systems, ontologies).</w:t>
      </w:r>
    </w:p>
    <w:p w14:paraId="0557C299" w14:textId="77777777" w:rsidR="00240264" w:rsidRDefault="00CF20F6">
      <w:r>
        <w:t xml:space="preserve"> </w:t>
      </w:r>
    </w:p>
    <w:p w14:paraId="12D1264D" w14:textId="77777777" w:rsidR="00240264" w:rsidRDefault="00CF20F6">
      <w:r>
        <w:t>The uri serves as the identity of a ResourceReference.  It may be ac</w:t>
      </w:r>
      <w:r>
        <w:t>companied by additional language specific designations and descriptions as well as by a ScopedIdentifer that identifies the target as a namespace/name tuple.</w:t>
      </w:r>
    </w:p>
    <w:p w14:paraId="7CB70CB8" w14:textId="77777777" w:rsidR="00DB049B" w:rsidRDefault="00C51B43" w:rsidP="006977BE">
      <w:r>
        <w:t xml:space="preserve"> </w:t>
      </w:r>
      <w:r w:rsidR="009F2598">
        <w:t xml:space="preserve">  </w:t>
      </w:r>
    </w:p>
    <w:p w14:paraId="156FEA41" w14:textId="77777777" w:rsidR="0063570E" w:rsidRDefault="0063570E" w:rsidP="00383490"/>
    <w:p w14:paraId="017A7963" w14:textId="77777777" w:rsidR="00A855E6" w:rsidRDefault="00383490" w:rsidP="00263593">
      <w:r w:rsidRPr="00875584">
        <w:rPr>
          <w:rFonts w:ascii="Arial" w:hAnsi="Arial"/>
          <w:b/>
          <w:sz w:val="24"/>
          <w:szCs w:val="24"/>
        </w:rPr>
        <w:t>Diagrams</w:t>
      </w:r>
    </w:p>
    <w:p w14:paraId="528F802A" w14:textId="77777777" w:rsidR="00DB049B" w:rsidRDefault="00CF20F6" w:rsidP="006977BE">
      <w:hyperlink w:anchor="_aa2597b87275ed4e1724a94a9c31d90b" w:history="1">
        <w:r w:rsidR="003E7695">
          <w:rPr>
            <w:rStyle w:val="Hyperlink"/>
          </w:rPr>
          <w:t>Resource References</w:t>
        </w:r>
      </w:hyperlink>
    </w:p>
    <w:p w14:paraId="6634A3BF" w14:textId="77777777" w:rsidR="0063570E" w:rsidRDefault="0063570E" w:rsidP="00383490"/>
    <w:p w14:paraId="0C7ACF8D" w14:textId="77777777" w:rsidR="00A855E6" w:rsidRDefault="00383490" w:rsidP="00263593">
      <w:r w:rsidRPr="00875584">
        <w:rPr>
          <w:rFonts w:ascii="Arial" w:hAnsi="Arial"/>
          <w:b/>
          <w:sz w:val="24"/>
          <w:szCs w:val="24"/>
        </w:rPr>
        <w:t>Direct Known Superclasses (Generalization)</w:t>
      </w:r>
    </w:p>
    <w:p w14:paraId="5E78FCAF" w14:textId="77777777" w:rsidR="00DB049B" w:rsidRDefault="00CF20F6" w:rsidP="006977BE">
      <w:hyperlink w:anchor="_d45578f848d02aad83980903e5bde7d1" w:history="1">
        <w:r w:rsidR="006977BE">
          <w:rPr>
            <w:rStyle w:val="Hyperlink"/>
          </w:rPr>
          <w:t>DescribedItem</w:t>
        </w:r>
      </w:hyperlink>
      <w:r w:rsidR="006977BE">
        <w:t xml:space="preserve">, </w:t>
      </w:r>
      <w:hyperlink w:anchor="_80448b03d480bba05b1e156796878f77" w:history="1">
        <w:r w:rsidR="006977BE">
          <w:rPr>
            <w:rStyle w:val="Hyperlink"/>
          </w:rPr>
          <w:t>DesignatableItem</w:t>
        </w:r>
      </w:hyperlink>
    </w:p>
    <w:p w14:paraId="6282A2B5" w14:textId="77777777" w:rsidR="0063570E" w:rsidRDefault="0063570E" w:rsidP="00383490"/>
    <w:p w14:paraId="48A8F17D" w14:textId="77777777" w:rsidR="00A855E6" w:rsidRDefault="00383490" w:rsidP="00263593">
      <w:r w:rsidRPr="00875584">
        <w:rPr>
          <w:rFonts w:ascii="Arial" w:hAnsi="Arial"/>
          <w:b/>
          <w:sz w:val="24"/>
          <w:szCs w:val="24"/>
        </w:rPr>
        <w:t>Direct Known Subclasses (Specialization)</w:t>
      </w:r>
    </w:p>
    <w:p w14:paraId="14452C4B" w14:textId="77777777" w:rsidR="00DB049B" w:rsidRDefault="00CF20F6" w:rsidP="006977BE">
      <w:hyperlink w:anchor="_7de70b4fbd9e6a164f7f00cde47dfd5a" w:history="1">
        <w:r w:rsidR="006977BE">
          <w:rPr>
            <w:rStyle w:val="Hyperlink"/>
          </w:rPr>
          <w:t>CodeSystemReference</w:t>
        </w:r>
      </w:hyperlink>
      <w:r w:rsidR="006977BE">
        <w:t xml:space="preserve">, </w:t>
      </w:r>
      <w:hyperlink w:anchor="_9a8de95c38ebe2d6ce506cbc9bef7b7a" w:history="1">
        <w:r w:rsidR="006977BE">
          <w:rPr>
            <w:rStyle w:val="Hyperlink"/>
          </w:rPr>
          <w:t>CodeSystemVersionReference</w:t>
        </w:r>
      </w:hyperlink>
      <w:r w:rsidR="006977BE">
        <w:t xml:space="preserve">, </w:t>
      </w:r>
      <w:hyperlink w:anchor="_57ae94153b82f28889d42ad4aa8fe1e0" w:history="1">
        <w:r w:rsidR="006977BE">
          <w:rPr>
            <w:rStyle w:val="Hyperlink"/>
          </w:rPr>
          <w:t>ConceptReference</w:t>
        </w:r>
      </w:hyperlink>
      <w:r w:rsidR="006977BE">
        <w:t xml:space="preserve">, </w:t>
      </w:r>
      <w:hyperlink w:anchor="_a4fedb7858ead8d2272640d51b53719a" w:history="1">
        <w:r w:rsidR="006977BE">
          <w:rPr>
            <w:rStyle w:val="Hyperlink"/>
          </w:rPr>
          <w:t>ValueSetDefinitionReference</w:t>
        </w:r>
      </w:hyperlink>
      <w:r w:rsidR="006977BE">
        <w:t xml:space="preserve">, </w:t>
      </w:r>
      <w:hyperlink w:anchor="_1a1ca20b54028ee5e2eb20af35411f6e" w:history="1">
        <w:r w:rsidR="006977BE">
          <w:rPr>
            <w:rStyle w:val="Hyperlink"/>
          </w:rPr>
          <w:t>ValueSetReference</w:t>
        </w:r>
      </w:hyperlink>
      <w:r w:rsidR="00F37E3B">
        <w:t xml:space="preserve"> </w:t>
      </w:r>
      <w:r w:rsidR="006977BE">
        <w:t xml:space="preserve">   </w:t>
      </w:r>
    </w:p>
    <w:p w14:paraId="3CC0F198" w14:textId="77777777" w:rsidR="0063570E" w:rsidRDefault="0063570E" w:rsidP="00383490"/>
    <w:p w14:paraId="51011E79" w14:textId="77777777" w:rsidR="00A855E6" w:rsidRDefault="00383490" w:rsidP="00263593">
      <w:r w:rsidRPr="00875584">
        <w:rPr>
          <w:rFonts w:ascii="Arial" w:hAnsi="Arial"/>
          <w:b/>
          <w:sz w:val="24"/>
          <w:szCs w:val="24"/>
        </w:rPr>
        <w:t>Attributes</w:t>
      </w:r>
    </w:p>
    <w:p w14:paraId="32FAE206" w14:textId="77777777" w:rsidR="00B603FB" w:rsidRDefault="00B603FB" w:rsidP="008B78EB"/>
    <w:p w14:paraId="5DBDC064" w14:textId="77777777" w:rsidR="00A755AA" w:rsidRDefault="008B78EB" w:rsidP="008B78EB">
      <w:pPr>
        <w:rPr>
          <w:b/>
        </w:rPr>
      </w:pPr>
      <w:r w:rsidRPr="006A54F6">
        <w:rPr>
          <w:b/>
        </w:rPr>
        <w:t>•   public uri : String  [1]</w:t>
      </w:r>
    </w:p>
    <w:p w14:paraId="538AAFB8" w14:textId="77777777" w:rsidR="008B78EB" w:rsidRPr="006A54F6" w:rsidRDefault="005C6CB8" w:rsidP="008B78EB">
      <w:pPr>
        <w:rPr>
          <w:b/>
        </w:rPr>
      </w:pPr>
      <w:r>
        <w:t xml:space="preserve"> </w:t>
      </w:r>
    </w:p>
    <w:p w14:paraId="0A83F532" w14:textId="77777777" w:rsidR="00240264" w:rsidRDefault="00CF20F6">
      <w:r>
        <w:t>URI of the resource.</w:t>
      </w:r>
    </w:p>
    <w:p w14:paraId="0362405B" w14:textId="77777777" w:rsidR="009922DE" w:rsidRDefault="009922DE" w:rsidP="009922DE">
      <w:r>
        <w:t xml:space="preserve">    </w:t>
      </w:r>
    </w:p>
    <w:p w14:paraId="6B4B9795" w14:textId="77777777" w:rsidR="0063570E" w:rsidRDefault="0063570E" w:rsidP="00383490"/>
    <w:p w14:paraId="4E0315A1" w14:textId="77777777" w:rsidR="00A855E6" w:rsidRDefault="00383490" w:rsidP="00263593">
      <w:r w:rsidRPr="00875584">
        <w:rPr>
          <w:rFonts w:ascii="Arial" w:hAnsi="Arial"/>
          <w:b/>
          <w:sz w:val="24"/>
          <w:szCs w:val="24"/>
        </w:rPr>
        <w:t>Constraints</w:t>
      </w:r>
    </w:p>
    <w:p w14:paraId="6761ADE8" w14:textId="77777777" w:rsidR="0087616E" w:rsidRPr="00BC6BEC" w:rsidRDefault="0087616E" w:rsidP="00263593">
      <w:pPr>
        <w:rPr>
          <w:rFonts w:ascii="Arial" w:hAnsi="Arial"/>
          <w:b/>
          <w:sz w:val="24"/>
          <w:szCs w:val="24"/>
        </w:rPr>
      </w:pPr>
    </w:p>
    <w:p w14:paraId="2959971E" w14:textId="77777777" w:rsidR="00263593" w:rsidRPr="00F813AC" w:rsidRDefault="00263593" w:rsidP="00057587">
      <w:pPr>
        <w:pStyle w:val="ListParagraph"/>
        <w:numPr>
          <w:ilvl w:val="0"/>
          <w:numId w:val="4"/>
        </w:numPr>
        <w:rPr>
          <w:rFonts w:ascii="Arial" w:hAnsi="Arial"/>
          <w:b/>
        </w:rPr>
      </w:pPr>
      <w:r w:rsidRPr="006F3621">
        <w:rPr>
          <w:rFonts w:ascii="Arial" w:hAnsi="Arial"/>
          <w:b/>
        </w:rPr>
        <w:t>uniqueId</w:t>
      </w:r>
    </w:p>
    <w:p w14:paraId="6D071AB6" w14:textId="77777777" w:rsidR="00F126D8" w:rsidRDefault="005C6CB8" w:rsidP="006977BE">
      <w:r>
        <w:t xml:space="preserve"> </w:t>
      </w:r>
    </w:p>
    <w:p w14:paraId="44989687" w14:textId="77777777" w:rsidR="00240264" w:rsidRDefault="00CF20F6">
      <w:r>
        <w:t>Every identifier must come from a different namespace</w:t>
      </w:r>
    </w:p>
    <w:p w14:paraId="2CD38DCA" w14:textId="77777777" w:rsidR="00F126D8" w:rsidRDefault="00CF06F6" w:rsidP="006977BE">
      <w:r w:rsidRPr="00467F03">
        <w:t>[OCL]</w:t>
      </w:r>
    </w:p>
    <w:p w14:paraId="4AF34291" w14:textId="77777777" w:rsidR="008B78EB" w:rsidRDefault="004B279F" w:rsidP="00ED4063">
      <w:r w:rsidRPr="0047488C">
        <w:rPr>
          <w:rFonts w:ascii="Courier" w:hAnsi="Courier"/>
        </w:rPr>
        <w:t xml:space="preserve"> self.id-&gt;forAll(i1 | self.id-&gt;forAll(i2 | i1.enumeration = i2.enumeration implies i1 = i2))</w:t>
      </w:r>
    </w:p>
    <w:p w14:paraId="714D99C0" w14:textId="77777777" w:rsidR="0087616E" w:rsidRPr="00BC6BEC" w:rsidRDefault="0087616E" w:rsidP="00263593">
      <w:pPr>
        <w:rPr>
          <w:rFonts w:ascii="Arial" w:hAnsi="Arial"/>
          <w:b/>
          <w:sz w:val="24"/>
          <w:szCs w:val="24"/>
        </w:rPr>
      </w:pPr>
    </w:p>
    <w:p w14:paraId="49105C3A"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 sign description represent tuple</w:t>
      </w:r>
    </w:p>
    <w:p w14:paraId="13AEF21E" w14:textId="77777777" w:rsidR="00F126D8" w:rsidRDefault="005C6CB8" w:rsidP="006977BE">
      <w:r>
        <w:t xml:space="preserve"> </w:t>
      </w:r>
    </w:p>
    <w:p w14:paraId="398B2298" w14:textId="77777777" w:rsidR="00240264" w:rsidRDefault="00CF20F6">
      <w:r>
        <w:t>The ordered sequences language, sign, description must be the same length and language must be part of a &lt;&lt;Language&gt;&gt;</w:t>
      </w:r>
      <w:r>
        <w:t xml:space="preserve"> Enumeration.</w:t>
      </w:r>
    </w:p>
    <w:p w14:paraId="29BAF5D1" w14:textId="77777777" w:rsidR="00F126D8" w:rsidRDefault="00CF06F6" w:rsidP="006977BE">
      <w:r w:rsidRPr="00467F03">
        <w:t>[OCL]</w:t>
      </w:r>
    </w:p>
    <w:p w14:paraId="0475092E" w14:textId="77777777" w:rsidR="008B78EB" w:rsidRDefault="004B279F" w:rsidP="00ED4063">
      <w:r w:rsidRPr="0047488C">
        <w:rPr>
          <w:rFonts w:ascii="Courier" w:hAnsi="Courier"/>
        </w:rPr>
        <w:t>self.language-&gt;size()=self.sign-&gt;size() and self.language-&gt;size()=self.description-&gt;size() and self.language.enumeration-&gt;forAll(l|l.stereotypedBy('Language'))</w:t>
      </w:r>
    </w:p>
    <w:p w14:paraId="18EDCA4F" w14:textId="77777777" w:rsidR="00DB049B" w:rsidRDefault="00022C8A" w:rsidP="006977BE">
      <w:r w:rsidRPr="00022C8A">
        <w:t xml:space="preserve"> </w:t>
      </w:r>
    </w:p>
    <w:p w14:paraId="7576ECB2" w14:textId="77777777" w:rsidR="00800588" w:rsidRPr="005F31BE" w:rsidRDefault="00800588" w:rsidP="005F31BE">
      <w:pPr>
        <w:pStyle w:val="Heading5"/>
      </w:pPr>
      <w:bookmarkStart w:id="390" w:name="_a4fedb7858ead8d2272640d51b53719a"/>
      <w:r w:rsidRPr="005F31BE">
        <w:t>&lt;Stereotype&gt; ValueSetDefinitionReference</w:t>
      </w:r>
      <w:bookmarkEnd w:id="390"/>
    </w:p>
    <w:p w14:paraId="6E636B1D" w14:textId="77777777" w:rsidR="00DB049B" w:rsidRDefault="00800588" w:rsidP="006977BE">
      <w:r>
        <w:t xml:space="preserve"> </w:t>
      </w:r>
    </w:p>
    <w:p w14:paraId="77111A83" w14:textId="77777777" w:rsidR="0063570E" w:rsidRDefault="0063570E" w:rsidP="00383490"/>
    <w:p w14:paraId="663311D8" w14:textId="77777777" w:rsidR="00A855E6" w:rsidRDefault="00383490" w:rsidP="00263593">
      <w:r w:rsidRPr="00875584">
        <w:rPr>
          <w:rFonts w:ascii="Arial" w:hAnsi="Arial"/>
          <w:b/>
          <w:sz w:val="24"/>
          <w:szCs w:val="24"/>
        </w:rPr>
        <w:t>Description</w:t>
      </w:r>
    </w:p>
    <w:p w14:paraId="504067DB" w14:textId="77777777" w:rsidR="00DB049B" w:rsidRDefault="005C6CB8" w:rsidP="006977BE">
      <w:r>
        <w:t xml:space="preserve"> </w:t>
      </w:r>
    </w:p>
    <w:p w14:paraId="51DD14F9" w14:textId="77777777" w:rsidR="00240264" w:rsidRDefault="00CF20F6">
      <w:r>
        <w:t xml:space="preserve"> A </w:t>
      </w:r>
      <w:r>
        <w:rPr>
          <w:i/>
          <w:iCs/>
        </w:rPr>
        <w:t>uri</w:t>
      </w:r>
      <w:r>
        <w:t xml:space="preserve"> that names the value set that the extended </w:t>
      </w:r>
      <w:r>
        <w:rPr>
          <w:b/>
          <w:bCs/>
        </w:rPr>
        <w:t>Enumeration</w:t>
      </w:r>
      <w:r>
        <w:t xml:space="preserve"> represents.  The set of </w:t>
      </w:r>
      <w:r>
        <w:rPr>
          <w:b/>
          <w:bCs/>
        </w:rPr>
        <w:t>EnumerationLiterals</w:t>
      </w:r>
      <w:r>
        <w:t xml:space="preserve"> in an </w:t>
      </w:r>
      <w:r>
        <w:rPr>
          <w:b/>
          <w:bCs/>
        </w:rPr>
        <w:t>Enumeration</w:t>
      </w:r>
      <w:r>
        <w:t xml:space="preserve"> stereotyped by </w:t>
      </w:r>
      <w:r>
        <w:rPr>
          <w:b/>
          <w:bCs/>
        </w:rPr>
        <w:t>ValueSetDefinitionReference</w:t>
      </w:r>
      <w:r>
        <w:t xml:space="preserve"> represent the set or a subset of the </w:t>
      </w:r>
      <w:r>
        <w:rPr>
          <w:b/>
          <w:bCs/>
        </w:rPr>
        <w:t>ConceptReferences</w:t>
      </w:r>
      <w:r>
        <w:t xml:space="preserve"> returned by the interpretation of the re</w:t>
      </w:r>
      <w:r>
        <w:t>ferenced definition.</w:t>
      </w:r>
    </w:p>
    <w:p w14:paraId="297A7B2F" w14:textId="77777777" w:rsidR="00240264" w:rsidRDefault="00CF20F6">
      <w:r>
        <w:t xml:space="preserve"> </w:t>
      </w:r>
    </w:p>
    <w:p w14:paraId="5AD49509" w14:textId="77777777" w:rsidR="00240264" w:rsidRDefault="00CF20F6">
      <w:r>
        <w:t xml:space="preserve"> </w:t>
      </w:r>
    </w:p>
    <w:p w14:paraId="286667BE" w14:textId="77777777" w:rsidR="00DB049B" w:rsidRDefault="00C51B43" w:rsidP="006977BE">
      <w:r>
        <w:t xml:space="preserve"> </w:t>
      </w:r>
      <w:r w:rsidR="009F2598">
        <w:t xml:space="preserve">  </w:t>
      </w:r>
    </w:p>
    <w:p w14:paraId="7BA6A5F5" w14:textId="77777777" w:rsidR="0063570E" w:rsidRDefault="0063570E" w:rsidP="00383490"/>
    <w:p w14:paraId="4339A236" w14:textId="77777777" w:rsidR="00A855E6" w:rsidRDefault="00383490" w:rsidP="00263593">
      <w:r w:rsidRPr="00875584">
        <w:rPr>
          <w:rFonts w:ascii="Arial" w:hAnsi="Arial"/>
          <w:b/>
          <w:sz w:val="24"/>
          <w:szCs w:val="24"/>
        </w:rPr>
        <w:t>Diagrams</w:t>
      </w:r>
    </w:p>
    <w:p w14:paraId="1510D55A" w14:textId="77777777" w:rsidR="00DB049B" w:rsidRDefault="00CF20F6" w:rsidP="006977BE">
      <w:hyperlink w:anchor="_aa2597b87275ed4e1724a94a9c31d90b" w:history="1">
        <w:r w:rsidR="003E7695">
          <w:rPr>
            <w:rStyle w:val="Hyperlink"/>
          </w:rPr>
          <w:t>Resource References</w:t>
        </w:r>
      </w:hyperlink>
    </w:p>
    <w:p w14:paraId="41D5881B" w14:textId="77777777" w:rsidR="0063570E" w:rsidRDefault="0063570E" w:rsidP="00383490"/>
    <w:p w14:paraId="37D3464E" w14:textId="77777777" w:rsidR="00A855E6" w:rsidRDefault="00383490" w:rsidP="00263593">
      <w:r w:rsidRPr="00875584">
        <w:rPr>
          <w:rFonts w:ascii="Arial" w:hAnsi="Arial"/>
          <w:b/>
          <w:sz w:val="24"/>
          <w:szCs w:val="24"/>
        </w:rPr>
        <w:t>Direct Known Superclasses (Generalization)</w:t>
      </w:r>
    </w:p>
    <w:p w14:paraId="3F3CF7A7" w14:textId="77777777" w:rsidR="00DB049B" w:rsidRDefault="00CF20F6" w:rsidP="006977BE">
      <w:hyperlink w:anchor="_1b2eec63ad4ef6c72d57b9985e0346ff" w:history="1">
        <w:r w:rsidR="006977BE">
          <w:rPr>
            <w:rStyle w:val="Hyperlink"/>
          </w:rPr>
          <w:t>ResourceReference</w:t>
        </w:r>
      </w:hyperlink>
      <w:r w:rsidR="006977BE">
        <w:t xml:space="preserve"> </w:t>
      </w:r>
    </w:p>
    <w:p w14:paraId="20F588ED" w14:textId="77777777" w:rsidR="009922DE" w:rsidRDefault="009922DE" w:rsidP="009922DE">
      <w:r>
        <w:t xml:space="preserve">  </w:t>
      </w:r>
    </w:p>
    <w:p w14:paraId="0692BBFA" w14:textId="77777777" w:rsidR="0063570E" w:rsidRDefault="0063570E" w:rsidP="00383490"/>
    <w:p w14:paraId="46420B0F" w14:textId="77777777" w:rsidR="00A855E6" w:rsidRDefault="00383490" w:rsidP="00263593">
      <w:r w:rsidRPr="00875584">
        <w:rPr>
          <w:rFonts w:ascii="Arial" w:hAnsi="Arial"/>
          <w:b/>
          <w:sz w:val="24"/>
          <w:szCs w:val="24"/>
        </w:rPr>
        <w:t>Constraints</w:t>
      </w:r>
    </w:p>
    <w:p w14:paraId="6EAF22DA" w14:textId="77777777" w:rsidR="0087616E" w:rsidRPr="00BC6BEC" w:rsidRDefault="0087616E" w:rsidP="00263593">
      <w:pPr>
        <w:rPr>
          <w:rFonts w:ascii="Arial" w:hAnsi="Arial"/>
          <w:b/>
          <w:sz w:val="24"/>
          <w:szCs w:val="24"/>
        </w:rPr>
      </w:pPr>
    </w:p>
    <w:p w14:paraId="4FD8EE52" w14:textId="77777777" w:rsidR="00263593" w:rsidRPr="00F813AC" w:rsidRDefault="00263593" w:rsidP="00057587">
      <w:pPr>
        <w:pStyle w:val="ListParagraph"/>
        <w:numPr>
          <w:ilvl w:val="0"/>
          <w:numId w:val="4"/>
        </w:numPr>
        <w:rPr>
          <w:rFonts w:ascii="Arial" w:hAnsi="Arial"/>
          <w:b/>
        </w:rPr>
      </w:pPr>
      <w:r w:rsidRPr="006F3621">
        <w:rPr>
          <w:rFonts w:ascii="Arial" w:hAnsi="Arial"/>
          <w:b/>
        </w:rPr>
        <w:t>specializesValueSet</w:t>
      </w:r>
    </w:p>
    <w:p w14:paraId="503B93A2" w14:textId="77777777" w:rsidR="00F126D8" w:rsidRDefault="005C6CB8" w:rsidP="006977BE">
      <w:r>
        <w:t xml:space="preserve"> </w:t>
      </w:r>
    </w:p>
    <w:p w14:paraId="189B9182" w14:textId="77777777" w:rsidR="00240264" w:rsidRDefault="00CF20F6">
      <w:r>
        <w:t xml:space="preserve"> A ValueSetDefinitionReference is a specialization of a ValueSetReference.</w:t>
      </w:r>
    </w:p>
    <w:p w14:paraId="2329F208" w14:textId="77777777" w:rsidR="00F126D8" w:rsidRDefault="00CF06F6" w:rsidP="006977BE">
      <w:r w:rsidRPr="00467F03">
        <w:t>[OCL]</w:t>
      </w:r>
    </w:p>
    <w:p w14:paraId="1B36F387" w14:textId="77777777" w:rsidR="008B78EB" w:rsidRDefault="004B279F" w:rsidP="00ED4063">
      <w:r w:rsidRPr="0047488C">
        <w:rPr>
          <w:rFonts w:ascii="Courier" w:hAnsi="Courier"/>
        </w:rPr>
        <w:t>self.base_Enumeration.general-&gt;select(g|g.stereotypedBy('ValueSetReference'))-&gt;size()&lt;=1</w:t>
      </w:r>
    </w:p>
    <w:p w14:paraId="2629349F" w14:textId="77777777" w:rsidR="00DB049B" w:rsidRDefault="00022C8A" w:rsidP="006977BE">
      <w:r w:rsidRPr="00022C8A">
        <w:t xml:space="preserve"> </w:t>
      </w:r>
    </w:p>
    <w:p w14:paraId="15D4828B" w14:textId="77777777" w:rsidR="00800588" w:rsidRPr="005F31BE" w:rsidRDefault="00800588" w:rsidP="005F31BE">
      <w:pPr>
        <w:pStyle w:val="Heading5"/>
      </w:pPr>
      <w:bookmarkStart w:id="391" w:name="_1a1ca20b54028ee5e2eb20af35411f6e"/>
      <w:r w:rsidRPr="005F31BE">
        <w:t>&lt;Stereotype&gt; ValueSetReference</w:t>
      </w:r>
      <w:bookmarkEnd w:id="391"/>
    </w:p>
    <w:p w14:paraId="14A0CC9D" w14:textId="77777777" w:rsidR="00DB049B" w:rsidRDefault="00800588" w:rsidP="006977BE">
      <w:r>
        <w:t xml:space="preserve"> </w:t>
      </w:r>
    </w:p>
    <w:p w14:paraId="77D66CC3" w14:textId="77777777" w:rsidR="0063570E" w:rsidRDefault="0063570E" w:rsidP="00383490"/>
    <w:p w14:paraId="78176AD9" w14:textId="77777777" w:rsidR="00A855E6" w:rsidRDefault="00383490" w:rsidP="00263593">
      <w:r w:rsidRPr="00875584">
        <w:rPr>
          <w:rFonts w:ascii="Arial" w:hAnsi="Arial"/>
          <w:b/>
          <w:sz w:val="24"/>
          <w:szCs w:val="24"/>
        </w:rPr>
        <w:t>Description</w:t>
      </w:r>
    </w:p>
    <w:p w14:paraId="356B0A55" w14:textId="77777777" w:rsidR="00DB049B" w:rsidRDefault="005C6CB8" w:rsidP="006977BE">
      <w:r>
        <w:t xml:space="preserve"> </w:t>
      </w:r>
    </w:p>
    <w:p w14:paraId="66783053" w14:textId="77777777" w:rsidR="00240264" w:rsidRDefault="00CF20F6">
      <w:r>
        <w:t xml:space="preserve">A </w:t>
      </w:r>
      <w:r>
        <w:rPr>
          <w:i/>
          <w:iCs/>
        </w:rPr>
        <w:t>uri</w:t>
      </w:r>
      <w:r>
        <w:t xml:space="preserve"> that nam</w:t>
      </w:r>
      <w:r>
        <w:t>es the value set that the extended Enumeration represents.  The set of EnumerationLiterals in an Enumeration stereotyped by ValueSetReference represent the set or a subset of the ConceptReferences returned by the "current" (in the CTS2 sense) definition of</w:t>
      </w:r>
      <w:r>
        <w:t xml:space="preserve"> the ValueSet.</w:t>
      </w:r>
    </w:p>
    <w:p w14:paraId="2BE2CB00" w14:textId="77777777" w:rsidR="00DB049B" w:rsidRDefault="00C51B43" w:rsidP="006977BE">
      <w:r>
        <w:t xml:space="preserve"> </w:t>
      </w:r>
      <w:r w:rsidR="009F2598">
        <w:t xml:space="preserve">  </w:t>
      </w:r>
    </w:p>
    <w:p w14:paraId="36929997" w14:textId="77777777" w:rsidR="0063570E" w:rsidRDefault="0063570E" w:rsidP="00383490"/>
    <w:p w14:paraId="311B007C" w14:textId="77777777" w:rsidR="00A855E6" w:rsidRDefault="00383490" w:rsidP="00263593">
      <w:r w:rsidRPr="00875584">
        <w:rPr>
          <w:rFonts w:ascii="Arial" w:hAnsi="Arial"/>
          <w:b/>
          <w:sz w:val="24"/>
          <w:szCs w:val="24"/>
        </w:rPr>
        <w:t>Diagrams</w:t>
      </w:r>
    </w:p>
    <w:p w14:paraId="73EE6B96" w14:textId="77777777" w:rsidR="00DB049B" w:rsidRDefault="00CF20F6" w:rsidP="006977BE">
      <w:hyperlink w:anchor="_aa2597b87275ed4e1724a94a9c31d90b" w:history="1">
        <w:r w:rsidR="003E7695">
          <w:rPr>
            <w:rStyle w:val="Hyperlink"/>
          </w:rPr>
          <w:t>Resource References</w:t>
        </w:r>
      </w:hyperlink>
    </w:p>
    <w:p w14:paraId="1CA251D4" w14:textId="77777777" w:rsidR="0063570E" w:rsidRDefault="0063570E" w:rsidP="00383490"/>
    <w:p w14:paraId="1A2A0111" w14:textId="77777777" w:rsidR="00A855E6" w:rsidRDefault="00383490" w:rsidP="00263593">
      <w:r w:rsidRPr="00875584">
        <w:rPr>
          <w:rFonts w:ascii="Arial" w:hAnsi="Arial"/>
          <w:b/>
          <w:sz w:val="24"/>
          <w:szCs w:val="24"/>
        </w:rPr>
        <w:t>Direct Known Superclasses (Generalization)</w:t>
      </w:r>
    </w:p>
    <w:p w14:paraId="5877B4DA" w14:textId="77777777" w:rsidR="00DB049B" w:rsidRDefault="00CF20F6" w:rsidP="006977BE">
      <w:hyperlink w:anchor="_1b2eec63ad4ef6c72d57b9985e0346ff" w:history="1">
        <w:r w:rsidR="006977BE">
          <w:rPr>
            <w:rStyle w:val="Hyperlink"/>
          </w:rPr>
          <w:t>ResourceReference</w:t>
        </w:r>
      </w:hyperlink>
      <w:r w:rsidR="006977BE">
        <w:t xml:space="preserve"> </w:t>
      </w:r>
    </w:p>
    <w:p w14:paraId="0361FA92" w14:textId="77777777" w:rsidR="009922DE" w:rsidRDefault="009922DE" w:rsidP="009922DE">
      <w:r>
        <w:t xml:space="preserve">  </w:t>
      </w:r>
    </w:p>
    <w:p w14:paraId="60D671AD" w14:textId="77777777" w:rsidR="0063570E" w:rsidRDefault="0063570E" w:rsidP="00383490"/>
    <w:p w14:paraId="1DD3F45C" w14:textId="77777777" w:rsidR="00A855E6" w:rsidRDefault="00383490" w:rsidP="00263593">
      <w:r w:rsidRPr="00875584">
        <w:rPr>
          <w:rFonts w:ascii="Arial" w:hAnsi="Arial"/>
          <w:b/>
          <w:sz w:val="24"/>
          <w:szCs w:val="24"/>
        </w:rPr>
        <w:t>Constraints</w:t>
      </w:r>
    </w:p>
    <w:p w14:paraId="67522039" w14:textId="77777777" w:rsidR="0087616E" w:rsidRPr="00BC6BEC" w:rsidRDefault="0087616E" w:rsidP="00263593">
      <w:pPr>
        <w:rPr>
          <w:rFonts w:ascii="Arial" w:hAnsi="Arial"/>
          <w:b/>
          <w:sz w:val="24"/>
          <w:szCs w:val="24"/>
        </w:rPr>
      </w:pPr>
    </w:p>
    <w:p w14:paraId="54AB0A64" w14:textId="77777777" w:rsidR="00263593" w:rsidRPr="00F813AC" w:rsidRDefault="00263593" w:rsidP="00057587">
      <w:pPr>
        <w:pStyle w:val="ListParagraph"/>
        <w:numPr>
          <w:ilvl w:val="0"/>
          <w:numId w:val="4"/>
        </w:numPr>
        <w:rPr>
          <w:rFonts w:ascii="Arial" w:hAnsi="Arial"/>
          <w:b/>
        </w:rPr>
      </w:pPr>
      <w:r w:rsidRPr="006F3621">
        <w:rPr>
          <w:rFonts w:ascii="Arial" w:hAnsi="Arial"/>
          <w:b/>
        </w:rPr>
        <w:t>definition</w:t>
      </w:r>
    </w:p>
    <w:p w14:paraId="40BA7672" w14:textId="77777777" w:rsidR="00F126D8" w:rsidRDefault="005C6CB8" w:rsidP="006977BE">
      <w:r>
        <w:t xml:space="preserve"> </w:t>
      </w:r>
    </w:p>
    <w:p w14:paraId="4C5EBE44" w14:textId="77777777" w:rsidR="00240264" w:rsidRDefault="00CF20F6">
      <w:r>
        <w:t>This Enumeration must have exactly one &lt;&lt;ValueSetDefinitionReference&gt;&gt; Generalization.</w:t>
      </w:r>
    </w:p>
    <w:p w14:paraId="69B62226" w14:textId="77777777" w:rsidR="00240264" w:rsidRDefault="00CF20F6">
      <w:r>
        <w:t xml:space="preserve"> </w:t>
      </w:r>
    </w:p>
    <w:p w14:paraId="0B48F7C8" w14:textId="77777777" w:rsidR="00F126D8" w:rsidRDefault="00CF06F6" w:rsidP="006977BE">
      <w:r w:rsidRPr="00467F03">
        <w:t>[OCL]</w:t>
      </w:r>
    </w:p>
    <w:p w14:paraId="09565D52" w14:textId="77777777" w:rsidR="008B78EB" w:rsidRDefault="004B279F" w:rsidP="00ED4063">
      <w:r w:rsidRPr="0047488C">
        <w:rPr>
          <w:rFonts w:ascii="Courier" w:hAnsi="Courier"/>
        </w:rPr>
        <w:t>self.base_Enumeration.general-&gt;select(g|g.stereotypedBy('ValueSetDefinitionReference'))-&gt;size()&lt;=1</w:t>
      </w:r>
    </w:p>
    <w:p w14:paraId="5146C5F7" w14:textId="77777777" w:rsidR="0063570E" w:rsidRDefault="0063570E" w:rsidP="00383490"/>
    <w:p w14:paraId="232570E5" w14:textId="77777777" w:rsidR="00A855E6" w:rsidRDefault="00383490" w:rsidP="00263593">
      <w:r w:rsidRPr="00875584">
        <w:rPr>
          <w:rFonts w:ascii="Arial" w:hAnsi="Arial"/>
          <w:b/>
          <w:sz w:val="24"/>
          <w:szCs w:val="24"/>
        </w:rPr>
        <w:t>Known other Stereotypes</w:t>
      </w:r>
    </w:p>
    <w:p w14:paraId="6E68C4B3" w14:textId="77777777" w:rsidR="003E4BE1" w:rsidRDefault="00CF20F6" w:rsidP="00AB09F3">
      <w:hyperlink w:anchor="_d45578f848d02aad83980903e5bde7d1" w:history="1">
        <w:r w:rsidR="00A46A79">
          <w:rPr>
            <w:rStyle w:val="Hyperlink"/>
          </w:rPr>
          <w:t>DescribedItem</w:t>
        </w:r>
      </w:hyperlink>
      <w:r w:rsidR="003E4BE1">
        <w:t xml:space="preserve"> </w:t>
      </w:r>
    </w:p>
    <w:p w14:paraId="444EFA1E" w14:textId="77777777" w:rsidR="00D91281" w:rsidRDefault="00CD42A9" w:rsidP="0039400D">
      <w:r w:rsidRPr="00CD42A9">
        <w:t xml:space="preserve"> </w:t>
      </w:r>
    </w:p>
    <w:p w14:paraId="24DE2ABD" w14:textId="77777777" w:rsidR="002C0F83" w:rsidRPr="005F31BE" w:rsidRDefault="001F24CC" w:rsidP="005F31BE">
      <w:pPr>
        <w:pStyle w:val="Heading4"/>
      </w:pPr>
      <w:bookmarkStart w:id="392" w:name="_Toc277238028"/>
      <w:r w:rsidRPr="005F31BE">
        <w:t>&lt;Package&gt; Resource Reference Relationships</w:t>
      </w:r>
      <w:bookmarkEnd w:id="392"/>
    </w:p>
    <w:p w14:paraId="7A1A6654" w14:textId="77777777" w:rsidR="00D91281" w:rsidRDefault="005C6CB8" w:rsidP="0039400D">
      <w:r>
        <w:t xml:space="preserve"> </w:t>
      </w:r>
    </w:p>
    <w:p w14:paraId="61D4A444" w14:textId="77777777" w:rsidR="00240264" w:rsidRDefault="00CF20F6">
      <w:r>
        <w:t>This section describes the set of associations that allow the various types of ResourceReference to be linked to their referencing elements.</w:t>
      </w:r>
    </w:p>
    <w:p w14:paraId="35AEB95E" w14:textId="77777777" w:rsidR="003E4BE1" w:rsidRDefault="0001444D" w:rsidP="00595F8A">
      <w:r>
        <w:tab/>
      </w:r>
      <w:r>
        <w:tab/>
      </w:r>
      <w:r>
        <w:tab/>
      </w:r>
      <w:r>
        <w:tab/>
      </w:r>
      <w:r>
        <w:rPr>
          <w:noProof/>
        </w:rPr>
        <w:drawing>
          <wp:inline distT="0" distB="0" distL="0" distR="0" wp14:anchorId="5266326F" wp14:editId="35A9A1AB">
            <wp:extent cx="5934075" cy="3228975"/>
            <wp:effectExtent l="0" t="0" r="0" b="0"/>
            <wp:docPr id="64" name="Picture 1633751419.png" descr="163375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633751419.png"/>
                    <pic:cNvPicPr/>
                  </pic:nvPicPr>
                  <pic:blipFill>
                    <a:blip r:embed="rId64" cstate="print"/>
                    <a:stretch>
                      <a:fillRect/>
                    </a:stretch>
                  </pic:blipFill>
                  <pic:spPr>
                    <a:xfrm>
                      <a:off x="0" y="0"/>
                      <a:ext cx="5934075" cy="3228975"/>
                    </a:xfrm>
                    <a:prstGeom prst="rect">
                      <a:avLst/>
                    </a:prstGeom>
                  </pic:spPr>
                </pic:pic>
              </a:graphicData>
            </a:graphic>
          </wp:inline>
        </w:drawing>
      </w:r>
    </w:p>
    <w:p w14:paraId="0B0A1DDF"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93" w:name="_6d065336864e77a240c6e7a3eb36e8cd"/>
      <w:r w:rsidRPr="007B5B34">
        <w:rPr>
          <w:b/>
          <w:sz w:val="24"/>
          <w:szCs w:val="24"/>
        </w:rPr>
        <w:t>Resource Reference Relationships</w:t>
      </w:r>
      <w:bookmarkEnd w:id="393"/>
    </w:p>
    <w:p w14:paraId="1E28BBDF" w14:textId="77777777" w:rsidR="003E4BE1" w:rsidRDefault="005C6CB8" w:rsidP="00AB09F3">
      <w:r>
        <w:t xml:space="preserve"> </w:t>
      </w:r>
    </w:p>
    <w:p w14:paraId="1BBC14E8" w14:textId="77777777" w:rsidR="00240264" w:rsidRDefault="00CF20F6">
      <w:r>
        <w:t xml:space="preserve">A URI that names the resource.  This should conform to the semantics of the CTS2 </w:t>
      </w:r>
      <w:r>
        <w:rPr>
          <w:b/>
          <w:bCs/>
        </w:rPr>
        <w:t>PersistentURI</w:t>
      </w:r>
      <w:r>
        <w:t>.</w:t>
      </w:r>
    </w:p>
    <w:p w14:paraId="197AD948" w14:textId="77777777" w:rsidR="003E4BE1" w:rsidRDefault="00CB577B" w:rsidP="00AB09F3">
      <w:r>
        <w:t xml:space="preserve">      </w:t>
      </w:r>
      <w:r w:rsidR="00DF1E7E" w:rsidRPr="00DF1E7E">
        <w:t xml:space="preserve">      </w:t>
      </w:r>
    </w:p>
    <w:p w14:paraId="18EE6032" w14:textId="77777777" w:rsidR="00DB049B" w:rsidRDefault="00022C8A" w:rsidP="006977BE">
      <w:r w:rsidRPr="00022C8A">
        <w:t xml:space="preserve"> </w:t>
      </w:r>
    </w:p>
    <w:p w14:paraId="0BED2B1E" w14:textId="77777777" w:rsidR="00800588" w:rsidRPr="005F31BE" w:rsidRDefault="00800588" w:rsidP="005F31BE">
      <w:pPr>
        <w:pStyle w:val="Heading5"/>
      </w:pPr>
      <w:bookmarkStart w:id="394" w:name="_7c76bb5bbde4643a957c898bfc8af67a"/>
      <w:r w:rsidRPr="005F31BE">
        <w:t>&lt;Stereotype&gt; AssumedValue</w:t>
      </w:r>
      <w:bookmarkEnd w:id="394"/>
    </w:p>
    <w:p w14:paraId="249BE648" w14:textId="77777777" w:rsidR="00DB049B" w:rsidRDefault="00800588" w:rsidP="006977BE">
      <w:r>
        <w:t xml:space="preserve"> </w:t>
      </w:r>
    </w:p>
    <w:p w14:paraId="0BDE1D78" w14:textId="77777777" w:rsidR="0063570E" w:rsidRDefault="0063570E" w:rsidP="00383490"/>
    <w:p w14:paraId="631D38BE" w14:textId="77777777" w:rsidR="00A855E6" w:rsidRDefault="00383490" w:rsidP="00263593">
      <w:r w:rsidRPr="00875584">
        <w:rPr>
          <w:rFonts w:ascii="Arial" w:hAnsi="Arial"/>
          <w:b/>
          <w:sz w:val="24"/>
          <w:szCs w:val="24"/>
        </w:rPr>
        <w:t>Description</w:t>
      </w:r>
    </w:p>
    <w:p w14:paraId="7316BB0B" w14:textId="77777777" w:rsidR="00DB049B" w:rsidRDefault="005C6CB8" w:rsidP="006977BE">
      <w:r>
        <w:t xml:space="preserve"> </w:t>
      </w:r>
    </w:p>
    <w:p w14:paraId="4A129606" w14:textId="77777777" w:rsidR="00240264" w:rsidRDefault="00CF20F6">
      <w:r>
        <w:t xml:space="preserve">An instance of a link between a  </w:t>
      </w:r>
      <w:r>
        <w:rPr>
          <w:b/>
          <w:bCs/>
        </w:rPr>
        <w:t>ConceptReferenceConstraint</w:t>
      </w:r>
      <w:r>
        <w:t xml:space="preserve"> and an assumedValue.</w:t>
      </w:r>
    </w:p>
    <w:p w14:paraId="461235ED" w14:textId="77777777" w:rsidR="00DB049B" w:rsidRDefault="00C51B43" w:rsidP="006977BE">
      <w:r>
        <w:t xml:space="preserve"> </w:t>
      </w:r>
      <w:r w:rsidR="009F2598">
        <w:t xml:space="preserve">  </w:t>
      </w:r>
    </w:p>
    <w:p w14:paraId="43ABA575" w14:textId="77777777" w:rsidR="0063570E" w:rsidRDefault="0063570E" w:rsidP="00383490"/>
    <w:p w14:paraId="2AF7439C" w14:textId="77777777" w:rsidR="00A855E6" w:rsidRDefault="00383490" w:rsidP="00263593">
      <w:r w:rsidRPr="00875584">
        <w:rPr>
          <w:rFonts w:ascii="Arial" w:hAnsi="Arial"/>
          <w:b/>
          <w:sz w:val="24"/>
          <w:szCs w:val="24"/>
        </w:rPr>
        <w:t>Diagrams</w:t>
      </w:r>
    </w:p>
    <w:p w14:paraId="6AE983CC" w14:textId="77777777" w:rsidR="00DB049B" w:rsidRDefault="00CF20F6" w:rsidP="006977BE">
      <w:hyperlink w:anchor="_6d065336864e77a240c6e7a3eb36e8cd" w:history="1">
        <w:r w:rsidR="003E7695">
          <w:rPr>
            <w:rStyle w:val="Hyperlink"/>
          </w:rPr>
          <w:t>Resource Reference Relationships</w:t>
        </w:r>
      </w:hyperlink>
    </w:p>
    <w:p w14:paraId="1B7217EE" w14:textId="77777777" w:rsidR="0063570E" w:rsidRDefault="0063570E" w:rsidP="00383490"/>
    <w:p w14:paraId="030CD1D1" w14:textId="77777777" w:rsidR="00A855E6" w:rsidRDefault="00383490" w:rsidP="00263593">
      <w:r w:rsidRPr="00875584">
        <w:rPr>
          <w:rFonts w:ascii="Arial" w:hAnsi="Arial"/>
          <w:b/>
          <w:sz w:val="24"/>
          <w:szCs w:val="24"/>
        </w:rPr>
        <w:t>Direct Known Superclasses (Generalization)</w:t>
      </w:r>
    </w:p>
    <w:p w14:paraId="1DD9F5ED" w14:textId="77777777" w:rsidR="00DB049B" w:rsidRDefault="00CF20F6" w:rsidP="006977BE">
      <w:hyperlink w:anchor="_6a2f733d1d3ea9bc232f96caadb113e1" w:history="1">
        <w:r w:rsidR="006977BE">
          <w:rPr>
            <w:rStyle w:val="Hyperlink"/>
          </w:rPr>
          <w:t>ConceptReferenceInstance</w:t>
        </w:r>
      </w:hyperlink>
      <w:r w:rsidR="006977BE">
        <w:t xml:space="preserve"> </w:t>
      </w:r>
    </w:p>
    <w:p w14:paraId="4DBC4503" w14:textId="77777777" w:rsidR="00DB049B" w:rsidRDefault="00022C8A" w:rsidP="006977BE">
      <w:r w:rsidRPr="00022C8A">
        <w:t xml:space="preserve"> </w:t>
      </w:r>
    </w:p>
    <w:p w14:paraId="4AB0729C" w14:textId="77777777" w:rsidR="00800588" w:rsidRPr="005F31BE" w:rsidRDefault="00800588" w:rsidP="005F31BE">
      <w:pPr>
        <w:pStyle w:val="Heading5"/>
      </w:pPr>
      <w:bookmarkStart w:id="395" w:name="_e055a6cce06d0838055b62dbfbf235f2"/>
      <w:r w:rsidRPr="005F31BE">
        <w:t>&lt;Stereotype&gt; CodeSystemReferenceInstance</w:t>
      </w:r>
      <w:bookmarkEnd w:id="395"/>
    </w:p>
    <w:p w14:paraId="6E29A170" w14:textId="77777777" w:rsidR="00DB049B" w:rsidRDefault="00800588" w:rsidP="006977BE">
      <w:r>
        <w:t xml:space="preserve"> </w:t>
      </w:r>
    </w:p>
    <w:p w14:paraId="4E232C90" w14:textId="77777777" w:rsidR="0063570E" w:rsidRDefault="0063570E" w:rsidP="00383490"/>
    <w:p w14:paraId="3671794A" w14:textId="77777777" w:rsidR="00A855E6" w:rsidRDefault="00383490" w:rsidP="00263593">
      <w:r w:rsidRPr="00875584">
        <w:rPr>
          <w:rFonts w:ascii="Arial" w:hAnsi="Arial"/>
          <w:b/>
          <w:sz w:val="24"/>
          <w:szCs w:val="24"/>
        </w:rPr>
        <w:t>Description</w:t>
      </w:r>
    </w:p>
    <w:p w14:paraId="3A46D1B7" w14:textId="77777777" w:rsidR="00DB049B" w:rsidRDefault="005C6CB8" w:rsidP="006977BE">
      <w:r>
        <w:t xml:space="preserve"> </w:t>
      </w:r>
    </w:p>
    <w:p w14:paraId="49E83E69" w14:textId="77777777" w:rsidR="00240264" w:rsidRDefault="00CF20F6">
      <w:r>
        <w:rPr>
          <w:b/>
          <w:bCs/>
        </w:rPr>
        <w:t>CodeSystemReferenceInstance</w:t>
      </w:r>
      <w:r>
        <w:t xml:space="preserve"> represents the optional link between a </w:t>
      </w:r>
      <w:r>
        <w:rPr>
          <w:b/>
          <w:bCs/>
        </w:rPr>
        <w:t xml:space="preserve">ConceptReference </w:t>
      </w:r>
      <w:r>
        <w:t>and a describing code system and optional version.</w:t>
      </w:r>
    </w:p>
    <w:p w14:paraId="6DAF0F51" w14:textId="77777777" w:rsidR="00DB049B" w:rsidRDefault="00C51B43" w:rsidP="006977BE">
      <w:r>
        <w:t xml:space="preserve"> </w:t>
      </w:r>
      <w:r w:rsidR="009F2598">
        <w:t xml:space="preserve">  </w:t>
      </w:r>
    </w:p>
    <w:p w14:paraId="6FEB9A12" w14:textId="77777777" w:rsidR="0063570E" w:rsidRDefault="0063570E" w:rsidP="00383490"/>
    <w:p w14:paraId="3C82AA49" w14:textId="77777777" w:rsidR="00A855E6" w:rsidRDefault="00383490" w:rsidP="00263593">
      <w:r w:rsidRPr="00875584">
        <w:rPr>
          <w:rFonts w:ascii="Arial" w:hAnsi="Arial"/>
          <w:b/>
          <w:sz w:val="24"/>
          <w:szCs w:val="24"/>
        </w:rPr>
        <w:t>Diagrams</w:t>
      </w:r>
    </w:p>
    <w:p w14:paraId="7BCB9532" w14:textId="77777777" w:rsidR="00DB049B" w:rsidRDefault="00CF20F6" w:rsidP="006977BE">
      <w:hyperlink w:anchor="_6d065336864e77a240c6e7a3eb36e8cd" w:history="1">
        <w:r w:rsidR="003E7695">
          <w:rPr>
            <w:rStyle w:val="Hyperlink"/>
          </w:rPr>
          <w:t>Resource Reference Relationships</w:t>
        </w:r>
      </w:hyperlink>
    </w:p>
    <w:p w14:paraId="4C27A7D5" w14:textId="77777777" w:rsidR="0063570E" w:rsidRDefault="0063570E" w:rsidP="00383490"/>
    <w:p w14:paraId="285E7C35" w14:textId="77777777" w:rsidR="00A855E6" w:rsidRDefault="00383490" w:rsidP="00263593">
      <w:r w:rsidRPr="00875584">
        <w:rPr>
          <w:rFonts w:ascii="Arial" w:hAnsi="Arial"/>
          <w:b/>
          <w:sz w:val="24"/>
          <w:szCs w:val="24"/>
        </w:rPr>
        <w:t>Direct Known Superclasses (Generalization)</w:t>
      </w:r>
    </w:p>
    <w:p w14:paraId="4BCFD153" w14:textId="77777777" w:rsidR="00DB049B" w:rsidRDefault="00CF20F6" w:rsidP="006977BE">
      <w:hyperlink w:anchor="_9d682f32f4917feea358e696d1fd146d" w:history="1">
        <w:r w:rsidR="006977BE">
          <w:rPr>
            <w:rStyle w:val="Hyperlink"/>
          </w:rPr>
          <w:t>ResourceReferenceInstance</w:t>
        </w:r>
      </w:hyperlink>
      <w:r w:rsidR="006977BE">
        <w:t xml:space="preserve"> </w:t>
      </w:r>
    </w:p>
    <w:p w14:paraId="7E9E2F58" w14:textId="77777777" w:rsidR="009922DE" w:rsidRDefault="009922DE" w:rsidP="009922DE">
      <w:r>
        <w:t xml:space="preserve">  </w:t>
      </w:r>
    </w:p>
    <w:p w14:paraId="158B4D24" w14:textId="77777777" w:rsidR="0063570E" w:rsidRDefault="0063570E" w:rsidP="00383490"/>
    <w:p w14:paraId="1C1B0F75" w14:textId="77777777" w:rsidR="00A855E6" w:rsidRDefault="00383490" w:rsidP="00263593">
      <w:r w:rsidRPr="00875584">
        <w:rPr>
          <w:rFonts w:ascii="Arial" w:hAnsi="Arial"/>
          <w:b/>
          <w:sz w:val="24"/>
          <w:szCs w:val="24"/>
        </w:rPr>
        <w:t>Constraints</w:t>
      </w:r>
    </w:p>
    <w:p w14:paraId="552CC9E1" w14:textId="77777777" w:rsidR="0087616E" w:rsidRPr="00BC6BEC" w:rsidRDefault="0087616E" w:rsidP="00263593">
      <w:pPr>
        <w:rPr>
          <w:rFonts w:ascii="Arial" w:hAnsi="Arial"/>
          <w:b/>
          <w:sz w:val="24"/>
          <w:szCs w:val="24"/>
        </w:rPr>
      </w:pPr>
    </w:p>
    <w:p w14:paraId="3249966E" w14:textId="77777777" w:rsidR="00263593" w:rsidRPr="00F813AC" w:rsidRDefault="00263593" w:rsidP="00057587">
      <w:pPr>
        <w:pStyle w:val="ListParagraph"/>
        <w:numPr>
          <w:ilvl w:val="0"/>
          <w:numId w:val="4"/>
        </w:numPr>
        <w:rPr>
          <w:rFonts w:ascii="Arial" w:hAnsi="Arial"/>
          <w:b/>
        </w:rPr>
      </w:pPr>
      <w:r w:rsidRPr="006F3621">
        <w:rPr>
          <w:rFonts w:ascii="Arial" w:hAnsi="Arial"/>
          <w:b/>
        </w:rPr>
        <w:t>isCodeSystemReference</w:t>
      </w:r>
    </w:p>
    <w:p w14:paraId="4C1CBDB2" w14:textId="77777777" w:rsidR="00F126D8" w:rsidRDefault="005C6CB8" w:rsidP="006977BE">
      <w:r>
        <w:t xml:space="preserve"> </w:t>
      </w:r>
    </w:p>
    <w:p w14:paraId="05A6374D" w14:textId="77777777" w:rsidR="00240264" w:rsidRDefault="00CF20F6">
      <w:r>
        <w:t>Must be a valid instance of a CodeSystemReference.</w:t>
      </w:r>
    </w:p>
    <w:p w14:paraId="54A42C16" w14:textId="77777777" w:rsidR="00F126D8" w:rsidRDefault="00CF06F6" w:rsidP="006977BE">
      <w:r w:rsidRPr="00467F03">
        <w:t>[OCL]</w:t>
      </w:r>
    </w:p>
    <w:p w14:paraId="393C1ACA" w14:textId="77777777" w:rsidR="008B78EB" w:rsidRDefault="004B279F" w:rsidP="00ED4063">
      <w:r w:rsidRPr="0047488C">
        <w:rPr>
          <w:rFonts w:ascii="Courier" w:hAnsi="Courier"/>
        </w:rPr>
        <w:t xml:space="preserve">  self.base_Abstraction.supplier-&gt;forAll(x|x.stereotypedBy('CodeSystemReference'))   </w:t>
      </w:r>
    </w:p>
    <w:p w14:paraId="51DC8635" w14:textId="77777777" w:rsidR="00DB049B" w:rsidRDefault="00022C8A" w:rsidP="006977BE">
      <w:r w:rsidRPr="00022C8A">
        <w:t xml:space="preserve"> </w:t>
      </w:r>
    </w:p>
    <w:p w14:paraId="14157C65" w14:textId="77777777" w:rsidR="00800588" w:rsidRPr="005F31BE" w:rsidRDefault="00800588" w:rsidP="005F31BE">
      <w:pPr>
        <w:pStyle w:val="Heading5"/>
      </w:pPr>
      <w:bookmarkStart w:id="396" w:name="_6a2f733d1d3ea9bc232f96caadb113e1"/>
      <w:r w:rsidRPr="005F31BE">
        <w:t>&lt;Stereotype&gt; ConceptReferenceInstance</w:t>
      </w:r>
      <w:bookmarkEnd w:id="396"/>
    </w:p>
    <w:p w14:paraId="1751D9B4" w14:textId="77777777" w:rsidR="00DB049B" w:rsidRDefault="00800588" w:rsidP="006977BE">
      <w:r>
        <w:t xml:space="preserve"> </w:t>
      </w:r>
    </w:p>
    <w:p w14:paraId="3A198BE8" w14:textId="77777777" w:rsidR="0063570E" w:rsidRDefault="0063570E" w:rsidP="00383490"/>
    <w:p w14:paraId="011921FF" w14:textId="77777777" w:rsidR="00A855E6" w:rsidRDefault="00383490" w:rsidP="00263593">
      <w:r w:rsidRPr="00875584">
        <w:rPr>
          <w:rFonts w:ascii="Arial" w:hAnsi="Arial"/>
          <w:b/>
          <w:sz w:val="24"/>
          <w:szCs w:val="24"/>
        </w:rPr>
        <w:t>Description</w:t>
      </w:r>
    </w:p>
    <w:p w14:paraId="3C39D787" w14:textId="77777777" w:rsidR="00DB049B" w:rsidRDefault="005C6CB8" w:rsidP="006977BE">
      <w:r>
        <w:t xml:space="preserve"> </w:t>
      </w:r>
    </w:p>
    <w:p w14:paraId="120E301C" w14:textId="77777777" w:rsidR="00240264" w:rsidRDefault="00CF20F6">
      <w:r>
        <w:t xml:space="preserve"> A </w:t>
      </w:r>
      <w:r>
        <w:rPr>
          <w:b/>
          <w:bCs/>
        </w:rPr>
        <w:t>ConceptReferenceInstance</w:t>
      </w:r>
      <w:r>
        <w:t xml:space="preserve"> associates a referencing element with a corresponding </w:t>
      </w:r>
      <w:r>
        <w:rPr>
          <w:b/>
          <w:bCs/>
        </w:rPr>
        <w:t>ConceptReference</w:t>
      </w:r>
      <w:r>
        <w:t xml:space="preserve">.  It is used to link a </w:t>
      </w:r>
      <w:r>
        <w:rPr>
          <w:b/>
          <w:bCs/>
        </w:rPr>
        <w:t>PermissibleValue</w:t>
      </w:r>
      <w:r>
        <w:t xml:space="preserve"> with a value meaning, an </w:t>
      </w:r>
      <w:r>
        <w:rPr>
          <w:b/>
          <w:bCs/>
        </w:rPr>
        <w:t>ObjectConstraint</w:t>
      </w:r>
      <w:r>
        <w:t xml:space="preserve"> with what the constraint is "about" (aka. "meaning in ISO 11179) and to identify the possible and assumed values for a </w:t>
      </w:r>
      <w:r>
        <w:rPr>
          <w:b/>
          <w:bCs/>
        </w:rPr>
        <w:t>ConceptReferenceConstraint</w:t>
      </w:r>
      <w:r>
        <w:t>.</w:t>
      </w:r>
    </w:p>
    <w:p w14:paraId="45586DD9" w14:textId="77777777" w:rsidR="00DB049B" w:rsidRDefault="00C51B43" w:rsidP="006977BE">
      <w:r>
        <w:t xml:space="preserve"> </w:t>
      </w:r>
      <w:r w:rsidR="009F2598">
        <w:t xml:space="preserve">  </w:t>
      </w:r>
    </w:p>
    <w:p w14:paraId="6C7B0934" w14:textId="77777777" w:rsidR="0063570E" w:rsidRDefault="0063570E" w:rsidP="00383490"/>
    <w:p w14:paraId="471CF4E5" w14:textId="77777777" w:rsidR="00A855E6" w:rsidRDefault="00383490" w:rsidP="00263593">
      <w:r w:rsidRPr="00875584">
        <w:rPr>
          <w:rFonts w:ascii="Arial" w:hAnsi="Arial"/>
          <w:b/>
          <w:sz w:val="24"/>
          <w:szCs w:val="24"/>
        </w:rPr>
        <w:t>Diagrams</w:t>
      </w:r>
    </w:p>
    <w:p w14:paraId="3CEBC956" w14:textId="77777777" w:rsidR="00DB049B" w:rsidRDefault="00CF20F6" w:rsidP="006977BE">
      <w:hyperlink w:anchor="_6d065336864e77a240c6e7a3eb36e8cd" w:history="1">
        <w:r w:rsidR="003E7695">
          <w:rPr>
            <w:rStyle w:val="Hyperlink"/>
          </w:rPr>
          <w:t>Resource Reference Relationships</w:t>
        </w:r>
      </w:hyperlink>
    </w:p>
    <w:p w14:paraId="3C97C168" w14:textId="77777777" w:rsidR="0063570E" w:rsidRDefault="0063570E" w:rsidP="00383490"/>
    <w:p w14:paraId="24E39277" w14:textId="77777777" w:rsidR="00A855E6" w:rsidRDefault="00383490" w:rsidP="00263593">
      <w:r w:rsidRPr="00875584">
        <w:rPr>
          <w:rFonts w:ascii="Arial" w:hAnsi="Arial"/>
          <w:b/>
          <w:sz w:val="24"/>
          <w:szCs w:val="24"/>
        </w:rPr>
        <w:t>Direct Known Superclasses (Generalization)</w:t>
      </w:r>
    </w:p>
    <w:p w14:paraId="4976B759" w14:textId="77777777" w:rsidR="00DB049B" w:rsidRDefault="00CF20F6" w:rsidP="006977BE">
      <w:hyperlink w:anchor="_9d682f32f4917feea358e696d1fd146d" w:history="1">
        <w:r w:rsidR="006977BE">
          <w:rPr>
            <w:rStyle w:val="Hyperlink"/>
          </w:rPr>
          <w:t>ResourceReferenceInstance</w:t>
        </w:r>
      </w:hyperlink>
    </w:p>
    <w:p w14:paraId="6A649C2F" w14:textId="77777777" w:rsidR="0063570E" w:rsidRDefault="0063570E" w:rsidP="00383490"/>
    <w:p w14:paraId="30C8A286" w14:textId="77777777" w:rsidR="00A855E6" w:rsidRDefault="00383490" w:rsidP="00263593">
      <w:r w:rsidRPr="00875584">
        <w:rPr>
          <w:rFonts w:ascii="Arial" w:hAnsi="Arial"/>
          <w:b/>
          <w:sz w:val="24"/>
          <w:szCs w:val="24"/>
        </w:rPr>
        <w:t>Direct Known Subclasses (Specialization)</w:t>
      </w:r>
    </w:p>
    <w:p w14:paraId="1C0FB44A" w14:textId="77777777" w:rsidR="00DB049B" w:rsidRDefault="00CF20F6" w:rsidP="006977BE">
      <w:hyperlink w:anchor="_7c76bb5bbde4643a957c898bfc8af67a" w:history="1">
        <w:r w:rsidR="006977BE">
          <w:rPr>
            <w:rStyle w:val="Hyperlink"/>
          </w:rPr>
          <w:t>AssumedValue</w:t>
        </w:r>
      </w:hyperlink>
      <w:r w:rsidR="006977BE">
        <w:t xml:space="preserve">, </w:t>
      </w:r>
      <w:hyperlink w:anchor="_ef85d33c740061c0c756c4e535c34ccc" w:history="1">
        <w:r w:rsidR="006977BE">
          <w:rPr>
            <w:rStyle w:val="Hyperlink"/>
          </w:rPr>
          <w:t>PossibleValue</w:t>
        </w:r>
      </w:hyperlink>
      <w:r w:rsidR="006977BE">
        <w:t xml:space="preserve"> </w:t>
      </w:r>
    </w:p>
    <w:p w14:paraId="21844AE9" w14:textId="77777777" w:rsidR="009922DE" w:rsidRDefault="009922DE" w:rsidP="009922DE">
      <w:r>
        <w:t xml:space="preserve">  </w:t>
      </w:r>
    </w:p>
    <w:p w14:paraId="6B3A7FD1" w14:textId="77777777" w:rsidR="0063570E" w:rsidRDefault="0063570E" w:rsidP="00383490"/>
    <w:p w14:paraId="3E467774" w14:textId="77777777" w:rsidR="00A855E6" w:rsidRDefault="00383490" w:rsidP="00263593">
      <w:r w:rsidRPr="00875584">
        <w:rPr>
          <w:rFonts w:ascii="Arial" w:hAnsi="Arial"/>
          <w:b/>
          <w:sz w:val="24"/>
          <w:szCs w:val="24"/>
        </w:rPr>
        <w:t>Constraints</w:t>
      </w:r>
    </w:p>
    <w:p w14:paraId="306160CD" w14:textId="77777777" w:rsidR="0087616E" w:rsidRPr="00BC6BEC" w:rsidRDefault="0087616E" w:rsidP="00263593">
      <w:pPr>
        <w:rPr>
          <w:rFonts w:ascii="Arial" w:hAnsi="Arial"/>
          <w:b/>
          <w:sz w:val="24"/>
          <w:szCs w:val="24"/>
        </w:rPr>
      </w:pPr>
    </w:p>
    <w:p w14:paraId="22CB7323" w14:textId="77777777" w:rsidR="00263593" w:rsidRPr="00F813AC" w:rsidRDefault="00263593" w:rsidP="00057587">
      <w:pPr>
        <w:pStyle w:val="ListParagraph"/>
        <w:numPr>
          <w:ilvl w:val="0"/>
          <w:numId w:val="4"/>
        </w:numPr>
        <w:rPr>
          <w:rFonts w:ascii="Arial" w:hAnsi="Arial"/>
          <w:b/>
        </w:rPr>
      </w:pPr>
      <w:r w:rsidRPr="006F3621">
        <w:rPr>
          <w:rFonts w:ascii="Arial" w:hAnsi="Arial"/>
          <w:b/>
        </w:rPr>
        <w:t>isConceptReference</w:t>
      </w:r>
    </w:p>
    <w:p w14:paraId="720CD74F" w14:textId="77777777" w:rsidR="00F126D8" w:rsidRDefault="005C6CB8" w:rsidP="006977BE">
      <w:r>
        <w:t xml:space="preserve"> </w:t>
      </w:r>
    </w:p>
    <w:p w14:paraId="71ACEA7B" w14:textId="77777777" w:rsidR="00240264" w:rsidRDefault="00CF20F6">
      <w:r>
        <w:t>There must be one &lt;&lt;PermissibleValue&gt;&gt; or &lt;&lt;ConceptReference&gt;&gt; client and one &lt;&lt;ConceptReference&gt;&gt;</w:t>
      </w:r>
      <w:r>
        <w:t xml:space="preserve"> supplier.</w:t>
      </w:r>
    </w:p>
    <w:p w14:paraId="11AC6965" w14:textId="77777777" w:rsidR="00F126D8" w:rsidRDefault="00CF06F6" w:rsidP="006977BE">
      <w:r w:rsidRPr="00467F03">
        <w:t>[OCL]</w:t>
      </w:r>
    </w:p>
    <w:p w14:paraId="1E541326" w14:textId="77777777" w:rsidR="008B78EB" w:rsidRDefault="004B279F" w:rsidP="00ED4063">
      <w:r w:rsidRPr="0047488C">
        <w:rPr>
          <w:rFonts w:ascii="Courier" w:hAnsi="Courier"/>
        </w:rPr>
        <w:t xml:space="preserve">self.base_Abstraction.client-&gt;select(c|c.stereotypedBy('PermissibleValue') or c.stereotypedBy('ConceptReference'))-&gt;size()=1 and  self.base_Abstraction.supplier-&gt;select(c|c.stereotypedBy('ConceptReference'))-&gt;size()=1 </w:t>
      </w:r>
    </w:p>
    <w:p w14:paraId="1A6F48E9" w14:textId="77777777" w:rsidR="00DB049B" w:rsidRDefault="00022C8A" w:rsidP="006977BE">
      <w:r w:rsidRPr="00022C8A">
        <w:t xml:space="preserve"> </w:t>
      </w:r>
    </w:p>
    <w:p w14:paraId="3A4CDDA6" w14:textId="77777777" w:rsidR="00800588" w:rsidRPr="005F31BE" w:rsidRDefault="00800588" w:rsidP="005F31BE">
      <w:pPr>
        <w:pStyle w:val="Heading5"/>
      </w:pPr>
      <w:bookmarkStart w:id="397" w:name="_ef85d33c740061c0c756c4e535c34ccc"/>
      <w:r w:rsidRPr="005F31BE">
        <w:t>&lt;Stereotype&gt; PossibleValue</w:t>
      </w:r>
      <w:bookmarkEnd w:id="397"/>
    </w:p>
    <w:p w14:paraId="31DFFC54" w14:textId="77777777" w:rsidR="00DB049B" w:rsidRDefault="00800588" w:rsidP="006977BE">
      <w:r>
        <w:t xml:space="preserve"> </w:t>
      </w:r>
    </w:p>
    <w:p w14:paraId="78DFDFE1" w14:textId="77777777" w:rsidR="0063570E" w:rsidRDefault="0063570E" w:rsidP="00383490"/>
    <w:p w14:paraId="3F9CB1E0" w14:textId="77777777" w:rsidR="00A855E6" w:rsidRDefault="00383490" w:rsidP="00263593">
      <w:r w:rsidRPr="00875584">
        <w:rPr>
          <w:rFonts w:ascii="Arial" w:hAnsi="Arial"/>
          <w:b/>
          <w:sz w:val="24"/>
          <w:szCs w:val="24"/>
        </w:rPr>
        <w:t>Description</w:t>
      </w:r>
    </w:p>
    <w:p w14:paraId="7960B105" w14:textId="77777777" w:rsidR="00DB049B" w:rsidRDefault="005C6CB8" w:rsidP="006977BE">
      <w:r>
        <w:t xml:space="preserve"> </w:t>
      </w:r>
    </w:p>
    <w:p w14:paraId="0D73F412" w14:textId="77777777" w:rsidR="00240264" w:rsidRDefault="00CF20F6">
      <w:r>
        <w:t xml:space="preserve">An instance of a link between a  </w:t>
      </w:r>
      <w:r>
        <w:rPr>
          <w:b/>
          <w:bCs/>
        </w:rPr>
        <w:t>ConceptReferenceConstraint</w:t>
      </w:r>
      <w:r>
        <w:t xml:space="preserve"> and a set of possible values.</w:t>
      </w:r>
    </w:p>
    <w:p w14:paraId="346715B4" w14:textId="77777777" w:rsidR="00DB049B" w:rsidRDefault="00C51B43" w:rsidP="006977BE">
      <w:r>
        <w:t xml:space="preserve"> </w:t>
      </w:r>
      <w:r w:rsidR="009F2598">
        <w:t xml:space="preserve">  </w:t>
      </w:r>
    </w:p>
    <w:p w14:paraId="71B878F3" w14:textId="77777777" w:rsidR="0063570E" w:rsidRDefault="0063570E" w:rsidP="00383490"/>
    <w:p w14:paraId="4D04E4F5" w14:textId="77777777" w:rsidR="00A855E6" w:rsidRDefault="00383490" w:rsidP="00263593">
      <w:r w:rsidRPr="00875584">
        <w:rPr>
          <w:rFonts w:ascii="Arial" w:hAnsi="Arial"/>
          <w:b/>
          <w:sz w:val="24"/>
          <w:szCs w:val="24"/>
        </w:rPr>
        <w:t>Diagrams</w:t>
      </w:r>
    </w:p>
    <w:p w14:paraId="4FD06D62" w14:textId="77777777" w:rsidR="00DB049B" w:rsidRDefault="00CF20F6" w:rsidP="006977BE">
      <w:hyperlink w:anchor="_6d065336864e77a240c6e7a3eb36e8cd" w:history="1">
        <w:r w:rsidR="003E7695">
          <w:rPr>
            <w:rStyle w:val="Hyperlink"/>
          </w:rPr>
          <w:t>Resource Reference Relationships</w:t>
        </w:r>
      </w:hyperlink>
    </w:p>
    <w:p w14:paraId="0A013567" w14:textId="77777777" w:rsidR="0063570E" w:rsidRDefault="0063570E" w:rsidP="00383490"/>
    <w:p w14:paraId="6B6A5A00" w14:textId="77777777" w:rsidR="00A855E6" w:rsidRDefault="00383490" w:rsidP="00263593">
      <w:r w:rsidRPr="00875584">
        <w:rPr>
          <w:rFonts w:ascii="Arial" w:hAnsi="Arial"/>
          <w:b/>
          <w:sz w:val="24"/>
          <w:szCs w:val="24"/>
        </w:rPr>
        <w:t>Direct Known Superclasses (Generalization)</w:t>
      </w:r>
    </w:p>
    <w:p w14:paraId="6A0BAAEF" w14:textId="77777777" w:rsidR="00DB049B" w:rsidRDefault="00CF20F6" w:rsidP="006977BE">
      <w:hyperlink w:anchor="_6a2f733d1d3ea9bc232f96caadb113e1" w:history="1">
        <w:r w:rsidR="006977BE">
          <w:rPr>
            <w:rStyle w:val="Hyperlink"/>
          </w:rPr>
          <w:t>ConceptReferenceInstance</w:t>
        </w:r>
      </w:hyperlink>
      <w:r w:rsidR="006977BE">
        <w:t xml:space="preserve"> </w:t>
      </w:r>
    </w:p>
    <w:p w14:paraId="5CA97341" w14:textId="77777777" w:rsidR="00DB049B" w:rsidRDefault="00022C8A" w:rsidP="006977BE">
      <w:r w:rsidRPr="00022C8A">
        <w:t xml:space="preserve"> </w:t>
      </w:r>
    </w:p>
    <w:p w14:paraId="6BB77C0C" w14:textId="77777777" w:rsidR="00800588" w:rsidRPr="005F31BE" w:rsidRDefault="00800588" w:rsidP="005F31BE">
      <w:pPr>
        <w:pStyle w:val="Heading5"/>
      </w:pPr>
      <w:bookmarkStart w:id="398" w:name="_9d682f32f4917feea358e696d1fd146d"/>
      <w:r w:rsidRPr="005F31BE">
        <w:t>&lt;Stereotype&gt; ResourceReferenceInstance</w:t>
      </w:r>
      <w:bookmarkEnd w:id="398"/>
    </w:p>
    <w:p w14:paraId="791EC6BA" w14:textId="77777777" w:rsidR="00DB049B" w:rsidRDefault="00800588" w:rsidP="006977BE">
      <w:r>
        <w:t xml:space="preserve"> </w:t>
      </w:r>
    </w:p>
    <w:p w14:paraId="2CBABCD7" w14:textId="77777777" w:rsidR="0063570E" w:rsidRDefault="0063570E" w:rsidP="00383490"/>
    <w:p w14:paraId="12EB53E8" w14:textId="77777777" w:rsidR="00A855E6" w:rsidRDefault="00383490" w:rsidP="00263593">
      <w:r w:rsidRPr="00875584">
        <w:rPr>
          <w:rFonts w:ascii="Arial" w:hAnsi="Arial"/>
          <w:b/>
          <w:sz w:val="24"/>
          <w:szCs w:val="24"/>
        </w:rPr>
        <w:t>Description</w:t>
      </w:r>
    </w:p>
    <w:p w14:paraId="68FEAFEA" w14:textId="77777777" w:rsidR="00DB049B" w:rsidRDefault="005C6CB8" w:rsidP="006977BE">
      <w:r>
        <w:t xml:space="preserve"> </w:t>
      </w:r>
    </w:p>
    <w:p w14:paraId="0DAF8C89" w14:textId="77777777" w:rsidR="00240264" w:rsidRDefault="00CF20F6">
      <w:r>
        <w:t>ResourceReferenceInstance is an abstraction that associates a NamedElement that is stereotyped by DescribedItem with an instance of its reference.</w:t>
      </w:r>
    </w:p>
    <w:p w14:paraId="22AF2628" w14:textId="77777777" w:rsidR="00DB049B" w:rsidRDefault="00C51B43" w:rsidP="006977BE">
      <w:r>
        <w:t xml:space="preserve"> </w:t>
      </w:r>
      <w:r w:rsidR="009F2598">
        <w:t xml:space="preserve">  </w:t>
      </w:r>
    </w:p>
    <w:p w14:paraId="3457A3D3" w14:textId="77777777" w:rsidR="0063570E" w:rsidRDefault="0063570E" w:rsidP="00383490"/>
    <w:p w14:paraId="2134A095" w14:textId="77777777" w:rsidR="00A855E6" w:rsidRDefault="00383490" w:rsidP="00263593">
      <w:r w:rsidRPr="00875584">
        <w:rPr>
          <w:rFonts w:ascii="Arial" w:hAnsi="Arial"/>
          <w:b/>
          <w:sz w:val="24"/>
          <w:szCs w:val="24"/>
        </w:rPr>
        <w:t>Diagrams</w:t>
      </w:r>
    </w:p>
    <w:p w14:paraId="7B01402E" w14:textId="77777777" w:rsidR="00DB049B" w:rsidRDefault="00CF20F6" w:rsidP="006977BE">
      <w:hyperlink w:anchor="_6d065336864e77a240c6e7a3eb36e8cd" w:history="1">
        <w:r w:rsidR="003E7695">
          <w:rPr>
            <w:rStyle w:val="Hyperlink"/>
          </w:rPr>
          <w:t>Resource Reference Relationships</w:t>
        </w:r>
      </w:hyperlink>
    </w:p>
    <w:p w14:paraId="7A080C8F" w14:textId="77777777" w:rsidR="0063570E" w:rsidRDefault="0063570E" w:rsidP="00383490"/>
    <w:p w14:paraId="21D6C0DD" w14:textId="77777777" w:rsidR="00A855E6" w:rsidRDefault="00383490" w:rsidP="00263593">
      <w:r w:rsidRPr="00875584">
        <w:rPr>
          <w:rFonts w:ascii="Arial" w:hAnsi="Arial"/>
          <w:b/>
          <w:sz w:val="24"/>
          <w:szCs w:val="24"/>
        </w:rPr>
        <w:t>Direct Known Superclasses (Generalization)</w:t>
      </w:r>
    </w:p>
    <w:p w14:paraId="46B19BF3" w14:textId="77777777" w:rsidR="00DB049B" w:rsidRDefault="00CF20F6" w:rsidP="006977BE">
      <w:hyperlink w:anchor="_80448b03d480bba05b1e156796878f77" w:history="1">
        <w:r w:rsidR="006977BE">
          <w:rPr>
            <w:rStyle w:val="Hyperlink"/>
          </w:rPr>
          <w:t>DesignatableItem</w:t>
        </w:r>
      </w:hyperlink>
      <w:r w:rsidR="006977BE">
        <w:t xml:space="preserve">, </w:t>
      </w:r>
      <w:hyperlink w:anchor="_4b28f60cd7e8328f1d31dbcfa39d2ff3" w:history="1">
        <w:r w:rsidR="006977BE">
          <w:rPr>
            <w:rStyle w:val="Hyperlink"/>
          </w:rPr>
          <w:t>IdentifiedItem</w:t>
        </w:r>
      </w:hyperlink>
    </w:p>
    <w:p w14:paraId="26B8A5ED" w14:textId="77777777" w:rsidR="0063570E" w:rsidRDefault="0063570E" w:rsidP="00383490"/>
    <w:p w14:paraId="14C2371D" w14:textId="77777777" w:rsidR="00A855E6" w:rsidRDefault="00383490" w:rsidP="00263593">
      <w:r w:rsidRPr="00875584">
        <w:rPr>
          <w:rFonts w:ascii="Arial" w:hAnsi="Arial"/>
          <w:b/>
          <w:sz w:val="24"/>
          <w:szCs w:val="24"/>
        </w:rPr>
        <w:t>Direct Known Subclasses (Specialization)</w:t>
      </w:r>
    </w:p>
    <w:p w14:paraId="79C907FB" w14:textId="77777777" w:rsidR="00DB049B" w:rsidRDefault="00CF20F6" w:rsidP="006977BE">
      <w:hyperlink w:anchor="_e055a6cce06d0838055b62dbfbf235f2" w:history="1">
        <w:r w:rsidR="006977BE">
          <w:rPr>
            <w:rStyle w:val="Hyperlink"/>
          </w:rPr>
          <w:t>CodeSystemReferenceInstance</w:t>
        </w:r>
      </w:hyperlink>
      <w:r w:rsidR="006977BE">
        <w:t xml:space="preserve">, </w:t>
      </w:r>
      <w:hyperlink w:anchor="_6a2f733d1d3ea9bc232f96caadb113e1" w:history="1">
        <w:r w:rsidR="006977BE">
          <w:rPr>
            <w:rStyle w:val="Hyperlink"/>
          </w:rPr>
          <w:t>ConceptReferenceInstance</w:t>
        </w:r>
      </w:hyperlink>
      <w:r w:rsidR="006977BE">
        <w:t xml:space="preserve">, </w:t>
      </w:r>
      <w:hyperlink w:anchor="_f3184cb0f8e704f5122c5e97fb9f130c" w:history="1">
        <w:r w:rsidR="006977BE">
          <w:rPr>
            <w:rStyle w:val="Hyperlink"/>
          </w:rPr>
          <w:t>ValueSetReferenceInstance</w:t>
        </w:r>
      </w:hyperlink>
      <w:r w:rsidR="006977BE">
        <w:t xml:space="preserve"> </w:t>
      </w:r>
    </w:p>
    <w:p w14:paraId="30442E15" w14:textId="77777777" w:rsidR="009922DE" w:rsidRDefault="009922DE" w:rsidP="009922DE">
      <w:r>
        <w:t xml:space="preserve">  </w:t>
      </w:r>
    </w:p>
    <w:p w14:paraId="42A8A5E2" w14:textId="77777777" w:rsidR="0063570E" w:rsidRDefault="0063570E" w:rsidP="00383490"/>
    <w:p w14:paraId="5AF0A92A" w14:textId="77777777" w:rsidR="00A855E6" w:rsidRDefault="00383490" w:rsidP="00263593">
      <w:r w:rsidRPr="00875584">
        <w:rPr>
          <w:rFonts w:ascii="Arial" w:hAnsi="Arial"/>
          <w:b/>
          <w:sz w:val="24"/>
          <w:szCs w:val="24"/>
        </w:rPr>
        <w:t>Constraints</w:t>
      </w:r>
    </w:p>
    <w:p w14:paraId="5D9696D5" w14:textId="77777777" w:rsidR="0087616E" w:rsidRPr="00BC6BEC" w:rsidRDefault="0087616E" w:rsidP="00263593">
      <w:pPr>
        <w:rPr>
          <w:rFonts w:ascii="Arial" w:hAnsi="Arial"/>
          <w:b/>
          <w:sz w:val="24"/>
          <w:szCs w:val="24"/>
        </w:rPr>
      </w:pPr>
    </w:p>
    <w:p w14:paraId="75255CC4" w14:textId="77777777" w:rsidR="00263593" w:rsidRPr="00F813AC" w:rsidRDefault="00263593" w:rsidP="00057587">
      <w:pPr>
        <w:pStyle w:val="ListParagraph"/>
        <w:numPr>
          <w:ilvl w:val="0"/>
          <w:numId w:val="4"/>
        </w:numPr>
        <w:rPr>
          <w:rFonts w:ascii="Arial" w:hAnsi="Arial"/>
          <w:b/>
        </w:rPr>
      </w:pPr>
      <w:r w:rsidRPr="006F3621">
        <w:rPr>
          <w:rFonts w:ascii="Arial" w:hAnsi="Arial"/>
          <w:b/>
        </w:rPr>
        <w:t>isResourceReference</w:t>
      </w:r>
    </w:p>
    <w:p w14:paraId="3564C0EB" w14:textId="77777777" w:rsidR="00F126D8" w:rsidRDefault="005C6CB8" w:rsidP="006977BE">
      <w:r>
        <w:t xml:space="preserve"> </w:t>
      </w:r>
    </w:p>
    <w:p w14:paraId="7549B8A1" w14:textId="77777777" w:rsidR="00240264" w:rsidRDefault="00CF20F6">
      <w:r>
        <w:t>Must be an instance of a resource reference class</w:t>
      </w:r>
    </w:p>
    <w:p w14:paraId="283D00B6" w14:textId="77777777" w:rsidR="00F126D8" w:rsidRDefault="00CF06F6" w:rsidP="006977BE">
      <w:r w:rsidRPr="00467F03">
        <w:t>[OCL]</w:t>
      </w:r>
    </w:p>
    <w:p w14:paraId="47510249" w14:textId="77777777" w:rsidR="008B78EB" w:rsidRDefault="004B279F" w:rsidP="00ED4063">
      <w:r w:rsidRPr="0047488C">
        <w:rPr>
          <w:rFonts w:ascii="Courier" w:hAnsi="Courier"/>
        </w:rPr>
        <w:t xml:space="preserve"> (self.base_Abstraction.client-&gt;select(d|d.stereotypedBy('DescribedItem'))-&gt;size()=1)  and  (self.base_Abstraction.supplier-&gt;select(d|d.stereotypedBy('DescribedItem'))-&gt;size()=1)</w:t>
      </w:r>
    </w:p>
    <w:p w14:paraId="09D17EE4" w14:textId="77777777" w:rsidR="00DB049B" w:rsidRDefault="00022C8A" w:rsidP="006977BE">
      <w:r w:rsidRPr="00022C8A">
        <w:t xml:space="preserve"> </w:t>
      </w:r>
    </w:p>
    <w:p w14:paraId="44FDB889" w14:textId="77777777" w:rsidR="00800588" w:rsidRPr="005F31BE" w:rsidRDefault="00800588" w:rsidP="005F31BE">
      <w:pPr>
        <w:pStyle w:val="Heading5"/>
      </w:pPr>
      <w:bookmarkStart w:id="399" w:name="_f3184cb0f8e704f5122c5e97fb9f130c"/>
      <w:r w:rsidRPr="005F31BE">
        <w:t>&lt;Stereotype&gt; ValueSetReferenceInstance</w:t>
      </w:r>
      <w:bookmarkEnd w:id="399"/>
    </w:p>
    <w:p w14:paraId="549D3317" w14:textId="77777777" w:rsidR="00DB049B" w:rsidRDefault="00800588" w:rsidP="006977BE">
      <w:r>
        <w:t xml:space="preserve"> </w:t>
      </w:r>
    </w:p>
    <w:p w14:paraId="2DBDD299" w14:textId="77777777" w:rsidR="0063570E" w:rsidRDefault="0063570E" w:rsidP="00383490"/>
    <w:p w14:paraId="6644F7DE" w14:textId="77777777" w:rsidR="00A855E6" w:rsidRDefault="00383490" w:rsidP="00263593">
      <w:r w:rsidRPr="00875584">
        <w:rPr>
          <w:rFonts w:ascii="Arial" w:hAnsi="Arial"/>
          <w:b/>
          <w:sz w:val="24"/>
          <w:szCs w:val="24"/>
        </w:rPr>
        <w:t>Description</w:t>
      </w:r>
    </w:p>
    <w:p w14:paraId="7EE5FA01" w14:textId="77777777" w:rsidR="00DB049B" w:rsidRDefault="005C6CB8" w:rsidP="006977BE">
      <w:r>
        <w:t xml:space="preserve"> </w:t>
      </w:r>
    </w:p>
    <w:p w14:paraId="57B4E9F4" w14:textId="77777777" w:rsidR="00240264" w:rsidRDefault="00CF20F6">
      <w:r>
        <w:t xml:space="preserve">A link between a </w:t>
      </w:r>
      <w:r>
        <w:rPr>
          <w:b/>
          <w:bCs/>
        </w:rPr>
        <w:t>ConceptReferenceConstraint</w:t>
      </w:r>
      <w:r>
        <w:t xml:space="preserve"> and a value set and optional definition, where the value set resolves to a set of </w:t>
      </w:r>
      <w:r>
        <w:rPr>
          <w:b/>
          <w:bCs/>
        </w:rPr>
        <w:t>ConceptReferences</w:t>
      </w:r>
      <w:r>
        <w:t>.</w:t>
      </w:r>
    </w:p>
    <w:p w14:paraId="52801D91" w14:textId="77777777" w:rsidR="00DB049B" w:rsidRDefault="00C51B43" w:rsidP="006977BE">
      <w:r>
        <w:t xml:space="preserve"> </w:t>
      </w:r>
      <w:r w:rsidR="009F2598">
        <w:t xml:space="preserve">  </w:t>
      </w:r>
    </w:p>
    <w:p w14:paraId="17FB1B0C" w14:textId="77777777" w:rsidR="0063570E" w:rsidRDefault="0063570E" w:rsidP="00383490"/>
    <w:p w14:paraId="174946E5" w14:textId="77777777" w:rsidR="00A855E6" w:rsidRDefault="00383490" w:rsidP="00263593">
      <w:r w:rsidRPr="00875584">
        <w:rPr>
          <w:rFonts w:ascii="Arial" w:hAnsi="Arial"/>
          <w:b/>
          <w:sz w:val="24"/>
          <w:szCs w:val="24"/>
        </w:rPr>
        <w:t>Diagrams</w:t>
      </w:r>
    </w:p>
    <w:p w14:paraId="7131871F" w14:textId="77777777" w:rsidR="00DB049B" w:rsidRDefault="00CF20F6" w:rsidP="006977BE">
      <w:hyperlink w:anchor="_6d065336864e77a240c6e7a3eb36e8cd" w:history="1">
        <w:r w:rsidR="003E7695">
          <w:rPr>
            <w:rStyle w:val="Hyperlink"/>
          </w:rPr>
          <w:t>Resource Reference Relationships</w:t>
        </w:r>
      </w:hyperlink>
    </w:p>
    <w:p w14:paraId="1419987D" w14:textId="77777777" w:rsidR="0063570E" w:rsidRDefault="0063570E" w:rsidP="00383490"/>
    <w:p w14:paraId="34FBC05D" w14:textId="77777777" w:rsidR="00A855E6" w:rsidRDefault="00383490" w:rsidP="00263593">
      <w:r w:rsidRPr="00875584">
        <w:rPr>
          <w:rFonts w:ascii="Arial" w:hAnsi="Arial"/>
          <w:b/>
          <w:sz w:val="24"/>
          <w:szCs w:val="24"/>
        </w:rPr>
        <w:t>Direct Known Superclasses (Generalization)</w:t>
      </w:r>
    </w:p>
    <w:p w14:paraId="390F782B" w14:textId="77777777" w:rsidR="00DB049B" w:rsidRDefault="00CF20F6" w:rsidP="006977BE">
      <w:hyperlink w:anchor="_9d682f32f4917feea358e696d1fd146d" w:history="1">
        <w:r w:rsidR="006977BE">
          <w:rPr>
            <w:rStyle w:val="Hyperlink"/>
          </w:rPr>
          <w:t>ResourceReferenceInstance</w:t>
        </w:r>
      </w:hyperlink>
      <w:r w:rsidR="006977BE">
        <w:t xml:space="preserve"> </w:t>
      </w:r>
    </w:p>
    <w:p w14:paraId="2181CEEF" w14:textId="77777777" w:rsidR="009922DE" w:rsidRDefault="009922DE" w:rsidP="009922DE">
      <w:r>
        <w:t xml:space="preserve">  </w:t>
      </w:r>
    </w:p>
    <w:p w14:paraId="0BEC5AFA" w14:textId="77777777" w:rsidR="0063570E" w:rsidRDefault="0063570E" w:rsidP="00383490"/>
    <w:p w14:paraId="056AEC7C" w14:textId="77777777" w:rsidR="00A855E6" w:rsidRDefault="00383490" w:rsidP="00263593">
      <w:r w:rsidRPr="00875584">
        <w:rPr>
          <w:rFonts w:ascii="Arial" w:hAnsi="Arial"/>
          <w:b/>
          <w:sz w:val="24"/>
          <w:szCs w:val="24"/>
        </w:rPr>
        <w:t>Constraints</w:t>
      </w:r>
    </w:p>
    <w:p w14:paraId="71FF0558" w14:textId="77777777" w:rsidR="0087616E" w:rsidRPr="00BC6BEC" w:rsidRDefault="0087616E" w:rsidP="00263593">
      <w:pPr>
        <w:rPr>
          <w:rFonts w:ascii="Arial" w:hAnsi="Arial"/>
          <w:b/>
          <w:sz w:val="24"/>
          <w:szCs w:val="24"/>
        </w:rPr>
      </w:pPr>
    </w:p>
    <w:p w14:paraId="5F7CF8ED" w14:textId="77777777" w:rsidR="00263593" w:rsidRPr="00F813AC" w:rsidRDefault="00263593" w:rsidP="00057587">
      <w:pPr>
        <w:pStyle w:val="ListParagraph"/>
        <w:numPr>
          <w:ilvl w:val="0"/>
          <w:numId w:val="4"/>
        </w:numPr>
        <w:rPr>
          <w:rFonts w:ascii="Arial" w:hAnsi="Arial"/>
          <w:b/>
        </w:rPr>
      </w:pPr>
      <w:r w:rsidRPr="006F3621">
        <w:rPr>
          <w:rFonts w:ascii="Arial" w:hAnsi="Arial"/>
          <w:b/>
        </w:rPr>
        <w:t>isValueSetReference</w:t>
      </w:r>
    </w:p>
    <w:p w14:paraId="586694F5" w14:textId="77777777" w:rsidR="00F126D8" w:rsidRDefault="005C6CB8" w:rsidP="006977BE">
      <w:r>
        <w:t xml:space="preserve"> </w:t>
      </w:r>
    </w:p>
    <w:p w14:paraId="726D5451" w14:textId="77777777" w:rsidR="00240264" w:rsidRDefault="00CF20F6">
      <w:r>
        <w:t>Must have one &lt;&lt;EnumeratedValueDomain&gt;&gt; client and one &lt;&lt;</w:t>
      </w:r>
      <w:r>
        <w:t>ValueSetReference&gt;&gt; supplier.</w:t>
      </w:r>
    </w:p>
    <w:p w14:paraId="6748950B" w14:textId="77777777" w:rsidR="00F126D8" w:rsidRDefault="00CF06F6" w:rsidP="006977BE">
      <w:r w:rsidRPr="00467F03">
        <w:t>[OCL]</w:t>
      </w:r>
    </w:p>
    <w:p w14:paraId="668ABD4E" w14:textId="77777777" w:rsidR="008B78EB" w:rsidRDefault="004B279F" w:rsidP="00ED4063">
      <w:r w:rsidRPr="0047488C">
        <w:rPr>
          <w:rFonts w:ascii="Courier" w:hAnsi="Courier"/>
        </w:rPr>
        <w:t>self.base_Abstraction.client-&gt;select(c|c.stereotypedBy('EnumeratedValueDomain'))-&gt;size()=1 and  self.base_Abstraction.supplier-&gt;select(c|c.stereotypedBy('ValueSetReference'))-&gt;size()=1</w:t>
      </w:r>
    </w:p>
    <w:p w14:paraId="738D5244" w14:textId="77777777" w:rsidR="00D91281" w:rsidRDefault="00CD42A9" w:rsidP="0039400D">
      <w:r w:rsidRPr="00CD42A9">
        <w:t xml:space="preserve"> </w:t>
      </w:r>
    </w:p>
    <w:p w14:paraId="0F9A015A" w14:textId="77777777" w:rsidR="005F31BE" w:rsidRDefault="001F24CC" w:rsidP="005F31BE">
      <w:pPr>
        <w:pStyle w:val="Heading3"/>
      </w:pPr>
      <w:bookmarkStart w:id="400" w:name="_Toc277238029"/>
      <w:r>
        <w:t>&lt;Package&gt; Enumerated Value Domains</w:t>
      </w:r>
      <w:bookmarkEnd w:id="400"/>
    </w:p>
    <w:p w14:paraId="22329CE8" w14:textId="77777777" w:rsidR="00D91281" w:rsidRDefault="005C6CB8" w:rsidP="0039400D">
      <w:r>
        <w:t xml:space="preserve"> </w:t>
      </w:r>
    </w:p>
    <w:p w14:paraId="0ABA4780" w14:textId="77777777" w:rsidR="00240264" w:rsidRDefault="00CF20F6">
      <w:r>
        <w:t>This clause defines the  AML extensions to Enumeration and EnumerationLiteral that represent the EnumeratedValueDomain and PermissibleValue elements respectively.</w:t>
      </w:r>
    </w:p>
    <w:p w14:paraId="2755BD76" w14:textId="77777777" w:rsidR="003E4BE1" w:rsidRDefault="0001444D" w:rsidP="00595F8A">
      <w:r>
        <w:tab/>
      </w:r>
      <w:r>
        <w:tab/>
      </w:r>
      <w:r>
        <w:tab/>
      </w:r>
      <w:r>
        <w:tab/>
      </w:r>
      <w:r>
        <w:rPr>
          <w:noProof/>
        </w:rPr>
        <w:drawing>
          <wp:inline distT="0" distB="0" distL="0" distR="0" wp14:anchorId="47ABF2B0" wp14:editId="2A8A346A">
            <wp:extent cx="5934075" cy="3028950"/>
            <wp:effectExtent l="0" t="0" r="0" b="0"/>
            <wp:docPr id="66" name="Picture 309326056.png" descr="309326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309326056.png"/>
                    <pic:cNvPicPr/>
                  </pic:nvPicPr>
                  <pic:blipFill>
                    <a:blip r:embed="rId65" cstate="print"/>
                    <a:stretch>
                      <a:fillRect/>
                    </a:stretch>
                  </pic:blipFill>
                  <pic:spPr>
                    <a:xfrm>
                      <a:off x="0" y="0"/>
                      <a:ext cx="5934075" cy="3028950"/>
                    </a:xfrm>
                    <a:prstGeom prst="rect">
                      <a:avLst/>
                    </a:prstGeom>
                  </pic:spPr>
                </pic:pic>
              </a:graphicData>
            </a:graphic>
          </wp:inline>
        </w:drawing>
      </w:r>
    </w:p>
    <w:p w14:paraId="1F52280B"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01" w:name="_bbceab59bf026d3b0616400766b2619e"/>
      <w:r w:rsidRPr="007B5B34">
        <w:rPr>
          <w:b/>
          <w:sz w:val="24"/>
          <w:szCs w:val="24"/>
        </w:rPr>
        <w:t>Enumerated Value Domains</w:t>
      </w:r>
      <w:bookmarkEnd w:id="401"/>
    </w:p>
    <w:p w14:paraId="2DD6EF1C" w14:textId="77777777" w:rsidR="003E4BE1" w:rsidRDefault="00CB577B" w:rsidP="00AB09F3">
      <w:r>
        <w:t xml:space="preserve">      </w:t>
      </w:r>
      <w:r w:rsidR="00DF1E7E" w:rsidRPr="00DF1E7E">
        <w:t xml:space="preserve">   </w:t>
      </w:r>
    </w:p>
    <w:p w14:paraId="299FD918" w14:textId="77777777" w:rsidR="00DB049B" w:rsidRDefault="00022C8A" w:rsidP="006977BE">
      <w:r w:rsidRPr="00022C8A">
        <w:t xml:space="preserve"> </w:t>
      </w:r>
    </w:p>
    <w:p w14:paraId="745831FA" w14:textId="77777777" w:rsidR="002C0F83" w:rsidRPr="005F31BE" w:rsidRDefault="00F851FF" w:rsidP="005F31BE">
      <w:pPr>
        <w:pStyle w:val="Heading4"/>
      </w:pPr>
      <w:bookmarkStart w:id="402" w:name="_c7f411daaf64f83e013bec437cb8f30a"/>
      <w:bookmarkStart w:id="403" w:name="_Toc277238030"/>
      <w:r w:rsidRPr="005F31BE">
        <w:t>&lt;Stereotype&gt; EnumeratedValueDomain</w:t>
      </w:r>
      <w:bookmarkEnd w:id="402"/>
      <w:bookmarkEnd w:id="403"/>
    </w:p>
    <w:p w14:paraId="76822FDD" w14:textId="77777777" w:rsidR="0063570E" w:rsidRDefault="0063570E" w:rsidP="00383490"/>
    <w:p w14:paraId="7B732EC9" w14:textId="77777777" w:rsidR="00A855E6" w:rsidRDefault="00383490" w:rsidP="00263593">
      <w:r w:rsidRPr="00875584">
        <w:rPr>
          <w:rFonts w:ascii="Arial" w:hAnsi="Arial"/>
          <w:b/>
          <w:sz w:val="24"/>
          <w:szCs w:val="24"/>
        </w:rPr>
        <w:t>Description</w:t>
      </w:r>
    </w:p>
    <w:p w14:paraId="0CD6DED1" w14:textId="77777777" w:rsidR="00DB049B" w:rsidRDefault="005C6CB8" w:rsidP="006977BE">
      <w:r>
        <w:t xml:space="preserve"> </w:t>
      </w:r>
    </w:p>
    <w:p w14:paraId="2A2EACE7" w14:textId="77777777" w:rsidR="00240264" w:rsidRDefault="00CF20F6">
      <w:r>
        <w:t xml:space="preserve">An </w:t>
      </w:r>
      <w:r>
        <w:rPr>
          <w:b/>
          <w:bCs/>
        </w:rPr>
        <w:t>EnumeratedValueDomain</w:t>
      </w:r>
      <w:r>
        <w:t xml:space="preserve"> represents a discrete set of possible values (</w:t>
      </w:r>
      <w:r>
        <w:rPr>
          <w:b/>
          <w:bCs/>
        </w:rPr>
        <w:t>PermissibleValues</w:t>
      </w:r>
      <w:r>
        <w:t xml:space="preserve">) for a particular field or data element. Each </w:t>
      </w:r>
      <w:r>
        <w:rPr>
          <w:b/>
          <w:bCs/>
        </w:rPr>
        <w:t>PermissibleValue</w:t>
      </w:r>
      <w:r>
        <w:t xml:space="preserve"> identifies a unique value and (optionally) its intended meaning.  An </w:t>
      </w:r>
      <w:r>
        <w:rPr>
          <w:b/>
          <w:bCs/>
        </w:rPr>
        <w:t>EnumeratedValueDomain</w:t>
      </w:r>
      <w:r>
        <w:rPr>
          <w:b/>
          <w:bCs/>
        </w:rPr>
        <w:t xml:space="preserve"> </w:t>
      </w:r>
      <w:r>
        <w:t xml:space="preserve">may be associated with a scoped identifier, which, in the ADL case would be an "ac" code.   The set of </w:t>
      </w:r>
      <w:r>
        <w:rPr>
          <w:b/>
          <w:bCs/>
        </w:rPr>
        <w:t>PermissibleValues</w:t>
      </w:r>
      <w:r>
        <w:t xml:space="preserve"> for the </w:t>
      </w:r>
      <w:r>
        <w:rPr>
          <w:b/>
          <w:bCs/>
        </w:rPr>
        <w:t xml:space="preserve">EnumeratedValueDomain </w:t>
      </w:r>
      <w:r>
        <w:t>would represent an ADL value_set, which would bind an "ac" code to a set of "at" codes.</w:t>
      </w:r>
    </w:p>
    <w:p w14:paraId="5BABDD80" w14:textId="77777777" w:rsidR="00240264" w:rsidRDefault="00CF20F6">
      <w:r>
        <w:t xml:space="preserve"> </w:t>
      </w:r>
    </w:p>
    <w:p w14:paraId="6B5D718E" w14:textId="77777777" w:rsidR="00240264" w:rsidRDefault="00CF20F6">
      <w:r>
        <w:t xml:space="preserve">An </w:t>
      </w:r>
      <w:r>
        <w:rPr>
          <w:b/>
          <w:bCs/>
        </w:rPr>
        <w:t>EnumeratedV</w:t>
      </w:r>
      <w:r>
        <w:rPr>
          <w:b/>
          <w:bCs/>
        </w:rPr>
        <w:t xml:space="preserve">alueDomain </w:t>
      </w:r>
      <w:r>
        <w:t xml:space="preserve">may also reference a </w:t>
      </w:r>
      <w:r>
        <w:rPr>
          <w:b/>
          <w:bCs/>
        </w:rPr>
        <w:t>ValueSetReference</w:t>
      </w:r>
      <w:r>
        <w:t xml:space="preserve"> using the </w:t>
      </w:r>
      <w:r>
        <w:rPr>
          <w:b/>
          <w:bCs/>
        </w:rPr>
        <w:t xml:space="preserve">ValueSetReferenceInstance </w:t>
      </w:r>
      <w:r>
        <w:t xml:space="preserve">relationship which would resolve to a set of </w:t>
      </w:r>
      <w:r>
        <w:rPr>
          <w:b/>
          <w:bCs/>
        </w:rPr>
        <w:t>PermissibleValues</w:t>
      </w:r>
      <w:r>
        <w:t>.</w:t>
      </w:r>
    </w:p>
    <w:p w14:paraId="7ADA50AA" w14:textId="77777777" w:rsidR="00DB049B" w:rsidRDefault="00C51B43" w:rsidP="006977BE">
      <w:r>
        <w:t xml:space="preserve"> </w:t>
      </w:r>
      <w:r w:rsidR="009F2598">
        <w:t xml:space="preserve">  </w:t>
      </w:r>
      <w:r>
        <w:t xml:space="preserve"> </w:t>
      </w:r>
      <w:r w:rsidR="009F2598">
        <w:t xml:space="preserve">  </w:t>
      </w:r>
    </w:p>
    <w:p w14:paraId="2455822B" w14:textId="77777777" w:rsidR="0063570E" w:rsidRDefault="0063570E" w:rsidP="00383490"/>
    <w:p w14:paraId="7F6F818F" w14:textId="77777777" w:rsidR="00A855E6" w:rsidRDefault="00383490" w:rsidP="00263593">
      <w:r w:rsidRPr="00875584">
        <w:rPr>
          <w:rFonts w:ascii="Arial" w:hAnsi="Arial"/>
          <w:b/>
          <w:sz w:val="24"/>
          <w:szCs w:val="24"/>
        </w:rPr>
        <w:t>Diagrams</w:t>
      </w:r>
    </w:p>
    <w:p w14:paraId="73CA5843" w14:textId="77777777" w:rsidR="00DB049B" w:rsidRDefault="00CF20F6" w:rsidP="006977BE">
      <w:hyperlink w:anchor="_4049ef2e39f1ca7b7abb65f10409d85f" w:history="1">
        <w:r w:rsidR="003E7695">
          <w:rPr>
            <w:rStyle w:val="Hyperlink"/>
          </w:rPr>
          <w:t>Enumeration Constraints</w:t>
        </w:r>
      </w:hyperlink>
      <w:r w:rsidR="00324424">
        <w:t xml:space="preserve">, </w:t>
      </w:r>
      <w:hyperlink w:anchor="_bbceab59bf026d3b0616400766b2619e" w:history="1">
        <w:r w:rsidR="003E7695">
          <w:rPr>
            <w:rStyle w:val="Hyperlink"/>
          </w:rPr>
          <w:t>Enumerated Value Domains</w:t>
        </w:r>
      </w:hyperlink>
    </w:p>
    <w:p w14:paraId="34A8F25C" w14:textId="77777777" w:rsidR="0063570E" w:rsidRDefault="0063570E" w:rsidP="00383490"/>
    <w:p w14:paraId="50667C2D" w14:textId="77777777" w:rsidR="00A855E6" w:rsidRDefault="00383490" w:rsidP="00263593">
      <w:r w:rsidRPr="00875584">
        <w:rPr>
          <w:rFonts w:ascii="Arial" w:hAnsi="Arial"/>
          <w:b/>
          <w:sz w:val="24"/>
          <w:szCs w:val="24"/>
        </w:rPr>
        <w:t>Direct Known Superclasses (Generalization)</w:t>
      </w:r>
    </w:p>
    <w:p w14:paraId="06B6B280" w14:textId="77777777" w:rsidR="00DB049B" w:rsidRDefault="00CF20F6" w:rsidP="006977BE">
      <w:hyperlink w:anchor="_d45578f848d02aad83980903e5bde7d1" w:history="1">
        <w:r w:rsidR="006977BE">
          <w:rPr>
            <w:rStyle w:val="Hyperlink"/>
          </w:rPr>
          <w:t>DescribedItem</w:t>
        </w:r>
      </w:hyperlink>
      <w:r w:rsidR="006977BE">
        <w:t xml:space="preserve"> </w:t>
      </w:r>
    </w:p>
    <w:p w14:paraId="29EA9E69" w14:textId="77777777" w:rsidR="009922DE" w:rsidRDefault="009922DE" w:rsidP="009922DE">
      <w:r>
        <w:t xml:space="preserve">    </w:t>
      </w:r>
    </w:p>
    <w:p w14:paraId="28CBE7AE" w14:textId="77777777" w:rsidR="0063570E" w:rsidRDefault="0063570E" w:rsidP="00383490"/>
    <w:p w14:paraId="3183C744" w14:textId="77777777" w:rsidR="00A855E6" w:rsidRDefault="00383490" w:rsidP="00263593">
      <w:r w:rsidRPr="00875584">
        <w:rPr>
          <w:rFonts w:ascii="Arial" w:hAnsi="Arial"/>
          <w:b/>
          <w:sz w:val="24"/>
          <w:szCs w:val="24"/>
        </w:rPr>
        <w:t>Constraints</w:t>
      </w:r>
    </w:p>
    <w:p w14:paraId="2780595E" w14:textId="77777777" w:rsidR="0087616E" w:rsidRPr="00BC6BEC" w:rsidRDefault="0087616E" w:rsidP="00263593">
      <w:pPr>
        <w:rPr>
          <w:rFonts w:ascii="Arial" w:hAnsi="Arial"/>
          <w:b/>
          <w:sz w:val="24"/>
          <w:szCs w:val="24"/>
        </w:rPr>
      </w:pPr>
    </w:p>
    <w:p w14:paraId="01F12094" w14:textId="77777777" w:rsidR="00263593" w:rsidRPr="00F813AC" w:rsidRDefault="00263593" w:rsidP="00057587">
      <w:pPr>
        <w:pStyle w:val="ListParagraph"/>
        <w:numPr>
          <w:ilvl w:val="0"/>
          <w:numId w:val="4"/>
        </w:numPr>
        <w:rPr>
          <w:rFonts w:ascii="Arial" w:hAnsi="Arial"/>
          <w:b/>
        </w:rPr>
      </w:pPr>
      <w:r w:rsidRPr="006F3621">
        <w:rPr>
          <w:rFonts w:ascii="Arial" w:hAnsi="Arial"/>
          <w:b/>
        </w:rPr>
        <w:t>meaningIsConceptReference</w:t>
      </w:r>
    </w:p>
    <w:p w14:paraId="1A7B6E70" w14:textId="77777777" w:rsidR="00F126D8" w:rsidRDefault="005C6CB8" w:rsidP="006977BE">
      <w:r>
        <w:t xml:space="preserve"> </w:t>
      </w:r>
    </w:p>
    <w:p w14:paraId="0C4879A9" w14:textId="77777777" w:rsidR="00240264" w:rsidRDefault="00CF20F6">
      <w:r>
        <w:t>There is a maximum of one &lt;&lt;</w:t>
      </w:r>
      <w:r>
        <w:t>ValueSetReferenceInstance&gt;&gt; Abstractions.</w:t>
      </w:r>
    </w:p>
    <w:p w14:paraId="53701100" w14:textId="77777777" w:rsidR="00F126D8" w:rsidRDefault="00CF06F6" w:rsidP="006977BE">
      <w:r w:rsidRPr="00467F03">
        <w:t>[OCL]</w:t>
      </w:r>
    </w:p>
    <w:p w14:paraId="0D490738" w14:textId="77777777" w:rsidR="008B78EB" w:rsidRDefault="004B279F" w:rsidP="00ED4063">
      <w:r w:rsidRPr="0047488C">
        <w:rPr>
          <w:rFonts w:ascii="Courier" w:hAnsi="Courier"/>
        </w:rPr>
        <w:t xml:space="preserve">self.base_Enumeration.clientDependency-&gt;select(d|d.stereotypedBy('ValueSetReferenceInstance'))-&gt;size()&lt;=1 </w:t>
      </w:r>
    </w:p>
    <w:p w14:paraId="45A69721" w14:textId="77777777" w:rsidR="0087616E" w:rsidRPr="00BC6BEC" w:rsidRDefault="0087616E" w:rsidP="00263593">
      <w:pPr>
        <w:rPr>
          <w:rFonts w:ascii="Arial" w:hAnsi="Arial"/>
          <w:b/>
          <w:sz w:val="24"/>
          <w:szCs w:val="24"/>
        </w:rPr>
      </w:pPr>
    </w:p>
    <w:p w14:paraId="2300B823" w14:textId="77777777" w:rsidR="00263593" w:rsidRPr="00F813AC" w:rsidRDefault="00263593" w:rsidP="00057587">
      <w:pPr>
        <w:pStyle w:val="ListParagraph"/>
        <w:numPr>
          <w:ilvl w:val="0"/>
          <w:numId w:val="4"/>
        </w:numPr>
        <w:rPr>
          <w:rFonts w:ascii="Arial" w:hAnsi="Arial"/>
          <w:b/>
        </w:rPr>
      </w:pPr>
      <w:r w:rsidRPr="006F3621">
        <w:rPr>
          <w:rFonts w:ascii="Arial" w:hAnsi="Arial"/>
          <w:b/>
        </w:rPr>
        <w:t>permissibleValues</w:t>
      </w:r>
    </w:p>
    <w:p w14:paraId="6DA4E6D0" w14:textId="77777777" w:rsidR="00F126D8" w:rsidRDefault="005C6CB8" w:rsidP="006977BE">
      <w:r>
        <w:t xml:space="preserve"> </w:t>
      </w:r>
    </w:p>
    <w:p w14:paraId="6A379A11" w14:textId="77777777" w:rsidR="00240264" w:rsidRDefault="00CF20F6">
      <w:r>
        <w:t>All instances must be type permissibleValue</w:t>
      </w:r>
    </w:p>
    <w:p w14:paraId="721E7C94" w14:textId="77777777" w:rsidR="00F126D8" w:rsidRDefault="00CF06F6" w:rsidP="006977BE">
      <w:r w:rsidRPr="00467F03">
        <w:t>[OCL]</w:t>
      </w:r>
    </w:p>
    <w:p w14:paraId="169E2404" w14:textId="77777777" w:rsidR="008B78EB" w:rsidRDefault="004B279F" w:rsidP="00ED4063">
      <w:r w:rsidRPr="0047488C">
        <w:rPr>
          <w:rFonts w:ascii="Courier" w:hAnsi="Courier"/>
        </w:rPr>
        <w:t xml:space="preserve"> self.base_Enumeration.ownedLiteral-&gt;forAll(x:EnumerationLiteral|x.stereotypedBy('PermissibleValue'))</w:t>
      </w:r>
    </w:p>
    <w:p w14:paraId="4BD876CF" w14:textId="77777777" w:rsidR="00DB049B" w:rsidRDefault="00022C8A" w:rsidP="006977BE">
      <w:r w:rsidRPr="00022C8A">
        <w:t xml:space="preserve"> </w:t>
      </w:r>
    </w:p>
    <w:p w14:paraId="4A52B65F" w14:textId="77777777" w:rsidR="002C0F83" w:rsidRPr="005F31BE" w:rsidRDefault="00F851FF" w:rsidP="005F31BE">
      <w:pPr>
        <w:pStyle w:val="Heading4"/>
      </w:pPr>
      <w:bookmarkStart w:id="404" w:name="_5bb7ce8128b60ee5eb2ca275444e9692"/>
      <w:bookmarkStart w:id="405" w:name="_Toc277238031"/>
      <w:r w:rsidRPr="005F31BE">
        <w:t>&lt;Stereotype&gt; PermissibleValue</w:t>
      </w:r>
      <w:bookmarkEnd w:id="404"/>
      <w:bookmarkEnd w:id="405"/>
    </w:p>
    <w:p w14:paraId="622B25D0" w14:textId="77777777" w:rsidR="0063570E" w:rsidRDefault="0063570E" w:rsidP="00383490"/>
    <w:p w14:paraId="2C568B75" w14:textId="77777777" w:rsidR="00A855E6" w:rsidRDefault="00383490" w:rsidP="00263593">
      <w:r w:rsidRPr="00875584">
        <w:rPr>
          <w:rFonts w:ascii="Arial" w:hAnsi="Arial"/>
          <w:b/>
          <w:sz w:val="24"/>
          <w:szCs w:val="24"/>
        </w:rPr>
        <w:t>Description</w:t>
      </w:r>
    </w:p>
    <w:p w14:paraId="0F30DAC1" w14:textId="77777777" w:rsidR="00DB049B" w:rsidRDefault="005C6CB8" w:rsidP="006977BE">
      <w:r>
        <w:t xml:space="preserve"> </w:t>
      </w:r>
    </w:p>
    <w:p w14:paraId="6044CA05" w14:textId="77777777" w:rsidR="00240264" w:rsidRDefault="00CF20F6">
      <w:r>
        <w:t xml:space="preserve">A unique within the context of the owning </w:t>
      </w:r>
      <w:r>
        <w:rPr>
          <w:b/>
          <w:bCs/>
        </w:rPr>
        <w:t>EnumeratedValueDomain</w:t>
      </w:r>
      <w:r>
        <w:t xml:space="preserve">.  A </w:t>
      </w:r>
      <w:r>
        <w:rPr>
          <w:b/>
          <w:bCs/>
        </w:rPr>
        <w:t xml:space="preserve">PermissibleValue </w:t>
      </w:r>
      <w:r>
        <w:t>can be associated with an identifier, which, in ADL would be an "at" code.  A permissible value can be associated with one or more language specific designations and optional descriptions, which represent the ADL term_definitions section (as applied to "at</w:t>
      </w:r>
      <w:r>
        <w:t xml:space="preserve">" codes).  A </w:t>
      </w:r>
      <w:r>
        <w:rPr>
          <w:b/>
          <w:bCs/>
        </w:rPr>
        <w:t xml:space="preserve">PermissibleValue </w:t>
      </w:r>
      <w:r>
        <w:t xml:space="preserve">may also reference a </w:t>
      </w:r>
      <w:r>
        <w:rPr>
          <w:b/>
          <w:bCs/>
        </w:rPr>
        <w:t xml:space="preserve">ConceptReference </w:t>
      </w:r>
      <w:r>
        <w:t xml:space="preserve">via the </w:t>
      </w:r>
      <w:r>
        <w:rPr>
          <w:b/>
          <w:bCs/>
        </w:rPr>
        <w:t>ConceptReferenceInstance</w:t>
      </w:r>
      <w:r>
        <w:t xml:space="preserve"> association,where the </w:t>
      </w:r>
      <w:r>
        <w:rPr>
          <w:b/>
          <w:bCs/>
        </w:rPr>
        <w:t>ConceptReference</w:t>
      </w:r>
      <w:r>
        <w:t xml:space="preserve"> identifies the intended meaning for the value.</w:t>
      </w:r>
    </w:p>
    <w:p w14:paraId="4A070C97" w14:textId="77777777" w:rsidR="00DB049B" w:rsidRDefault="00C51B43" w:rsidP="006977BE">
      <w:r>
        <w:t xml:space="preserve"> </w:t>
      </w:r>
      <w:r w:rsidR="009F2598">
        <w:t xml:space="preserve">  </w:t>
      </w:r>
      <w:r>
        <w:t xml:space="preserve"> </w:t>
      </w:r>
      <w:r w:rsidR="009F2598">
        <w:t xml:space="preserve">  </w:t>
      </w:r>
    </w:p>
    <w:p w14:paraId="0B7AD07B" w14:textId="77777777" w:rsidR="0063570E" w:rsidRDefault="0063570E" w:rsidP="00383490"/>
    <w:p w14:paraId="019CA713" w14:textId="77777777" w:rsidR="00A855E6" w:rsidRDefault="00383490" w:rsidP="00263593">
      <w:r w:rsidRPr="00875584">
        <w:rPr>
          <w:rFonts w:ascii="Arial" w:hAnsi="Arial"/>
          <w:b/>
          <w:sz w:val="24"/>
          <w:szCs w:val="24"/>
        </w:rPr>
        <w:t>Diagrams</w:t>
      </w:r>
    </w:p>
    <w:p w14:paraId="71C233B4" w14:textId="77777777" w:rsidR="00DB049B" w:rsidRDefault="00CF20F6" w:rsidP="006977BE">
      <w:hyperlink w:anchor="_4049ef2e39f1ca7b7abb65f10409d85f" w:history="1">
        <w:r w:rsidR="003E7695">
          <w:rPr>
            <w:rStyle w:val="Hyperlink"/>
          </w:rPr>
          <w:t>Enumeration Constraints</w:t>
        </w:r>
      </w:hyperlink>
      <w:r w:rsidR="00324424">
        <w:t xml:space="preserve">, </w:t>
      </w:r>
      <w:hyperlink w:anchor="_bbceab59bf026d3b0616400766b2619e" w:history="1">
        <w:r w:rsidR="003E7695">
          <w:rPr>
            <w:rStyle w:val="Hyperlink"/>
          </w:rPr>
          <w:t>Enumerated Value Domains</w:t>
        </w:r>
      </w:hyperlink>
    </w:p>
    <w:p w14:paraId="42467C40" w14:textId="77777777" w:rsidR="0063570E" w:rsidRDefault="0063570E" w:rsidP="00383490"/>
    <w:p w14:paraId="25196C02" w14:textId="77777777" w:rsidR="00A855E6" w:rsidRDefault="00383490" w:rsidP="00263593">
      <w:r w:rsidRPr="00875584">
        <w:rPr>
          <w:rFonts w:ascii="Arial" w:hAnsi="Arial"/>
          <w:b/>
          <w:sz w:val="24"/>
          <w:szCs w:val="24"/>
        </w:rPr>
        <w:t>Direct Known Superclasses (Generalization)</w:t>
      </w:r>
    </w:p>
    <w:p w14:paraId="5B514A83" w14:textId="77777777" w:rsidR="00DB049B" w:rsidRDefault="00CF20F6" w:rsidP="006977BE">
      <w:hyperlink w:anchor="_d45578f848d02aad83980903e5bde7d1" w:history="1">
        <w:r w:rsidR="006977BE">
          <w:rPr>
            <w:rStyle w:val="Hyperlink"/>
          </w:rPr>
          <w:t>DescribedItem</w:t>
        </w:r>
      </w:hyperlink>
      <w:r w:rsidR="006977BE">
        <w:t xml:space="preserve"> </w:t>
      </w:r>
    </w:p>
    <w:p w14:paraId="58A46FDC" w14:textId="77777777" w:rsidR="009922DE" w:rsidRDefault="009922DE" w:rsidP="009922DE">
      <w:r>
        <w:t xml:space="preserve">  </w:t>
      </w:r>
    </w:p>
    <w:p w14:paraId="376436D2" w14:textId="77777777" w:rsidR="0063570E" w:rsidRDefault="0063570E" w:rsidP="00383490"/>
    <w:p w14:paraId="1A97DF59" w14:textId="77777777" w:rsidR="00A855E6" w:rsidRDefault="00383490" w:rsidP="00263593">
      <w:r w:rsidRPr="00875584">
        <w:rPr>
          <w:rFonts w:ascii="Arial" w:hAnsi="Arial"/>
          <w:b/>
          <w:sz w:val="24"/>
          <w:szCs w:val="24"/>
        </w:rPr>
        <w:t>Constraints</w:t>
      </w:r>
    </w:p>
    <w:p w14:paraId="4F6010A1" w14:textId="77777777" w:rsidR="0087616E" w:rsidRPr="00BC6BEC" w:rsidRDefault="0087616E" w:rsidP="00263593">
      <w:pPr>
        <w:rPr>
          <w:rFonts w:ascii="Arial" w:hAnsi="Arial"/>
          <w:b/>
          <w:sz w:val="24"/>
          <w:szCs w:val="24"/>
        </w:rPr>
      </w:pPr>
    </w:p>
    <w:p w14:paraId="336ACC47" w14:textId="77777777" w:rsidR="00263593" w:rsidRPr="00F813AC" w:rsidRDefault="00263593" w:rsidP="00057587">
      <w:pPr>
        <w:pStyle w:val="ListParagraph"/>
        <w:numPr>
          <w:ilvl w:val="0"/>
          <w:numId w:val="4"/>
        </w:numPr>
        <w:rPr>
          <w:rFonts w:ascii="Arial" w:hAnsi="Arial"/>
          <w:b/>
        </w:rPr>
      </w:pPr>
      <w:r w:rsidRPr="006F3621">
        <w:rPr>
          <w:rFonts w:ascii="Arial" w:hAnsi="Arial"/>
          <w:b/>
        </w:rPr>
        <w:t>valueMeaningIsConceptReference</w:t>
      </w:r>
    </w:p>
    <w:p w14:paraId="232B86D4" w14:textId="77777777" w:rsidR="00F126D8" w:rsidRDefault="005C6CB8" w:rsidP="006977BE">
      <w:r>
        <w:t xml:space="preserve"> </w:t>
      </w:r>
    </w:p>
    <w:p w14:paraId="57E02DFC" w14:textId="77777777" w:rsidR="00240264" w:rsidRDefault="00CF20F6">
      <w:r>
        <w:t>PermissibleValue.about must be a concept reference</w:t>
      </w:r>
    </w:p>
    <w:p w14:paraId="4E50F483" w14:textId="77777777" w:rsidR="00F126D8" w:rsidRDefault="00CF06F6" w:rsidP="006977BE">
      <w:r w:rsidRPr="00467F03">
        <w:t>[OCL]</w:t>
      </w:r>
    </w:p>
    <w:p w14:paraId="12C128DF" w14:textId="77777777" w:rsidR="008B78EB" w:rsidRDefault="004B279F" w:rsidP="00ED4063">
      <w:r w:rsidRPr="0047488C">
        <w:rPr>
          <w:rFonts w:ascii="Courier" w:hAnsi="Courier"/>
        </w:rPr>
        <w:t xml:space="preserve">self.base_EnumerationLiteral.clientDependency-&gt;select(d|d.stereotypedBy('ConceptReferenceInstance'))-&gt;size()&lt;=1 </w:t>
      </w:r>
    </w:p>
    <w:p w14:paraId="1749C057" w14:textId="77777777" w:rsidR="0063570E" w:rsidRDefault="0063570E" w:rsidP="00383490"/>
    <w:p w14:paraId="03648E78" w14:textId="77777777" w:rsidR="00A855E6" w:rsidRDefault="00383490" w:rsidP="00263593">
      <w:r w:rsidRPr="00875584">
        <w:rPr>
          <w:rFonts w:ascii="Arial" w:hAnsi="Arial"/>
          <w:b/>
          <w:sz w:val="24"/>
          <w:szCs w:val="24"/>
        </w:rPr>
        <w:t>Known other Stereotypes</w:t>
      </w:r>
    </w:p>
    <w:p w14:paraId="43BA424C" w14:textId="77777777" w:rsidR="003E4BE1" w:rsidRDefault="00CF20F6" w:rsidP="00AB09F3">
      <w:hyperlink w:anchor="_d45578f848d02aad83980903e5bde7d1" w:history="1">
        <w:r w:rsidR="00A46A79">
          <w:rPr>
            <w:rStyle w:val="Hyperlink"/>
          </w:rPr>
          <w:t>DescribedItem</w:t>
        </w:r>
      </w:hyperlink>
      <w:r w:rsidR="003E4BE1">
        <w:t xml:space="preserve"> </w:t>
      </w:r>
    </w:p>
    <w:p w14:paraId="5B8E39FF" w14:textId="77777777" w:rsidR="00D91281" w:rsidRDefault="00CD42A9" w:rsidP="0039400D">
      <w:r w:rsidRPr="00CD42A9">
        <w:t xml:space="preserve"> </w:t>
      </w:r>
    </w:p>
    <w:p w14:paraId="7A53C40D" w14:textId="77777777" w:rsidR="00D91281" w:rsidRDefault="00E51B2D" w:rsidP="0039400D">
      <w:r>
        <w:t xml:space="preserve"> </w:t>
      </w:r>
    </w:p>
    <w:p w14:paraId="7A950D72" w14:textId="77777777" w:rsidR="002C0F83" w:rsidRDefault="001F24CC" w:rsidP="00860763">
      <w:pPr>
        <w:pStyle w:val="Heading2"/>
      </w:pPr>
      <w:bookmarkStart w:id="406" w:name="_Toc277238032"/>
      <w:r w:rsidRPr="001F24CC">
        <w:t>&lt;Package&gt; Constraint Profile</w:t>
      </w:r>
      <w:bookmarkEnd w:id="406"/>
      <w:r w:rsidR="003C6850">
        <w:t xml:space="preserve"> </w:t>
      </w:r>
    </w:p>
    <w:p w14:paraId="4331CFD1" w14:textId="77777777" w:rsidR="00D91281" w:rsidRDefault="005C6CB8" w:rsidP="0039400D">
      <w:r>
        <w:t xml:space="preserve"> </w:t>
      </w:r>
    </w:p>
    <w:p w14:paraId="68FE5313" w14:textId="77777777" w:rsidR="00240264" w:rsidRDefault="00CF20F6">
      <w:r>
        <w:t xml:space="preserve">The constraint profile defines the modeling elements that may be applied to a reference model and archetype.  These elements “constrain” the target model </w:t>
      </w:r>
      <w:r>
        <w:t>narrowing the semantics and syntax.  These elements are drawn from ADL 2.0 and ISO 13606.</w:t>
      </w:r>
    </w:p>
    <w:p w14:paraId="7FC5EB0C" w14:textId="77777777" w:rsidR="00D91281" w:rsidRDefault="00CD42A9" w:rsidP="0039400D">
      <w:r w:rsidRPr="00CD42A9">
        <w:t xml:space="preserve"> </w:t>
      </w:r>
    </w:p>
    <w:p w14:paraId="66D721D2" w14:textId="77777777" w:rsidR="005F31BE" w:rsidRDefault="001F24CC" w:rsidP="005F31BE">
      <w:pPr>
        <w:pStyle w:val="Heading3"/>
      </w:pPr>
      <w:bookmarkStart w:id="407" w:name="_Toc277238033"/>
      <w:r>
        <w:t>&lt;Package&gt; Archetypes</w:t>
      </w:r>
      <w:bookmarkEnd w:id="407"/>
    </w:p>
    <w:p w14:paraId="663955DF" w14:textId="77777777" w:rsidR="00D91281" w:rsidRDefault="005C6CB8" w:rsidP="0039400D">
      <w:r>
        <w:t xml:space="preserve"> </w:t>
      </w:r>
    </w:p>
    <w:p w14:paraId="40A02B05" w14:textId="77777777" w:rsidR="00240264" w:rsidRDefault="00CF20F6">
      <w:r>
        <w:t xml:space="preserve"> This clause defines the profiles for Archetypes, Archetype Libraries and their identification, provenance and workflow.  It corresponds to t</w:t>
      </w:r>
      <w:r>
        <w:t xml:space="preserve">he </w:t>
      </w:r>
      <w:r>
        <w:rPr>
          <w:i/>
          <w:iCs/>
        </w:rPr>
        <w:t>archetype</w:t>
      </w:r>
      <w:r>
        <w:t xml:space="preserve">, </w:t>
      </w:r>
      <w:r>
        <w:rPr>
          <w:i/>
          <w:iCs/>
        </w:rPr>
        <w:t>language</w:t>
      </w:r>
      <w:r>
        <w:t xml:space="preserve">, and </w:t>
      </w:r>
      <w:r>
        <w:rPr>
          <w:i/>
          <w:iCs/>
        </w:rPr>
        <w:t>description</w:t>
      </w:r>
      <w:r>
        <w:t xml:space="preserve"> sections of ADL 2.0.</w:t>
      </w:r>
    </w:p>
    <w:p w14:paraId="5B9F44F1" w14:textId="77777777" w:rsidR="00D91281" w:rsidRDefault="00CD42A9" w:rsidP="0039400D">
      <w:r w:rsidRPr="00CD42A9">
        <w:t xml:space="preserve"> </w:t>
      </w:r>
    </w:p>
    <w:p w14:paraId="0824C17F" w14:textId="77777777" w:rsidR="002C0F83" w:rsidRPr="005F31BE" w:rsidRDefault="001F24CC" w:rsidP="005F31BE">
      <w:pPr>
        <w:pStyle w:val="Heading4"/>
      </w:pPr>
      <w:bookmarkStart w:id="408" w:name="_Toc277238034"/>
      <w:r w:rsidRPr="005F31BE">
        <w:t>&lt;Package&gt; Archetype Libraries</w:t>
      </w:r>
      <w:bookmarkEnd w:id="408"/>
    </w:p>
    <w:p w14:paraId="051FE6DA" w14:textId="77777777" w:rsidR="00D91281" w:rsidRDefault="005C6CB8" w:rsidP="0039400D">
      <w:r>
        <w:t xml:space="preserve"> </w:t>
      </w:r>
    </w:p>
    <w:p w14:paraId="33E7F823" w14:textId="77777777" w:rsidR="00240264" w:rsidRDefault="00CF20F6">
      <w:r>
        <w:t xml:space="preserve">This clause defines the stereotypes that represent </w:t>
      </w:r>
      <w:r>
        <w:rPr>
          <w:b/>
          <w:bCs/>
        </w:rPr>
        <w:t>Archetype</w:t>
      </w:r>
      <w:r>
        <w:t xml:space="preserve">, </w:t>
      </w:r>
      <w:r>
        <w:rPr>
          <w:b/>
          <w:bCs/>
        </w:rPr>
        <w:t>ArchetypeLibrary</w:t>
      </w:r>
      <w:r>
        <w:t xml:space="preserve"> and </w:t>
      </w:r>
      <w:r>
        <w:rPr>
          <w:b/>
          <w:bCs/>
        </w:rPr>
        <w:t>ArchetypeVersion</w:t>
      </w:r>
      <w:r>
        <w:t xml:space="preserve"> as well as defining the link to the </w:t>
      </w:r>
      <w:r>
        <w:rPr>
          <w:b/>
          <w:bCs/>
        </w:rPr>
        <w:t>AuthoredResource</w:t>
      </w:r>
      <w:r>
        <w:t xml:space="preserve"> metadata.</w:t>
      </w:r>
    </w:p>
    <w:p w14:paraId="6527205E" w14:textId="77777777" w:rsidR="003E4BE1" w:rsidRDefault="0001444D" w:rsidP="00595F8A">
      <w:r>
        <w:tab/>
      </w:r>
      <w:r>
        <w:tab/>
      </w:r>
      <w:r>
        <w:tab/>
      </w:r>
      <w:r>
        <w:tab/>
      </w:r>
      <w:r>
        <w:rPr>
          <w:noProof/>
        </w:rPr>
        <w:drawing>
          <wp:inline distT="0" distB="0" distL="0" distR="0" wp14:anchorId="13097E42" wp14:editId="6E3D62D8">
            <wp:extent cx="5934075" cy="4533900"/>
            <wp:effectExtent l="0" t="0" r="0" b="0"/>
            <wp:docPr id="68" name="Picture 1936095605.png" descr="1936095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936095605.png"/>
                    <pic:cNvPicPr/>
                  </pic:nvPicPr>
                  <pic:blipFill>
                    <a:blip r:embed="rId66" cstate="print"/>
                    <a:stretch>
                      <a:fillRect/>
                    </a:stretch>
                  </pic:blipFill>
                  <pic:spPr>
                    <a:xfrm>
                      <a:off x="0" y="0"/>
                      <a:ext cx="5934075" cy="4533900"/>
                    </a:xfrm>
                    <a:prstGeom prst="rect">
                      <a:avLst/>
                    </a:prstGeom>
                  </pic:spPr>
                </pic:pic>
              </a:graphicData>
            </a:graphic>
          </wp:inline>
        </w:drawing>
      </w:r>
    </w:p>
    <w:p w14:paraId="2911A532"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09" w:name="_1c8c4aa3906888e5c2c8895f5ed19903"/>
      <w:r w:rsidRPr="007B5B34">
        <w:rPr>
          <w:b/>
          <w:sz w:val="24"/>
          <w:szCs w:val="24"/>
        </w:rPr>
        <w:t xml:space="preserve">Archetypes </w:t>
      </w:r>
      <w:bookmarkEnd w:id="409"/>
    </w:p>
    <w:p w14:paraId="24FB29FC" w14:textId="77777777" w:rsidR="003E4BE1" w:rsidRDefault="00CB577B" w:rsidP="00AB09F3">
      <w:r>
        <w:t xml:space="preserve">      </w:t>
      </w:r>
      <w:r w:rsidR="00DF1E7E" w:rsidRPr="00DF1E7E">
        <w:t xml:space="preserve">       </w:t>
      </w:r>
    </w:p>
    <w:p w14:paraId="52867293" w14:textId="77777777" w:rsidR="00DB049B" w:rsidRDefault="00022C8A" w:rsidP="006977BE">
      <w:r w:rsidRPr="00022C8A">
        <w:t xml:space="preserve"> </w:t>
      </w:r>
    </w:p>
    <w:p w14:paraId="0AE65CEE" w14:textId="77777777" w:rsidR="00800588" w:rsidRPr="005F31BE" w:rsidRDefault="00800588" w:rsidP="005F31BE">
      <w:pPr>
        <w:pStyle w:val="Heading5"/>
      </w:pPr>
      <w:bookmarkStart w:id="410" w:name="_fa40d7338aecd18f94732d3b02e2bd79"/>
      <w:r w:rsidRPr="005F31BE">
        <w:t>&lt;Stereotype&gt; Archetype</w:t>
      </w:r>
      <w:bookmarkEnd w:id="410"/>
    </w:p>
    <w:p w14:paraId="4287BCAD" w14:textId="77777777" w:rsidR="00DB049B" w:rsidRDefault="00800588" w:rsidP="006977BE">
      <w:r>
        <w:t xml:space="preserve"> </w:t>
      </w:r>
    </w:p>
    <w:p w14:paraId="6C5E04BF" w14:textId="77777777" w:rsidR="0063570E" w:rsidRDefault="0063570E" w:rsidP="00383490"/>
    <w:p w14:paraId="6DE913A9" w14:textId="77777777" w:rsidR="00A855E6" w:rsidRDefault="00383490" w:rsidP="00263593">
      <w:r w:rsidRPr="00875584">
        <w:rPr>
          <w:rFonts w:ascii="Arial" w:hAnsi="Arial"/>
          <w:b/>
          <w:sz w:val="24"/>
          <w:szCs w:val="24"/>
        </w:rPr>
        <w:t>Description</w:t>
      </w:r>
    </w:p>
    <w:p w14:paraId="21A43966" w14:textId="77777777" w:rsidR="00DB049B" w:rsidRDefault="005C6CB8" w:rsidP="006977BE">
      <w:r>
        <w:t xml:space="preserve"> </w:t>
      </w:r>
    </w:p>
    <w:p w14:paraId="343AD366" w14:textId="77777777" w:rsidR="00240264" w:rsidRDefault="00CF20F6">
      <w:r>
        <w:t xml:space="preserve">An </w:t>
      </w:r>
      <w:r>
        <w:rPr>
          <w:b/>
          <w:bCs/>
        </w:rPr>
        <w:t>Archetype</w:t>
      </w:r>
      <w:r>
        <w:t xml:space="preserve"> is a package that contains a versioned set of constraints on a </w:t>
      </w:r>
      <w:r>
        <w:rPr>
          <w:b/>
          <w:bCs/>
        </w:rPr>
        <w:t>Class</w:t>
      </w:r>
      <w:r>
        <w:t xml:space="preserve"> that is a member of the </w:t>
      </w:r>
      <w:r>
        <w:rPr>
          <w:b/>
          <w:bCs/>
        </w:rPr>
        <w:t>ReferenceModel</w:t>
      </w:r>
      <w:r>
        <w:t xml:space="preserve"> that is owned by the containing </w:t>
      </w:r>
      <w:r>
        <w:rPr>
          <w:b/>
          <w:bCs/>
        </w:rPr>
        <w:t>ArchetypeLibrary</w:t>
      </w:r>
      <w:r>
        <w:t xml:space="preserve">. </w:t>
      </w:r>
    </w:p>
    <w:p w14:paraId="4FCCC59F" w14:textId="77777777" w:rsidR="00DB049B" w:rsidRDefault="00C51B43" w:rsidP="006977BE">
      <w:r>
        <w:t xml:space="preserve"> </w:t>
      </w:r>
      <w:r w:rsidR="009F2598">
        <w:t xml:space="preserve">  </w:t>
      </w:r>
    </w:p>
    <w:p w14:paraId="7DC64F3B" w14:textId="77777777" w:rsidR="0063570E" w:rsidRDefault="0063570E" w:rsidP="00383490"/>
    <w:p w14:paraId="3BDA8EE8" w14:textId="77777777" w:rsidR="00A855E6" w:rsidRDefault="00383490" w:rsidP="00263593">
      <w:r w:rsidRPr="00875584">
        <w:rPr>
          <w:rFonts w:ascii="Arial" w:hAnsi="Arial"/>
          <w:b/>
          <w:sz w:val="24"/>
          <w:szCs w:val="24"/>
        </w:rPr>
        <w:t>Diagrams</w:t>
      </w:r>
    </w:p>
    <w:p w14:paraId="4AA93984" w14:textId="77777777" w:rsidR="00DB049B" w:rsidRDefault="00CF20F6" w:rsidP="006977BE">
      <w:hyperlink w:anchor="_1c8c4aa3906888e5c2c8895f5ed19903" w:history="1">
        <w:r w:rsidR="003E7695">
          <w:rPr>
            <w:rStyle w:val="Hyperlink"/>
          </w:rPr>
          <w:t xml:space="preserve">Archetypes </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910519F" w14:textId="77777777" w:rsidR="0063570E" w:rsidRDefault="0063570E" w:rsidP="00383490"/>
    <w:p w14:paraId="62182457" w14:textId="77777777" w:rsidR="00A855E6" w:rsidRDefault="00383490" w:rsidP="00263593">
      <w:r w:rsidRPr="00875584">
        <w:rPr>
          <w:rFonts w:ascii="Arial" w:hAnsi="Arial"/>
          <w:b/>
          <w:sz w:val="24"/>
          <w:szCs w:val="24"/>
        </w:rPr>
        <w:t>Attributes</w:t>
      </w:r>
    </w:p>
    <w:p w14:paraId="533706CE" w14:textId="77777777" w:rsidR="00B603FB" w:rsidRDefault="00B603FB" w:rsidP="008B78EB"/>
    <w:p w14:paraId="010CE794" w14:textId="77777777" w:rsidR="00A755AA" w:rsidRDefault="008B78EB" w:rsidP="008B78EB">
      <w:pPr>
        <w:rPr>
          <w:b/>
        </w:rPr>
      </w:pPr>
      <w:r w:rsidRPr="006A54F6">
        <w:rPr>
          <w:b/>
        </w:rPr>
        <w:t>•   public archetypeName : String  [1]</w:t>
      </w:r>
    </w:p>
    <w:p w14:paraId="671CCAF7" w14:textId="77777777" w:rsidR="008B78EB" w:rsidRPr="006A54F6" w:rsidRDefault="005C6CB8" w:rsidP="008B78EB">
      <w:pPr>
        <w:rPr>
          <w:b/>
        </w:rPr>
      </w:pPr>
      <w:r>
        <w:t xml:space="preserve"> </w:t>
      </w:r>
    </w:p>
    <w:p w14:paraId="56A35A65" w14:textId="77777777" w:rsidR="00240264" w:rsidRDefault="00CF20F6">
      <w:r>
        <w:t>The human readable name of the Archetype. Example: "clinical data group", "laboratory test", "serum sodium", "cimi composition"</w:t>
      </w:r>
    </w:p>
    <w:p w14:paraId="53CFB2E0" w14:textId="77777777" w:rsidR="00B603FB" w:rsidRDefault="00B603FB" w:rsidP="008B78EB"/>
    <w:p w14:paraId="620E2193" w14:textId="77777777" w:rsidR="00A755AA" w:rsidRDefault="008B78EB" w:rsidP="008B78EB">
      <w:pPr>
        <w:rPr>
          <w:b/>
        </w:rPr>
      </w:pPr>
      <w:r w:rsidRPr="006A54F6">
        <w:rPr>
          <w:b/>
        </w:rPr>
        <w:t>•   public originalLanguage : EnumerationLiteral  [0..1]</w:t>
      </w:r>
    </w:p>
    <w:p w14:paraId="532AFB50" w14:textId="77777777" w:rsidR="008B78EB" w:rsidRPr="006A54F6" w:rsidRDefault="005C6CB8" w:rsidP="008B78EB">
      <w:pPr>
        <w:rPr>
          <w:b/>
        </w:rPr>
      </w:pPr>
      <w:r>
        <w:t xml:space="preserve"> </w:t>
      </w:r>
    </w:p>
    <w:p w14:paraId="32F81005" w14:textId="77777777" w:rsidR="00240264" w:rsidRDefault="00CF20F6">
      <w:r>
        <w:t>The original spoken or written language in which the archetype was authored (Example: EN, DE, ES). A language type drawn for the language numeration.</w:t>
      </w:r>
    </w:p>
    <w:p w14:paraId="718B4F21" w14:textId="77777777" w:rsidR="00B603FB" w:rsidRDefault="00B603FB" w:rsidP="008B78EB"/>
    <w:p w14:paraId="0867917D" w14:textId="77777777" w:rsidR="00A755AA" w:rsidRDefault="008B78EB" w:rsidP="008B78EB">
      <w:pPr>
        <w:rPr>
          <w:b/>
        </w:rPr>
      </w:pPr>
      <w:r w:rsidRPr="006A54F6">
        <w:rPr>
          <w:b/>
        </w:rPr>
        <w:t>•   public archetypeType : EnumerationLiteral  [0..*]</w:t>
      </w:r>
    </w:p>
    <w:p w14:paraId="08451C7D" w14:textId="77777777" w:rsidR="008B78EB" w:rsidRPr="006A54F6" w:rsidRDefault="005C6CB8" w:rsidP="008B78EB">
      <w:pPr>
        <w:rPr>
          <w:b/>
        </w:rPr>
      </w:pPr>
      <w:r>
        <w:t xml:space="preserve"> </w:t>
      </w:r>
    </w:p>
    <w:p w14:paraId="5E62A41A" w14:textId="77777777" w:rsidR="00240264" w:rsidRDefault="00CF20F6">
      <w:r>
        <w:t xml:space="preserve"> The implementation specific type or classificati</w:t>
      </w:r>
      <w:r>
        <w:t>on of the archetype.  In the ADL context, this would include  archetype, template_overlay, etc.</w:t>
      </w:r>
    </w:p>
    <w:p w14:paraId="093E583C" w14:textId="77777777" w:rsidR="00B603FB" w:rsidRDefault="00B603FB" w:rsidP="008B78EB"/>
    <w:p w14:paraId="37CBA0A8" w14:textId="77777777" w:rsidR="00A755AA" w:rsidRDefault="008B78EB" w:rsidP="008B78EB">
      <w:pPr>
        <w:rPr>
          <w:b/>
        </w:rPr>
      </w:pPr>
      <w:r w:rsidRPr="006A54F6">
        <w:rPr>
          <w:b/>
        </w:rPr>
        <w:t>•   public rmPackagePath : String  [1]</w:t>
      </w:r>
    </w:p>
    <w:p w14:paraId="19DF22FA" w14:textId="77777777" w:rsidR="008B78EB" w:rsidRPr="006A54F6" w:rsidRDefault="005C6CB8" w:rsidP="008B78EB">
      <w:pPr>
        <w:rPr>
          <w:b/>
        </w:rPr>
      </w:pPr>
      <w:r>
        <w:t xml:space="preserve"> </w:t>
      </w:r>
    </w:p>
    <w:p w14:paraId="204D9169" w14:textId="77777777" w:rsidR="00240264" w:rsidRDefault="00CF20F6">
      <w:r>
        <w:t>The qualifiedName of the package containing the root class constrained by this archetype.</w:t>
      </w:r>
    </w:p>
    <w:p w14:paraId="5AD032A6" w14:textId="77777777" w:rsidR="00B603FB" w:rsidRDefault="00B603FB" w:rsidP="008B78EB"/>
    <w:p w14:paraId="0033EB6A" w14:textId="77777777" w:rsidR="00A755AA" w:rsidRDefault="008B78EB" w:rsidP="008B78EB">
      <w:pPr>
        <w:rPr>
          <w:b/>
        </w:rPr>
      </w:pPr>
      <w:r w:rsidRPr="006A54F6">
        <w:rPr>
          <w:b/>
        </w:rPr>
        <w:t>•   public rmClassName : String  [1]</w:t>
      </w:r>
    </w:p>
    <w:p w14:paraId="62DB0491" w14:textId="77777777" w:rsidR="008B78EB" w:rsidRPr="006A54F6" w:rsidRDefault="005C6CB8" w:rsidP="008B78EB">
      <w:pPr>
        <w:rPr>
          <w:b/>
        </w:rPr>
      </w:pPr>
      <w:r>
        <w:t xml:space="preserve"> </w:t>
      </w:r>
    </w:p>
    <w:p w14:paraId="074B1E53" w14:textId="77777777" w:rsidR="00240264" w:rsidRDefault="00CF20F6">
      <w:r>
        <w:t>Name of the root Class constrained of this archetype.</w:t>
      </w:r>
    </w:p>
    <w:p w14:paraId="67D70A60" w14:textId="77777777" w:rsidR="009922DE" w:rsidRDefault="009922DE" w:rsidP="009922DE">
      <w:r>
        <w:t xml:space="preserve">                </w:t>
      </w:r>
    </w:p>
    <w:p w14:paraId="3FB5F5DE" w14:textId="77777777" w:rsidR="0063570E" w:rsidRDefault="0063570E" w:rsidP="00383490"/>
    <w:p w14:paraId="42A61C31" w14:textId="77777777" w:rsidR="00A855E6" w:rsidRDefault="00383490" w:rsidP="00263593">
      <w:r w:rsidRPr="00875584">
        <w:rPr>
          <w:rFonts w:ascii="Arial" w:hAnsi="Arial"/>
          <w:b/>
          <w:sz w:val="24"/>
          <w:szCs w:val="24"/>
        </w:rPr>
        <w:t>Constraints</w:t>
      </w:r>
    </w:p>
    <w:p w14:paraId="799455C5" w14:textId="77777777" w:rsidR="0087616E" w:rsidRPr="00BC6BEC" w:rsidRDefault="0087616E" w:rsidP="00263593">
      <w:pPr>
        <w:rPr>
          <w:rFonts w:ascii="Arial" w:hAnsi="Arial"/>
          <w:b/>
          <w:sz w:val="24"/>
          <w:szCs w:val="24"/>
        </w:rPr>
      </w:pPr>
    </w:p>
    <w:p w14:paraId="4AAB5BD4" w14:textId="77777777" w:rsidR="00263593" w:rsidRPr="00F813AC" w:rsidRDefault="00263593" w:rsidP="00057587">
      <w:pPr>
        <w:pStyle w:val="ListParagraph"/>
        <w:numPr>
          <w:ilvl w:val="0"/>
          <w:numId w:val="4"/>
        </w:numPr>
        <w:rPr>
          <w:rFonts w:ascii="Arial" w:hAnsi="Arial"/>
          <w:b/>
        </w:rPr>
      </w:pPr>
      <w:r w:rsidRPr="006F3621">
        <w:rPr>
          <w:rFonts w:ascii="Arial" w:hAnsi="Arial"/>
          <w:b/>
        </w:rPr>
        <w:t>mustBeOwned</w:t>
      </w:r>
    </w:p>
    <w:p w14:paraId="2AEEB832" w14:textId="77777777" w:rsidR="00F126D8" w:rsidRDefault="005C6CB8" w:rsidP="006977BE">
      <w:r>
        <w:t xml:space="preserve"> </w:t>
      </w:r>
    </w:p>
    <w:p w14:paraId="231D2A63" w14:textId="77777777" w:rsidR="00240264" w:rsidRDefault="00CF20F6">
      <w:r>
        <w:t>The containing Package must be an &gt;</w:t>
      </w:r>
    </w:p>
    <w:p w14:paraId="30EFD1BC" w14:textId="77777777" w:rsidR="00F126D8" w:rsidRDefault="00CF06F6" w:rsidP="006977BE">
      <w:r w:rsidRPr="00467F03">
        <w:t>[OCL]</w:t>
      </w:r>
    </w:p>
    <w:p w14:paraId="7B4DF4DB" w14:textId="77777777" w:rsidR="008B78EB" w:rsidRDefault="004B279F" w:rsidP="00ED4063">
      <w:r w:rsidRPr="0047488C">
        <w:rPr>
          <w:rFonts w:ascii="Courier" w:hAnsi="Courier"/>
        </w:rPr>
        <w:t xml:space="preserve"> self.base_Package.owningPackage.stereotypedBy('ArchetypeLibrary') </w:t>
      </w:r>
    </w:p>
    <w:p w14:paraId="78B77469" w14:textId="77777777" w:rsidR="0087616E" w:rsidRPr="00BC6BEC" w:rsidRDefault="0087616E" w:rsidP="00263593">
      <w:pPr>
        <w:rPr>
          <w:rFonts w:ascii="Arial" w:hAnsi="Arial"/>
          <w:b/>
          <w:sz w:val="24"/>
          <w:szCs w:val="24"/>
        </w:rPr>
      </w:pPr>
    </w:p>
    <w:p w14:paraId="30F9CDEA" w14:textId="77777777" w:rsidR="00263593" w:rsidRPr="00F813AC" w:rsidRDefault="00263593" w:rsidP="00057587">
      <w:pPr>
        <w:pStyle w:val="ListParagraph"/>
        <w:numPr>
          <w:ilvl w:val="0"/>
          <w:numId w:val="4"/>
        </w:numPr>
        <w:rPr>
          <w:rFonts w:ascii="Arial" w:hAnsi="Arial"/>
          <w:b/>
        </w:rPr>
      </w:pPr>
      <w:r w:rsidRPr="006F3621">
        <w:rPr>
          <w:rFonts w:ascii="Arial" w:hAnsi="Arial"/>
          <w:b/>
        </w:rPr>
        <w:t>ownsVersions</w:t>
      </w:r>
    </w:p>
    <w:p w14:paraId="7A5D67E4" w14:textId="77777777" w:rsidR="00F126D8" w:rsidRDefault="005C6CB8" w:rsidP="006977BE">
      <w:r>
        <w:t xml:space="preserve"> </w:t>
      </w:r>
    </w:p>
    <w:p w14:paraId="6C678685" w14:textId="77777777" w:rsidR="00240264" w:rsidRDefault="00CF20F6">
      <w:r>
        <w:t>All members of a package must be &gt;.</w:t>
      </w:r>
    </w:p>
    <w:p w14:paraId="5AA07D59" w14:textId="77777777" w:rsidR="00F126D8" w:rsidRDefault="00CF06F6" w:rsidP="006977BE">
      <w:r w:rsidRPr="00467F03">
        <w:t>[OCL]</w:t>
      </w:r>
    </w:p>
    <w:p w14:paraId="59F5A1DD" w14:textId="77777777" w:rsidR="008B78EB" w:rsidRDefault="004B279F" w:rsidP="00ED4063">
      <w:r w:rsidRPr="0047488C">
        <w:rPr>
          <w:rFonts w:ascii="Courier" w:hAnsi="Courier"/>
        </w:rPr>
        <w:t>self.base_Package.ownedMember-&gt;select(x|x.oclIsKindOf(Classifier) and not(x.oclIsKindOf(Association)))-&gt;forAll(x|x.stereotypedBy('ArchetypeVersion'))</w:t>
      </w:r>
    </w:p>
    <w:p w14:paraId="3F4F6FA8" w14:textId="77777777" w:rsidR="0087616E" w:rsidRPr="00BC6BEC" w:rsidRDefault="0087616E" w:rsidP="00263593">
      <w:pPr>
        <w:rPr>
          <w:rFonts w:ascii="Arial" w:hAnsi="Arial"/>
          <w:b/>
          <w:sz w:val="24"/>
          <w:szCs w:val="24"/>
        </w:rPr>
      </w:pPr>
    </w:p>
    <w:p w14:paraId="657B47BC" w14:textId="77777777" w:rsidR="00263593" w:rsidRPr="00F813AC" w:rsidRDefault="00263593" w:rsidP="00057587">
      <w:pPr>
        <w:pStyle w:val="ListParagraph"/>
        <w:numPr>
          <w:ilvl w:val="0"/>
          <w:numId w:val="4"/>
        </w:numPr>
        <w:rPr>
          <w:rFonts w:ascii="Arial" w:hAnsi="Arial"/>
          <w:b/>
        </w:rPr>
      </w:pPr>
      <w:r w:rsidRPr="006F3621">
        <w:rPr>
          <w:rFonts w:ascii="Arial" w:hAnsi="Arial"/>
          <w:b/>
        </w:rPr>
        <w:t>originalLanguage</w:t>
      </w:r>
    </w:p>
    <w:p w14:paraId="457BF0FB" w14:textId="77777777" w:rsidR="00F126D8" w:rsidRDefault="005C6CB8" w:rsidP="006977BE">
      <w:r>
        <w:t xml:space="preserve"> </w:t>
      </w:r>
    </w:p>
    <w:p w14:paraId="3ED8A66C" w14:textId="77777777" w:rsidR="00240264" w:rsidRDefault="00CF20F6">
      <w:r>
        <w:t>originalLanguage must be contained by a &gt; En</w:t>
      </w:r>
      <w:r>
        <w:t>umeration.</w:t>
      </w:r>
    </w:p>
    <w:p w14:paraId="187563E4" w14:textId="77777777" w:rsidR="00F126D8" w:rsidRDefault="00CF06F6" w:rsidP="006977BE">
      <w:r w:rsidRPr="00467F03">
        <w:t>[OCL]</w:t>
      </w:r>
    </w:p>
    <w:p w14:paraId="6A85CF75" w14:textId="77777777" w:rsidR="008B78EB" w:rsidRDefault="004B279F" w:rsidP="00ED4063">
      <w:r w:rsidRPr="0047488C">
        <w:rPr>
          <w:rFonts w:ascii="Courier" w:hAnsi="Courier"/>
        </w:rPr>
        <w:t xml:space="preserve"> self.originalLanguage.enumeration.stereotypedBy('Language')</w:t>
      </w:r>
    </w:p>
    <w:p w14:paraId="2A74AD19" w14:textId="77777777" w:rsidR="0087616E" w:rsidRPr="00BC6BEC" w:rsidRDefault="0087616E" w:rsidP="00263593">
      <w:pPr>
        <w:rPr>
          <w:rFonts w:ascii="Arial" w:hAnsi="Arial"/>
          <w:b/>
          <w:sz w:val="24"/>
          <w:szCs w:val="24"/>
        </w:rPr>
      </w:pPr>
    </w:p>
    <w:p w14:paraId="592159A5" w14:textId="77777777" w:rsidR="00263593" w:rsidRPr="00F813AC" w:rsidRDefault="00263593" w:rsidP="00057587">
      <w:pPr>
        <w:pStyle w:val="ListParagraph"/>
        <w:numPr>
          <w:ilvl w:val="0"/>
          <w:numId w:val="4"/>
        </w:numPr>
        <w:rPr>
          <w:rFonts w:ascii="Arial" w:hAnsi="Arial"/>
          <w:b/>
        </w:rPr>
      </w:pPr>
      <w:r w:rsidRPr="006F3621">
        <w:rPr>
          <w:rFonts w:ascii="Arial" w:hAnsi="Arial"/>
          <w:b/>
        </w:rPr>
        <w:t>archetypeType</w:t>
      </w:r>
    </w:p>
    <w:p w14:paraId="6F78E64E" w14:textId="77777777" w:rsidR="00F126D8" w:rsidRDefault="005C6CB8" w:rsidP="006977BE">
      <w:r>
        <w:t xml:space="preserve"> </w:t>
      </w:r>
    </w:p>
    <w:p w14:paraId="0C283699" w14:textId="77777777" w:rsidR="00240264" w:rsidRDefault="00CF20F6">
      <w:r>
        <w:t>Each archetypeType must be an &gt;</w:t>
      </w:r>
    </w:p>
    <w:p w14:paraId="7DC35396" w14:textId="77777777" w:rsidR="00F126D8" w:rsidRDefault="00CF06F6" w:rsidP="006977BE">
      <w:r w:rsidRPr="00467F03">
        <w:t>[OCL]</w:t>
      </w:r>
    </w:p>
    <w:p w14:paraId="496A90AF" w14:textId="77777777" w:rsidR="008B78EB" w:rsidRDefault="004B279F" w:rsidP="00ED4063">
      <w:r w:rsidRPr="0047488C">
        <w:rPr>
          <w:rFonts w:ascii="Courier" w:hAnsi="Courier"/>
        </w:rPr>
        <w:t xml:space="preserve"> self.archetypeType.enumeration-&gt;forAll(x|x.stereotypedBy('ArchetypeType'))</w:t>
      </w:r>
    </w:p>
    <w:p w14:paraId="183D78B2" w14:textId="77777777" w:rsidR="0087616E" w:rsidRPr="00BC6BEC" w:rsidRDefault="0087616E" w:rsidP="00263593">
      <w:pPr>
        <w:rPr>
          <w:rFonts w:ascii="Arial" w:hAnsi="Arial"/>
          <w:b/>
          <w:sz w:val="24"/>
          <w:szCs w:val="24"/>
        </w:rPr>
      </w:pPr>
    </w:p>
    <w:p w14:paraId="094C0674"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constrainsRMElement</w:t>
      </w:r>
    </w:p>
    <w:p w14:paraId="44A0560C" w14:textId="77777777" w:rsidR="00F126D8" w:rsidRDefault="005C6CB8" w:rsidP="006977BE">
      <w:r>
        <w:t xml:space="preserve"> </w:t>
      </w:r>
    </w:p>
    <w:p w14:paraId="5611F641" w14:textId="77777777" w:rsidR="00240264" w:rsidRDefault="00CF20F6">
      <w:r>
        <w:t xml:space="preserve"> The Class or one of its</w:t>
      </w:r>
      <w:r>
        <w:t xml:space="preserve"> generalization ancestors is a member of the ArchetypeLibrary Reference Model</w:t>
      </w:r>
    </w:p>
    <w:p w14:paraId="0A210B09" w14:textId="77777777" w:rsidR="00F126D8" w:rsidRDefault="00CF06F6" w:rsidP="006977BE">
      <w:r w:rsidRPr="00467F03">
        <w:t>[OCL]</w:t>
      </w:r>
    </w:p>
    <w:p w14:paraId="30B10F91" w14:textId="77777777" w:rsidR="008B78EB" w:rsidRDefault="004B279F" w:rsidP="00ED4063">
      <w:r w:rsidRPr="0047488C">
        <w:rPr>
          <w:rFonts w:ascii="Courier" w:hAnsi="Courier"/>
        </w:rPr>
        <w:t xml:space="preserve">self.base_Package.nestingPackage.packageImport.importedPackage.nestedPackage.packagedElement-&gt;select(x|x.oclIsKindOf(Classifier)).oclAsType(Classifier)     -&gt;exists(x|self.base_Package.packagedElement-&gt;select(p|p.stereotypedBy('ArchetypeVersion')).oclAsType(Classifier).general-&gt;includes(x))   </w:t>
      </w:r>
    </w:p>
    <w:p w14:paraId="13AF0977" w14:textId="77777777" w:rsidR="0087616E" w:rsidRPr="00BC6BEC" w:rsidRDefault="0087616E" w:rsidP="00263593">
      <w:pPr>
        <w:rPr>
          <w:rFonts w:ascii="Arial" w:hAnsi="Arial"/>
          <w:b/>
          <w:sz w:val="24"/>
          <w:szCs w:val="24"/>
        </w:rPr>
      </w:pPr>
    </w:p>
    <w:p w14:paraId="3D0AE143" w14:textId="77777777" w:rsidR="00263593" w:rsidRPr="00F813AC" w:rsidRDefault="00263593" w:rsidP="00057587">
      <w:pPr>
        <w:pStyle w:val="ListParagraph"/>
        <w:numPr>
          <w:ilvl w:val="0"/>
          <w:numId w:val="4"/>
        </w:numPr>
        <w:rPr>
          <w:rFonts w:ascii="Arial" w:hAnsi="Arial"/>
          <w:b/>
        </w:rPr>
      </w:pPr>
      <w:r w:rsidRPr="006F3621">
        <w:rPr>
          <w:rFonts w:ascii="Arial" w:hAnsi="Arial"/>
          <w:b/>
        </w:rPr>
        <w:t>currentVersion</w:t>
      </w:r>
    </w:p>
    <w:p w14:paraId="6570A8AB" w14:textId="77777777" w:rsidR="00F126D8" w:rsidRDefault="005C6CB8" w:rsidP="006977BE">
      <w:r>
        <w:t xml:space="preserve"> </w:t>
      </w:r>
    </w:p>
    <w:p w14:paraId="2E03A674" w14:textId="77777777" w:rsidR="00240264" w:rsidRDefault="00CF20F6">
      <w:r>
        <w:t>The package must contain one &gt;.</w:t>
      </w:r>
    </w:p>
    <w:p w14:paraId="5D156D0E" w14:textId="77777777" w:rsidR="00F126D8" w:rsidRDefault="00CF06F6" w:rsidP="006977BE">
      <w:r w:rsidRPr="00467F03">
        <w:t>[OCL]</w:t>
      </w:r>
    </w:p>
    <w:p w14:paraId="1A05A5C7" w14:textId="77777777" w:rsidR="008B78EB" w:rsidRDefault="004B279F" w:rsidP="00ED4063">
      <w:r w:rsidRPr="0047488C">
        <w:rPr>
          <w:rFonts w:ascii="Courier" w:hAnsi="Courier"/>
        </w:rPr>
        <w:t>self.base_Package.packagedElement-&gt;select(x|x.stereotypedBy('ArchetypeCurrentVersion'))-&gt;size()=1</w:t>
      </w:r>
    </w:p>
    <w:p w14:paraId="65B58826" w14:textId="77777777" w:rsidR="0087616E" w:rsidRPr="00BC6BEC" w:rsidRDefault="0087616E" w:rsidP="00263593">
      <w:pPr>
        <w:rPr>
          <w:rFonts w:ascii="Arial" w:hAnsi="Arial"/>
          <w:b/>
          <w:sz w:val="24"/>
          <w:szCs w:val="24"/>
        </w:rPr>
      </w:pPr>
    </w:p>
    <w:p w14:paraId="0035173D" w14:textId="77777777" w:rsidR="00263593" w:rsidRPr="00F813AC" w:rsidRDefault="00263593" w:rsidP="00057587">
      <w:pPr>
        <w:pStyle w:val="ListParagraph"/>
        <w:numPr>
          <w:ilvl w:val="0"/>
          <w:numId w:val="4"/>
        </w:numPr>
        <w:rPr>
          <w:rFonts w:ascii="Arial" w:hAnsi="Arial"/>
          <w:b/>
        </w:rPr>
      </w:pPr>
      <w:r w:rsidRPr="006F3621">
        <w:rPr>
          <w:rFonts w:ascii="Arial" w:hAnsi="Arial"/>
          <w:b/>
        </w:rPr>
        <w:t>specializesArchetype</w:t>
      </w:r>
    </w:p>
    <w:p w14:paraId="0FC93530" w14:textId="77777777" w:rsidR="00F126D8" w:rsidRDefault="005C6CB8" w:rsidP="006977BE">
      <w:r>
        <w:t xml:space="preserve"> </w:t>
      </w:r>
    </w:p>
    <w:p w14:paraId="350A247E" w14:textId="77777777" w:rsidR="00240264" w:rsidRDefault="00CF20F6">
      <w:r>
        <w:t xml:space="preserve"> If an Archetype specializes another Archetype, they both constrain the same class.  </w:t>
      </w:r>
    </w:p>
    <w:p w14:paraId="6126C481" w14:textId="77777777" w:rsidR="00F126D8" w:rsidRDefault="00CF06F6" w:rsidP="006977BE">
      <w:r w:rsidRPr="00467F03">
        <w:t>[OCL]</w:t>
      </w:r>
    </w:p>
    <w:p w14:paraId="274D66E6" w14:textId="77777777" w:rsidR="008B78EB" w:rsidRDefault="004B279F" w:rsidP="00ED4063">
      <w:r w:rsidRPr="0047488C">
        <w:rPr>
          <w:rFonts w:ascii="Courier" w:hAnsi="Courier"/>
        </w:rPr>
        <w:t xml:space="preserve"> self.base_Package.packageMerge.mergedPackage.ownedType-&gt;select(t|t.stereotypedBy('ArchetypeVersion')).oclAsType(Classifier).general  -&gt;forAll(x|self.base_Package.ownedType-&gt;select(t|t.stereotypedBy('ArchetypeVersion')).oclAsType(Classifier).general-&gt;includes(x))  </w:t>
      </w:r>
    </w:p>
    <w:p w14:paraId="5F715DD2" w14:textId="77777777" w:rsidR="0087616E" w:rsidRPr="00BC6BEC" w:rsidRDefault="0087616E" w:rsidP="00263593">
      <w:pPr>
        <w:rPr>
          <w:rFonts w:ascii="Arial" w:hAnsi="Arial"/>
          <w:b/>
          <w:sz w:val="24"/>
          <w:szCs w:val="24"/>
        </w:rPr>
      </w:pPr>
    </w:p>
    <w:p w14:paraId="1B291A15" w14:textId="77777777" w:rsidR="00263593" w:rsidRPr="00F813AC" w:rsidRDefault="00263593" w:rsidP="00057587">
      <w:pPr>
        <w:pStyle w:val="ListParagraph"/>
        <w:numPr>
          <w:ilvl w:val="0"/>
          <w:numId w:val="4"/>
        </w:numPr>
        <w:rPr>
          <w:rFonts w:ascii="Arial" w:hAnsi="Arial"/>
          <w:b/>
        </w:rPr>
      </w:pPr>
      <w:r w:rsidRPr="006F3621">
        <w:rPr>
          <w:rFonts w:ascii="Arial" w:hAnsi="Arial"/>
          <w:b/>
        </w:rPr>
        <w:t>archetypeIdType</w:t>
      </w:r>
    </w:p>
    <w:p w14:paraId="12DA5479" w14:textId="77777777" w:rsidR="00F126D8" w:rsidRDefault="005C6CB8" w:rsidP="006977BE">
      <w:r>
        <w:t xml:space="preserve"> </w:t>
      </w:r>
    </w:p>
    <w:p w14:paraId="5CE76C50" w14:textId="77777777" w:rsidR="00240264" w:rsidRDefault="00CF20F6">
      <w:r>
        <w:t>The Package must be stereoty</w:t>
      </w:r>
      <w:r>
        <w:t>ped by ArchetypeId.</w:t>
      </w:r>
    </w:p>
    <w:p w14:paraId="35332868" w14:textId="77777777" w:rsidR="00F126D8" w:rsidRDefault="00CF06F6" w:rsidP="006977BE">
      <w:r w:rsidRPr="00467F03">
        <w:t>[OCL]</w:t>
      </w:r>
    </w:p>
    <w:p w14:paraId="06A1F47A" w14:textId="77777777" w:rsidR="008B78EB" w:rsidRDefault="004B279F" w:rsidP="00ED4063">
      <w:r w:rsidRPr="0047488C">
        <w:rPr>
          <w:rFonts w:ascii="Courier" w:hAnsi="Courier"/>
        </w:rPr>
        <w:t>self.base_Package.stereotypedBy('ArchetypeId')</w:t>
      </w:r>
    </w:p>
    <w:p w14:paraId="0E2CA5DE" w14:textId="77777777" w:rsidR="00DB049B" w:rsidRDefault="00022C8A" w:rsidP="006977BE">
      <w:r w:rsidRPr="00022C8A">
        <w:t xml:space="preserve"> </w:t>
      </w:r>
    </w:p>
    <w:p w14:paraId="61E3FC4E" w14:textId="77777777" w:rsidR="00800588" w:rsidRPr="005F31BE" w:rsidRDefault="00800588" w:rsidP="005F31BE">
      <w:pPr>
        <w:pStyle w:val="Heading5"/>
      </w:pPr>
      <w:bookmarkStart w:id="411" w:name="_0f9d83c23878de534b0e06d78416cb03"/>
      <w:r w:rsidRPr="005F31BE">
        <w:t>&lt;Stereotype&gt; ArchetypeLibrary</w:t>
      </w:r>
      <w:bookmarkEnd w:id="411"/>
    </w:p>
    <w:p w14:paraId="02532132" w14:textId="77777777" w:rsidR="00DB049B" w:rsidRDefault="00800588" w:rsidP="006977BE">
      <w:r>
        <w:t xml:space="preserve"> </w:t>
      </w:r>
    </w:p>
    <w:p w14:paraId="4A2D1B02" w14:textId="77777777" w:rsidR="0063570E" w:rsidRDefault="0063570E" w:rsidP="00383490"/>
    <w:p w14:paraId="3F71FD23" w14:textId="77777777" w:rsidR="00A855E6" w:rsidRDefault="00383490" w:rsidP="00263593">
      <w:r w:rsidRPr="00875584">
        <w:rPr>
          <w:rFonts w:ascii="Arial" w:hAnsi="Arial"/>
          <w:b/>
          <w:sz w:val="24"/>
          <w:szCs w:val="24"/>
        </w:rPr>
        <w:t>Description</w:t>
      </w:r>
    </w:p>
    <w:p w14:paraId="1308F74B" w14:textId="77777777" w:rsidR="00DB049B" w:rsidRDefault="005C6CB8" w:rsidP="006977BE">
      <w:r>
        <w:t xml:space="preserve"> </w:t>
      </w:r>
    </w:p>
    <w:p w14:paraId="5A03A7F9" w14:textId="77777777" w:rsidR="00240264" w:rsidRDefault="00CF20F6">
      <w:r>
        <w:t xml:space="preserve"> An </w:t>
      </w:r>
      <w:r>
        <w:rPr>
          <w:b/>
          <w:bCs/>
        </w:rPr>
        <w:t>ArchetypeLibrary</w:t>
      </w:r>
      <w:r>
        <w:t xml:space="preserve"> is a </w:t>
      </w:r>
      <w:r>
        <w:rPr>
          <w:b/>
          <w:bCs/>
        </w:rPr>
        <w:t>Package</w:t>
      </w:r>
      <w:r>
        <w:t xml:space="preserve"> that contains a collection of archetypes that constrain classes within the imported </w:t>
      </w:r>
      <w:r>
        <w:rPr>
          <w:b/>
          <w:bCs/>
        </w:rPr>
        <w:t>ReferenceModel</w:t>
      </w:r>
      <w:r>
        <w:t xml:space="preserve">. </w:t>
      </w:r>
      <w:r>
        <w:t xml:space="preserve">  An </w:t>
      </w:r>
      <w:r>
        <w:rPr>
          <w:b/>
          <w:bCs/>
        </w:rPr>
        <w:t>ArchetypeLibrary</w:t>
      </w:r>
      <w:r>
        <w:t xml:space="preserve"> must import exactly one </w:t>
      </w:r>
      <w:r>
        <w:rPr>
          <w:b/>
          <w:bCs/>
        </w:rPr>
        <w:t>Package</w:t>
      </w:r>
      <w:r>
        <w:t xml:space="preserve"> that is stereotyped as a </w:t>
      </w:r>
      <w:r>
        <w:rPr>
          <w:b/>
          <w:bCs/>
        </w:rPr>
        <w:t>ReferenceModel</w:t>
      </w:r>
      <w:r>
        <w:t>.</w:t>
      </w:r>
    </w:p>
    <w:p w14:paraId="594FF058" w14:textId="77777777" w:rsidR="00DB049B" w:rsidRDefault="00C51B43" w:rsidP="006977BE">
      <w:r>
        <w:t xml:space="preserve"> </w:t>
      </w:r>
      <w:r w:rsidR="009F2598">
        <w:t xml:space="preserve">  </w:t>
      </w:r>
    </w:p>
    <w:p w14:paraId="6AC44798" w14:textId="77777777" w:rsidR="0063570E" w:rsidRDefault="0063570E" w:rsidP="00383490"/>
    <w:p w14:paraId="06FB7414" w14:textId="77777777" w:rsidR="00A855E6" w:rsidRDefault="00383490" w:rsidP="00263593">
      <w:r w:rsidRPr="00875584">
        <w:rPr>
          <w:rFonts w:ascii="Arial" w:hAnsi="Arial"/>
          <w:b/>
          <w:sz w:val="24"/>
          <w:szCs w:val="24"/>
        </w:rPr>
        <w:t>Diagrams</w:t>
      </w:r>
    </w:p>
    <w:p w14:paraId="77A0DF48" w14:textId="77777777" w:rsidR="00DB049B" w:rsidRDefault="00CF20F6" w:rsidP="006977BE">
      <w:hyperlink w:anchor="_1c8c4aa3906888e5c2c8895f5ed19903" w:history="1">
        <w:r w:rsidR="003E7695">
          <w:rPr>
            <w:rStyle w:val="Hyperlink"/>
          </w:rPr>
          <w:t xml:space="preserve">Archetypes </w:t>
        </w:r>
      </w:hyperlink>
      <w:r w:rsidR="006977BE">
        <w:t xml:space="preserve"> </w:t>
      </w:r>
    </w:p>
    <w:p w14:paraId="71A2B9F3" w14:textId="77777777" w:rsidR="009922DE" w:rsidRDefault="009922DE" w:rsidP="009922DE">
      <w:r>
        <w:t xml:space="preserve">    </w:t>
      </w:r>
    </w:p>
    <w:p w14:paraId="0AC49598" w14:textId="77777777" w:rsidR="0063570E" w:rsidRDefault="0063570E" w:rsidP="00383490"/>
    <w:p w14:paraId="32AB9481" w14:textId="77777777" w:rsidR="00A855E6" w:rsidRDefault="00383490" w:rsidP="00263593">
      <w:r w:rsidRPr="00875584">
        <w:rPr>
          <w:rFonts w:ascii="Arial" w:hAnsi="Arial"/>
          <w:b/>
          <w:sz w:val="24"/>
          <w:szCs w:val="24"/>
        </w:rPr>
        <w:t>Constraints</w:t>
      </w:r>
    </w:p>
    <w:p w14:paraId="7B6CD9BF" w14:textId="77777777" w:rsidR="0087616E" w:rsidRPr="00BC6BEC" w:rsidRDefault="0087616E" w:rsidP="00263593">
      <w:pPr>
        <w:rPr>
          <w:rFonts w:ascii="Arial" w:hAnsi="Arial"/>
          <w:b/>
          <w:sz w:val="24"/>
          <w:szCs w:val="24"/>
        </w:rPr>
      </w:pPr>
    </w:p>
    <w:p w14:paraId="19EA8021" w14:textId="77777777" w:rsidR="00263593" w:rsidRPr="00F813AC" w:rsidRDefault="00263593" w:rsidP="00057587">
      <w:pPr>
        <w:pStyle w:val="ListParagraph"/>
        <w:numPr>
          <w:ilvl w:val="0"/>
          <w:numId w:val="4"/>
        </w:numPr>
        <w:rPr>
          <w:rFonts w:ascii="Arial" w:hAnsi="Arial"/>
          <w:b/>
        </w:rPr>
      </w:pPr>
      <w:r w:rsidRPr="006F3621">
        <w:rPr>
          <w:rFonts w:ascii="Arial" w:hAnsi="Arial"/>
          <w:b/>
        </w:rPr>
        <w:t>oneReferenceModel</w:t>
      </w:r>
    </w:p>
    <w:p w14:paraId="544242AF" w14:textId="77777777" w:rsidR="00F126D8" w:rsidRDefault="005C6CB8" w:rsidP="006977BE">
      <w:r>
        <w:t xml:space="preserve"> </w:t>
      </w:r>
    </w:p>
    <w:p w14:paraId="0D052578" w14:textId="77777777" w:rsidR="00240264" w:rsidRDefault="00CF20F6">
      <w:r>
        <w:t>The must be one &gt; PackageImport.</w:t>
      </w:r>
    </w:p>
    <w:p w14:paraId="197B23AB" w14:textId="77777777" w:rsidR="00F126D8" w:rsidRDefault="00CF06F6" w:rsidP="006977BE">
      <w:r w:rsidRPr="00467F03">
        <w:t>[OCL]</w:t>
      </w:r>
    </w:p>
    <w:p w14:paraId="24141E01" w14:textId="77777777" w:rsidR="008B78EB" w:rsidRDefault="004B279F" w:rsidP="00ED4063">
      <w:r w:rsidRPr="0047488C">
        <w:rPr>
          <w:rFonts w:ascii="Courier" w:hAnsi="Courier"/>
        </w:rPr>
        <w:t xml:space="preserve"> self.base_Package.packageImport-&gt;select(stereotypedBy('ReferenceModelImport'))-&gt;size() = 1</w:t>
      </w:r>
    </w:p>
    <w:p w14:paraId="32CFDFC2" w14:textId="77777777" w:rsidR="0087616E" w:rsidRPr="00BC6BEC" w:rsidRDefault="0087616E" w:rsidP="00263593">
      <w:pPr>
        <w:rPr>
          <w:rFonts w:ascii="Arial" w:hAnsi="Arial"/>
          <w:b/>
          <w:sz w:val="24"/>
          <w:szCs w:val="24"/>
        </w:rPr>
      </w:pPr>
    </w:p>
    <w:p w14:paraId="6BC7F5AF" w14:textId="77777777" w:rsidR="00263593" w:rsidRPr="00F813AC" w:rsidRDefault="00263593" w:rsidP="00057587">
      <w:pPr>
        <w:pStyle w:val="ListParagraph"/>
        <w:numPr>
          <w:ilvl w:val="0"/>
          <w:numId w:val="4"/>
        </w:numPr>
        <w:rPr>
          <w:rFonts w:ascii="Arial" w:hAnsi="Arial"/>
          <w:b/>
        </w:rPr>
      </w:pPr>
      <w:r w:rsidRPr="006F3621">
        <w:rPr>
          <w:rFonts w:ascii="Arial" w:hAnsi="Arial"/>
          <w:b/>
        </w:rPr>
        <w:t>onlyArchetypes</w:t>
      </w:r>
    </w:p>
    <w:p w14:paraId="71291D1A" w14:textId="77777777" w:rsidR="00F126D8" w:rsidRDefault="005C6CB8" w:rsidP="006977BE">
      <w:r>
        <w:t xml:space="preserve"> </w:t>
      </w:r>
    </w:p>
    <w:p w14:paraId="514E6941" w14:textId="77777777" w:rsidR="00240264" w:rsidRDefault="00CF20F6">
      <w:r>
        <w:t>All packaged elements must be &gt;.</w:t>
      </w:r>
    </w:p>
    <w:p w14:paraId="4828B15D" w14:textId="77777777" w:rsidR="00F126D8" w:rsidRDefault="00CF06F6" w:rsidP="006977BE">
      <w:r w:rsidRPr="00467F03">
        <w:t>[OCL]</w:t>
      </w:r>
    </w:p>
    <w:p w14:paraId="5C2912F4" w14:textId="77777777" w:rsidR="008B78EB" w:rsidRDefault="004B279F" w:rsidP="00ED4063">
      <w:r w:rsidRPr="0047488C">
        <w:rPr>
          <w:rFonts w:ascii="Courier" w:hAnsi="Courier"/>
        </w:rPr>
        <w:t>self.base_Package.packagedElement-&gt;forAll(p|p.stereotypedBy('Archetype'))</w:t>
      </w:r>
    </w:p>
    <w:p w14:paraId="2EC8F023" w14:textId="77777777" w:rsidR="00DB049B" w:rsidRDefault="00022C8A" w:rsidP="006977BE">
      <w:r w:rsidRPr="00022C8A">
        <w:t xml:space="preserve"> </w:t>
      </w:r>
    </w:p>
    <w:p w14:paraId="6DB12BDB" w14:textId="77777777" w:rsidR="00800588" w:rsidRPr="005F31BE" w:rsidRDefault="00800588" w:rsidP="005F31BE">
      <w:pPr>
        <w:pStyle w:val="Heading5"/>
      </w:pPr>
      <w:bookmarkStart w:id="412" w:name="_eee227616f3dfa3dfbb9db02a8312527"/>
      <w:r w:rsidRPr="005F31BE">
        <w:t>&lt;Stereotype&gt; ArchetypeType</w:t>
      </w:r>
      <w:bookmarkEnd w:id="412"/>
    </w:p>
    <w:p w14:paraId="40EC52CA" w14:textId="77777777" w:rsidR="00DB049B" w:rsidRDefault="00800588" w:rsidP="006977BE">
      <w:r>
        <w:t xml:space="preserve"> </w:t>
      </w:r>
    </w:p>
    <w:p w14:paraId="4530EE51" w14:textId="77777777" w:rsidR="0063570E" w:rsidRDefault="0063570E" w:rsidP="00383490"/>
    <w:p w14:paraId="01337897" w14:textId="77777777" w:rsidR="00A855E6" w:rsidRDefault="00383490" w:rsidP="00263593">
      <w:r w:rsidRPr="00875584">
        <w:rPr>
          <w:rFonts w:ascii="Arial" w:hAnsi="Arial"/>
          <w:b/>
          <w:sz w:val="24"/>
          <w:szCs w:val="24"/>
        </w:rPr>
        <w:t>Description</w:t>
      </w:r>
    </w:p>
    <w:p w14:paraId="2EA5E032" w14:textId="77777777" w:rsidR="00DB049B" w:rsidRDefault="005C6CB8" w:rsidP="006977BE">
      <w:r>
        <w:t xml:space="preserve"> </w:t>
      </w:r>
    </w:p>
    <w:p w14:paraId="2C969F81" w14:textId="77777777" w:rsidR="00240264" w:rsidRDefault="00CF20F6">
      <w:r>
        <w:t>An implementation specific classification of Archetype types.  In the ADL context, the ADL 2.0.5 specification describes the following types: - archetype - template - template_overlay - operational_template This would be implemented with a spe</w:t>
      </w:r>
      <w:r>
        <w:t>cialization of the ArchetypeType enumeration with the four literals above.  ArchetypeType does not affect the semantics of an AML implementation.</w:t>
      </w:r>
    </w:p>
    <w:p w14:paraId="2971E5D4" w14:textId="77777777" w:rsidR="00DB049B" w:rsidRDefault="00C51B43" w:rsidP="006977BE">
      <w:r>
        <w:t xml:space="preserve"> </w:t>
      </w:r>
      <w:r w:rsidR="009F2598">
        <w:t xml:space="preserve">  </w:t>
      </w:r>
    </w:p>
    <w:p w14:paraId="118ABC90" w14:textId="77777777" w:rsidR="0063570E" w:rsidRDefault="0063570E" w:rsidP="00383490"/>
    <w:p w14:paraId="1270A789" w14:textId="77777777" w:rsidR="00A855E6" w:rsidRDefault="00383490" w:rsidP="00263593">
      <w:r w:rsidRPr="00875584">
        <w:rPr>
          <w:rFonts w:ascii="Arial" w:hAnsi="Arial"/>
          <w:b/>
          <w:sz w:val="24"/>
          <w:szCs w:val="24"/>
        </w:rPr>
        <w:t>Diagrams</w:t>
      </w:r>
    </w:p>
    <w:p w14:paraId="06D7EBFB" w14:textId="77777777" w:rsidR="00DB049B" w:rsidRDefault="00CF20F6" w:rsidP="006977BE">
      <w:hyperlink w:anchor="_1c8c4aa3906888e5c2c8895f5ed19903" w:history="1">
        <w:r w:rsidR="003E7695">
          <w:rPr>
            <w:rStyle w:val="Hyperlink"/>
          </w:rPr>
          <w:t xml:space="preserve">Archetypes </w:t>
        </w:r>
      </w:hyperlink>
      <w:r w:rsidR="006977BE">
        <w:t xml:space="preserve"> </w:t>
      </w:r>
    </w:p>
    <w:p w14:paraId="2484B6AB" w14:textId="77777777" w:rsidR="00DB049B" w:rsidRDefault="00022C8A" w:rsidP="006977BE">
      <w:r w:rsidRPr="00022C8A">
        <w:t xml:space="preserve"> </w:t>
      </w:r>
    </w:p>
    <w:p w14:paraId="12607BFA" w14:textId="77777777" w:rsidR="00800588" w:rsidRPr="005F31BE" w:rsidRDefault="00800588" w:rsidP="005F31BE">
      <w:pPr>
        <w:pStyle w:val="Heading5"/>
      </w:pPr>
      <w:bookmarkStart w:id="413" w:name="_61831f1c446a753e3069251f603bfa37"/>
      <w:r w:rsidRPr="005F31BE">
        <w:t>&lt;Stereotype&gt; ArchetypeVersion</w:t>
      </w:r>
      <w:bookmarkEnd w:id="413"/>
    </w:p>
    <w:p w14:paraId="1A80EA58" w14:textId="77777777" w:rsidR="00DB049B" w:rsidRDefault="00800588" w:rsidP="006977BE">
      <w:r>
        <w:t xml:space="preserve"> </w:t>
      </w:r>
    </w:p>
    <w:p w14:paraId="5EAAFCDC" w14:textId="77777777" w:rsidR="0063570E" w:rsidRDefault="0063570E" w:rsidP="00383490"/>
    <w:p w14:paraId="60B35FAB" w14:textId="77777777" w:rsidR="00A855E6" w:rsidRDefault="00383490" w:rsidP="00263593">
      <w:r w:rsidRPr="00875584">
        <w:rPr>
          <w:rFonts w:ascii="Arial" w:hAnsi="Arial"/>
          <w:b/>
          <w:sz w:val="24"/>
          <w:szCs w:val="24"/>
        </w:rPr>
        <w:t>Description</w:t>
      </w:r>
    </w:p>
    <w:p w14:paraId="5C6A2040" w14:textId="77777777" w:rsidR="00DB049B" w:rsidRDefault="005C6CB8" w:rsidP="006977BE">
      <w:r>
        <w:t xml:space="preserve"> </w:t>
      </w:r>
    </w:p>
    <w:p w14:paraId="6E641E20" w14:textId="77777777" w:rsidR="00240264" w:rsidRDefault="00CF20F6">
      <w:r>
        <w:t xml:space="preserve">A set of constraints that can be applied as a predicate against instances of </w:t>
      </w:r>
      <w:r>
        <w:rPr>
          <w:b/>
          <w:bCs/>
        </w:rPr>
        <w:t>Class</w:t>
      </w:r>
      <w:r>
        <w:t xml:space="preserve"> referenced by the constrains attribute of the containing Archetype.</w:t>
      </w:r>
    </w:p>
    <w:p w14:paraId="11E49A87" w14:textId="77777777" w:rsidR="00240264" w:rsidRDefault="00CF20F6">
      <w:r>
        <w:t xml:space="preserve"> </w:t>
      </w:r>
    </w:p>
    <w:p w14:paraId="0A08EBE9" w14:textId="77777777" w:rsidR="00DB049B" w:rsidRDefault="00C51B43" w:rsidP="006977BE">
      <w:r>
        <w:t xml:space="preserve"> </w:t>
      </w:r>
      <w:r w:rsidR="009F2598">
        <w:t xml:space="preserve">  </w:t>
      </w:r>
    </w:p>
    <w:p w14:paraId="134F0C55" w14:textId="77777777" w:rsidR="0063570E" w:rsidRDefault="0063570E" w:rsidP="00383490"/>
    <w:p w14:paraId="5A98E5AE" w14:textId="77777777" w:rsidR="00A855E6" w:rsidRDefault="00383490" w:rsidP="00263593">
      <w:r w:rsidRPr="00875584">
        <w:rPr>
          <w:rFonts w:ascii="Arial" w:hAnsi="Arial"/>
          <w:b/>
          <w:sz w:val="24"/>
          <w:szCs w:val="24"/>
        </w:rPr>
        <w:t>Diagrams</w:t>
      </w:r>
    </w:p>
    <w:p w14:paraId="36B02505" w14:textId="77777777" w:rsidR="00DB049B" w:rsidRDefault="00CF20F6" w:rsidP="006977BE">
      <w:hyperlink w:anchor="_1c8c4aa3906888e5c2c8895f5ed19903" w:history="1">
        <w:r w:rsidR="003E7695">
          <w:rPr>
            <w:rStyle w:val="Hyperlink"/>
          </w:rPr>
          <w:t xml:space="preserve">Archetypes </w:t>
        </w:r>
      </w:hyperlink>
    </w:p>
    <w:p w14:paraId="1E88FE5F" w14:textId="77777777" w:rsidR="0063570E" w:rsidRDefault="0063570E" w:rsidP="00383490"/>
    <w:p w14:paraId="089335EB" w14:textId="77777777" w:rsidR="00A855E6" w:rsidRDefault="00383490" w:rsidP="00263593">
      <w:r w:rsidRPr="00875584">
        <w:rPr>
          <w:rFonts w:ascii="Arial" w:hAnsi="Arial"/>
          <w:b/>
          <w:sz w:val="24"/>
          <w:szCs w:val="24"/>
        </w:rPr>
        <w:t>Direct Known Superclasses (Generalization)</w:t>
      </w:r>
    </w:p>
    <w:p w14:paraId="12881CB7" w14:textId="77777777" w:rsidR="00DB049B" w:rsidRDefault="00CF20F6" w:rsidP="006977BE">
      <w:hyperlink w:anchor="_13ad6987e15b787d385f0b30ff25d6c9" w:history="1">
        <w:r w:rsidR="006977BE">
          <w:rPr>
            <w:rStyle w:val="Hyperlink"/>
          </w:rPr>
          <w:t>AuthoredResource</w:t>
        </w:r>
      </w:hyperlink>
      <w:r w:rsidR="006977BE">
        <w:t xml:space="preserve">, </w:t>
      </w:r>
      <w:hyperlink w:anchor="_bd9b14c4d7198d36c5a9dec9c2836b62" w:history="1">
        <w:r w:rsidR="006977BE">
          <w:rPr>
            <w:rStyle w:val="Hyperlink"/>
          </w:rPr>
          <w:t>ComplexObjectConstraint</w:t>
        </w:r>
      </w:hyperlink>
      <w:r w:rsidR="006977BE">
        <w:t xml:space="preserve"> </w:t>
      </w:r>
      <w:r w:rsidR="00F37E3B">
        <w:t xml:space="preserve"> </w:t>
      </w:r>
      <w:r w:rsidR="006977BE">
        <w:t xml:space="preserve">  </w:t>
      </w:r>
    </w:p>
    <w:p w14:paraId="0AC24FA2" w14:textId="77777777" w:rsidR="0063570E" w:rsidRDefault="0063570E" w:rsidP="00383490"/>
    <w:p w14:paraId="5B75A156" w14:textId="77777777" w:rsidR="00A855E6" w:rsidRDefault="00383490" w:rsidP="00263593">
      <w:r w:rsidRPr="00875584">
        <w:rPr>
          <w:rFonts w:ascii="Arial" w:hAnsi="Arial"/>
          <w:b/>
          <w:sz w:val="24"/>
          <w:szCs w:val="24"/>
        </w:rPr>
        <w:t>Attributes</w:t>
      </w:r>
    </w:p>
    <w:p w14:paraId="4ABB55E1" w14:textId="77777777" w:rsidR="00B603FB" w:rsidRDefault="00B603FB" w:rsidP="008B78EB"/>
    <w:p w14:paraId="0FDA7953" w14:textId="77777777" w:rsidR="00A755AA" w:rsidRDefault="008B78EB" w:rsidP="008B78EB">
      <w:pPr>
        <w:rPr>
          <w:b/>
        </w:rPr>
      </w:pPr>
      <w:r w:rsidRPr="006A54F6">
        <w:rPr>
          <w:b/>
        </w:rPr>
        <w:t>•   public amlVersion : String  [1]</w:t>
      </w:r>
    </w:p>
    <w:p w14:paraId="4B6D1DCC" w14:textId="77777777" w:rsidR="008B78EB" w:rsidRPr="006A54F6" w:rsidRDefault="005C6CB8" w:rsidP="008B78EB">
      <w:pPr>
        <w:rPr>
          <w:b/>
        </w:rPr>
      </w:pPr>
      <w:r>
        <w:t xml:space="preserve"> </w:t>
      </w:r>
    </w:p>
    <w:p w14:paraId="341D013D" w14:textId="77777777" w:rsidR="00240264" w:rsidRDefault="00CF20F6">
      <w:r>
        <w:t>The version of the AML specification used to define this version of the archetype.</w:t>
      </w:r>
    </w:p>
    <w:p w14:paraId="57C54ABD" w14:textId="77777777" w:rsidR="009922DE" w:rsidRDefault="009922DE" w:rsidP="009922DE">
      <w:r>
        <w:t xml:space="preserve">      </w:t>
      </w:r>
    </w:p>
    <w:p w14:paraId="46D11CBC" w14:textId="77777777" w:rsidR="0063570E" w:rsidRDefault="0063570E" w:rsidP="00383490"/>
    <w:p w14:paraId="5F483D99" w14:textId="77777777" w:rsidR="00A855E6" w:rsidRDefault="00383490" w:rsidP="00263593">
      <w:r w:rsidRPr="00875584">
        <w:rPr>
          <w:rFonts w:ascii="Arial" w:hAnsi="Arial"/>
          <w:b/>
          <w:sz w:val="24"/>
          <w:szCs w:val="24"/>
        </w:rPr>
        <w:t>Constraints</w:t>
      </w:r>
    </w:p>
    <w:p w14:paraId="71700699" w14:textId="77777777" w:rsidR="0087616E" w:rsidRPr="00BC6BEC" w:rsidRDefault="0087616E" w:rsidP="00263593">
      <w:pPr>
        <w:rPr>
          <w:rFonts w:ascii="Arial" w:hAnsi="Arial"/>
          <w:b/>
          <w:sz w:val="24"/>
          <w:szCs w:val="24"/>
        </w:rPr>
      </w:pPr>
    </w:p>
    <w:p w14:paraId="71BA0AA0" w14:textId="77777777" w:rsidR="00263593" w:rsidRPr="00F813AC" w:rsidRDefault="00263593" w:rsidP="00057587">
      <w:pPr>
        <w:pStyle w:val="ListParagraph"/>
        <w:numPr>
          <w:ilvl w:val="0"/>
          <w:numId w:val="4"/>
        </w:numPr>
        <w:rPr>
          <w:rFonts w:ascii="Arial" w:hAnsi="Arial"/>
          <w:b/>
        </w:rPr>
      </w:pPr>
      <w:r w:rsidRPr="006F3621">
        <w:rPr>
          <w:rFonts w:ascii="Arial" w:hAnsi="Arial"/>
          <w:b/>
        </w:rPr>
        <w:t>archetypeRoot</w:t>
      </w:r>
    </w:p>
    <w:p w14:paraId="09367D76" w14:textId="77777777" w:rsidR="00F126D8" w:rsidRDefault="005C6CB8" w:rsidP="006977BE">
      <w:r>
        <w:t xml:space="preserve"> </w:t>
      </w:r>
    </w:p>
    <w:p w14:paraId="0A77C98C" w14:textId="77777777" w:rsidR="00240264" w:rsidRDefault="00CF20F6">
      <w:r>
        <w:t>This Class must have a generalization.</w:t>
      </w:r>
    </w:p>
    <w:p w14:paraId="307BC3BF" w14:textId="77777777" w:rsidR="00F126D8" w:rsidRDefault="00CF06F6" w:rsidP="006977BE">
      <w:r w:rsidRPr="00467F03">
        <w:t>[OCL]</w:t>
      </w:r>
    </w:p>
    <w:p w14:paraId="17113F98" w14:textId="77777777" w:rsidR="008B78EB" w:rsidRDefault="004B279F" w:rsidP="00ED4063">
      <w:r w:rsidRPr="0047488C">
        <w:rPr>
          <w:rFonts w:ascii="Courier" w:hAnsi="Courier"/>
        </w:rPr>
        <w:t>self.base_Class.generalization-&gt;size()=1</w:t>
      </w:r>
    </w:p>
    <w:p w14:paraId="0BC16F75" w14:textId="77777777" w:rsidR="0087616E" w:rsidRPr="00BC6BEC" w:rsidRDefault="0087616E" w:rsidP="00263593">
      <w:pPr>
        <w:rPr>
          <w:rFonts w:ascii="Arial" w:hAnsi="Arial"/>
          <w:b/>
          <w:sz w:val="24"/>
          <w:szCs w:val="24"/>
        </w:rPr>
      </w:pPr>
    </w:p>
    <w:p w14:paraId="16DD88B0" w14:textId="77777777" w:rsidR="00263593" w:rsidRPr="00F813AC" w:rsidRDefault="00263593" w:rsidP="00057587">
      <w:pPr>
        <w:pStyle w:val="ListParagraph"/>
        <w:numPr>
          <w:ilvl w:val="0"/>
          <w:numId w:val="4"/>
        </w:numPr>
        <w:rPr>
          <w:rFonts w:ascii="Arial" w:hAnsi="Arial"/>
          <w:b/>
        </w:rPr>
      </w:pPr>
      <w:r w:rsidRPr="006F3621">
        <w:rPr>
          <w:rFonts w:ascii="Arial" w:hAnsi="Arial"/>
          <w:b/>
        </w:rPr>
        <w:t>ownedByArchetype</w:t>
      </w:r>
    </w:p>
    <w:p w14:paraId="4BD18FB8" w14:textId="77777777" w:rsidR="00F126D8" w:rsidRDefault="005C6CB8" w:rsidP="006977BE">
      <w:r>
        <w:t xml:space="preserve"> </w:t>
      </w:r>
    </w:p>
    <w:p w14:paraId="41836022" w14:textId="77777777" w:rsidR="00240264" w:rsidRDefault="00CF20F6">
      <w:r>
        <w:t xml:space="preserve">The namespace owner must be </w:t>
      </w:r>
      <w:r>
        <w:t>&gt;</w:t>
      </w:r>
    </w:p>
    <w:p w14:paraId="680BCD78" w14:textId="77777777" w:rsidR="00F126D8" w:rsidRDefault="00CF06F6" w:rsidP="006977BE">
      <w:r w:rsidRPr="00467F03">
        <w:t>[OCL]</w:t>
      </w:r>
    </w:p>
    <w:p w14:paraId="27D65B9F" w14:textId="77777777" w:rsidR="008B78EB" w:rsidRDefault="004B279F" w:rsidP="00ED4063">
      <w:r w:rsidRPr="0047488C">
        <w:rPr>
          <w:rFonts w:ascii="Courier" w:hAnsi="Courier"/>
        </w:rPr>
        <w:t>self.base_Class.namespace.stereotypedBy('Archetype')</w:t>
      </w:r>
    </w:p>
    <w:p w14:paraId="6585B33C" w14:textId="77777777" w:rsidR="0087616E" w:rsidRPr="00BC6BEC" w:rsidRDefault="0087616E" w:rsidP="00263593">
      <w:pPr>
        <w:rPr>
          <w:rFonts w:ascii="Arial" w:hAnsi="Arial"/>
          <w:b/>
          <w:sz w:val="24"/>
          <w:szCs w:val="24"/>
        </w:rPr>
      </w:pPr>
    </w:p>
    <w:p w14:paraId="5539E1C8" w14:textId="77777777" w:rsidR="00263593" w:rsidRPr="00F813AC" w:rsidRDefault="00263593" w:rsidP="00057587">
      <w:pPr>
        <w:pStyle w:val="ListParagraph"/>
        <w:numPr>
          <w:ilvl w:val="0"/>
          <w:numId w:val="4"/>
        </w:numPr>
        <w:rPr>
          <w:rFonts w:ascii="Arial" w:hAnsi="Arial"/>
          <w:b/>
        </w:rPr>
      </w:pPr>
      <w:r w:rsidRPr="006F3621">
        <w:rPr>
          <w:rFonts w:ascii="Arial" w:hAnsi="Arial"/>
          <w:b/>
        </w:rPr>
        <w:t>archetypeVersionIdType</w:t>
      </w:r>
    </w:p>
    <w:p w14:paraId="28979F75" w14:textId="77777777" w:rsidR="00F126D8" w:rsidRDefault="005C6CB8" w:rsidP="006977BE">
      <w:r>
        <w:t xml:space="preserve"> </w:t>
      </w:r>
    </w:p>
    <w:p w14:paraId="5BCD1143" w14:textId="77777777" w:rsidR="00240264" w:rsidRDefault="00CF20F6">
      <w:r>
        <w:t>This Class must also be stereotyped by &gt;.</w:t>
      </w:r>
    </w:p>
    <w:p w14:paraId="651C154C" w14:textId="77777777" w:rsidR="00F126D8" w:rsidRDefault="00CF06F6" w:rsidP="006977BE">
      <w:r w:rsidRPr="00467F03">
        <w:t>[OCL]</w:t>
      </w:r>
    </w:p>
    <w:p w14:paraId="0169FC46" w14:textId="77777777" w:rsidR="008B78EB" w:rsidRDefault="004B279F" w:rsidP="00ED4063">
      <w:r w:rsidRPr="0047488C">
        <w:rPr>
          <w:rFonts w:ascii="Courier" w:hAnsi="Courier"/>
        </w:rPr>
        <w:t>self.base_Class.stereotypedBy('ArchetypeVersionId')</w:t>
      </w:r>
    </w:p>
    <w:p w14:paraId="59FFBFFA" w14:textId="77777777" w:rsidR="00DB049B" w:rsidRDefault="00022C8A" w:rsidP="006977BE">
      <w:r w:rsidRPr="00022C8A">
        <w:t xml:space="preserve"> </w:t>
      </w:r>
    </w:p>
    <w:p w14:paraId="4374BCA7" w14:textId="77777777" w:rsidR="00800588" w:rsidRPr="005F31BE" w:rsidRDefault="00800588" w:rsidP="005F31BE">
      <w:pPr>
        <w:pStyle w:val="Heading5"/>
      </w:pPr>
      <w:bookmarkStart w:id="414" w:name="_13ad6987e15b787d385f0b30ff25d6c9"/>
      <w:r w:rsidRPr="005F31BE">
        <w:t>&lt;Stereotype&gt; AuthoredResource</w:t>
      </w:r>
      <w:bookmarkEnd w:id="414"/>
    </w:p>
    <w:p w14:paraId="70762802" w14:textId="77777777" w:rsidR="00DB049B" w:rsidRDefault="00800588" w:rsidP="006977BE">
      <w:r>
        <w:t xml:space="preserve"> </w:t>
      </w:r>
    </w:p>
    <w:p w14:paraId="7FE9D0A8" w14:textId="77777777" w:rsidR="0063570E" w:rsidRDefault="0063570E" w:rsidP="00383490"/>
    <w:p w14:paraId="47F6A7A7" w14:textId="77777777" w:rsidR="00A855E6" w:rsidRDefault="00383490" w:rsidP="00263593">
      <w:r w:rsidRPr="00875584">
        <w:rPr>
          <w:rFonts w:ascii="Arial" w:hAnsi="Arial"/>
          <w:b/>
          <w:sz w:val="24"/>
          <w:szCs w:val="24"/>
        </w:rPr>
        <w:t>Description</w:t>
      </w:r>
    </w:p>
    <w:p w14:paraId="5C8A9DCA" w14:textId="77777777" w:rsidR="00DB049B" w:rsidRDefault="005C6CB8" w:rsidP="006977BE">
      <w:r>
        <w:t xml:space="preserve"> </w:t>
      </w:r>
    </w:p>
    <w:p w14:paraId="4CD42C58" w14:textId="77777777" w:rsidR="00240264" w:rsidRDefault="00CF20F6">
      <w:r>
        <w:rPr>
          <w:b/>
          <w:bCs/>
        </w:rPr>
        <w:t>AuthoredResource</w:t>
      </w:r>
      <w:r>
        <w:t xml:space="preserve"> carries a minimal set of information about the source and origin of an Archetype. Its intent is to be a "connection point" to attach additional workflow and other provenance information to the target </w:t>
      </w:r>
      <w:r>
        <w:rPr>
          <w:b/>
          <w:bCs/>
        </w:rPr>
        <w:t>Archetype</w:t>
      </w:r>
      <w:r>
        <w:t>.</w:t>
      </w:r>
    </w:p>
    <w:p w14:paraId="02B5FD45" w14:textId="77777777" w:rsidR="00240264" w:rsidRDefault="00CF20F6">
      <w:r>
        <w:t xml:space="preserve"> </w:t>
      </w:r>
    </w:p>
    <w:p w14:paraId="1AC1F69E" w14:textId="77777777" w:rsidR="00240264" w:rsidRDefault="00CF20F6">
      <w:r>
        <w:rPr>
          <w:b/>
          <w:bCs/>
        </w:rPr>
        <w:t>AuthoredResource</w:t>
      </w:r>
      <w:r>
        <w:t xml:space="preserve"> can be associated with </w:t>
      </w:r>
      <w:r>
        <w:rPr>
          <w:b/>
          <w:bCs/>
        </w:rPr>
        <w:t>ResourceTranslations</w:t>
      </w:r>
      <w:r>
        <w:t xml:space="preserve">, </w:t>
      </w:r>
      <w:r>
        <w:rPr>
          <w:b/>
          <w:bCs/>
        </w:rPr>
        <w:t>Descriptions</w:t>
      </w:r>
      <w:r>
        <w:t xml:space="preserve">, etc through </w:t>
      </w:r>
      <w:r>
        <w:rPr>
          <w:b/>
          <w:bCs/>
        </w:rPr>
        <w:t>OpaqueBehaviors</w:t>
      </w:r>
      <w:r>
        <w:t xml:space="preserve"> stereotyped by </w:t>
      </w:r>
      <w:r>
        <w:rPr>
          <w:b/>
          <w:bCs/>
        </w:rPr>
        <w:t>ResourceTranslation</w:t>
      </w:r>
      <w:r>
        <w:t xml:space="preserve"> and </w:t>
      </w:r>
      <w:r>
        <w:rPr>
          <w:b/>
          <w:bCs/>
        </w:rPr>
        <w:t>ResourceDescription</w:t>
      </w:r>
      <w:r>
        <w:t xml:space="preserve"> respectively.</w:t>
      </w:r>
    </w:p>
    <w:p w14:paraId="1E1EC7DF" w14:textId="77777777" w:rsidR="00DB049B" w:rsidRDefault="00C51B43" w:rsidP="006977BE">
      <w:r>
        <w:t xml:space="preserve"> </w:t>
      </w:r>
      <w:r w:rsidR="009F2598">
        <w:t xml:space="preserve">  </w:t>
      </w:r>
    </w:p>
    <w:p w14:paraId="1DE67088" w14:textId="77777777" w:rsidR="0063570E" w:rsidRDefault="0063570E" w:rsidP="00383490"/>
    <w:p w14:paraId="2C77E5ED" w14:textId="77777777" w:rsidR="00A855E6" w:rsidRDefault="00383490" w:rsidP="00263593">
      <w:r w:rsidRPr="00875584">
        <w:rPr>
          <w:rFonts w:ascii="Arial" w:hAnsi="Arial"/>
          <w:b/>
          <w:sz w:val="24"/>
          <w:szCs w:val="24"/>
        </w:rPr>
        <w:t>Diagrams</w:t>
      </w:r>
    </w:p>
    <w:p w14:paraId="0EBC8ABE" w14:textId="77777777" w:rsidR="00DB049B" w:rsidRDefault="00CF20F6" w:rsidP="006977BE">
      <w:hyperlink w:anchor="_1c8c4aa3906888e5c2c8895f5ed19903" w:history="1">
        <w:r w:rsidR="003E7695">
          <w:rPr>
            <w:rStyle w:val="Hyperlink"/>
          </w:rPr>
          <w:t xml:space="preserve">Archetypes </w:t>
        </w:r>
      </w:hyperlink>
    </w:p>
    <w:p w14:paraId="72236619" w14:textId="77777777" w:rsidR="0063570E" w:rsidRDefault="0063570E" w:rsidP="00383490"/>
    <w:p w14:paraId="5310CD6F" w14:textId="77777777" w:rsidR="00A855E6" w:rsidRDefault="00383490" w:rsidP="00263593">
      <w:r w:rsidRPr="00875584">
        <w:rPr>
          <w:rFonts w:ascii="Arial" w:hAnsi="Arial"/>
          <w:b/>
          <w:sz w:val="24"/>
          <w:szCs w:val="24"/>
        </w:rPr>
        <w:t>Direct Known Subclasses (Specialization)</w:t>
      </w:r>
    </w:p>
    <w:p w14:paraId="46A5FB02" w14:textId="77777777" w:rsidR="00DB049B" w:rsidRDefault="00CF20F6" w:rsidP="006977BE">
      <w:hyperlink w:anchor="_61831f1c446a753e3069251f603bfa37" w:history="1">
        <w:r w:rsidR="006977BE">
          <w:rPr>
            <w:rStyle w:val="Hyperlink"/>
          </w:rPr>
          <w:t>ArchetypeVersion</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89B53D7" w14:textId="77777777" w:rsidR="0063570E" w:rsidRDefault="0063570E" w:rsidP="00383490"/>
    <w:p w14:paraId="29EC5053" w14:textId="77777777" w:rsidR="00A855E6" w:rsidRDefault="00383490" w:rsidP="00263593">
      <w:r w:rsidRPr="00875584">
        <w:rPr>
          <w:rFonts w:ascii="Arial" w:hAnsi="Arial"/>
          <w:b/>
          <w:sz w:val="24"/>
          <w:szCs w:val="24"/>
        </w:rPr>
        <w:t>Attributes</w:t>
      </w:r>
    </w:p>
    <w:p w14:paraId="69D2453C" w14:textId="77777777" w:rsidR="00B603FB" w:rsidRDefault="00B603FB" w:rsidP="008B78EB"/>
    <w:p w14:paraId="42B6FAC5" w14:textId="77777777" w:rsidR="00A755AA" w:rsidRDefault="008B78EB" w:rsidP="008B78EB">
      <w:pPr>
        <w:rPr>
          <w:b/>
        </w:rPr>
      </w:pPr>
      <w:r w:rsidRPr="006A54F6">
        <w:rPr>
          <w:b/>
        </w:rPr>
        <w:t>•   public originalLanguage : EnumerationLiteral  [1]</w:t>
      </w:r>
    </w:p>
    <w:p w14:paraId="00BF2798" w14:textId="77777777" w:rsidR="008B78EB" w:rsidRPr="006A54F6" w:rsidRDefault="005C6CB8" w:rsidP="008B78EB">
      <w:pPr>
        <w:rPr>
          <w:b/>
        </w:rPr>
      </w:pPr>
      <w:r>
        <w:t xml:space="preserve"> </w:t>
      </w:r>
    </w:p>
    <w:p w14:paraId="405EA565" w14:textId="77777777" w:rsidR="00240264" w:rsidRDefault="00CF20F6">
      <w:r>
        <w:t>The original language the model was authored in.</w:t>
      </w:r>
    </w:p>
    <w:p w14:paraId="09FBEFDC" w14:textId="77777777" w:rsidR="00B603FB" w:rsidRDefault="00B603FB" w:rsidP="008B78EB"/>
    <w:p w14:paraId="212D7389" w14:textId="77777777" w:rsidR="00A755AA" w:rsidRDefault="008B78EB" w:rsidP="008B78EB">
      <w:pPr>
        <w:rPr>
          <w:b/>
        </w:rPr>
      </w:pPr>
      <w:r w:rsidRPr="006A54F6">
        <w:rPr>
          <w:b/>
        </w:rPr>
        <w:t>•   public isControlled : Boolean  [1] = false</w:t>
      </w:r>
    </w:p>
    <w:p w14:paraId="67B6137A" w14:textId="77777777" w:rsidR="008B78EB" w:rsidRPr="006A54F6" w:rsidRDefault="005C6CB8" w:rsidP="008B78EB">
      <w:pPr>
        <w:rPr>
          <w:b/>
        </w:rPr>
      </w:pPr>
      <w:r>
        <w:t xml:space="preserve"> </w:t>
      </w:r>
    </w:p>
    <w:p w14:paraId="4F161ED0" w14:textId="77777777" w:rsidR="00240264" w:rsidRDefault="00CF20F6">
      <w:r>
        <w:t xml:space="preserve">A flag indicating whether the archetype is change-controlled or not can be included after the version. Archetypes that include the “controlled” flag should have the revision history section included, while those with the “uncontrolled” flag, or no </w:t>
      </w:r>
      <w:r>
        <w:t>flag at all, may omit the revision history. This enables archetypes to be privately edited in an early development phase without generating large revision histories of little or no value</w:t>
      </w:r>
    </w:p>
    <w:p w14:paraId="1EA8F632" w14:textId="77777777" w:rsidR="00B603FB" w:rsidRDefault="00B603FB" w:rsidP="008B78EB"/>
    <w:p w14:paraId="52F98D77" w14:textId="77777777" w:rsidR="00A755AA" w:rsidRDefault="008B78EB" w:rsidP="008B78EB">
      <w:pPr>
        <w:rPr>
          <w:b/>
        </w:rPr>
      </w:pPr>
      <w:r w:rsidRPr="006A54F6">
        <w:rPr>
          <w:b/>
        </w:rPr>
        <w:t>•   public isGenerated : Boolean  [1] = false</w:t>
      </w:r>
    </w:p>
    <w:p w14:paraId="4AB4FC00" w14:textId="77777777" w:rsidR="008B78EB" w:rsidRPr="006A54F6" w:rsidRDefault="005C6CB8" w:rsidP="008B78EB">
      <w:pPr>
        <w:rPr>
          <w:b/>
        </w:rPr>
      </w:pPr>
      <w:r>
        <w:t xml:space="preserve"> </w:t>
      </w:r>
    </w:p>
    <w:p w14:paraId="1C3469D0" w14:textId="77777777" w:rsidR="00240264" w:rsidRDefault="00CF20F6">
      <w:r>
        <w:t>A flag indicating wh</w:t>
      </w:r>
      <w:r>
        <w:t>ether the archetype was generated or authored. This marker is used to support the migration to differential archetype representation introduced in ADL 1.5, to enable proper representation of specialized archetypes.</w:t>
      </w:r>
    </w:p>
    <w:p w14:paraId="21CC13ED" w14:textId="77777777" w:rsidR="00B603FB" w:rsidRDefault="00B603FB" w:rsidP="008B78EB"/>
    <w:p w14:paraId="2D2529E4" w14:textId="77777777" w:rsidR="00A755AA" w:rsidRDefault="008B78EB" w:rsidP="008B78EB">
      <w:pPr>
        <w:rPr>
          <w:b/>
        </w:rPr>
      </w:pPr>
      <w:r w:rsidRPr="006A54F6">
        <w:rPr>
          <w:b/>
        </w:rPr>
        <w:t>•   public resourceSource : String  [0..1]</w:t>
      </w:r>
    </w:p>
    <w:p w14:paraId="05C4CB8D" w14:textId="77777777" w:rsidR="008B78EB" w:rsidRPr="006A54F6" w:rsidRDefault="005C6CB8" w:rsidP="008B78EB">
      <w:pPr>
        <w:rPr>
          <w:b/>
        </w:rPr>
      </w:pPr>
      <w:r>
        <w:t xml:space="preserve"> </w:t>
      </w:r>
    </w:p>
    <w:p w14:paraId="69C18AC8" w14:textId="77777777" w:rsidR="00240264" w:rsidRDefault="00CF20F6">
      <w:r>
        <w:t>A URI that references the source document (if any) from which the original resource was derived.</w:t>
      </w:r>
    </w:p>
    <w:p w14:paraId="40F5FB17" w14:textId="77777777" w:rsidR="00B603FB" w:rsidRDefault="00B603FB" w:rsidP="008B78EB"/>
    <w:p w14:paraId="37AE726E" w14:textId="77777777" w:rsidR="00A755AA" w:rsidRDefault="008B78EB" w:rsidP="008B78EB">
      <w:pPr>
        <w:rPr>
          <w:b/>
        </w:rPr>
      </w:pPr>
      <w:r w:rsidRPr="006A54F6">
        <w:rPr>
          <w:b/>
        </w:rPr>
        <w:t>•   public resourceDocumentLanguage : String  [0..1]</w:t>
      </w:r>
    </w:p>
    <w:p w14:paraId="3A68ADF8" w14:textId="77777777" w:rsidR="008B78EB" w:rsidRPr="006A54F6" w:rsidRDefault="005C6CB8" w:rsidP="008B78EB">
      <w:pPr>
        <w:rPr>
          <w:b/>
        </w:rPr>
      </w:pPr>
      <w:r>
        <w:t xml:space="preserve"> </w:t>
      </w:r>
    </w:p>
    <w:p w14:paraId="5CE6CBEC" w14:textId="77777777" w:rsidR="00240264" w:rsidRDefault="00CF20F6">
      <w:r>
        <w:t>The language (e.g. AOM, CEM, ...) of the source of the constraints, if any.</w:t>
      </w:r>
    </w:p>
    <w:p w14:paraId="1D2A0BDB" w14:textId="77777777" w:rsidR="00B603FB" w:rsidRDefault="00B603FB" w:rsidP="008B78EB"/>
    <w:p w14:paraId="71159258" w14:textId="77777777" w:rsidR="00A755AA" w:rsidRDefault="008B78EB" w:rsidP="008B78EB">
      <w:pPr>
        <w:rPr>
          <w:b/>
        </w:rPr>
      </w:pPr>
      <w:r w:rsidRPr="006A54F6">
        <w:rPr>
          <w:b/>
        </w:rPr>
        <w:t>•   public resourceDocumentSyntax : String  [0..1]</w:t>
      </w:r>
    </w:p>
    <w:p w14:paraId="639C263D" w14:textId="77777777" w:rsidR="008B78EB" w:rsidRPr="006A54F6" w:rsidRDefault="005C6CB8" w:rsidP="008B78EB">
      <w:pPr>
        <w:rPr>
          <w:b/>
        </w:rPr>
      </w:pPr>
      <w:r>
        <w:t xml:space="preserve"> </w:t>
      </w:r>
    </w:p>
    <w:p w14:paraId="7873DE21" w14:textId="77777777" w:rsidR="00240264" w:rsidRDefault="00CF20F6">
      <w:r>
        <w:t>The syntax of the resource document (ADL, XML, XMI, ...)</w:t>
      </w:r>
    </w:p>
    <w:p w14:paraId="101D8E61" w14:textId="77777777" w:rsidR="00B603FB" w:rsidRDefault="00B603FB" w:rsidP="008B78EB"/>
    <w:p w14:paraId="58EBD26A" w14:textId="77777777" w:rsidR="00A755AA" w:rsidRDefault="008B78EB" w:rsidP="008B78EB">
      <w:pPr>
        <w:rPr>
          <w:b/>
        </w:rPr>
      </w:pPr>
      <w:r w:rsidRPr="006A54F6">
        <w:rPr>
          <w:b/>
        </w:rPr>
        <w:t>•   public resourceSourceURI : String  [0..1]</w:t>
      </w:r>
    </w:p>
    <w:p w14:paraId="69F408AB" w14:textId="77777777" w:rsidR="008B78EB" w:rsidRPr="006A54F6" w:rsidRDefault="005C6CB8" w:rsidP="008B78EB">
      <w:pPr>
        <w:rPr>
          <w:b/>
        </w:rPr>
      </w:pPr>
      <w:r>
        <w:t xml:space="preserve"> </w:t>
      </w:r>
    </w:p>
    <w:p w14:paraId="51FD71FE" w14:textId="77777777" w:rsidR="00240264" w:rsidRDefault="00CF20F6">
      <w:r>
        <w:t xml:space="preserve">An external identifier that uniquely identifies this Archetype. The format and structure of this identifier </w:t>
      </w:r>
      <w:r>
        <w:t xml:space="preserve">are determined by the rules of the </w:t>
      </w:r>
      <w:r>
        <w:rPr>
          <w:i/>
          <w:iCs/>
        </w:rPr>
        <w:t>resourceDocumentLanguage</w:t>
      </w:r>
      <w:r>
        <w:t xml:space="preserve"> and/or </w:t>
      </w:r>
      <w:r>
        <w:rPr>
          <w:i/>
          <w:iCs/>
        </w:rPr>
        <w:t>resourceDocumentSyntax</w:t>
      </w:r>
      <w:r>
        <w:t>. This identifier cannot be used as an identifier within AML itself as it may not always be present. It must be preserved, however, for export to external resources.</w:t>
      </w:r>
    </w:p>
    <w:p w14:paraId="030B105E" w14:textId="77777777" w:rsidR="009922DE" w:rsidRDefault="009922DE" w:rsidP="009922DE">
      <w:r>
        <w:t xml:space="preserve">  </w:t>
      </w:r>
    </w:p>
    <w:p w14:paraId="5A7F999F" w14:textId="77777777" w:rsidR="0063570E" w:rsidRDefault="0063570E" w:rsidP="00383490"/>
    <w:p w14:paraId="6C3560CC" w14:textId="77777777" w:rsidR="00A855E6" w:rsidRDefault="00383490" w:rsidP="00263593">
      <w:r w:rsidRPr="00875584">
        <w:rPr>
          <w:rFonts w:ascii="Arial" w:hAnsi="Arial"/>
          <w:b/>
          <w:sz w:val="24"/>
          <w:szCs w:val="24"/>
        </w:rPr>
        <w:t>Constraints</w:t>
      </w:r>
    </w:p>
    <w:p w14:paraId="56CF6280" w14:textId="77777777" w:rsidR="0087616E" w:rsidRPr="00BC6BEC" w:rsidRDefault="0087616E" w:rsidP="00263593">
      <w:pPr>
        <w:rPr>
          <w:rFonts w:ascii="Arial" w:hAnsi="Arial"/>
          <w:b/>
          <w:sz w:val="24"/>
          <w:szCs w:val="24"/>
        </w:rPr>
      </w:pPr>
    </w:p>
    <w:p w14:paraId="6D02B405"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languageEnumeration</w:t>
      </w:r>
    </w:p>
    <w:p w14:paraId="1BC116C2" w14:textId="77777777" w:rsidR="00F126D8" w:rsidRDefault="005C6CB8" w:rsidP="006977BE">
      <w:r>
        <w:t xml:space="preserve"> </w:t>
      </w:r>
    </w:p>
    <w:p w14:paraId="5992DC87" w14:textId="77777777" w:rsidR="00240264" w:rsidRDefault="00CF20F6">
      <w:r>
        <w:t>originalLanguage must be in a &gt; Enumeration</w:t>
      </w:r>
    </w:p>
    <w:p w14:paraId="72230EE4" w14:textId="77777777" w:rsidR="00F126D8" w:rsidRDefault="00CF06F6" w:rsidP="006977BE">
      <w:r w:rsidRPr="00467F03">
        <w:t>[OCL]</w:t>
      </w:r>
    </w:p>
    <w:p w14:paraId="45FF3797" w14:textId="77777777" w:rsidR="008B78EB" w:rsidRDefault="004B279F" w:rsidP="00ED4063">
      <w:r w:rsidRPr="0047488C">
        <w:rPr>
          <w:rFonts w:ascii="Courier" w:hAnsi="Courier"/>
        </w:rPr>
        <w:t xml:space="preserve"> self.originalLanguage.enumeration.stereotypedBy('Language')</w:t>
      </w:r>
    </w:p>
    <w:p w14:paraId="6B0471F2" w14:textId="77777777" w:rsidR="00DB049B" w:rsidRDefault="00022C8A" w:rsidP="006977BE">
      <w:r w:rsidRPr="00022C8A">
        <w:t xml:space="preserve"> </w:t>
      </w:r>
    </w:p>
    <w:p w14:paraId="249445CE" w14:textId="77777777" w:rsidR="00800588" w:rsidRPr="005F31BE" w:rsidRDefault="00800588" w:rsidP="005F31BE">
      <w:pPr>
        <w:pStyle w:val="Heading5"/>
      </w:pPr>
      <w:bookmarkStart w:id="415" w:name="_bd9b14c4d7198d36c5a9dec9c2836b62"/>
      <w:r w:rsidRPr="005F31BE">
        <w:t>&lt;Stereotype&gt; ComplexObjectConstraint</w:t>
      </w:r>
      <w:bookmarkEnd w:id="415"/>
    </w:p>
    <w:p w14:paraId="6746B119" w14:textId="77777777" w:rsidR="00DB049B" w:rsidRDefault="00800588" w:rsidP="006977BE">
      <w:r>
        <w:t xml:space="preserve"> </w:t>
      </w:r>
    </w:p>
    <w:p w14:paraId="1E04EDF1" w14:textId="77777777" w:rsidR="0063570E" w:rsidRDefault="0063570E" w:rsidP="00383490"/>
    <w:p w14:paraId="3E28F292" w14:textId="77777777" w:rsidR="00A855E6" w:rsidRDefault="00383490" w:rsidP="00263593">
      <w:r w:rsidRPr="00875584">
        <w:rPr>
          <w:rFonts w:ascii="Arial" w:hAnsi="Arial"/>
          <w:b/>
          <w:sz w:val="24"/>
          <w:szCs w:val="24"/>
        </w:rPr>
        <w:t>Description</w:t>
      </w:r>
    </w:p>
    <w:p w14:paraId="43EE9179" w14:textId="77777777" w:rsidR="00DB049B" w:rsidRDefault="005C6CB8" w:rsidP="006977BE">
      <w:r>
        <w:t xml:space="preserve"> </w:t>
      </w:r>
    </w:p>
    <w:p w14:paraId="324F9EE8" w14:textId="77777777" w:rsidR="00240264" w:rsidRDefault="00CF20F6">
      <w:r>
        <w:t xml:space="preserve">A collection of constraints on an instance of an instance of a UML </w:t>
      </w:r>
      <w:r>
        <w:rPr>
          <w:b/>
          <w:bCs/>
        </w:rPr>
        <w:t xml:space="preserve">Class.  </w:t>
      </w:r>
      <w:r>
        <w:t xml:space="preserve">A </w:t>
      </w:r>
      <w:r>
        <w:rPr>
          <w:b/>
          <w:bCs/>
        </w:rPr>
        <w:t>ComplexObjectConstraint</w:t>
      </w:r>
      <w:r>
        <w:t xml:space="preserve"> may constrain the existence, cardinality or possible values on one or more of the constrained class attributes.</w:t>
      </w:r>
    </w:p>
    <w:p w14:paraId="338FFCDA" w14:textId="77777777" w:rsidR="00DB049B" w:rsidRDefault="00C51B43" w:rsidP="006977BE">
      <w:r>
        <w:t xml:space="preserve"> </w:t>
      </w:r>
      <w:r w:rsidR="009F2598">
        <w:t xml:space="preserve">  </w:t>
      </w:r>
      <w:r>
        <w:t xml:space="preserve"> </w:t>
      </w:r>
      <w:r w:rsidR="009F2598">
        <w:t xml:space="preserve">  </w:t>
      </w:r>
    </w:p>
    <w:p w14:paraId="35E4177B" w14:textId="77777777" w:rsidR="0063570E" w:rsidRDefault="0063570E" w:rsidP="00383490"/>
    <w:p w14:paraId="0A658CD3" w14:textId="77777777" w:rsidR="00A855E6" w:rsidRDefault="00383490" w:rsidP="00263593">
      <w:r w:rsidRPr="00875584">
        <w:rPr>
          <w:rFonts w:ascii="Arial" w:hAnsi="Arial"/>
          <w:b/>
          <w:sz w:val="24"/>
          <w:szCs w:val="24"/>
        </w:rPr>
        <w:t>Diagrams</w:t>
      </w:r>
    </w:p>
    <w:p w14:paraId="74D82489" w14:textId="77777777" w:rsidR="00DB049B" w:rsidRDefault="00CF20F6" w:rsidP="006977BE">
      <w:hyperlink w:anchor="_1c8c4aa3906888e5c2c8895f5ed19903" w:history="1">
        <w:r w:rsidR="003E7695">
          <w:rPr>
            <w:rStyle w:val="Hyperlink"/>
          </w:rPr>
          <w:t xml:space="preserve">Archetypes </w:t>
        </w:r>
      </w:hyperlink>
      <w:r w:rsidR="00324424">
        <w:t xml:space="preserve">, </w:t>
      </w:r>
      <w:hyperlink w:anchor="_f139650e10793c0005c93b604992495c" w:history="1">
        <w:r w:rsidR="003E7695">
          <w:rPr>
            <w:rStyle w:val="Hyperlink"/>
          </w:rPr>
          <w:t>Object Constraints</w:t>
        </w:r>
      </w:hyperlink>
    </w:p>
    <w:p w14:paraId="22FE8A37" w14:textId="77777777" w:rsidR="0063570E" w:rsidRDefault="0063570E" w:rsidP="00383490"/>
    <w:p w14:paraId="1A092FEE" w14:textId="77777777" w:rsidR="00A855E6" w:rsidRDefault="00383490" w:rsidP="00263593">
      <w:r w:rsidRPr="00875584">
        <w:rPr>
          <w:rFonts w:ascii="Arial" w:hAnsi="Arial"/>
          <w:b/>
          <w:sz w:val="24"/>
          <w:szCs w:val="24"/>
        </w:rPr>
        <w:t>Direct Known Superclasses (Generalization)</w:t>
      </w:r>
    </w:p>
    <w:p w14:paraId="6D809008" w14:textId="77777777" w:rsidR="00DB049B" w:rsidRDefault="00CF20F6" w:rsidP="006977BE">
      <w:hyperlink w:anchor="_ad75af95f635bdf35f69d9db9b17aae2" w:history="1">
        <w:r w:rsidR="006977BE">
          <w:rPr>
            <w:rStyle w:val="Hyperlink"/>
          </w:rPr>
          <w:t>ObjectConstraint</w:t>
        </w:r>
      </w:hyperlink>
    </w:p>
    <w:p w14:paraId="78226330" w14:textId="77777777" w:rsidR="0063570E" w:rsidRDefault="0063570E" w:rsidP="00383490"/>
    <w:p w14:paraId="5A441203" w14:textId="77777777" w:rsidR="00A855E6" w:rsidRDefault="00383490" w:rsidP="00263593">
      <w:r w:rsidRPr="00875584">
        <w:rPr>
          <w:rFonts w:ascii="Arial" w:hAnsi="Arial"/>
          <w:b/>
          <w:sz w:val="24"/>
          <w:szCs w:val="24"/>
        </w:rPr>
        <w:t>Direct Known Subclasses (Specialization)</w:t>
      </w:r>
    </w:p>
    <w:p w14:paraId="0073D463" w14:textId="77777777" w:rsidR="00DB049B" w:rsidRDefault="00CF20F6" w:rsidP="006977BE">
      <w:hyperlink w:anchor="_61831f1c446a753e3069251f603bfa37" w:history="1">
        <w:r w:rsidR="006977BE">
          <w:rPr>
            <w:rStyle w:val="Hyperlink"/>
          </w:rPr>
          <w:t>ArchetypeVersion</w:t>
        </w:r>
      </w:hyperlink>
      <w:r w:rsidR="006977BE">
        <w:t xml:space="preserve"> </w:t>
      </w:r>
    </w:p>
    <w:p w14:paraId="76A77E87" w14:textId="77777777" w:rsidR="009922DE" w:rsidRDefault="009922DE" w:rsidP="009922DE">
      <w:r>
        <w:t xml:space="preserve">    </w:t>
      </w:r>
    </w:p>
    <w:p w14:paraId="12ADF376" w14:textId="77777777" w:rsidR="0063570E" w:rsidRDefault="0063570E" w:rsidP="00383490"/>
    <w:p w14:paraId="3661C2F8" w14:textId="77777777" w:rsidR="00A855E6" w:rsidRDefault="00383490" w:rsidP="00263593">
      <w:r w:rsidRPr="00875584">
        <w:rPr>
          <w:rFonts w:ascii="Arial" w:hAnsi="Arial"/>
          <w:b/>
          <w:sz w:val="24"/>
          <w:szCs w:val="24"/>
        </w:rPr>
        <w:t>Constraints</w:t>
      </w:r>
    </w:p>
    <w:p w14:paraId="5F817A69" w14:textId="77777777" w:rsidR="0087616E" w:rsidRPr="00BC6BEC" w:rsidRDefault="0087616E" w:rsidP="00263593">
      <w:pPr>
        <w:rPr>
          <w:rFonts w:ascii="Arial" w:hAnsi="Arial"/>
          <w:b/>
          <w:sz w:val="24"/>
          <w:szCs w:val="24"/>
        </w:rPr>
      </w:pPr>
    </w:p>
    <w:p w14:paraId="0541F194" w14:textId="77777777" w:rsidR="00263593" w:rsidRPr="00F813AC" w:rsidRDefault="00263593" w:rsidP="00057587">
      <w:pPr>
        <w:pStyle w:val="ListParagraph"/>
        <w:numPr>
          <w:ilvl w:val="0"/>
          <w:numId w:val="4"/>
        </w:numPr>
        <w:rPr>
          <w:rFonts w:ascii="Arial" w:hAnsi="Arial"/>
          <w:b/>
        </w:rPr>
      </w:pPr>
      <w:r w:rsidRPr="006F3621">
        <w:rPr>
          <w:rFonts w:ascii="Arial" w:hAnsi="Arial"/>
          <w:b/>
        </w:rPr>
        <w:t>singleParent</w:t>
      </w:r>
    </w:p>
    <w:p w14:paraId="4DDD6FAA" w14:textId="77777777" w:rsidR="00F126D8" w:rsidRDefault="005C6CB8" w:rsidP="006977BE">
      <w:r>
        <w:t xml:space="preserve"> </w:t>
      </w:r>
    </w:p>
    <w:p w14:paraId="4311AFBD" w14:textId="77777777" w:rsidR="00240264" w:rsidRDefault="00CF20F6">
      <w:r>
        <w:t>Every constraint must specialize exactly one Class</w:t>
      </w:r>
    </w:p>
    <w:p w14:paraId="188FBD7B" w14:textId="77777777" w:rsidR="00F126D8" w:rsidRDefault="00CF06F6" w:rsidP="006977BE">
      <w:r w:rsidRPr="00467F03">
        <w:t>[OCL]</w:t>
      </w:r>
    </w:p>
    <w:p w14:paraId="5D64C6AA" w14:textId="77777777" w:rsidR="008B78EB" w:rsidRDefault="004B279F" w:rsidP="00ED4063">
      <w:r w:rsidRPr="0047488C">
        <w:rPr>
          <w:rFonts w:ascii="Courier" w:hAnsi="Courier"/>
        </w:rPr>
        <w:t>self.base_Class.generalization-&gt;size() = 1</w:t>
      </w:r>
    </w:p>
    <w:p w14:paraId="7E263D53" w14:textId="77777777" w:rsidR="0087616E" w:rsidRPr="00BC6BEC" w:rsidRDefault="0087616E" w:rsidP="00263593">
      <w:pPr>
        <w:rPr>
          <w:rFonts w:ascii="Arial" w:hAnsi="Arial"/>
          <w:b/>
          <w:sz w:val="24"/>
          <w:szCs w:val="24"/>
        </w:rPr>
      </w:pPr>
    </w:p>
    <w:p w14:paraId="1C0B83A1" w14:textId="77777777" w:rsidR="00263593" w:rsidRPr="00F813AC" w:rsidRDefault="00263593" w:rsidP="00057587">
      <w:pPr>
        <w:pStyle w:val="ListParagraph"/>
        <w:numPr>
          <w:ilvl w:val="0"/>
          <w:numId w:val="4"/>
        </w:numPr>
        <w:rPr>
          <w:rFonts w:ascii="Arial" w:hAnsi="Arial"/>
          <w:b/>
        </w:rPr>
      </w:pPr>
      <w:r w:rsidRPr="006F3621">
        <w:rPr>
          <w:rFonts w:ascii="Arial" w:hAnsi="Arial"/>
          <w:b/>
        </w:rPr>
        <w:t>allAttributeConstraints</w:t>
      </w:r>
    </w:p>
    <w:p w14:paraId="00C56F50" w14:textId="77777777" w:rsidR="00F126D8" w:rsidRDefault="005C6CB8" w:rsidP="006977BE">
      <w:r>
        <w:t xml:space="preserve"> </w:t>
      </w:r>
    </w:p>
    <w:p w14:paraId="314C0FE7" w14:textId="77777777" w:rsidR="00240264" w:rsidRDefault="00CF20F6">
      <w:r>
        <w:t>All owned attributes must be &gt;</w:t>
      </w:r>
    </w:p>
    <w:p w14:paraId="4E0AE177" w14:textId="77777777" w:rsidR="00F126D8" w:rsidRDefault="00CF06F6" w:rsidP="006977BE">
      <w:r w:rsidRPr="00467F03">
        <w:t>[OCL]</w:t>
      </w:r>
    </w:p>
    <w:p w14:paraId="127881B0" w14:textId="77777777" w:rsidR="008B78EB" w:rsidRDefault="004B279F" w:rsidP="00ED4063">
      <w:r w:rsidRPr="0047488C">
        <w:rPr>
          <w:rFonts w:ascii="Courier" w:hAnsi="Courier"/>
        </w:rPr>
        <w:t xml:space="preserve"> self.base_Class.ownedAttribute-&gt;forAll(x|x.stereotypedBy('AttributeConstraint'))</w:t>
      </w:r>
    </w:p>
    <w:p w14:paraId="34140ADD" w14:textId="77777777" w:rsidR="00DB049B" w:rsidRDefault="00022C8A" w:rsidP="006977BE">
      <w:r w:rsidRPr="00022C8A">
        <w:t xml:space="preserve"> </w:t>
      </w:r>
    </w:p>
    <w:p w14:paraId="7FF19686" w14:textId="77777777" w:rsidR="00800588" w:rsidRPr="005F31BE" w:rsidRDefault="00800588" w:rsidP="005F31BE">
      <w:pPr>
        <w:pStyle w:val="Heading5"/>
      </w:pPr>
      <w:bookmarkStart w:id="416" w:name="_0ce2b29ea1a1410087dae9200ed62528"/>
      <w:r w:rsidRPr="005F31BE">
        <w:t>&lt;Stereotype&gt; ReferenceModelImport</w:t>
      </w:r>
      <w:bookmarkEnd w:id="416"/>
    </w:p>
    <w:p w14:paraId="72289580" w14:textId="77777777" w:rsidR="00DB049B" w:rsidRDefault="00800588" w:rsidP="006977BE">
      <w:r>
        <w:t xml:space="preserve"> </w:t>
      </w:r>
    </w:p>
    <w:p w14:paraId="19FC5566" w14:textId="77777777" w:rsidR="0063570E" w:rsidRDefault="0063570E" w:rsidP="00383490"/>
    <w:p w14:paraId="0064F450" w14:textId="77777777" w:rsidR="00A855E6" w:rsidRDefault="00383490" w:rsidP="00263593">
      <w:r w:rsidRPr="00875584">
        <w:rPr>
          <w:rFonts w:ascii="Arial" w:hAnsi="Arial"/>
          <w:b/>
          <w:sz w:val="24"/>
          <w:szCs w:val="24"/>
        </w:rPr>
        <w:t>Description</w:t>
      </w:r>
    </w:p>
    <w:p w14:paraId="3BFD54C3" w14:textId="77777777" w:rsidR="00DB049B" w:rsidRDefault="005C6CB8" w:rsidP="006977BE">
      <w:r>
        <w:t xml:space="preserve"> </w:t>
      </w:r>
    </w:p>
    <w:p w14:paraId="00A9A36C" w14:textId="77777777" w:rsidR="00240264" w:rsidRDefault="00CF20F6">
      <w:r>
        <w:t xml:space="preserve"> </w:t>
      </w:r>
      <w:r>
        <w:rPr>
          <w:b/>
          <w:bCs/>
        </w:rPr>
        <w:t>ReferenceModelImport</w:t>
      </w:r>
      <w:r>
        <w:t xml:space="preserve"> is a </w:t>
      </w:r>
      <w:r>
        <w:rPr>
          <w:b/>
          <w:bCs/>
        </w:rPr>
        <w:t>PackageImport</w:t>
      </w:r>
      <w:r>
        <w:t xml:space="preserve"> where the </w:t>
      </w:r>
      <w:r>
        <w:rPr>
          <w:i/>
          <w:iCs/>
        </w:rPr>
        <w:t>importingNamespace</w:t>
      </w:r>
      <w:r>
        <w:t xml:space="preserve"> is an instance of an </w:t>
      </w:r>
      <w:r>
        <w:rPr>
          <w:b/>
          <w:bCs/>
        </w:rPr>
        <w:t>ArchetypeLibrary</w:t>
      </w:r>
      <w:r>
        <w:t xml:space="preserve"> and the </w:t>
      </w:r>
      <w:r>
        <w:rPr>
          <w:i/>
          <w:iCs/>
        </w:rPr>
        <w:t>importedPackage</w:t>
      </w:r>
      <w:r>
        <w:t xml:space="preserve"> is an instance of a </w:t>
      </w:r>
      <w:r>
        <w:rPr>
          <w:b/>
          <w:bCs/>
        </w:rPr>
        <w:t>ReferenceModel</w:t>
      </w:r>
      <w:r>
        <w:t xml:space="preserve">.  </w:t>
      </w:r>
    </w:p>
    <w:p w14:paraId="06EF1B4A" w14:textId="77777777" w:rsidR="00DB049B" w:rsidRDefault="00C51B43" w:rsidP="006977BE">
      <w:r>
        <w:t xml:space="preserve"> </w:t>
      </w:r>
      <w:r w:rsidR="009F2598">
        <w:t xml:space="preserve">  </w:t>
      </w:r>
    </w:p>
    <w:p w14:paraId="1DF68A14" w14:textId="77777777" w:rsidR="0063570E" w:rsidRDefault="0063570E" w:rsidP="00383490"/>
    <w:p w14:paraId="161BD5FB" w14:textId="77777777" w:rsidR="00A855E6" w:rsidRDefault="00383490" w:rsidP="00263593">
      <w:r w:rsidRPr="00875584">
        <w:rPr>
          <w:rFonts w:ascii="Arial" w:hAnsi="Arial"/>
          <w:b/>
          <w:sz w:val="24"/>
          <w:szCs w:val="24"/>
        </w:rPr>
        <w:t>Diagrams</w:t>
      </w:r>
    </w:p>
    <w:p w14:paraId="44ECBC90" w14:textId="77777777" w:rsidR="00DB049B" w:rsidRDefault="00CF20F6" w:rsidP="006977BE">
      <w:hyperlink w:anchor="_1c8c4aa3906888e5c2c8895f5ed19903" w:history="1">
        <w:r w:rsidR="003E7695">
          <w:rPr>
            <w:rStyle w:val="Hyperlink"/>
          </w:rPr>
          <w:t xml:space="preserve">Archetypes </w:t>
        </w:r>
      </w:hyperlink>
      <w:r w:rsidR="006977BE">
        <w:t xml:space="preserve"> </w:t>
      </w:r>
    </w:p>
    <w:p w14:paraId="490AAF40" w14:textId="77777777" w:rsidR="009922DE" w:rsidRDefault="009922DE" w:rsidP="009922DE">
      <w:r>
        <w:t xml:space="preserve">    </w:t>
      </w:r>
    </w:p>
    <w:p w14:paraId="39F1FE9F" w14:textId="77777777" w:rsidR="0063570E" w:rsidRDefault="0063570E" w:rsidP="00383490"/>
    <w:p w14:paraId="13C1E179" w14:textId="77777777" w:rsidR="00A855E6" w:rsidRDefault="00383490" w:rsidP="00263593">
      <w:r w:rsidRPr="00875584">
        <w:rPr>
          <w:rFonts w:ascii="Arial" w:hAnsi="Arial"/>
          <w:b/>
          <w:sz w:val="24"/>
          <w:szCs w:val="24"/>
        </w:rPr>
        <w:t>Constraints</w:t>
      </w:r>
    </w:p>
    <w:p w14:paraId="0FF38BEB" w14:textId="77777777" w:rsidR="0087616E" w:rsidRPr="00BC6BEC" w:rsidRDefault="0087616E" w:rsidP="00263593">
      <w:pPr>
        <w:rPr>
          <w:rFonts w:ascii="Arial" w:hAnsi="Arial"/>
          <w:b/>
          <w:sz w:val="24"/>
          <w:szCs w:val="24"/>
        </w:rPr>
      </w:pPr>
    </w:p>
    <w:p w14:paraId="0D4B6940" w14:textId="77777777" w:rsidR="00263593" w:rsidRPr="00F813AC" w:rsidRDefault="00263593" w:rsidP="00057587">
      <w:pPr>
        <w:pStyle w:val="ListParagraph"/>
        <w:numPr>
          <w:ilvl w:val="0"/>
          <w:numId w:val="4"/>
        </w:numPr>
        <w:rPr>
          <w:rFonts w:ascii="Arial" w:hAnsi="Arial"/>
          <w:b/>
        </w:rPr>
      </w:pPr>
      <w:r w:rsidRPr="006F3621">
        <w:rPr>
          <w:rFonts w:ascii="Arial" w:hAnsi="Arial"/>
          <w:b/>
        </w:rPr>
        <w:t>libraryOnly</w:t>
      </w:r>
    </w:p>
    <w:p w14:paraId="21117C8A" w14:textId="77777777" w:rsidR="00F126D8" w:rsidRDefault="005C6CB8" w:rsidP="006977BE">
      <w:r>
        <w:t xml:space="preserve"> </w:t>
      </w:r>
    </w:p>
    <w:p w14:paraId="36E38E21" w14:textId="77777777" w:rsidR="00240264" w:rsidRDefault="00CF20F6">
      <w:r>
        <w:t>importing namespace must be an &gt;</w:t>
      </w:r>
    </w:p>
    <w:p w14:paraId="52D05337" w14:textId="77777777" w:rsidR="00F126D8" w:rsidRDefault="00CF06F6" w:rsidP="006977BE">
      <w:r w:rsidRPr="00467F03">
        <w:t>[OCL]</w:t>
      </w:r>
    </w:p>
    <w:p w14:paraId="1D154CE9" w14:textId="77777777" w:rsidR="008B78EB" w:rsidRDefault="004B279F" w:rsidP="00ED4063">
      <w:r w:rsidRPr="0047488C">
        <w:rPr>
          <w:rFonts w:ascii="Courier" w:hAnsi="Courier"/>
        </w:rPr>
        <w:t xml:space="preserve">self.base_PackageImport.importingNamespace.stereotypedBy('ArchetypeLibrary') </w:t>
      </w:r>
    </w:p>
    <w:p w14:paraId="553437A6" w14:textId="77777777" w:rsidR="0087616E" w:rsidRPr="00BC6BEC" w:rsidRDefault="0087616E" w:rsidP="00263593">
      <w:pPr>
        <w:rPr>
          <w:rFonts w:ascii="Arial" w:hAnsi="Arial"/>
          <w:b/>
          <w:sz w:val="24"/>
          <w:szCs w:val="24"/>
        </w:rPr>
      </w:pPr>
    </w:p>
    <w:p w14:paraId="4F47AD33" w14:textId="77777777" w:rsidR="00263593" w:rsidRPr="00F813AC" w:rsidRDefault="00263593" w:rsidP="00057587">
      <w:pPr>
        <w:pStyle w:val="ListParagraph"/>
        <w:numPr>
          <w:ilvl w:val="0"/>
          <w:numId w:val="4"/>
        </w:numPr>
        <w:rPr>
          <w:rFonts w:ascii="Arial" w:hAnsi="Arial"/>
          <w:b/>
        </w:rPr>
      </w:pPr>
      <w:r w:rsidRPr="006F3621">
        <w:rPr>
          <w:rFonts w:ascii="Arial" w:hAnsi="Arial"/>
          <w:b/>
        </w:rPr>
        <w:t>libraryReferenceModel</w:t>
      </w:r>
    </w:p>
    <w:p w14:paraId="0BCC6BD3" w14:textId="77777777" w:rsidR="00F126D8" w:rsidRDefault="005C6CB8" w:rsidP="006977BE">
      <w:r>
        <w:t xml:space="preserve"> </w:t>
      </w:r>
    </w:p>
    <w:p w14:paraId="3C513F84" w14:textId="77777777" w:rsidR="00240264" w:rsidRDefault="00CF20F6">
      <w:r>
        <w:t>importedPackage must be &gt; and importNamespace must be &gt;</w:t>
      </w:r>
    </w:p>
    <w:p w14:paraId="13FE77D5" w14:textId="77777777" w:rsidR="00F126D8" w:rsidRDefault="00CF06F6" w:rsidP="006977BE">
      <w:r w:rsidRPr="00467F03">
        <w:t>[OCL]</w:t>
      </w:r>
    </w:p>
    <w:p w14:paraId="2447E7CB" w14:textId="77777777" w:rsidR="008B78EB" w:rsidRDefault="004B279F" w:rsidP="00ED4063">
      <w:r w:rsidRPr="0047488C">
        <w:rPr>
          <w:rFonts w:ascii="Courier" w:hAnsi="Courier"/>
        </w:rPr>
        <w:t xml:space="preserve"> self.base_PackageImport.importedPackage.stereotypedBy('ReferenceModel') and  self.base_PackageImport.importingNamespace.stereotypedBy('ArchetypeLibrary')</w:t>
      </w:r>
    </w:p>
    <w:p w14:paraId="7594202C" w14:textId="77777777" w:rsidR="00D91281" w:rsidRDefault="00CD42A9" w:rsidP="0039400D">
      <w:r w:rsidRPr="00CD42A9">
        <w:t xml:space="preserve"> </w:t>
      </w:r>
    </w:p>
    <w:p w14:paraId="4EA3387C" w14:textId="77777777" w:rsidR="002C0F83" w:rsidRPr="005F31BE" w:rsidRDefault="001F24CC" w:rsidP="005F31BE">
      <w:pPr>
        <w:pStyle w:val="Heading4"/>
      </w:pPr>
      <w:bookmarkStart w:id="417" w:name="_Toc277238035"/>
      <w:r w:rsidRPr="005F31BE">
        <w:t>&lt;Package&gt; Archetype Metadata</w:t>
      </w:r>
      <w:bookmarkEnd w:id="417"/>
    </w:p>
    <w:p w14:paraId="66BADAAA" w14:textId="77777777" w:rsidR="00D91281" w:rsidRDefault="005C6CB8" w:rsidP="0039400D">
      <w:r>
        <w:t xml:space="preserve"> </w:t>
      </w:r>
    </w:p>
    <w:p w14:paraId="2963A1FF" w14:textId="77777777" w:rsidR="00240264" w:rsidRDefault="00CF20F6">
      <w:r>
        <w:t xml:space="preserve"> This clause identifies the stereotypes that are used to connect an </w:t>
      </w:r>
      <w:r>
        <w:rPr>
          <w:b/>
          <w:bCs/>
        </w:rPr>
        <w:t xml:space="preserve">AuthoredResource </w:t>
      </w:r>
      <w:r>
        <w:t>to metadata describing translations, ownership, copyright, state, etc.</w:t>
      </w:r>
    </w:p>
    <w:p w14:paraId="6E4A7F3D" w14:textId="77777777" w:rsidR="003E4BE1" w:rsidRDefault="0001444D" w:rsidP="00595F8A">
      <w:r>
        <w:tab/>
      </w:r>
      <w:r>
        <w:tab/>
      </w:r>
      <w:r>
        <w:tab/>
      </w:r>
      <w:r>
        <w:tab/>
      </w:r>
      <w:r>
        <w:rPr>
          <w:noProof/>
        </w:rPr>
        <w:drawing>
          <wp:inline distT="0" distB="0" distL="0" distR="0" wp14:anchorId="4405F380" wp14:editId="335B593B">
            <wp:extent cx="4705350" cy="3438525"/>
            <wp:effectExtent l="0" t="0" r="0" b="0"/>
            <wp:docPr id="70" name="Picture -917978018.png" descr="-917978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917978018.png"/>
                    <pic:cNvPicPr/>
                  </pic:nvPicPr>
                  <pic:blipFill>
                    <a:blip r:embed="rId67" cstate="print"/>
                    <a:stretch>
                      <a:fillRect/>
                    </a:stretch>
                  </pic:blipFill>
                  <pic:spPr>
                    <a:xfrm>
                      <a:off x="0" y="0"/>
                      <a:ext cx="4705350" cy="3438525"/>
                    </a:xfrm>
                    <a:prstGeom prst="rect">
                      <a:avLst/>
                    </a:prstGeom>
                  </pic:spPr>
                </pic:pic>
              </a:graphicData>
            </a:graphic>
          </wp:inline>
        </w:drawing>
      </w:r>
    </w:p>
    <w:p w14:paraId="3B002B91"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18" w:name="_c8719d73828cfab6778459fc65cfee21"/>
      <w:r w:rsidRPr="007B5B34">
        <w:rPr>
          <w:b/>
          <w:sz w:val="24"/>
          <w:szCs w:val="24"/>
        </w:rPr>
        <w:t>Archetype Metadata</w:t>
      </w:r>
      <w:bookmarkEnd w:id="418"/>
    </w:p>
    <w:p w14:paraId="10941C71" w14:textId="77777777" w:rsidR="003E4BE1" w:rsidRDefault="00CB577B" w:rsidP="00AB09F3">
      <w:r>
        <w:t xml:space="preserve">      </w:t>
      </w:r>
      <w:r w:rsidR="00DF1E7E" w:rsidRPr="00DF1E7E">
        <w:t xml:space="preserve">     </w:t>
      </w:r>
    </w:p>
    <w:p w14:paraId="1D13C876" w14:textId="77777777" w:rsidR="00DB049B" w:rsidRDefault="00022C8A" w:rsidP="006977BE">
      <w:r w:rsidRPr="00022C8A">
        <w:t xml:space="preserve"> </w:t>
      </w:r>
    </w:p>
    <w:p w14:paraId="1AFE0D31" w14:textId="77777777" w:rsidR="00800588" w:rsidRPr="005F31BE" w:rsidRDefault="00800588" w:rsidP="005F31BE">
      <w:pPr>
        <w:pStyle w:val="Heading5"/>
      </w:pPr>
      <w:bookmarkStart w:id="419" w:name="_839655ee868d32a13ebf365a1d258389"/>
      <w:r w:rsidRPr="005F31BE">
        <w:t>&lt;Stereotype&gt; ArchetypeId</w:t>
      </w:r>
      <w:bookmarkEnd w:id="419"/>
    </w:p>
    <w:p w14:paraId="1F4CDEBB" w14:textId="77777777" w:rsidR="00DB049B" w:rsidRDefault="00800588" w:rsidP="006977BE">
      <w:r>
        <w:t xml:space="preserve"> </w:t>
      </w:r>
    </w:p>
    <w:p w14:paraId="63095BD0" w14:textId="77777777" w:rsidR="0063570E" w:rsidRDefault="0063570E" w:rsidP="00383490"/>
    <w:p w14:paraId="79141705" w14:textId="77777777" w:rsidR="00A855E6" w:rsidRDefault="00383490" w:rsidP="00263593">
      <w:r w:rsidRPr="00875584">
        <w:rPr>
          <w:rFonts w:ascii="Arial" w:hAnsi="Arial"/>
          <w:b/>
          <w:sz w:val="24"/>
          <w:szCs w:val="24"/>
        </w:rPr>
        <w:t>Description</w:t>
      </w:r>
    </w:p>
    <w:p w14:paraId="12C42091" w14:textId="77777777" w:rsidR="00DB049B" w:rsidRDefault="005C6CB8" w:rsidP="006977BE">
      <w:r>
        <w:t xml:space="preserve"> </w:t>
      </w:r>
    </w:p>
    <w:p w14:paraId="092216FF" w14:textId="77777777" w:rsidR="00240264" w:rsidRDefault="00CF20F6">
      <w:r>
        <w:t xml:space="preserve">An artifact that uniquely identifies an </w:t>
      </w:r>
      <w:r>
        <w:rPr>
          <w:b/>
          <w:bCs/>
        </w:rPr>
        <w:t>Archetype</w:t>
      </w:r>
      <w:r>
        <w:t xml:space="preserve"> within a given community of use. The </w:t>
      </w:r>
      <w:r>
        <w:t xml:space="preserve">actual syntax and structure of the </w:t>
      </w:r>
      <w:r>
        <w:rPr>
          <w:b/>
          <w:bCs/>
        </w:rPr>
        <w:t>ArchetypId</w:t>
      </w:r>
      <w:r>
        <w:t xml:space="preserve"> type should be established by a community of use, but all </w:t>
      </w:r>
      <w:r>
        <w:rPr>
          <w:b/>
          <w:bCs/>
        </w:rPr>
        <w:t>ArchetypeId</w:t>
      </w:r>
      <w:r>
        <w:t xml:space="preserve"> implementations must support a String representation.</w:t>
      </w:r>
    </w:p>
    <w:p w14:paraId="7BD8F093" w14:textId="77777777" w:rsidR="00DB049B" w:rsidRDefault="00C51B43" w:rsidP="006977BE">
      <w:r>
        <w:t xml:space="preserve"> </w:t>
      </w:r>
      <w:r w:rsidR="009F2598">
        <w:t xml:space="preserve">  </w:t>
      </w:r>
    </w:p>
    <w:p w14:paraId="4C924398" w14:textId="77777777" w:rsidR="0063570E" w:rsidRDefault="0063570E" w:rsidP="00383490"/>
    <w:p w14:paraId="2237F25E" w14:textId="77777777" w:rsidR="00A855E6" w:rsidRDefault="00383490" w:rsidP="00263593">
      <w:r w:rsidRPr="00875584">
        <w:rPr>
          <w:rFonts w:ascii="Arial" w:hAnsi="Arial"/>
          <w:b/>
          <w:sz w:val="24"/>
          <w:szCs w:val="24"/>
        </w:rPr>
        <w:t>Diagrams</w:t>
      </w:r>
    </w:p>
    <w:p w14:paraId="5759B2F3" w14:textId="77777777" w:rsidR="00DB049B" w:rsidRDefault="00CF20F6" w:rsidP="006977BE">
      <w:hyperlink w:anchor="_c8719d73828cfab6778459fc65cfee21" w:history="1">
        <w:r w:rsidR="003E7695">
          <w:rPr>
            <w:rStyle w:val="Hyperlink"/>
          </w:rPr>
          <w:t>Archetype Metadata</w:t>
        </w:r>
      </w:hyperlink>
      <w:r w:rsidR="00F37E3B">
        <w:t xml:space="preserve"> </w:t>
      </w:r>
      <w:r w:rsidR="006977BE">
        <w:t xml:space="preserve">   </w:t>
      </w:r>
    </w:p>
    <w:p w14:paraId="2732F3F6" w14:textId="77777777" w:rsidR="0063570E" w:rsidRDefault="0063570E" w:rsidP="00383490"/>
    <w:p w14:paraId="68C5FC7B" w14:textId="77777777" w:rsidR="00A855E6" w:rsidRDefault="00383490" w:rsidP="00263593">
      <w:r w:rsidRPr="00875584">
        <w:rPr>
          <w:rFonts w:ascii="Arial" w:hAnsi="Arial"/>
          <w:b/>
          <w:sz w:val="24"/>
          <w:szCs w:val="24"/>
        </w:rPr>
        <w:t>Attributes</w:t>
      </w:r>
    </w:p>
    <w:p w14:paraId="0E73EBE7" w14:textId="77777777" w:rsidR="00B603FB" w:rsidRDefault="00B603FB" w:rsidP="008B78EB"/>
    <w:p w14:paraId="102DC201" w14:textId="77777777" w:rsidR="00A755AA" w:rsidRDefault="008B78EB" w:rsidP="008B78EB">
      <w:pPr>
        <w:rPr>
          <w:b/>
        </w:rPr>
      </w:pPr>
      <w:r w:rsidRPr="006A54F6">
        <w:rPr>
          <w:b/>
        </w:rPr>
        <w:t xml:space="preserve">•   public id : String </w:t>
      </w:r>
    </w:p>
    <w:p w14:paraId="467865F9" w14:textId="77777777" w:rsidR="008B78EB" w:rsidRPr="006A54F6" w:rsidRDefault="005C6CB8" w:rsidP="008B78EB">
      <w:pPr>
        <w:rPr>
          <w:b/>
        </w:rPr>
      </w:pPr>
      <w:r>
        <w:t xml:space="preserve"> </w:t>
      </w:r>
    </w:p>
    <w:p w14:paraId="13ECD17C" w14:textId="77777777" w:rsidR="00240264" w:rsidRDefault="00CF20F6">
      <w:r>
        <w:t>ID for the Archetype</w:t>
      </w:r>
    </w:p>
    <w:p w14:paraId="7F2D3538" w14:textId="77777777" w:rsidR="00DB049B" w:rsidRDefault="00022C8A" w:rsidP="006977BE">
      <w:r w:rsidRPr="00022C8A">
        <w:t xml:space="preserve"> </w:t>
      </w:r>
    </w:p>
    <w:p w14:paraId="045FA7DF" w14:textId="77777777" w:rsidR="00800588" w:rsidRPr="005F31BE" w:rsidRDefault="00800588" w:rsidP="005F31BE">
      <w:pPr>
        <w:pStyle w:val="Heading5"/>
      </w:pPr>
      <w:bookmarkStart w:id="420" w:name="_a52ae204605fde9be3c14dbc4365e24a"/>
      <w:r w:rsidRPr="005F31BE">
        <w:t>&lt;Stereotype&gt; ArchetypeVersionId</w:t>
      </w:r>
      <w:bookmarkEnd w:id="420"/>
    </w:p>
    <w:p w14:paraId="64B7D9AC" w14:textId="77777777" w:rsidR="00DB049B" w:rsidRDefault="00800588" w:rsidP="006977BE">
      <w:r>
        <w:t xml:space="preserve"> </w:t>
      </w:r>
    </w:p>
    <w:p w14:paraId="7C267625" w14:textId="77777777" w:rsidR="0063570E" w:rsidRDefault="0063570E" w:rsidP="00383490"/>
    <w:p w14:paraId="6A8F6166" w14:textId="77777777" w:rsidR="00A855E6" w:rsidRDefault="00383490" w:rsidP="00263593">
      <w:r w:rsidRPr="00875584">
        <w:rPr>
          <w:rFonts w:ascii="Arial" w:hAnsi="Arial"/>
          <w:b/>
          <w:sz w:val="24"/>
          <w:szCs w:val="24"/>
        </w:rPr>
        <w:t>Description</w:t>
      </w:r>
    </w:p>
    <w:p w14:paraId="19987EEB" w14:textId="77777777" w:rsidR="00DB049B" w:rsidRDefault="005C6CB8" w:rsidP="006977BE">
      <w:r>
        <w:t xml:space="preserve"> </w:t>
      </w:r>
    </w:p>
    <w:p w14:paraId="0A49B053" w14:textId="77777777" w:rsidR="00240264" w:rsidRDefault="00CF20F6">
      <w:r>
        <w:t xml:space="preserve">An </w:t>
      </w:r>
      <w:r>
        <w:rPr>
          <w:b/>
          <w:bCs/>
        </w:rPr>
        <w:t>Archetype</w:t>
      </w:r>
      <w:r>
        <w:t xml:space="preserve"> identifier.  </w:t>
      </w:r>
      <w:r>
        <w:rPr>
          <w:b/>
          <w:bCs/>
        </w:rPr>
        <w:t>ArchetypeId</w:t>
      </w:r>
      <w:r>
        <w:t xml:space="preserve"> must uniquely identify an </w:t>
      </w:r>
      <w:r>
        <w:rPr>
          <w:b/>
          <w:bCs/>
        </w:rPr>
        <w:t>Archetype</w:t>
      </w:r>
      <w:r>
        <w:t xml:space="preserve"> within the context of the containing </w:t>
      </w:r>
      <w:r>
        <w:rPr>
          <w:b/>
          <w:bCs/>
        </w:rPr>
        <w:t>ArchetypeLibrary</w:t>
      </w:r>
      <w:r>
        <w:t xml:space="preserve">. </w:t>
      </w:r>
      <w:r>
        <w:rPr>
          <w:b/>
          <w:bCs/>
        </w:rPr>
        <w:t>ArchetypId</w:t>
      </w:r>
      <w:r>
        <w:t xml:space="preserve"> m</w:t>
      </w:r>
      <w:r>
        <w:t>ay be extended to support specific workflows and community needs, but all implementations must support a string representation.</w:t>
      </w:r>
    </w:p>
    <w:p w14:paraId="47FE2769" w14:textId="77777777" w:rsidR="00DB049B" w:rsidRDefault="00C51B43" w:rsidP="006977BE">
      <w:r>
        <w:t xml:space="preserve"> </w:t>
      </w:r>
      <w:r w:rsidR="009F2598">
        <w:t xml:space="preserve">  </w:t>
      </w:r>
    </w:p>
    <w:p w14:paraId="7C3AB704" w14:textId="77777777" w:rsidR="0063570E" w:rsidRDefault="0063570E" w:rsidP="00383490"/>
    <w:p w14:paraId="738C066B" w14:textId="77777777" w:rsidR="00A855E6" w:rsidRDefault="00383490" w:rsidP="00263593">
      <w:r w:rsidRPr="00875584">
        <w:rPr>
          <w:rFonts w:ascii="Arial" w:hAnsi="Arial"/>
          <w:b/>
          <w:sz w:val="24"/>
          <w:szCs w:val="24"/>
        </w:rPr>
        <w:t>Diagrams</w:t>
      </w:r>
    </w:p>
    <w:p w14:paraId="5DDF1B59" w14:textId="77777777" w:rsidR="00DB049B" w:rsidRDefault="00CF20F6" w:rsidP="006977BE">
      <w:hyperlink w:anchor="_c8719d73828cfab6778459fc65cfee21" w:history="1">
        <w:r w:rsidR="003E7695">
          <w:rPr>
            <w:rStyle w:val="Hyperlink"/>
          </w:rPr>
          <w:t>Archetype Metadata</w:t>
        </w:r>
      </w:hyperlink>
      <w:r w:rsidR="00F37E3B">
        <w:t xml:space="preserve"> </w:t>
      </w:r>
      <w:r w:rsidR="006977BE">
        <w:t xml:space="preserve">   </w:t>
      </w:r>
    </w:p>
    <w:p w14:paraId="53291580" w14:textId="77777777" w:rsidR="0063570E" w:rsidRDefault="0063570E" w:rsidP="00383490"/>
    <w:p w14:paraId="6A2AA61D" w14:textId="77777777" w:rsidR="00A855E6" w:rsidRDefault="00383490" w:rsidP="00263593">
      <w:r w:rsidRPr="00875584">
        <w:rPr>
          <w:rFonts w:ascii="Arial" w:hAnsi="Arial"/>
          <w:b/>
          <w:sz w:val="24"/>
          <w:szCs w:val="24"/>
        </w:rPr>
        <w:t>Attributes</w:t>
      </w:r>
    </w:p>
    <w:p w14:paraId="0133A5D8" w14:textId="77777777" w:rsidR="00B603FB" w:rsidRDefault="00B603FB" w:rsidP="008B78EB"/>
    <w:p w14:paraId="356DF3E3" w14:textId="77777777" w:rsidR="00A755AA" w:rsidRDefault="008B78EB" w:rsidP="008B78EB">
      <w:pPr>
        <w:rPr>
          <w:b/>
        </w:rPr>
      </w:pPr>
      <w:r w:rsidRPr="006A54F6">
        <w:rPr>
          <w:b/>
        </w:rPr>
        <w:t xml:space="preserve">•   public id : String </w:t>
      </w:r>
    </w:p>
    <w:p w14:paraId="56320995" w14:textId="77777777" w:rsidR="008B78EB" w:rsidRPr="006A54F6" w:rsidRDefault="005C6CB8" w:rsidP="008B78EB">
      <w:pPr>
        <w:rPr>
          <w:b/>
        </w:rPr>
      </w:pPr>
      <w:r>
        <w:t xml:space="preserve"> </w:t>
      </w:r>
    </w:p>
    <w:p w14:paraId="58A66E52" w14:textId="77777777" w:rsidR="00240264" w:rsidRDefault="00CF20F6">
      <w:r>
        <w:t xml:space="preserve">The archetype identifier.  </w:t>
      </w:r>
    </w:p>
    <w:p w14:paraId="03E32DCA" w14:textId="77777777" w:rsidR="00DB049B" w:rsidRDefault="00022C8A" w:rsidP="006977BE">
      <w:r w:rsidRPr="00022C8A">
        <w:t xml:space="preserve"> </w:t>
      </w:r>
    </w:p>
    <w:p w14:paraId="3D60445F" w14:textId="77777777" w:rsidR="00800588" w:rsidRPr="005F31BE" w:rsidRDefault="00800588" w:rsidP="005F31BE">
      <w:pPr>
        <w:pStyle w:val="Heading5"/>
      </w:pPr>
      <w:bookmarkStart w:id="421" w:name="_2363e45c670e7e760b4676036b10e751"/>
      <w:r w:rsidRPr="005F31BE">
        <w:t>&lt;Stereotype&gt; ResourceDescription</w:t>
      </w:r>
      <w:bookmarkEnd w:id="421"/>
    </w:p>
    <w:p w14:paraId="312BCDE0" w14:textId="77777777" w:rsidR="00DB049B" w:rsidRDefault="00800588" w:rsidP="006977BE">
      <w:r>
        <w:t xml:space="preserve"> </w:t>
      </w:r>
    </w:p>
    <w:p w14:paraId="7885CA49" w14:textId="77777777" w:rsidR="0063570E" w:rsidRDefault="0063570E" w:rsidP="00383490"/>
    <w:p w14:paraId="3FAE5066" w14:textId="77777777" w:rsidR="00A855E6" w:rsidRDefault="00383490" w:rsidP="00263593">
      <w:r w:rsidRPr="00875584">
        <w:rPr>
          <w:rFonts w:ascii="Arial" w:hAnsi="Arial"/>
          <w:b/>
          <w:sz w:val="24"/>
          <w:szCs w:val="24"/>
        </w:rPr>
        <w:t>Description</w:t>
      </w:r>
    </w:p>
    <w:p w14:paraId="1D4F38E4" w14:textId="77777777" w:rsidR="00DB049B" w:rsidRDefault="005C6CB8" w:rsidP="006977BE">
      <w:r>
        <w:t xml:space="preserve"> </w:t>
      </w:r>
    </w:p>
    <w:p w14:paraId="03464285" w14:textId="77777777" w:rsidR="00240264" w:rsidRDefault="00CF20F6">
      <w:r>
        <w:t>A detailed description of the source, provenance, copyright, etc of the ADL Resource.</w:t>
      </w:r>
    </w:p>
    <w:p w14:paraId="3972AAEE" w14:textId="77777777" w:rsidR="00DB049B" w:rsidRDefault="00C51B43" w:rsidP="006977BE">
      <w:r>
        <w:t xml:space="preserve"> </w:t>
      </w:r>
      <w:r w:rsidR="009F2598">
        <w:t xml:space="preserve">  </w:t>
      </w:r>
    </w:p>
    <w:p w14:paraId="7F14324B" w14:textId="77777777" w:rsidR="0063570E" w:rsidRDefault="0063570E" w:rsidP="00383490"/>
    <w:p w14:paraId="44DA632D" w14:textId="77777777" w:rsidR="00A855E6" w:rsidRDefault="00383490" w:rsidP="00263593">
      <w:r w:rsidRPr="00875584">
        <w:rPr>
          <w:rFonts w:ascii="Arial" w:hAnsi="Arial"/>
          <w:b/>
          <w:sz w:val="24"/>
          <w:szCs w:val="24"/>
        </w:rPr>
        <w:t>Diagrams</w:t>
      </w:r>
    </w:p>
    <w:p w14:paraId="091B9FF9" w14:textId="77777777" w:rsidR="00DB049B" w:rsidRDefault="00CF20F6" w:rsidP="006977BE">
      <w:hyperlink w:anchor="_c8719d73828cfab6778459fc65cfee21" w:history="1">
        <w:r w:rsidR="003E7695">
          <w:rPr>
            <w:rStyle w:val="Hyperlink"/>
          </w:rPr>
          <w:t>Archetype Metadata</w:t>
        </w:r>
      </w:hyperlink>
      <w:r w:rsidR="006977BE">
        <w:t xml:space="preserve"> </w:t>
      </w:r>
    </w:p>
    <w:p w14:paraId="03D4D925" w14:textId="77777777" w:rsidR="00DB049B" w:rsidRDefault="00022C8A" w:rsidP="006977BE">
      <w:r w:rsidRPr="00022C8A">
        <w:t xml:space="preserve"> </w:t>
      </w:r>
    </w:p>
    <w:p w14:paraId="179B1113" w14:textId="77777777" w:rsidR="00800588" w:rsidRPr="005F31BE" w:rsidRDefault="00800588" w:rsidP="005F31BE">
      <w:pPr>
        <w:pStyle w:val="Heading5"/>
      </w:pPr>
      <w:bookmarkStart w:id="422" w:name="_74961ad8a1e3c30cd89ad432319e647b"/>
      <w:r w:rsidRPr="005F31BE">
        <w:t>&lt;Stereotype&gt; ResourceTranslation</w:t>
      </w:r>
      <w:bookmarkEnd w:id="422"/>
    </w:p>
    <w:p w14:paraId="32EAB4F5" w14:textId="77777777" w:rsidR="00DB049B" w:rsidRDefault="00800588" w:rsidP="006977BE">
      <w:r>
        <w:t xml:space="preserve"> </w:t>
      </w:r>
    </w:p>
    <w:p w14:paraId="712CF78A" w14:textId="77777777" w:rsidR="0063570E" w:rsidRDefault="0063570E" w:rsidP="00383490"/>
    <w:p w14:paraId="65214F7C" w14:textId="77777777" w:rsidR="00A855E6" w:rsidRDefault="00383490" w:rsidP="00263593">
      <w:r w:rsidRPr="00875584">
        <w:rPr>
          <w:rFonts w:ascii="Arial" w:hAnsi="Arial"/>
          <w:b/>
          <w:sz w:val="24"/>
          <w:szCs w:val="24"/>
        </w:rPr>
        <w:t>Description</w:t>
      </w:r>
    </w:p>
    <w:p w14:paraId="49F326AE" w14:textId="77777777" w:rsidR="00DB049B" w:rsidRDefault="005C6CB8" w:rsidP="006977BE">
      <w:r>
        <w:t xml:space="preserve"> </w:t>
      </w:r>
    </w:p>
    <w:p w14:paraId="101FCADD" w14:textId="77777777" w:rsidR="00240264" w:rsidRDefault="00CF20F6">
      <w:r>
        <w:t>A collection of translations for a resource.</w:t>
      </w:r>
    </w:p>
    <w:p w14:paraId="2EB6381C" w14:textId="77777777" w:rsidR="00DB049B" w:rsidRDefault="00C51B43" w:rsidP="006977BE">
      <w:r>
        <w:t xml:space="preserve"> </w:t>
      </w:r>
      <w:r w:rsidR="009F2598">
        <w:t xml:space="preserve">  </w:t>
      </w:r>
    </w:p>
    <w:p w14:paraId="1F934A03" w14:textId="77777777" w:rsidR="0063570E" w:rsidRDefault="0063570E" w:rsidP="00383490"/>
    <w:p w14:paraId="708B25A3" w14:textId="77777777" w:rsidR="00A855E6" w:rsidRDefault="00383490" w:rsidP="00263593">
      <w:r w:rsidRPr="00875584">
        <w:rPr>
          <w:rFonts w:ascii="Arial" w:hAnsi="Arial"/>
          <w:b/>
          <w:sz w:val="24"/>
          <w:szCs w:val="24"/>
        </w:rPr>
        <w:t>Diagrams</w:t>
      </w:r>
    </w:p>
    <w:p w14:paraId="252FC22C" w14:textId="77777777" w:rsidR="00DB049B" w:rsidRDefault="00CF20F6" w:rsidP="006977BE">
      <w:hyperlink w:anchor="_c8719d73828cfab6778459fc65cfee21" w:history="1">
        <w:r w:rsidR="003E7695">
          <w:rPr>
            <w:rStyle w:val="Hyperlink"/>
          </w:rPr>
          <w:t>Archetype Metadata</w:t>
        </w:r>
      </w:hyperlink>
      <w:r w:rsidR="006977BE">
        <w:t xml:space="preserve"> </w:t>
      </w:r>
      <w:r w:rsidR="00F37E3B">
        <w:t xml:space="preserve"> </w:t>
      </w:r>
      <w:r w:rsidR="006977BE">
        <w:t xml:space="preserve">  </w:t>
      </w:r>
    </w:p>
    <w:p w14:paraId="3438D173" w14:textId="77777777" w:rsidR="0063570E" w:rsidRDefault="0063570E" w:rsidP="00383490"/>
    <w:p w14:paraId="02C7FCDA" w14:textId="77777777" w:rsidR="00A855E6" w:rsidRDefault="00383490" w:rsidP="00263593">
      <w:r w:rsidRPr="00875584">
        <w:rPr>
          <w:rFonts w:ascii="Arial" w:hAnsi="Arial"/>
          <w:b/>
          <w:sz w:val="24"/>
          <w:szCs w:val="24"/>
        </w:rPr>
        <w:t>Attributes</w:t>
      </w:r>
    </w:p>
    <w:p w14:paraId="4D3BE307" w14:textId="77777777" w:rsidR="00B603FB" w:rsidRDefault="00B603FB" w:rsidP="008B78EB"/>
    <w:p w14:paraId="0D81675A" w14:textId="77777777" w:rsidR="00A755AA" w:rsidRDefault="008B78EB" w:rsidP="008B78EB">
      <w:pPr>
        <w:rPr>
          <w:b/>
        </w:rPr>
      </w:pPr>
      <w:r w:rsidRPr="006A54F6">
        <w:rPr>
          <w:b/>
        </w:rPr>
        <w:t>•   public versionLastTranslated : String  [0..1]</w:t>
      </w:r>
    </w:p>
    <w:p w14:paraId="3866B014" w14:textId="77777777" w:rsidR="008B78EB" w:rsidRPr="006A54F6" w:rsidRDefault="005C6CB8" w:rsidP="008B78EB">
      <w:pPr>
        <w:rPr>
          <w:b/>
        </w:rPr>
      </w:pPr>
      <w:r>
        <w:t xml:space="preserve"> </w:t>
      </w:r>
    </w:p>
    <w:p w14:paraId="567DB493" w14:textId="77777777" w:rsidR="00240264" w:rsidRDefault="00CF20F6">
      <w:r>
        <w:t>The ArchetypeVersion identifier of the version that was last translated.</w:t>
      </w:r>
    </w:p>
    <w:p w14:paraId="2F8545EB" w14:textId="77777777" w:rsidR="009922DE" w:rsidRDefault="009922DE" w:rsidP="009922DE">
      <w:r>
        <w:t xml:space="preserve">  </w:t>
      </w:r>
    </w:p>
    <w:p w14:paraId="26D80C09" w14:textId="77777777" w:rsidR="0063570E" w:rsidRDefault="0063570E" w:rsidP="00383490"/>
    <w:p w14:paraId="49526992" w14:textId="77777777" w:rsidR="00A855E6" w:rsidRDefault="00383490" w:rsidP="00263593">
      <w:r w:rsidRPr="00875584">
        <w:rPr>
          <w:rFonts w:ascii="Arial" w:hAnsi="Arial"/>
          <w:b/>
          <w:sz w:val="24"/>
          <w:szCs w:val="24"/>
        </w:rPr>
        <w:t>Constraints</w:t>
      </w:r>
    </w:p>
    <w:p w14:paraId="79A8D7A2" w14:textId="77777777" w:rsidR="0087616E" w:rsidRPr="00BC6BEC" w:rsidRDefault="0087616E" w:rsidP="00263593">
      <w:pPr>
        <w:rPr>
          <w:rFonts w:ascii="Arial" w:hAnsi="Arial"/>
          <w:b/>
          <w:sz w:val="24"/>
          <w:szCs w:val="24"/>
        </w:rPr>
      </w:pPr>
    </w:p>
    <w:p w14:paraId="5D655AA2" w14:textId="77777777" w:rsidR="00263593" w:rsidRPr="00F813AC" w:rsidRDefault="00263593" w:rsidP="00057587">
      <w:pPr>
        <w:pStyle w:val="ListParagraph"/>
        <w:numPr>
          <w:ilvl w:val="0"/>
          <w:numId w:val="4"/>
        </w:numPr>
        <w:rPr>
          <w:rFonts w:ascii="Arial" w:hAnsi="Arial"/>
          <w:b/>
        </w:rPr>
      </w:pPr>
      <w:r w:rsidRPr="006F3621">
        <w:rPr>
          <w:rFonts w:ascii="Arial" w:hAnsi="Arial"/>
          <w:b/>
        </w:rPr>
        <w:t>hasOneTranslationDetails</w:t>
      </w:r>
    </w:p>
    <w:p w14:paraId="1452F190" w14:textId="77777777" w:rsidR="00F126D8" w:rsidRDefault="005C6CB8" w:rsidP="006977BE">
      <w:r>
        <w:t xml:space="preserve"> </w:t>
      </w:r>
    </w:p>
    <w:p w14:paraId="4D09ECB1" w14:textId="77777777" w:rsidR="00240264" w:rsidRDefault="00CF20F6">
      <w:r>
        <w:t>classifierBehavior must be &gt;</w:t>
      </w:r>
    </w:p>
    <w:p w14:paraId="10CA11CE" w14:textId="77777777" w:rsidR="00F126D8" w:rsidRDefault="00CF06F6" w:rsidP="006977BE">
      <w:r w:rsidRPr="00467F03">
        <w:t>[OCL]</w:t>
      </w:r>
    </w:p>
    <w:p w14:paraId="3319B499" w14:textId="77777777" w:rsidR="008B78EB" w:rsidRDefault="004B279F" w:rsidP="00ED4063">
      <w:r w:rsidRPr="0047488C">
        <w:rPr>
          <w:rFonts w:ascii="Courier" w:hAnsi="Courier"/>
        </w:rPr>
        <w:t>self.base_OpaqueBehavior.classifierBehavior.stereotypedBy('TranslationDetails')</w:t>
      </w:r>
    </w:p>
    <w:p w14:paraId="7C322439" w14:textId="77777777" w:rsidR="00DB049B" w:rsidRDefault="00022C8A" w:rsidP="006977BE">
      <w:r w:rsidRPr="00022C8A">
        <w:t xml:space="preserve"> </w:t>
      </w:r>
    </w:p>
    <w:p w14:paraId="2AA4AC53" w14:textId="77777777" w:rsidR="00800588" w:rsidRPr="005F31BE" w:rsidRDefault="00800588" w:rsidP="005F31BE">
      <w:pPr>
        <w:pStyle w:val="Heading5"/>
      </w:pPr>
      <w:bookmarkStart w:id="423" w:name="_ae523af1cac1acb62eaaa15c6e4cf946"/>
      <w:r w:rsidRPr="005F31BE">
        <w:t>&lt;Stereotype&gt; TranslationDetails</w:t>
      </w:r>
      <w:bookmarkEnd w:id="423"/>
    </w:p>
    <w:p w14:paraId="0A73AB52" w14:textId="77777777" w:rsidR="00DB049B" w:rsidRDefault="00800588" w:rsidP="006977BE">
      <w:r>
        <w:t xml:space="preserve"> </w:t>
      </w:r>
    </w:p>
    <w:p w14:paraId="128020FD" w14:textId="77777777" w:rsidR="0063570E" w:rsidRDefault="0063570E" w:rsidP="00383490"/>
    <w:p w14:paraId="587E463A" w14:textId="77777777" w:rsidR="00A855E6" w:rsidRDefault="00383490" w:rsidP="00263593">
      <w:r w:rsidRPr="00875584">
        <w:rPr>
          <w:rFonts w:ascii="Arial" w:hAnsi="Arial"/>
          <w:b/>
          <w:sz w:val="24"/>
          <w:szCs w:val="24"/>
        </w:rPr>
        <w:t>Description</w:t>
      </w:r>
    </w:p>
    <w:p w14:paraId="7F59015F" w14:textId="77777777" w:rsidR="00DB049B" w:rsidRDefault="005C6CB8" w:rsidP="006977BE">
      <w:r>
        <w:t xml:space="preserve"> </w:t>
      </w:r>
    </w:p>
    <w:p w14:paraId="1496A5B5" w14:textId="77777777" w:rsidR="00240264" w:rsidRDefault="00CF20F6">
      <w:r>
        <w:t>A basic stereotype for adding translation details to a resource translation</w:t>
      </w:r>
    </w:p>
    <w:p w14:paraId="725FBE88" w14:textId="77777777" w:rsidR="00DB049B" w:rsidRDefault="00C51B43" w:rsidP="006977BE">
      <w:r>
        <w:t xml:space="preserve"> </w:t>
      </w:r>
      <w:r w:rsidR="009F2598">
        <w:t xml:space="preserve">  </w:t>
      </w:r>
    </w:p>
    <w:p w14:paraId="5E1D66EF" w14:textId="77777777" w:rsidR="0063570E" w:rsidRDefault="0063570E" w:rsidP="00383490"/>
    <w:p w14:paraId="2902BEA9" w14:textId="77777777" w:rsidR="00A855E6" w:rsidRDefault="00383490" w:rsidP="00263593">
      <w:r w:rsidRPr="00875584">
        <w:rPr>
          <w:rFonts w:ascii="Arial" w:hAnsi="Arial"/>
          <w:b/>
          <w:sz w:val="24"/>
          <w:szCs w:val="24"/>
        </w:rPr>
        <w:t>Diagrams</w:t>
      </w:r>
    </w:p>
    <w:p w14:paraId="69591915" w14:textId="77777777" w:rsidR="00DB049B" w:rsidRDefault="00CF20F6" w:rsidP="006977BE">
      <w:hyperlink w:anchor="_c8719d73828cfab6778459fc65cfee21" w:history="1">
        <w:r w:rsidR="003E7695">
          <w:rPr>
            <w:rStyle w:val="Hyperlink"/>
          </w:rPr>
          <w:t>Archetype Metadata</w:t>
        </w:r>
      </w:hyperlink>
      <w:r w:rsidR="006977BE">
        <w:t xml:space="preserve"> </w:t>
      </w:r>
      <w:r w:rsidR="00F37E3B">
        <w:t xml:space="preserve"> </w:t>
      </w:r>
      <w:r w:rsidR="006977BE">
        <w:t xml:space="preserve">  </w:t>
      </w:r>
      <w:r w:rsidR="00F37E3B">
        <w:t xml:space="preserve"> </w:t>
      </w:r>
      <w:r w:rsidR="006977BE">
        <w:t xml:space="preserve">  </w:t>
      </w:r>
    </w:p>
    <w:p w14:paraId="1A24239B" w14:textId="77777777" w:rsidR="0063570E" w:rsidRDefault="0063570E" w:rsidP="00383490"/>
    <w:p w14:paraId="7776B724" w14:textId="77777777" w:rsidR="00A855E6" w:rsidRDefault="00383490" w:rsidP="00263593">
      <w:r w:rsidRPr="00875584">
        <w:rPr>
          <w:rFonts w:ascii="Arial" w:hAnsi="Arial"/>
          <w:b/>
          <w:sz w:val="24"/>
          <w:szCs w:val="24"/>
        </w:rPr>
        <w:t>Attributes</w:t>
      </w:r>
    </w:p>
    <w:p w14:paraId="205CC502" w14:textId="77777777" w:rsidR="00B603FB" w:rsidRDefault="00B603FB" w:rsidP="008B78EB"/>
    <w:p w14:paraId="21FEAAFB" w14:textId="77777777" w:rsidR="00A755AA" w:rsidRDefault="008B78EB" w:rsidP="008B78EB">
      <w:pPr>
        <w:rPr>
          <w:b/>
        </w:rPr>
      </w:pPr>
      <w:r w:rsidRPr="006A54F6">
        <w:rPr>
          <w:b/>
        </w:rPr>
        <w:t>•   public accreditation : String  [0..1]</w:t>
      </w:r>
    </w:p>
    <w:p w14:paraId="41F21D13" w14:textId="77777777" w:rsidR="00B603FB" w:rsidRDefault="00B603FB" w:rsidP="008B78EB"/>
    <w:p w14:paraId="00523D18" w14:textId="77777777" w:rsidR="00A755AA" w:rsidRDefault="008B78EB" w:rsidP="008B78EB">
      <w:pPr>
        <w:rPr>
          <w:b/>
        </w:rPr>
      </w:pPr>
      <w:r w:rsidRPr="006A54F6">
        <w:rPr>
          <w:b/>
        </w:rPr>
        <w:t>•   public language : EnumerationLiteral  [1]</w:t>
      </w:r>
    </w:p>
    <w:p w14:paraId="6DFE775D" w14:textId="77777777" w:rsidR="009922DE" w:rsidRDefault="009922DE" w:rsidP="009922DE">
      <w:r>
        <w:t xml:space="preserve">  </w:t>
      </w:r>
    </w:p>
    <w:p w14:paraId="56362D16" w14:textId="77777777" w:rsidR="0063570E" w:rsidRDefault="0063570E" w:rsidP="00383490"/>
    <w:p w14:paraId="776C886B" w14:textId="77777777" w:rsidR="00A855E6" w:rsidRDefault="00383490" w:rsidP="00263593">
      <w:r w:rsidRPr="00875584">
        <w:rPr>
          <w:rFonts w:ascii="Arial" w:hAnsi="Arial"/>
          <w:b/>
          <w:sz w:val="24"/>
          <w:szCs w:val="24"/>
        </w:rPr>
        <w:t>Constraints</w:t>
      </w:r>
    </w:p>
    <w:p w14:paraId="19BA7280" w14:textId="77777777" w:rsidR="0087616E" w:rsidRPr="00BC6BEC" w:rsidRDefault="0087616E" w:rsidP="00263593">
      <w:pPr>
        <w:rPr>
          <w:rFonts w:ascii="Arial" w:hAnsi="Arial"/>
          <w:b/>
          <w:sz w:val="24"/>
          <w:szCs w:val="24"/>
        </w:rPr>
      </w:pPr>
    </w:p>
    <w:p w14:paraId="20C75545"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languageEnumeration</w:t>
      </w:r>
    </w:p>
    <w:p w14:paraId="1A1EF775" w14:textId="77777777" w:rsidR="00F126D8" w:rsidRDefault="005C6CB8" w:rsidP="006977BE">
      <w:r>
        <w:t xml:space="preserve"> </w:t>
      </w:r>
    </w:p>
    <w:p w14:paraId="3108109B" w14:textId="77777777" w:rsidR="00240264" w:rsidRDefault="00CF20F6">
      <w:r>
        <w:t>language must be contained by a &gt; Enumeration</w:t>
      </w:r>
    </w:p>
    <w:p w14:paraId="1D71E0A1" w14:textId="77777777" w:rsidR="00F126D8" w:rsidRDefault="00CF06F6" w:rsidP="006977BE">
      <w:r w:rsidRPr="00467F03">
        <w:t>[OCL]</w:t>
      </w:r>
    </w:p>
    <w:p w14:paraId="34C33D8E" w14:textId="77777777" w:rsidR="008B78EB" w:rsidRDefault="004B279F" w:rsidP="00ED4063">
      <w:r w:rsidRPr="0047488C">
        <w:rPr>
          <w:rFonts w:ascii="Courier" w:hAnsi="Courier"/>
        </w:rPr>
        <w:t>self.language.enumeration.stereotypedBy('Language')</w:t>
      </w:r>
    </w:p>
    <w:p w14:paraId="411D4BD9" w14:textId="77777777" w:rsidR="00D91281" w:rsidRDefault="00CD42A9" w:rsidP="0039400D">
      <w:r w:rsidRPr="00CD42A9">
        <w:t xml:space="preserve"> </w:t>
      </w:r>
    </w:p>
    <w:p w14:paraId="1BF3A6D1" w14:textId="77777777" w:rsidR="005F31BE" w:rsidRDefault="001F24CC" w:rsidP="005F31BE">
      <w:pPr>
        <w:pStyle w:val="Heading3"/>
      </w:pPr>
      <w:bookmarkStart w:id="424" w:name="_Toc277238036"/>
      <w:r>
        <w:t>&lt;Package&gt; Data Type Constraints</w:t>
      </w:r>
      <w:bookmarkEnd w:id="424"/>
    </w:p>
    <w:p w14:paraId="6D535160" w14:textId="77777777" w:rsidR="00D91281" w:rsidRDefault="005C6CB8" w:rsidP="0039400D">
      <w:r>
        <w:t xml:space="preserve"> </w:t>
      </w:r>
    </w:p>
    <w:p w14:paraId="3065CB95" w14:textId="77777777" w:rsidR="00240264" w:rsidRDefault="00CF20F6">
      <w:r>
        <w:t>This clause defines the stereotypes that are used to constrain the "primitive" or assumed types that are built in to the AML Profile.</w:t>
      </w:r>
    </w:p>
    <w:p w14:paraId="4C3FE8C6" w14:textId="77777777" w:rsidR="00D91281" w:rsidRDefault="00CD42A9" w:rsidP="0039400D">
      <w:r w:rsidRPr="00CD42A9">
        <w:t xml:space="preserve"> </w:t>
      </w:r>
    </w:p>
    <w:p w14:paraId="4AD1BF02" w14:textId="77777777" w:rsidR="002C0F83" w:rsidRPr="005F31BE" w:rsidRDefault="001F24CC" w:rsidP="005F31BE">
      <w:pPr>
        <w:pStyle w:val="Heading4"/>
      </w:pPr>
      <w:bookmarkStart w:id="425" w:name="_Toc277238037"/>
      <w:r w:rsidRPr="005F31BE">
        <w:t>&lt;Package&gt; Primitive Type Constraints</w:t>
      </w:r>
      <w:bookmarkEnd w:id="425"/>
    </w:p>
    <w:p w14:paraId="6B9989B7" w14:textId="77777777" w:rsidR="00D91281" w:rsidRDefault="005C6CB8" w:rsidP="0039400D">
      <w:r>
        <w:t xml:space="preserve"> </w:t>
      </w:r>
    </w:p>
    <w:p w14:paraId="7C451116" w14:textId="77777777" w:rsidR="00240264" w:rsidRDefault="00CF20F6">
      <w:r>
        <w:t xml:space="preserve"> This clause identifies the basic "primitive" type constraints</w:t>
      </w:r>
    </w:p>
    <w:p w14:paraId="00AD7082" w14:textId="77777777" w:rsidR="003E4BE1" w:rsidRDefault="0001444D" w:rsidP="00595F8A">
      <w:r>
        <w:tab/>
      </w:r>
      <w:r>
        <w:tab/>
      </w:r>
      <w:r>
        <w:tab/>
      </w:r>
      <w:r>
        <w:tab/>
      </w:r>
      <w:r>
        <w:rPr>
          <w:noProof/>
        </w:rPr>
        <w:drawing>
          <wp:inline distT="0" distB="0" distL="0" distR="0" wp14:anchorId="527AFD35" wp14:editId="5350ACC0">
            <wp:extent cx="5943600" cy="1952625"/>
            <wp:effectExtent l="0" t="0" r="0" b="0"/>
            <wp:docPr id="72" name="Picture 241074306.png" descr="24107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241074306.png"/>
                    <pic:cNvPicPr/>
                  </pic:nvPicPr>
                  <pic:blipFill>
                    <a:blip r:embed="rId68" cstate="print"/>
                    <a:stretch>
                      <a:fillRect/>
                    </a:stretch>
                  </pic:blipFill>
                  <pic:spPr>
                    <a:xfrm>
                      <a:off x="0" y="0"/>
                      <a:ext cx="5943600" cy="1952625"/>
                    </a:xfrm>
                    <a:prstGeom prst="rect">
                      <a:avLst/>
                    </a:prstGeom>
                  </pic:spPr>
                </pic:pic>
              </a:graphicData>
            </a:graphic>
          </wp:inline>
        </w:drawing>
      </w:r>
    </w:p>
    <w:p w14:paraId="18C1D3EA"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26" w:name="_ae5d1776f07899a7af4725351a338b35"/>
      <w:r w:rsidRPr="007B5B34">
        <w:rPr>
          <w:b/>
          <w:sz w:val="24"/>
          <w:szCs w:val="24"/>
        </w:rPr>
        <w:t>Primitive Type Constraints</w:t>
      </w:r>
      <w:bookmarkEnd w:id="426"/>
    </w:p>
    <w:p w14:paraId="5EEB83AF" w14:textId="77777777" w:rsidR="003E4BE1" w:rsidRDefault="00CB577B" w:rsidP="00AB09F3">
      <w:r>
        <w:t xml:space="preserve">      </w:t>
      </w:r>
      <w:r w:rsidR="00DF1E7E" w:rsidRPr="00DF1E7E">
        <w:t xml:space="preserve">          </w:t>
      </w:r>
    </w:p>
    <w:p w14:paraId="0C27C774" w14:textId="77777777" w:rsidR="00DB049B" w:rsidRDefault="00022C8A" w:rsidP="006977BE">
      <w:r w:rsidRPr="00022C8A">
        <w:t xml:space="preserve"> </w:t>
      </w:r>
    </w:p>
    <w:p w14:paraId="6D1B541A" w14:textId="77777777" w:rsidR="00800588" w:rsidRPr="005F31BE" w:rsidRDefault="00800588" w:rsidP="005F31BE">
      <w:pPr>
        <w:pStyle w:val="Heading5"/>
      </w:pPr>
      <w:bookmarkStart w:id="427" w:name="_40ee863e6fd02692437dae1d81ba12de"/>
      <w:r w:rsidRPr="005F31BE">
        <w:t>&lt;Stereotype&gt; BooleanConstraint</w:t>
      </w:r>
      <w:bookmarkEnd w:id="427"/>
    </w:p>
    <w:p w14:paraId="4C7654AB" w14:textId="77777777" w:rsidR="00DB049B" w:rsidRDefault="00800588" w:rsidP="006977BE">
      <w:r>
        <w:t xml:space="preserve"> </w:t>
      </w:r>
    </w:p>
    <w:p w14:paraId="729AFB43" w14:textId="77777777" w:rsidR="0063570E" w:rsidRDefault="0063570E" w:rsidP="00383490"/>
    <w:p w14:paraId="3EA61CB2" w14:textId="77777777" w:rsidR="00A855E6" w:rsidRDefault="00383490" w:rsidP="00263593">
      <w:r w:rsidRPr="00875584">
        <w:rPr>
          <w:rFonts w:ascii="Arial" w:hAnsi="Arial"/>
          <w:b/>
          <w:sz w:val="24"/>
          <w:szCs w:val="24"/>
        </w:rPr>
        <w:t>Description</w:t>
      </w:r>
    </w:p>
    <w:p w14:paraId="05A7AD1D" w14:textId="77777777" w:rsidR="00DB049B" w:rsidRDefault="005C6CB8" w:rsidP="006977BE">
      <w:r>
        <w:t xml:space="preserve"> </w:t>
      </w:r>
    </w:p>
    <w:p w14:paraId="0CA8D9DA" w14:textId="77777777" w:rsidR="00240264" w:rsidRDefault="00CF20F6">
      <w:r>
        <w:t>A constraint on a property of Boolean type.</w:t>
      </w:r>
    </w:p>
    <w:p w14:paraId="44BA2908" w14:textId="77777777" w:rsidR="00DB049B" w:rsidRDefault="00C51B43" w:rsidP="006977BE">
      <w:r>
        <w:t xml:space="preserve"> </w:t>
      </w:r>
      <w:r w:rsidR="009F2598">
        <w:t xml:space="preserve">  </w:t>
      </w:r>
    </w:p>
    <w:p w14:paraId="34C4F186" w14:textId="77777777" w:rsidR="0063570E" w:rsidRDefault="0063570E" w:rsidP="00383490"/>
    <w:p w14:paraId="02725E73" w14:textId="77777777" w:rsidR="00A855E6" w:rsidRDefault="00383490" w:rsidP="00263593">
      <w:r w:rsidRPr="00875584">
        <w:rPr>
          <w:rFonts w:ascii="Arial" w:hAnsi="Arial"/>
          <w:b/>
          <w:sz w:val="24"/>
          <w:szCs w:val="24"/>
        </w:rPr>
        <w:t>Diagrams</w:t>
      </w:r>
    </w:p>
    <w:p w14:paraId="789E212A" w14:textId="77777777" w:rsidR="00DB049B" w:rsidRDefault="00CF20F6" w:rsidP="006977BE">
      <w:hyperlink w:anchor="_ae5d1776f07899a7af4725351a338b35" w:history="1">
        <w:r w:rsidR="003E7695">
          <w:rPr>
            <w:rStyle w:val="Hyperlink"/>
          </w:rPr>
          <w:t>Primitive Type Constraints</w:t>
        </w:r>
      </w:hyperlink>
    </w:p>
    <w:p w14:paraId="656B3BB9" w14:textId="77777777" w:rsidR="0063570E" w:rsidRDefault="0063570E" w:rsidP="00383490"/>
    <w:p w14:paraId="5DDF1587" w14:textId="77777777" w:rsidR="00A855E6" w:rsidRDefault="00383490" w:rsidP="00263593">
      <w:r w:rsidRPr="00875584">
        <w:rPr>
          <w:rFonts w:ascii="Arial" w:hAnsi="Arial"/>
          <w:b/>
          <w:sz w:val="24"/>
          <w:szCs w:val="24"/>
        </w:rPr>
        <w:t>Direct Known Superclasses (Generalization)</w:t>
      </w:r>
    </w:p>
    <w:p w14:paraId="5249B668" w14:textId="77777777" w:rsidR="00DB049B" w:rsidRDefault="00CF20F6"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p>
    <w:p w14:paraId="70E78FDE" w14:textId="77777777" w:rsidR="0063570E" w:rsidRDefault="0063570E" w:rsidP="00383490"/>
    <w:p w14:paraId="7E871A8D" w14:textId="77777777" w:rsidR="00A855E6" w:rsidRDefault="00383490" w:rsidP="00263593">
      <w:r w:rsidRPr="00875584">
        <w:rPr>
          <w:rFonts w:ascii="Arial" w:hAnsi="Arial"/>
          <w:b/>
          <w:sz w:val="24"/>
          <w:szCs w:val="24"/>
        </w:rPr>
        <w:t>Attributes</w:t>
      </w:r>
    </w:p>
    <w:p w14:paraId="20128A70" w14:textId="77777777" w:rsidR="00B603FB" w:rsidRDefault="00B603FB" w:rsidP="008B78EB"/>
    <w:p w14:paraId="02559DDE" w14:textId="77777777" w:rsidR="00A755AA" w:rsidRDefault="008B78EB" w:rsidP="008B78EB">
      <w:pPr>
        <w:rPr>
          <w:b/>
        </w:rPr>
      </w:pPr>
      <w:r w:rsidRPr="006A54F6">
        <w:rPr>
          <w:b/>
        </w:rPr>
        <w:t>•   public possibleValues : Boolean  [0..*]</w:t>
      </w:r>
    </w:p>
    <w:p w14:paraId="29960373" w14:textId="77777777" w:rsidR="008B78EB" w:rsidRPr="006A54F6" w:rsidRDefault="005C6CB8" w:rsidP="008B78EB">
      <w:pPr>
        <w:rPr>
          <w:b/>
        </w:rPr>
      </w:pPr>
      <w:r>
        <w:t xml:space="preserve"> </w:t>
      </w:r>
    </w:p>
    <w:p w14:paraId="7B0F1649" w14:textId="77777777" w:rsidR="00240264" w:rsidRDefault="00CF20F6">
      <w:r>
        <w:t>A set of allowed Boolean values (e.g., True, False).</w:t>
      </w:r>
    </w:p>
    <w:p w14:paraId="0CD6F89E" w14:textId="77777777" w:rsidR="00B603FB" w:rsidRDefault="00B603FB" w:rsidP="008B78EB"/>
    <w:p w14:paraId="2E0C6FE2" w14:textId="77777777" w:rsidR="00A755AA" w:rsidRDefault="008B78EB" w:rsidP="008B78EB">
      <w:pPr>
        <w:rPr>
          <w:b/>
        </w:rPr>
      </w:pPr>
      <w:r w:rsidRPr="006A54F6">
        <w:rPr>
          <w:b/>
        </w:rPr>
        <w:t>•   public assumedValue : Boolean  [0..1]</w:t>
      </w:r>
    </w:p>
    <w:p w14:paraId="2E2D0A91" w14:textId="77777777" w:rsidR="008B78EB" w:rsidRPr="006A54F6" w:rsidRDefault="005C6CB8" w:rsidP="008B78EB">
      <w:pPr>
        <w:rPr>
          <w:b/>
        </w:rPr>
      </w:pPr>
      <w:r>
        <w:t xml:space="preserve"> </w:t>
      </w:r>
    </w:p>
    <w:p w14:paraId="10FB31DF" w14:textId="77777777" w:rsidR="00240264" w:rsidRDefault="00CF20F6">
      <w:r>
        <w:t>A Boolean value to be assumed to apply if no value is provided.</w:t>
      </w:r>
    </w:p>
    <w:p w14:paraId="0FB4FFA5" w14:textId="77777777" w:rsidR="009922DE" w:rsidRDefault="009922DE" w:rsidP="009922DE">
      <w:r>
        <w:t xml:space="preserve">  </w:t>
      </w:r>
    </w:p>
    <w:p w14:paraId="2DC0294B" w14:textId="77777777" w:rsidR="0063570E" w:rsidRDefault="0063570E" w:rsidP="00383490"/>
    <w:p w14:paraId="3FFCFF9B" w14:textId="77777777" w:rsidR="00A855E6" w:rsidRDefault="00383490" w:rsidP="00263593">
      <w:r w:rsidRPr="00875584">
        <w:rPr>
          <w:rFonts w:ascii="Arial" w:hAnsi="Arial"/>
          <w:b/>
          <w:sz w:val="24"/>
          <w:szCs w:val="24"/>
        </w:rPr>
        <w:t>Constraints</w:t>
      </w:r>
    </w:p>
    <w:p w14:paraId="67E6C395" w14:textId="77777777" w:rsidR="0087616E" w:rsidRPr="00BC6BEC" w:rsidRDefault="0087616E" w:rsidP="00263593">
      <w:pPr>
        <w:rPr>
          <w:rFonts w:ascii="Arial" w:hAnsi="Arial"/>
          <w:b/>
          <w:sz w:val="24"/>
          <w:szCs w:val="24"/>
        </w:rPr>
      </w:pPr>
    </w:p>
    <w:p w14:paraId="1AEA2903"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constrainsBoolean</w:t>
      </w:r>
    </w:p>
    <w:p w14:paraId="24341190" w14:textId="77777777" w:rsidR="00F126D8" w:rsidRDefault="005C6CB8" w:rsidP="006977BE">
      <w:r>
        <w:t xml:space="preserve"> </w:t>
      </w:r>
    </w:p>
    <w:p w14:paraId="7C928100" w14:textId="77777777" w:rsidR="00240264" w:rsidRDefault="00CF20F6">
      <w:r>
        <w:t>The constraint is applied to a Boolean.</w:t>
      </w:r>
    </w:p>
    <w:p w14:paraId="1B6BC5FA" w14:textId="77777777" w:rsidR="00F126D8" w:rsidRDefault="00CF06F6" w:rsidP="006977BE">
      <w:r w:rsidRPr="00467F03">
        <w:t>[English]</w:t>
      </w:r>
    </w:p>
    <w:p w14:paraId="1096CDBB" w14:textId="77777777" w:rsidR="008B78EB" w:rsidRDefault="004B279F" w:rsidP="00ED4063">
      <w:r w:rsidRPr="0047488C">
        <w:rPr>
          <w:rFonts w:ascii="Courier" w:hAnsi="Courier"/>
        </w:rPr>
        <w:t xml:space="preserve"> self.base_PrimitiveType.oclIsKindOf(Boolean)</w:t>
      </w:r>
    </w:p>
    <w:p w14:paraId="045F4479" w14:textId="77777777" w:rsidR="00DB049B" w:rsidRDefault="00022C8A" w:rsidP="006977BE">
      <w:r w:rsidRPr="00022C8A">
        <w:t xml:space="preserve"> </w:t>
      </w:r>
    </w:p>
    <w:p w14:paraId="55D278A6" w14:textId="77777777" w:rsidR="00800588" w:rsidRPr="005F31BE" w:rsidRDefault="00800588" w:rsidP="005F31BE">
      <w:pPr>
        <w:pStyle w:val="Heading5"/>
      </w:pPr>
      <w:bookmarkStart w:id="428" w:name="_ff8930d68c378c02c221704764a5c9d4"/>
      <w:r w:rsidRPr="005F31BE">
        <w:t>&lt;Stereotype&gt; DateConstraint</w:t>
      </w:r>
      <w:bookmarkEnd w:id="428"/>
    </w:p>
    <w:p w14:paraId="066B55F8" w14:textId="77777777" w:rsidR="00DB049B" w:rsidRDefault="00800588" w:rsidP="006977BE">
      <w:r>
        <w:t xml:space="preserve"> </w:t>
      </w:r>
    </w:p>
    <w:p w14:paraId="5ECDC084" w14:textId="77777777" w:rsidR="0063570E" w:rsidRDefault="0063570E" w:rsidP="00383490"/>
    <w:p w14:paraId="165F755A" w14:textId="77777777" w:rsidR="00A855E6" w:rsidRDefault="00383490" w:rsidP="00263593">
      <w:r w:rsidRPr="00875584">
        <w:rPr>
          <w:rFonts w:ascii="Arial" w:hAnsi="Arial"/>
          <w:b/>
          <w:sz w:val="24"/>
          <w:szCs w:val="24"/>
        </w:rPr>
        <w:t>Description</w:t>
      </w:r>
    </w:p>
    <w:p w14:paraId="6725B8A9" w14:textId="77777777" w:rsidR="00DB049B" w:rsidRDefault="005C6CB8" w:rsidP="006977BE">
      <w:r>
        <w:t xml:space="preserve"> </w:t>
      </w:r>
    </w:p>
    <w:p w14:paraId="2D2A29BA" w14:textId="77777777" w:rsidR="00240264" w:rsidRDefault="00CF20F6">
      <w:r>
        <w:t>A constraint on a property of Date type</w:t>
      </w:r>
    </w:p>
    <w:p w14:paraId="458F817D" w14:textId="77777777" w:rsidR="00DB049B" w:rsidRDefault="00C51B43" w:rsidP="006977BE">
      <w:r>
        <w:t xml:space="preserve"> </w:t>
      </w:r>
      <w:r w:rsidR="009F2598">
        <w:t xml:space="preserve">  </w:t>
      </w:r>
    </w:p>
    <w:p w14:paraId="2D6765BD" w14:textId="77777777" w:rsidR="0063570E" w:rsidRDefault="0063570E" w:rsidP="00383490"/>
    <w:p w14:paraId="72B6C884" w14:textId="77777777" w:rsidR="00A855E6" w:rsidRDefault="00383490" w:rsidP="00263593">
      <w:r w:rsidRPr="00875584">
        <w:rPr>
          <w:rFonts w:ascii="Arial" w:hAnsi="Arial"/>
          <w:b/>
          <w:sz w:val="24"/>
          <w:szCs w:val="24"/>
        </w:rPr>
        <w:t>Diagrams</w:t>
      </w:r>
    </w:p>
    <w:p w14:paraId="69376D62" w14:textId="77777777" w:rsidR="00DB049B" w:rsidRDefault="00CF20F6" w:rsidP="006977BE">
      <w:hyperlink w:anchor="_ae5d1776f07899a7af4725351a338b35" w:history="1">
        <w:r w:rsidR="003E7695">
          <w:rPr>
            <w:rStyle w:val="Hyperlink"/>
          </w:rPr>
          <w:t>Primitive Type Constraints</w:t>
        </w:r>
      </w:hyperlink>
    </w:p>
    <w:p w14:paraId="0E6C2524" w14:textId="77777777" w:rsidR="0063570E" w:rsidRDefault="0063570E" w:rsidP="00383490"/>
    <w:p w14:paraId="65D99611" w14:textId="77777777" w:rsidR="00A855E6" w:rsidRDefault="00383490" w:rsidP="00263593">
      <w:r w:rsidRPr="00875584">
        <w:rPr>
          <w:rFonts w:ascii="Arial" w:hAnsi="Arial"/>
          <w:b/>
          <w:sz w:val="24"/>
          <w:szCs w:val="24"/>
        </w:rPr>
        <w:t>Direct Known Superclasses (Generalization)</w:t>
      </w:r>
    </w:p>
    <w:p w14:paraId="675EE8A9" w14:textId="77777777" w:rsidR="00DB049B" w:rsidRDefault="00CF20F6"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F10771B" w14:textId="77777777" w:rsidR="0063570E" w:rsidRDefault="0063570E" w:rsidP="00383490"/>
    <w:p w14:paraId="75B62D3C" w14:textId="77777777" w:rsidR="00A855E6" w:rsidRDefault="00383490" w:rsidP="00263593">
      <w:r w:rsidRPr="00875584">
        <w:rPr>
          <w:rFonts w:ascii="Arial" w:hAnsi="Arial"/>
          <w:b/>
          <w:sz w:val="24"/>
          <w:szCs w:val="24"/>
        </w:rPr>
        <w:t>Attributes</w:t>
      </w:r>
    </w:p>
    <w:p w14:paraId="68F23C3F" w14:textId="77777777" w:rsidR="00B603FB" w:rsidRDefault="00B603FB" w:rsidP="008B78EB"/>
    <w:p w14:paraId="2FFE3AFE" w14:textId="77777777" w:rsidR="00A755AA" w:rsidRDefault="008B78EB" w:rsidP="008B78EB">
      <w:pPr>
        <w:rPr>
          <w:b/>
        </w:rPr>
      </w:pPr>
      <w:r w:rsidRPr="006A54F6">
        <w:rPr>
          <w:b/>
        </w:rPr>
        <w:t xml:space="preserve">•   public possibleValues : </w:t>
      </w:r>
      <w:hyperlink w:anchor="_78ee642abf9938398776ce11b2ae5595" w:history="1">
        <w:r w:rsidRPr="006A54F6">
          <w:rPr>
            <w:rStyle w:val="Hyperlink"/>
            <w:b/>
          </w:rPr>
          <w:t>Date</w:t>
        </w:r>
      </w:hyperlink>
      <w:r w:rsidRPr="006A54F6">
        <w:rPr>
          <w:b/>
        </w:rPr>
        <w:t xml:space="preserve">  [0..*]</w:t>
      </w:r>
    </w:p>
    <w:p w14:paraId="4729F0A6" w14:textId="77777777" w:rsidR="008B78EB" w:rsidRPr="006A54F6" w:rsidRDefault="005C6CB8" w:rsidP="008B78EB">
      <w:pPr>
        <w:rPr>
          <w:b/>
        </w:rPr>
      </w:pPr>
      <w:r>
        <w:t xml:space="preserve"> </w:t>
      </w:r>
    </w:p>
    <w:p w14:paraId="2F01E9FF" w14:textId="77777777" w:rsidR="00240264" w:rsidRDefault="00CF20F6">
      <w:r>
        <w:t>A set of allowed Date values (e.g., ‘2000-01-01’)</w:t>
      </w:r>
    </w:p>
    <w:p w14:paraId="777A9F5E" w14:textId="77777777" w:rsidR="00B603FB" w:rsidRDefault="00B603FB" w:rsidP="008B78EB"/>
    <w:p w14:paraId="3640E125" w14:textId="77777777" w:rsidR="00A755AA" w:rsidRDefault="008B78EB" w:rsidP="008B78EB">
      <w:pPr>
        <w:rPr>
          <w:b/>
        </w:rPr>
      </w:pPr>
      <w:r w:rsidRPr="006A54F6">
        <w:rPr>
          <w:b/>
        </w:rPr>
        <w:t xml:space="preserve">•   public valueRanges : </w:t>
      </w:r>
      <w:hyperlink w:anchor="_eb65cb2938a6220d8f4a10f0d8aba136" w:history="1">
        <w:r w:rsidRPr="006A54F6">
          <w:rPr>
            <w:rStyle w:val="Hyperlink"/>
            <w:b/>
          </w:rPr>
          <w:t>DateInterval</w:t>
        </w:r>
      </w:hyperlink>
      <w:r w:rsidRPr="006A54F6">
        <w:rPr>
          <w:b/>
        </w:rPr>
        <w:t xml:space="preserve">  [0..*]</w:t>
      </w:r>
    </w:p>
    <w:p w14:paraId="720A15FD" w14:textId="77777777" w:rsidR="008B78EB" w:rsidRPr="006A54F6" w:rsidRDefault="005C6CB8" w:rsidP="008B78EB">
      <w:pPr>
        <w:rPr>
          <w:b/>
        </w:rPr>
      </w:pPr>
      <w:r>
        <w:t xml:space="preserve"> </w:t>
      </w:r>
    </w:p>
    <w:p w14:paraId="07FA8B0B" w14:textId="77777777" w:rsidR="00240264" w:rsidRDefault="00CF20F6">
      <w:r>
        <w:t>A set of Date value ranges, any value of which is considered valid (e.g., ‘|&gt;= 2000-01-01|’, ’2000-01-01..2005-06-30’)</w:t>
      </w:r>
    </w:p>
    <w:p w14:paraId="31B4C97D" w14:textId="77777777" w:rsidR="00B603FB" w:rsidRDefault="00B603FB" w:rsidP="008B78EB"/>
    <w:p w14:paraId="7FA2857E" w14:textId="77777777" w:rsidR="00A755AA" w:rsidRDefault="008B78EB" w:rsidP="008B78EB">
      <w:pPr>
        <w:rPr>
          <w:b/>
        </w:rPr>
      </w:pPr>
      <w:r w:rsidRPr="006A54F6">
        <w:rPr>
          <w:b/>
        </w:rPr>
        <w:t xml:space="preserve">•   public matchPattern : </w:t>
      </w:r>
      <w:hyperlink w:anchor="_d029702cd1184b62db7fbbb690187cd5" w:history="1">
        <w:r w:rsidRPr="006A54F6">
          <w:rPr>
            <w:rStyle w:val="Hyperlink"/>
            <w:b/>
          </w:rPr>
          <w:t>DateMatchPattern</w:t>
        </w:r>
      </w:hyperlink>
      <w:r w:rsidRPr="006A54F6">
        <w:rPr>
          <w:b/>
        </w:rPr>
        <w:t xml:space="preserve">  [0..1]</w:t>
      </w:r>
    </w:p>
    <w:p w14:paraId="18E81EBF" w14:textId="77777777" w:rsidR="008B78EB" w:rsidRPr="006A54F6" w:rsidRDefault="005C6CB8" w:rsidP="008B78EB">
      <w:pPr>
        <w:rPr>
          <w:b/>
        </w:rPr>
      </w:pPr>
      <w:r>
        <w:t xml:space="preserve"> </w:t>
      </w:r>
    </w:p>
    <w:p w14:paraId="1BF0557D" w14:textId="77777777" w:rsidR="00240264" w:rsidRDefault="00CF20F6">
      <w:r>
        <w:t>A string pattern that implies a set of valid Date values (e.g., ‘2000-??-xx’, ‘yyyy-xx-xx’)</w:t>
      </w:r>
    </w:p>
    <w:p w14:paraId="6E0C568D" w14:textId="77777777" w:rsidR="00B603FB" w:rsidRDefault="00B603FB" w:rsidP="008B78EB"/>
    <w:p w14:paraId="6A615DA0" w14:textId="77777777" w:rsidR="00A755AA" w:rsidRDefault="008B78EB" w:rsidP="008B78EB">
      <w:pPr>
        <w:rPr>
          <w:b/>
        </w:rPr>
      </w:pPr>
      <w:r w:rsidRPr="006A54F6">
        <w:rPr>
          <w:b/>
        </w:rPr>
        <w:t xml:space="preserve">•   public assumedValue : </w:t>
      </w:r>
      <w:hyperlink w:anchor="_78ee642abf9938398776ce11b2ae5595" w:history="1">
        <w:r w:rsidRPr="006A54F6">
          <w:rPr>
            <w:rStyle w:val="Hyperlink"/>
            <w:b/>
          </w:rPr>
          <w:t>Date</w:t>
        </w:r>
      </w:hyperlink>
      <w:r w:rsidRPr="006A54F6">
        <w:rPr>
          <w:b/>
        </w:rPr>
        <w:t xml:space="preserve">  [0..1]</w:t>
      </w:r>
    </w:p>
    <w:p w14:paraId="3451AD73" w14:textId="77777777" w:rsidR="008B78EB" w:rsidRPr="006A54F6" w:rsidRDefault="005C6CB8" w:rsidP="008B78EB">
      <w:pPr>
        <w:rPr>
          <w:b/>
        </w:rPr>
      </w:pPr>
      <w:r>
        <w:t xml:space="preserve"> </w:t>
      </w:r>
    </w:p>
    <w:p w14:paraId="3C77E4F3" w14:textId="77777777" w:rsidR="00240264" w:rsidRDefault="00CF20F6">
      <w:r>
        <w:t xml:space="preserve">A </w:t>
      </w:r>
      <w:r>
        <w:t>Date value to be assumed to apply if no value is provided</w:t>
      </w:r>
    </w:p>
    <w:p w14:paraId="5E9725C0" w14:textId="77777777" w:rsidR="009922DE" w:rsidRDefault="009922DE" w:rsidP="009922DE">
      <w:r>
        <w:t xml:space="preserve">  </w:t>
      </w:r>
    </w:p>
    <w:p w14:paraId="67903108" w14:textId="77777777" w:rsidR="0063570E" w:rsidRDefault="0063570E" w:rsidP="00383490"/>
    <w:p w14:paraId="21B5EA88" w14:textId="77777777" w:rsidR="00A855E6" w:rsidRDefault="00383490" w:rsidP="00263593">
      <w:r w:rsidRPr="00875584">
        <w:rPr>
          <w:rFonts w:ascii="Arial" w:hAnsi="Arial"/>
          <w:b/>
          <w:sz w:val="24"/>
          <w:szCs w:val="24"/>
        </w:rPr>
        <w:t>Constraints</w:t>
      </w:r>
    </w:p>
    <w:p w14:paraId="5AF32917" w14:textId="77777777" w:rsidR="0087616E" w:rsidRPr="00BC6BEC" w:rsidRDefault="0087616E" w:rsidP="00263593">
      <w:pPr>
        <w:rPr>
          <w:rFonts w:ascii="Arial" w:hAnsi="Arial"/>
          <w:b/>
          <w:sz w:val="24"/>
          <w:szCs w:val="24"/>
        </w:rPr>
      </w:pPr>
    </w:p>
    <w:p w14:paraId="3D7C2E59"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constrainsDate</w:t>
      </w:r>
    </w:p>
    <w:p w14:paraId="600AE1C0" w14:textId="77777777" w:rsidR="00F126D8" w:rsidRDefault="005C6CB8" w:rsidP="006977BE">
      <w:r>
        <w:t xml:space="preserve"> </w:t>
      </w:r>
    </w:p>
    <w:p w14:paraId="1C835F4A" w14:textId="77777777" w:rsidR="00240264" w:rsidRDefault="00CF20F6">
      <w:r>
        <w:t>Constraint must be applied to a DateType</w:t>
      </w:r>
    </w:p>
    <w:p w14:paraId="76EB59DE" w14:textId="77777777" w:rsidR="00F126D8" w:rsidRDefault="00CF06F6" w:rsidP="006977BE">
      <w:r w:rsidRPr="00467F03">
        <w:t>[English]</w:t>
      </w:r>
    </w:p>
    <w:p w14:paraId="3DE39E7F" w14:textId="77777777" w:rsidR="008B78EB" w:rsidRDefault="004B279F" w:rsidP="00ED4063">
      <w:r w:rsidRPr="0047488C">
        <w:rPr>
          <w:rFonts w:ascii="Courier" w:hAnsi="Courier"/>
        </w:rPr>
        <w:t>self.base_Class.oclIsKindOf(Date)</w:t>
      </w:r>
    </w:p>
    <w:p w14:paraId="604449EC" w14:textId="77777777" w:rsidR="00DB049B" w:rsidRDefault="00022C8A" w:rsidP="006977BE">
      <w:r w:rsidRPr="00022C8A">
        <w:t xml:space="preserve"> </w:t>
      </w:r>
    </w:p>
    <w:p w14:paraId="36D4D021" w14:textId="77777777" w:rsidR="00800588" w:rsidRPr="005F31BE" w:rsidRDefault="00800588" w:rsidP="005F31BE">
      <w:pPr>
        <w:pStyle w:val="Heading5"/>
      </w:pPr>
      <w:bookmarkStart w:id="429" w:name="_7dde1322feeec9c32a95df44c39d8e48"/>
      <w:r w:rsidRPr="005F31BE">
        <w:t>&lt;Stereotype&gt; DateTimeConstraint</w:t>
      </w:r>
      <w:bookmarkEnd w:id="429"/>
    </w:p>
    <w:p w14:paraId="1D416353" w14:textId="77777777" w:rsidR="00DB049B" w:rsidRDefault="00800588" w:rsidP="006977BE">
      <w:r>
        <w:t xml:space="preserve"> </w:t>
      </w:r>
    </w:p>
    <w:p w14:paraId="708C18C1" w14:textId="77777777" w:rsidR="0063570E" w:rsidRDefault="0063570E" w:rsidP="00383490"/>
    <w:p w14:paraId="499E8765" w14:textId="77777777" w:rsidR="00A855E6" w:rsidRDefault="00383490" w:rsidP="00263593">
      <w:r w:rsidRPr="00875584">
        <w:rPr>
          <w:rFonts w:ascii="Arial" w:hAnsi="Arial"/>
          <w:b/>
          <w:sz w:val="24"/>
          <w:szCs w:val="24"/>
        </w:rPr>
        <w:t>Description</w:t>
      </w:r>
    </w:p>
    <w:p w14:paraId="61BCFB17" w14:textId="77777777" w:rsidR="00DB049B" w:rsidRDefault="005C6CB8" w:rsidP="006977BE">
      <w:r>
        <w:t xml:space="preserve"> </w:t>
      </w:r>
    </w:p>
    <w:p w14:paraId="29F9938C" w14:textId="77777777" w:rsidR="00240264" w:rsidRDefault="00CF20F6">
      <w:r>
        <w:t>A constraint on a property of DateTime type.</w:t>
      </w:r>
    </w:p>
    <w:p w14:paraId="669E34CE" w14:textId="77777777" w:rsidR="00DB049B" w:rsidRDefault="00C51B43" w:rsidP="006977BE">
      <w:r>
        <w:t xml:space="preserve"> </w:t>
      </w:r>
      <w:r w:rsidR="009F2598">
        <w:t xml:space="preserve">  </w:t>
      </w:r>
    </w:p>
    <w:p w14:paraId="5E5C9F98" w14:textId="77777777" w:rsidR="0063570E" w:rsidRDefault="0063570E" w:rsidP="00383490"/>
    <w:p w14:paraId="2263857A" w14:textId="77777777" w:rsidR="00A855E6" w:rsidRDefault="00383490" w:rsidP="00263593">
      <w:r w:rsidRPr="00875584">
        <w:rPr>
          <w:rFonts w:ascii="Arial" w:hAnsi="Arial"/>
          <w:b/>
          <w:sz w:val="24"/>
          <w:szCs w:val="24"/>
        </w:rPr>
        <w:t>Diagrams</w:t>
      </w:r>
    </w:p>
    <w:p w14:paraId="5F046B71" w14:textId="77777777" w:rsidR="00DB049B" w:rsidRDefault="00CF20F6" w:rsidP="006977BE">
      <w:hyperlink w:anchor="_ae5d1776f07899a7af4725351a338b35" w:history="1">
        <w:r w:rsidR="003E7695">
          <w:rPr>
            <w:rStyle w:val="Hyperlink"/>
          </w:rPr>
          <w:t>Primitive Type Constraints</w:t>
        </w:r>
      </w:hyperlink>
    </w:p>
    <w:p w14:paraId="479AAAE3" w14:textId="77777777" w:rsidR="0063570E" w:rsidRDefault="0063570E" w:rsidP="00383490"/>
    <w:p w14:paraId="139AA254" w14:textId="77777777" w:rsidR="00A855E6" w:rsidRDefault="00383490" w:rsidP="00263593">
      <w:r w:rsidRPr="00875584">
        <w:rPr>
          <w:rFonts w:ascii="Arial" w:hAnsi="Arial"/>
          <w:b/>
          <w:sz w:val="24"/>
          <w:szCs w:val="24"/>
        </w:rPr>
        <w:t>Direct Known Superclasses (Generalization)</w:t>
      </w:r>
    </w:p>
    <w:p w14:paraId="2E523E84" w14:textId="77777777" w:rsidR="00DB049B" w:rsidRDefault="00CF20F6"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4352B2A" w14:textId="77777777" w:rsidR="0063570E" w:rsidRDefault="0063570E" w:rsidP="00383490"/>
    <w:p w14:paraId="26C5C29A" w14:textId="77777777" w:rsidR="00A855E6" w:rsidRDefault="00383490" w:rsidP="00263593">
      <w:r w:rsidRPr="00875584">
        <w:rPr>
          <w:rFonts w:ascii="Arial" w:hAnsi="Arial"/>
          <w:b/>
          <w:sz w:val="24"/>
          <w:szCs w:val="24"/>
        </w:rPr>
        <w:t>Attributes</w:t>
      </w:r>
    </w:p>
    <w:p w14:paraId="0BC74758" w14:textId="77777777" w:rsidR="00B603FB" w:rsidRDefault="00B603FB" w:rsidP="008B78EB"/>
    <w:p w14:paraId="7708B3B0" w14:textId="77777777" w:rsidR="00A755AA" w:rsidRDefault="008B78EB" w:rsidP="008B78EB">
      <w:pPr>
        <w:rPr>
          <w:b/>
        </w:rPr>
      </w:pPr>
      <w:r w:rsidRPr="006A54F6">
        <w:rPr>
          <w:b/>
        </w:rPr>
        <w:t xml:space="preserve">•   public possibleValues : </w:t>
      </w:r>
      <w:hyperlink w:anchor="_7ba7e85df09d292033e869c3e8664062" w:history="1">
        <w:r w:rsidRPr="006A54F6">
          <w:rPr>
            <w:rStyle w:val="Hyperlink"/>
            <w:b/>
          </w:rPr>
          <w:t>DateTime</w:t>
        </w:r>
      </w:hyperlink>
      <w:r w:rsidRPr="006A54F6">
        <w:rPr>
          <w:b/>
        </w:rPr>
        <w:t xml:space="preserve">  [0..*]</w:t>
      </w:r>
    </w:p>
    <w:p w14:paraId="23E25409" w14:textId="77777777" w:rsidR="008B78EB" w:rsidRPr="006A54F6" w:rsidRDefault="005C6CB8" w:rsidP="008B78EB">
      <w:pPr>
        <w:rPr>
          <w:b/>
        </w:rPr>
      </w:pPr>
      <w:r>
        <w:t xml:space="preserve"> </w:t>
      </w:r>
    </w:p>
    <w:p w14:paraId="3CBEA2BB" w14:textId="77777777" w:rsidR="00240264" w:rsidRDefault="00CF20F6">
      <w:r>
        <w:t>A set of allowed DateTime values (e.g., ‘2000-01-01T09:30:00’).</w:t>
      </w:r>
    </w:p>
    <w:p w14:paraId="7875A204" w14:textId="77777777" w:rsidR="00B603FB" w:rsidRDefault="00B603FB" w:rsidP="008B78EB"/>
    <w:p w14:paraId="53D57B99" w14:textId="77777777" w:rsidR="00A755AA" w:rsidRDefault="008B78EB" w:rsidP="008B78EB">
      <w:pPr>
        <w:rPr>
          <w:b/>
        </w:rPr>
      </w:pPr>
      <w:r w:rsidRPr="006A54F6">
        <w:rPr>
          <w:b/>
        </w:rPr>
        <w:t xml:space="preserve">•   public valueRanges : </w:t>
      </w:r>
      <w:hyperlink w:anchor="_956e6c028c830c0453b74cbd2204109e" w:history="1">
        <w:r w:rsidRPr="006A54F6">
          <w:rPr>
            <w:rStyle w:val="Hyperlink"/>
            <w:b/>
          </w:rPr>
          <w:t>DateTimeInterval</w:t>
        </w:r>
      </w:hyperlink>
      <w:r w:rsidRPr="006A54F6">
        <w:rPr>
          <w:b/>
        </w:rPr>
        <w:t xml:space="preserve">  [0..*]</w:t>
      </w:r>
    </w:p>
    <w:p w14:paraId="3FF37812" w14:textId="77777777" w:rsidR="008B78EB" w:rsidRPr="006A54F6" w:rsidRDefault="005C6CB8" w:rsidP="008B78EB">
      <w:pPr>
        <w:rPr>
          <w:b/>
        </w:rPr>
      </w:pPr>
      <w:r>
        <w:t xml:space="preserve"> </w:t>
      </w:r>
    </w:p>
    <w:p w14:paraId="7A521C0F" w14:textId="77777777" w:rsidR="00240264" w:rsidRDefault="00CF20F6">
      <w:r>
        <w:t>A set of DateTime value ranges, any value of which is considered valid (e.g., ‘|&gt;=2000-01-01T 09:30:00|’, ’ 2000-01-01T09:30:00.. 2000-01-01T11:30:00’).</w:t>
      </w:r>
    </w:p>
    <w:p w14:paraId="3B0B5D44" w14:textId="77777777" w:rsidR="00B603FB" w:rsidRDefault="00B603FB" w:rsidP="008B78EB"/>
    <w:p w14:paraId="3E05D03F" w14:textId="77777777" w:rsidR="00A755AA" w:rsidRDefault="008B78EB" w:rsidP="008B78EB">
      <w:pPr>
        <w:rPr>
          <w:b/>
        </w:rPr>
      </w:pPr>
      <w:r w:rsidRPr="006A54F6">
        <w:rPr>
          <w:b/>
        </w:rPr>
        <w:t xml:space="preserve">•   public matchPattern : </w:t>
      </w:r>
      <w:hyperlink w:anchor="_0fe09862b0893b7f5636966c344bc986" w:history="1">
        <w:r w:rsidRPr="006A54F6">
          <w:rPr>
            <w:rStyle w:val="Hyperlink"/>
            <w:b/>
          </w:rPr>
          <w:t>DateTimeMatchPattern</w:t>
        </w:r>
      </w:hyperlink>
      <w:r w:rsidRPr="006A54F6">
        <w:rPr>
          <w:b/>
        </w:rPr>
        <w:t xml:space="preserve">  [0..1]</w:t>
      </w:r>
    </w:p>
    <w:p w14:paraId="0012D2DD" w14:textId="77777777" w:rsidR="008B78EB" w:rsidRPr="006A54F6" w:rsidRDefault="005C6CB8" w:rsidP="008B78EB">
      <w:pPr>
        <w:rPr>
          <w:b/>
        </w:rPr>
      </w:pPr>
      <w:r>
        <w:t xml:space="preserve"> </w:t>
      </w:r>
    </w:p>
    <w:p w14:paraId="6D3010D2" w14:textId="77777777" w:rsidR="00240264" w:rsidRDefault="00CF20F6">
      <w:r>
        <w:t>A string pattern that implies a set of valid DateTime values (e.g., ‘yyyy-mm-ddT13:??:xx’, ‘yyyy-mm-ddThh:xx:xx’).</w:t>
      </w:r>
    </w:p>
    <w:p w14:paraId="68022C64" w14:textId="77777777" w:rsidR="00B603FB" w:rsidRDefault="00B603FB" w:rsidP="008B78EB"/>
    <w:p w14:paraId="366DF9BB" w14:textId="77777777" w:rsidR="00A755AA" w:rsidRDefault="008B78EB" w:rsidP="008B78EB">
      <w:pPr>
        <w:rPr>
          <w:b/>
        </w:rPr>
      </w:pPr>
      <w:r w:rsidRPr="006A54F6">
        <w:rPr>
          <w:b/>
        </w:rPr>
        <w:t xml:space="preserve">•   public assumedValue : </w:t>
      </w:r>
      <w:hyperlink w:anchor="_7ba7e85df09d292033e869c3e8664062" w:history="1">
        <w:r w:rsidRPr="006A54F6">
          <w:rPr>
            <w:rStyle w:val="Hyperlink"/>
            <w:b/>
          </w:rPr>
          <w:t>DateTime</w:t>
        </w:r>
      </w:hyperlink>
      <w:r w:rsidRPr="006A54F6">
        <w:rPr>
          <w:b/>
        </w:rPr>
        <w:t xml:space="preserve">  [0..1]</w:t>
      </w:r>
    </w:p>
    <w:p w14:paraId="34124903" w14:textId="77777777" w:rsidR="008B78EB" w:rsidRPr="006A54F6" w:rsidRDefault="005C6CB8" w:rsidP="008B78EB">
      <w:pPr>
        <w:rPr>
          <w:b/>
        </w:rPr>
      </w:pPr>
      <w:r>
        <w:t xml:space="preserve"> </w:t>
      </w:r>
    </w:p>
    <w:p w14:paraId="3C87B5E8" w14:textId="77777777" w:rsidR="00240264" w:rsidRDefault="00CF20F6">
      <w:r>
        <w:t>A DateTime value to be assumed to apply if no value is provided.</w:t>
      </w:r>
    </w:p>
    <w:p w14:paraId="3D5A5980" w14:textId="77777777" w:rsidR="009922DE" w:rsidRDefault="009922DE" w:rsidP="009922DE">
      <w:r>
        <w:t xml:space="preserve">    </w:t>
      </w:r>
    </w:p>
    <w:p w14:paraId="4E2863A2" w14:textId="77777777" w:rsidR="0063570E" w:rsidRDefault="0063570E" w:rsidP="00383490"/>
    <w:p w14:paraId="7E831969" w14:textId="77777777" w:rsidR="00A855E6" w:rsidRDefault="00383490" w:rsidP="00263593">
      <w:r w:rsidRPr="00875584">
        <w:rPr>
          <w:rFonts w:ascii="Arial" w:hAnsi="Arial"/>
          <w:b/>
          <w:sz w:val="24"/>
          <w:szCs w:val="24"/>
        </w:rPr>
        <w:t>Constraints</w:t>
      </w:r>
    </w:p>
    <w:p w14:paraId="0672D001" w14:textId="77777777" w:rsidR="0087616E" w:rsidRPr="00BC6BEC" w:rsidRDefault="0087616E" w:rsidP="00263593">
      <w:pPr>
        <w:rPr>
          <w:rFonts w:ascii="Arial" w:hAnsi="Arial"/>
          <w:b/>
          <w:sz w:val="24"/>
          <w:szCs w:val="24"/>
        </w:rPr>
      </w:pPr>
    </w:p>
    <w:p w14:paraId="7DA25767" w14:textId="77777777" w:rsidR="00263593" w:rsidRPr="00F813AC" w:rsidRDefault="00263593" w:rsidP="00057587">
      <w:pPr>
        <w:pStyle w:val="ListParagraph"/>
        <w:numPr>
          <w:ilvl w:val="0"/>
          <w:numId w:val="4"/>
        </w:numPr>
        <w:rPr>
          <w:rFonts w:ascii="Arial" w:hAnsi="Arial"/>
          <w:b/>
        </w:rPr>
      </w:pPr>
      <w:r w:rsidRPr="006F3621">
        <w:rPr>
          <w:rFonts w:ascii="Arial" w:hAnsi="Arial"/>
          <w:b/>
        </w:rPr>
        <w:t>assumedDateTime</w:t>
      </w:r>
    </w:p>
    <w:p w14:paraId="58000E97" w14:textId="77777777" w:rsidR="00F126D8" w:rsidRDefault="005C6CB8" w:rsidP="006977BE">
      <w:r>
        <w:t xml:space="preserve"> </w:t>
      </w:r>
    </w:p>
    <w:p w14:paraId="153CA095" w14:textId="77777777" w:rsidR="00240264" w:rsidRDefault="00CF20F6">
      <w:r>
        <w:t>AssumeDateTime is applied to a DateTimeString.</w:t>
      </w:r>
    </w:p>
    <w:p w14:paraId="51E932EB" w14:textId="77777777" w:rsidR="00F126D8" w:rsidRDefault="00CF06F6" w:rsidP="006977BE">
      <w:r w:rsidRPr="00467F03">
        <w:t>[English]</w:t>
      </w:r>
    </w:p>
    <w:p w14:paraId="7A534373" w14:textId="77777777" w:rsidR="008B78EB" w:rsidRDefault="004B279F" w:rsidP="00ED4063">
      <w:r w:rsidRPr="0047488C">
        <w:rPr>
          <w:rFonts w:ascii="Courier" w:hAnsi="Courier"/>
        </w:rPr>
        <w:t>assumedValue.oclIsKindOf(DateTimeString)</w:t>
      </w:r>
    </w:p>
    <w:p w14:paraId="674F8A10" w14:textId="77777777" w:rsidR="0087616E" w:rsidRPr="00BC6BEC" w:rsidRDefault="0087616E" w:rsidP="00263593">
      <w:pPr>
        <w:rPr>
          <w:rFonts w:ascii="Arial" w:hAnsi="Arial"/>
          <w:b/>
          <w:sz w:val="24"/>
          <w:szCs w:val="24"/>
        </w:rPr>
      </w:pPr>
    </w:p>
    <w:p w14:paraId="7170683E"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constrainsDateTime</w:t>
      </w:r>
    </w:p>
    <w:p w14:paraId="005C09F7" w14:textId="77777777" w:rsidR="00F126D8" w:rsidRDefault="005C6CB8" w:rsidP="006977BE">
      <w:r>
        <w:t xml:space="preserve"> </w:t>
      </w:r>
    </w:p>
    <w:p w14:paraId="65F6EA85" w14:textId="77777777" w:rsidR="00240264" w:rsidRDefault="00CF20F6">
      <w:r>
        <w:t>Base class is a DateTime.</w:t>
      </w:r>
    </w:p>
    <w:p w14:paraId="4C8FED73" w14:textId="77777777" w:rsidR="00F126D8" w:rsidRDefault="00CF06F6" w:rsidP="006977BE">
      <w:r w:rsidRPr="00467F03">
        <w:t>[English]</w:t>
      </w:r>
    </w:p>
    <w:p w14:paraId="489523AD" w14:textId="77777777" w:rsidR="008B78EB" w:rsidRDefault="004B279F" w:rsidP="00ED4063">
      <w:r w:rsidRPr="0047488C">
        <w:rPr>
          <w:rFonts w:ascii="Courier" w:hAnsi="Courier"/>
        </w:rPr>
        <w:t>self.base_Class.oclIsKindOf(DateTime)</w:t>
      </w:r>
    </w:p>
    <w:p w14:paraId="1C8687F4" w14:textId="77777777" w:rsidR="00DB049B" w:rsidRDefault="00022C8A" w:rsidP="006977BE">
      <w:r w:rsidRPr="00022C8A">
        <w:t xml:space="preserve"> </w:t>
      </w:r>
    </w:p>
    <w:p w14:paraId="701A68E4" w14:textId="77777777" w:rsidR="00800588" w:rsidRPr="005F31BE" w:rsidRDefault="00800588" w:rsidP="005F31BE">
      <w:pPr>
        <w:pStyle w:val="Heading5"/>
      </w:pPr>
      <w:bookmarkStart w:id="430" w:name="_384c080719f5bd1b45eae1293215b466"/>
      <w:r w:rsidRPr="005F31BE">
        <w:t>&lt;Stereotype&gt; DurationConstraint</w:t>
      </w:r>
      <w:bookmarkEnd w:id="430"/>
    </w:p>
    <w:p w14:paraId="4036D715" w14:textId="77777777" w:rsidR="00DB049B" w:rsidRDefault="00800588" w:rsidP="006977BE">
      <w:r>
        <w:t xml:space="preserve"> </w:t>
      </w:r>
    </w:p>
    <w:p w14:paraId="12E61BF8" w14:textId="77777777" w:rsidR="0063570E" w:rsidRDefault="0063570E" w:rsidP="00383490"/>
    <w:p w14:paraId="20CBBCAE" w14:textId="77777777" w:rsidR="00A855E6" w:rsidRDefault="00383490" w:rsidP="00263593">
      <w:r w:rsidRPr="00875584">
        <w:rPr>
          <w:rFonts w:ascii="Arial" w:hAnsi="Arial"/>
          <w:b/>
          <w:sz w:val="24"/>
          <w:szCs w:val="24"/>
        </w:rPr>
        <w:t>Description</w:t>
      </w:r>
    </w:p>
    <w:p w14:paraId="431232E8" w14:textId="77777777" w:rsidR="00DB049B" w:rsidRDefault="005C6CB8" w:rsidP="006977BE">
      <w:r>
        <w:t xml:space="preserve"> </w:t>
      </w:r>
    </w:p>
    <w:p w14:paraId="2C37C400" w14:textId="77777777" w:rsidR="00240264" w:rsidRDefault="00CF20F6">
      <w:r>
        <w:t>A constraint on a property of Duration type</w:t>
      </w:r>
    </w:p>
    <w:p w14:paraId="7267060B" w14:textId="77777777" w:rsidR="00DB049B" w:rsidRDefault="00C51B43" w:rsidP="006977BE">
      <w:r>
        <w:t xml:space="preserve"> </w:t>
      </w:r>
      <w:r w:rsidR="009F2598">
        <w:t xml:space="preserve">  </w:t>
      </w:r>
    </w:p>
    <w:p w14:paraId="755FD039" w14:textId="77777777" w:rsidR="0063570E" w:rsidRDefault="0063570E" w:rsidP="00383490"/>
    <w:p w14:paraId="77C42133" w14:textId="77777777" w:rsidR="00A855E6" w:rsidRDefault="00383490" w:rsidP="00263593">
      <w:r w:rsidRPr="00875584">
        <w:rPr>
          <w:rFonts w:ascii="Arial" w:hAnsi="Arial"/>
          <w:b/>
          <w:sz w:val="24"/>
          <w:szCs w:val="24"/>
        </w:rPr>
        <w:t>Diagrams</w:t>
      </w:r>
    </w:p>
    <w:p w14:paraId="3A3AA387" w14:textId="77777777" w:rsidR="00DB049B" w:rsidRDefault="00CF20F6" w:rsidP="006977BE">
      <w:hyperlink w:anchor="_ae5d1776f07899a7af4725351a338b35" w:history="1">
        <w:r w:rsidR="003E7695">
          <w:rPr>
            <w:rStyle w:val="Hyperlink"/>
          </w:rPr>
          <w:t>Primitive Type Constraints</w:t>
        </w:r>
      </w:hyperlink>
    </w:p>
    <w:p w14:paraId="76A05193" w14:textId="77777777" w:rsidR="0063570E" w:rsidRDefault="0063570E" w:rsidP="00383490"/>
    <w:p w14:paraId="7F6664F1" w14:textId="77777777" w:rsidR="00A855E6" w:rsidRDefault="00383490" w:rsidP="00263593">
      <w:r w:rsidRPr="00875584">
        <w:rPr>
          <w:rFonts w:ascii="Arial" w:hAnsi="Arial"/>
          <w:b/>
          <w:sz w:val="24"/>
          <w:szCs w:val="24"/>
        </w:rPr>
        <w:t>Direct Known Superclasses (Generalization)</w:t>
      </w:r>
    </w:p>
    <w:p w14:paraId="163B6B2A" w14:textId="77777777" w:rsidR="00DB049B" w:rsidRDefault="00CF20F6"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08AD63F" w14:textId="77777777" w:rsidR="0063570E" w:rsidRDefault="0063570E" w:rsidP="00383490"/>
    <w:p w14:paraId="6949D3E6" w14:textId="77777777" w:rsidR="00A855E6" w:rsidRDefault="00383490" w:rsidP="00263593">
      <w:r w:rsidRPr="00875584">
        <w:rPr>
          <w:rFonts w:ascii="Arial" w:hAnsi="Arial"/>
          <w:b/>
          <w:sz w:val="24"/>
          <w:szCs w:val="24"/>
        </w:rPr>
        <w:t>Attributes</w:t>
      </w:r>
    </w:p>
    <w:p w14:paraId="5053146B" w14:textId="77777777" w:rsidR="00B603FB" w:rsidRDefault="00B603FB" w:rsidP="008B78EB"/>
    <w:p w14:paraId="1E432776" w14:textId="77777777" w:rsidR="00A755AA" w:rsidRDefault="008B78EB" w:rsidP="008B78EB">
      <w:pPr>
        <w:rPr>
          <w:b/>
        </w:rPr>
      </w:pPr>
      <w:r w:rsidRPr="006A54F6">
        <w:rPr>
          <w:b/>
        </w:rPr>
        <w:t xml:space="preserve">•   public possibleValues : </w:t>
      </w:r>
      <w:hyperlink w:anchor="_6f1e8a2b40ce6a6203e07d9c5daded71" w:history="1">
        <w:r w:rsidRPr="006A54F6">
          <w:rPr>
            <w:rStyle w:val="Hyperlink"/>
            <w:b/>
          </w:rPr>
          <w:t>Duration</w:t>
        </w:r>
      </w:hyperlink>
      <w:r w:rsidRPr="006A54F6">
        <w:rPr>
          <w:b/>
        </w:rPr>
        <w:t xml:space="preserve">  [0..*]</w:t>
      </w:r>
    </w:p>
    <w:p w14:paraId="114DA480" w14:textId="77777777" w:rsidR="008B78EB" w:rsidRPr="006A54F6" w:rsidRDefault="005C6CB8" w:rsidP="008B78EB">
      <w:pPr>
        <w:rPr>
          <w:b/>
        </w:rPr>
      </w:pPr>
      <w:r>
        <w:t xml:space="preserve"> </w:t>
      </w:r>
    </w:p>
    <w:p w14:paraId="6AAC72AD" w14:textId="77777777" w:rsidR="00240264" w:rsidRDefault="00CF20F6">
      <w:r>
        <w:t>A set of allowed Duration values (e.g., ‘P5d’).</w:t>
      </w:r>
    </w:p>
    <w:p w14:paraId="74B84F2E" w14:textId="77777777" w:rsidR="00B603FB" w:rsidRDefault="00B603FB" w:rsidP="008B78EB"/>
    <w:p w14:paraId="5DC28CF9" w14:textId="77777777" w:rsidR="00A755AA" w:rsidRDefault="008B78EB" w:rsidP="008B78EB">
      <w:pPr>
        <w:rPr>
          <w:b/>
        </w:rPr>
      </w:pPr>
      <w:r w:rsidRPr="006A54F6">
        <w:rPr>
          <w:b/>
        </w:rPr>
        <w:t xml:space="preserve">•   public valueRanges : </w:t>
      </w:r>
      <w:hyperlink w:anchor="_3d4fd0ce80d2a2e88d2f42b3cb7dbec5" w:history="1">
        <w:r w:rsidRPr="006A54F6">
          <w:rPr>
            <w:rStyle w:val="Hyperlink"/>
            <w:b/>
          </w:rPr>
          <w:t>DurationInterval</w:t>
        </w:r>
      </w:hyperlink>
      <w:r w:rsidRPr="006A54F6">
        <w:rPr>
          <w:b/>
        </w:rPr>
        <w:t xml:space="preserve">  [0..*]</w:t>
      </w:r>
    </w:p>
    <w:p w14:paraId="0BA710A4" w14:textId="77777777" w:rsidR="008B78EB" w:rsidRPr="006A54F6" w:rsidRDefault="005C6CB8" w:rsidP="008B78EB">
      <w:pPr>
        <w:rPr>
          <w:b/>
        </w:rPr>
      </w:pPr>
      <w:r>
        <w:t xml:space="preserve"> </w:t>
      </w:r>
    </w:p>
    <w:p w14:paraId="23361170" w14:textId="77777777" w:rsidR="00240264" w:rsidRDefault="00CF20F6">
      <w:r>
        <w:t xml:space="preserve">A set of Duration value ranges, </w:t>
      </w:r>
      <w:r>
        <w:t>any value of which is considered valid (e.g., ‘|&gt;= P5d|’, ’P5d..P8d’).</w:t>
      </w:r>
    </w:p>
    <w:p w14:paraId="6C47AF74" w14:textId="77777777" w:rsidR="00B603FB" w:rsidRDefault="00B603FB" w:rsidP="008B78EB"/>
    <w:p w14:paraId="1522F712" w14:textId="77777777" w:rsidR="00A755AA" w:rsidRDefault="008B78EB" w:rsidP="008B78EB">
      <w:pPr>
        <w:rPr>
          <w:b/>
        </w:rPr>
      </w:pPr>
      <w:r w:rsidRPr="006A54F6">
        <w:rPr>
          <w:b/>
        </w:rPr>
        <w:t xml:space="preserve">•   public assumedValue : </w:t>
      </w:r>
      <w:hyperlink w:anchor="_6f1e8a2b40ce6a6203e07d9c5daded71" w:history="1">
        <w:r w:rsidRPr="006A54F6">
          <w:rPr>
            <w:rStyle w:val="Hyperlink"/>
            <w:b/>
          </w:rPr>
          <w:t>Duration</w:t>
        </w:r>
      </w:hyperlink>
      <w:r w:rsidRPr="006A54F6">
        <w:rPr>
          <w:b/>
        </w:rPr>
        <w:t xml:space="preserve">  [0..1]</w:t>
      </w:r>
    </w:p>
    <w:p w14:paraId="796D1FD0" w14:textId="77777777" w:rsidR="008B78EB" w:rsidRPr="006A54F6" w:rsidRDefault="005C6CB8" w:rsidP="008B78EB">
      <w:pPr>
        <w:rPr>
          <w:b/>
        </w:rPr>
      </w:pPr>
      <w:r>
        <w:t xml:space="preserve"> </w:t>
      </w:r>
    </w:p>
    <w:p w14:paraId="6A6A6A31" w14:textId="77777777" w:rsidR="00240264" w:rsidRDefault="00CF20F6">
      <w:r>
        <w:t>A Duration value to be assumed to apply if no value is provided.</w:t>
      </w:r>
    </w:p>
    <w:p w14:paraId="0F78CEEB" w14:textId="77777777" w:rsidR="00B603FB" w:rsidRDefault="00B603FB" w:rsidP="008B78EB"/>
    <w:p w14:paraId="28A6BD2D" w14:textId="77777777" w:rsidR="00A755AA" w:rsidRDefault="008B78EB" w:rsidP="008B78EB">
      <w:pPr>
        <w:rPr>
          <w:b/>
        </w:rPr>
      </w:pPr>
      <w:r w:rsidRPr="006A54F6">
        <w:rPr>
          <w:b/>
        </w:rPr>
        <w:t xml:space="preserve">•   public matchPattern : </w:t>
      </w:r>
      <w:hyperlink w:anchor="_f432daf955c8241a03bff56a5a7d8e66" w:history="1">
        <w:r w:rsidRPr="006A54F6">
          <w:rPr>
            <w:rStyle w:val="Hyperlink"/>
            <w:b/>
          </w:rPr>
          <w:t>DurationMatchPattern</w:t>
        </w:r>
      </w:hyperlink>
      <w:r w:rsidRPr="006A54F6">
        <w:rPr>
          <w:b/>
        </w:rPr>
        <w:t xml:space="preserve">  [0..1]</w:t>
      </w:r>
    </w:p>
    <w:p w14:paraId="1FB43CD8" w14:textId="77777777" w:rsidR="008B78EB" w:rsidRPr="006A54F6" w:rsidRDefault="005C6CB8" w:rsidP="008B78EB">
      <w:pPr>
        <w:rPr>
          <w:b/>
        </w:rPr>
      </w:pPr>
      <w:r>
        <w:t xml:space="preserve"> </w:t>
      </w:r>
    </w:p>
    <w:p w14:paraId="608EE79C" w14:textId="77777777" w:rsidR="00240264" w:rsidRDefault="00CF20F6">
      <w:r>
        <w:t>A string pattern that implies a set of valid Duration values (e.g., ‘Pd’, ‘PThm’).</w:t>
      </w:r>
    </w:p>
    <w:p w14:paraId="65582DE7" w14:textId="77777777" w:rsidR="009922DE" w:rsidRDefault="009922DE" w:rsidP="009922DE">
      <w:r>
        <w:t xml:space="preserve">  </w:t>
      </w:r>
    </w:p>
    <w:p w14:paraId="02E5D5C8" w14:textId="77777777" w:rsidR="0063570E" w:rsidRDefault="0063570E" w:rsidP="00383490"/>
    <w:p w14:paraId="46470B7C" w14:textId="77777777" w:rsidR="00A855E6" w:rsidRDefault="00383490" w:rsidP="00263593">
      <w:r w:rsidRPr="00875584">
        <w:rPr>
          <w:rFonts w:ascii="Arial" w:hAnsi="Arial"/>
          <w:b/>
          <w:sz w:val="24"/>
          <w:szCs w:val="24"/>
        </w:rPr>
        <w:t>Constraints</w:t>
      </w:r>
    </w:p>
    <w:p w14:paraId="2E9065DF" w14:textId="77777777" w:rsidR="0087616E" w:rsidRPr="00BC6BEC" w:rsidRDefault="0087616E" w:rsidP="00263593">
      <w:pPr>
        <w:rPr>
          <w:rFonts w:ascii="Arial" w:hAnsi="Arial"/>
          <w:b/>
          <w:sz w:val="24"/>
          <w:szCs w:val="24"/>
        </w:rPr>
      </w:pPr>
    </w:p>
    <w:p w14:paraId="74A0F3FA"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constrainsDuration</w:t>
      </w:r>
    </w:p>
    <w:p w14:paraId="5DBCA119" w14:textId="77777777" w:rsidR="00F126D8" w:rsidRDefault="00CF06F6" w:rsidP="006977BE">
      <w:r w:rsidRPr="00467F03">
        <w:t>[English]</w:t>
      </w:r>
    </w:p>
    <w:p w14:paraId="287D2FD9" w14:textId="77777777" w:rsidR="008B78EB" w:rsidRDefault="004B279F" w:rsidP="00ED4063">
      <w:r w:rsidRPr="0047488C">
        <w:rPr>
          <w:rFonts w:ascii="Courier" w:hAnsi="Courier"/>
        </w:rPr>
        <w:t xml:space="preserve"> self.base_Class.oclIsKindOf(Duration)</w:t>
      </w:r>
    </w:p>
    <w:p w14:paraId="65A163A8" w14:textId="77777777" w:rsidR="00DB049B" w:rsidRDefault="00022C8A" w:rsidP="006977BE">
      <w:r w:rsidRPr="00022C8A">
        <w:t xml:space="preserve"> </w:t>
      </w:r>
    </w:p>
    <w:p w14:paraId="7B791D56" w14:textId="77777777" w:rsidR="00800588" w:rsidRPr="005F31BE" w:rsidRDefault="00800588" w:rsidP="005F31BE">
      <w:pPr>
        <w:pStyle w:val="Heading5"/>
      </w:pPr>
      <w:bookmarkStart w:id="431" w:name="_2219fb1dcaf5f26a0ed07de77d69cd5e"/>
      <w:r w:rsidRPr="005F31BE">
        <w:t>&lt;Stereotype&gt; IntegerConstraint</w:t>
      </w:r>
      <w:bookmarkEnd w:id="431"/>
    </w:p>
    <w:p w14:paraId="70676F5D" w14:textId="77777777" w:rsidR="00DB049B" w:rsidRDefault="00800588" w:rsidP="006977BE">
      <w:r>
        <w:t xml:space="preserve"> </w:t>
      </w:r>
    </w:p>
    <w:p w14:paraId="4B283E31" w14:textId="77777777" w:rsidR="0063570E" w:rsidRDefault="0063570E" w:rsidP="00383490"/>
    <w:p w14:paraId="61E6BDEF" w14:textId="77777777" w:rsidR="00A855E6" w:rsidRDefault="00383490" w:rsidP="00263593">
      <w:r w:rsidRPr="00875584">
        <w:rPr>
          <w:rFonts w:ascii="Arial" w:hAnsi="Arial"/>
          <w:b/>
          <w:sz w:val="24"/>
          <w:szCs w:val="24"/>
        </w:rPr>
        <w:t>Description</w:t>
      </w:r>
    </w:p>
    <w:p w14:paraId="6C115562" w14:textId="77777777" w:rsidR="00DB049B" w:rsidRDefault="005C6CB8" w:rsidP="006977BE">
      <w:r>
        <w:t xml:space="preserve"> </w:t>
      </w:r>
    </w:p>
    <w:p w14:paraId="70058F74" w14:textId="77777777" w:rsidR="00240264" w:rsidRDefault="00CF20F6">
      <w:r>
        <w:t>A constraint on a property of Integer type.</w:t>
      </w:r>
    </w:p>
    <w:p w14:paraId="205D42EA" w14:textId="77777777" w:rsidR="00DB049B" w:rsidRDefault="00C51B43" w:rsidP="006977BE">
      <w:r>
        <w:t xml:space="preserve"> </w:t>
      </w:r>
      <w:r w:rsidR="009F2598">
        <w:t xml:space="preserve">  </w:t>
      </w:r>
    </w:p>
    <w:p w14:paraId="34DCC288" w14:textId="77777777" w:rsidR="0063570E" w:rsidRDefault="0063570E" w:rsidP="00383490"/>
    <w:p w14:paraId="141FA5BD" w14:textId="77777777" w:rsidR="00A855E6" w:rsidRDefault="00383490" w:rsidP="00263593">
      <w:r w:rsidRPr="00875584">
        <w:rPr>
          <w:rFonts w:ascii="Arial" w:hAnsi="Arial"/>
          <w:b/>
          <w:sz w:val="24"/>
          <w:szCs w:val="24"/>
        </w:rPr>
        <w:t>Diagrams</w:t>
      </w:r>
    </w:p>
    <w:p w14:paraId="1D25FE55" w14:textId="77777777" w:rsidR="00DB049B" w:rsidRDefault="00CF20F6" w:rsidP="006977BE">
      <w:hyperlink w:anchor="_ae5d1776f07899a7af4725351a338b35" w:history="1">
        <w:r w:rsidR="003E7695">
          <w:rPr>
            <w:rStyle w:val="Hyperlink"/>
          </w:rPr>
          <w:t>Primitive Type Constraints</w:t>
        </w:r>
      </w:hyperlink>
    </w:p>
    <w:p w14:paraId="559ABEF8" w14:textId="77777777" w:rsidR="0063570E" w:rsidRDefault="0063570E" w:rsidP="00383490"/>
    <w:p w14:paraId="2C9D23DC" w14:textId="77777777" w:rsidR="00A855E6" w:rsidRDefault="00383490" w:rsidP="00263593">
      <w:r w:rsidRPr="00875584">
        <w:rPr>
          <w:rFonts w:ascii="Arial" w:hAnsi="Arial"/>
          <w:b/>
          <w:sz w:val="24"/>
          <w:szCs w:val="24"/>
        </w:rPr>
        <w:t>Direct Known Superclasses (Generalization)</w:t>
      </w:r>
    </w:p>
    <w:p w14:paraId="23757AC0" w14:textId="77777777" w:rsidR="00DB049B" w:rsidRDefault="00CF20F6"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CF2EAB1" w14:textId="77777777" w:rsidR="0063570E" w:rsidRDefault="0063570E" w:rsidP="00383490"/>
    <w:p w14:paraId="3E228B6D" w14:textId="77777777" w:rsidR="00A855E6" w:rsidRDefault="00383490" w:rsidP="00263593">
      <w:r w:rsidRPr="00875584">
        <w:rPr>
          <w:rFonts w:ascii="Arial" w:hAnsi="Arial"/>
          <w:b/>
          <w:sz w:val="24"/>
          <w:szCs w:val="24"/>
        </w:rPr>
        <w:t>Attributes</w:t>
      </w:r>
    </w:p>
    <w:p w14:paraId="4E4BA9A4" w14:textId="77777777" w:rsidR="00B603FB" w:rsidRDefault="00B603FB" w:rsidP="008B78EB"/>
    <w:p w14:paraId="47B7D8A3" w14:textId="77777777" w:rsidR="00A755AA" w:rsidRDefault="008B78EB" w:rsidP="008B78EB">
      <w:pPr>
        <w:rPr>
          <w:b/>
        </w:rPr>
      </w:pPr>
      <w:r w:rsidRPr="006A54F6">
        <w:rPr>
          <w:b/>
        </w:rPr>
        <w:t>•   public possibleValues : Integer  [0..*]</w:t>
      </w:r>
    </w:p>
    <w:p w14:paraId="72FEB9CE" w14:textId="77777777" w:rsidR="008B78EB" w:rsidRPr="006A54F6" w:rsidRDefault="005C6CB8" w:rsidP="008B78EB">
      <w:pPr>
        <w:rPr>
          <w:b/>
        </w:rPr>
      </w:pPr>
      <w:r>
        <w:t xml:space="preserve"> </w:t>
      </w:r>
    </w:p>
    <w:p w14:paraId="312B16D0" w14:textId="77777777" w:rsidR="00240264" w:rsidRDefault="00CF20F6">
      <w:r>
        <w:t>A set of allowed Integer values (e.g., 2, 5).</w:t>
      </w:r>
    </w:p>
    <w:p w14:paraId="5D16F085" w14:textId="77777777" w:rsidR="00B603FB" w:rsidRDefault="00B603FB" w:rsidP="008B78EB"/>
    <w:p w14:paraId="5415F8AE" w14:textId="77777777" w:rsidR="00A755AA" w:rsidRDefault="008B78EB" w:rsidP="008B78EB">
      <w:pPr>
        <w:rPr>
          <w:b/>
        </w:rPr>
      </w:pPr>
      <w:r w:rsidRPr="006A54F6">
        <w:rPr>
          <w:b/>
        </w:rPr>
        <w:t xml:space="preserve">•   public valueRanges : </w:t>
      </w:r>
      <w:hyperlink w:anchor="_86618450de28d822bd6b57b67a32ab2b" w:history="1">
        <w:r w:rsidRPr="006A54F6">
          <w:rPr>
            <w:rStyle w:val="Hyperlink"/>
            <w:b/>
          </w:rPr>
          <w:t>IntegerInterval</w:t>
        </w:r>
      </w:hyperlink>
      <w:r w:rsidRPr="006A54F6">
        <w:rPr>
          <w:b/>
        </w:rPr>
        <w:t xml:space="preserve">  [0..*]</w:t>
      </w:r>
    </w:p>
    <w:p w14:paraId="69F2074C" w14:textId="77777777" w:rsidR="008B78EB" w:rsidRPr="006A54F6" w:rsidRDefault="005C6CB8" w:rsidP="008B78EB">
      <w:pPr>
        <w:rPr>
          <w:b/>
        </w:rPr>
      </w:pPr>
      <w:r>
        <w:t xml:space="preserve"> </w:t>
      </w:r>
    </w:p>
    <w:p w14:paraId="050ED185" w14:textId="77777777" w:rsidR="00240264" w:rsidRDefault="00CF20F6">
      <w:r>
        <w:t>A set of Integer value ranges, any value of which is considered valid.</w:t>
      </w:r>
    </w:p>
    <w:p w14:paraId="248885CE" w14:textId="77777777" w:rsidR="00B603FB" w:rsidRDefault="00B603FB" w:rsidP="008B78EB"/>
    <w:p w14:paraId="2481E2F0" w14:textId="77777777" w:rsidR="00A755AA" w:rsidRDefault="008B78EB" w:rsidP="008B78EB">
      <w:pPr>
        <w:rPr>
          <w:b/>
        </w:rPr>
      </w:pPr>
      <w:r w:rsidRPr="006A54F6">
        <w:rPr>
          <w:b/>
        </w:rPr>
        <w:t>•   public assumedValue : Integer  [0..1]</w:t>
      </w:r>
    </w:p>
    <w:p w14:paraId="25EBE662" w14:textId="77777777" w:rsidR="008B78EB" w:rsidRPr="006A54F6" w:rsidRDefault="005C6CB8" w:rsidP="008B78EB">
      <w:pPr>
        <w:rPr>
          <w:b/>
        </w:rPr>
      </w:pPr>
      <w:r>
        <w:t xml:space="preserve"> </w:t>
      </w:r>
    </w:p>
    <w:p w14:paraId="65F2053B" w14:textId="77777777" w:rsidR="00240264" w:rsidRDefault="00CF20F6">
      <w:r>
        <w:t>An Integer value to be assumed to apply if no v</w:t>
      </w:r>
      <w:r>
        <w:t>alue is provided.</w:t>
      </w:r>
    </w:p>
    <w:p w14:paraId="10BF9B27" w14:textId="77777777" w:rsidR="009922DE" w:rsidRDefault="009922DE" w:rsidP="009922DE">
      <w:r>
        <w:t xml:space="preserve">    </w:t>
      </w:r>
    </w:p>
    <w:p w14:paraId="21AFDE2B" w14:textId="77777777" w:rsidR="0063570E" w:rsidRDefault="0063570E" w:rsidP="00383490"/>
    <w:p w14:paraId="72EAD788" w14:textId="77777777" w:rsidR="00A855E6" w:rsidRDefault="00383490" w:rsidP="00263593">
      <w:r w:rsidRPr="00875584">
        <w:rPr>
          <w:rFonts w:ascii="Arial" w:hAnsi="Arial"/>
          <w:b/>
          <w:sz w:val="24"/>
          <w:szCs w:val="24"/>
        </w:rPr>
        <w:t>Constraints</w:t>
      </w:r>
    </w:p>
    <w:p w14:paraId="365B7A49" w14:textId="77777777" w:rsidR="0087616E" w:rsidRPr="00BC6BEC" w:rsidRDefault="0087616E" w:rsidP="00263593">
      <w:pPr>
        <w:rPr>
          <w:rFonts w:ascii="Arial" w:hAnsi="Arial"/>
          <w:b/>
          <w:sz w:val="24"/>
          <w:szCs w:val="24"/>
        </w:rPr>
      </w:pPr>
    </w:p>
    <w:p w14:paraId="6E6F225A" w14:textId="77777777" w:rsidR="00263593" w:rsidRPr="00F813AC" w:rsidRDefault="00263593" w:rsidP="00057587">
      <w:pPr>
        <w:pStyle w:val="ListParagraph"/>
        <w:numPr>
          <w:ilvl w:val="0"/>
          <w:numId w:val="4"/>
        </w:numPr>
        <w:rPr>
          <w:rFonts w:ascii="Arial" w:hAnsi="Arial"/>
          <w:b/>
        </w:rPr>
      </w:pPr>
      <w:r w:rsidRPr="006F3621">
        <w:rPr>
          <w:rFonts w:ascii="Arial" w:hAnsi="Arial"/>
          <w:b/>
        </w:rPr>
        <w:t>assumedInteger</w:t>
      </w:r>
    </w:p>
    <w:p w14:paraId="3885BCC0" w14:textId="77777777" w:rsidR="00F126D8" w:rsidRDefault="005C6CB8" w:rsidP="006977BE">
      <w:r>
        <w:t xml:space="preserve"> </w:t>
      </w:r>
    </w:p>
    <w:p w14:paraId="7DA6D482" w14:textId="77777777" w:rsidR="00240264" w:rsidRDefault="00CF20F6">
      <w:r>
        <w:t>assumedValue is an integer.</w:t>
      </w:r>
    </w:p>
    <w:p w14:paraId="0433795D" w14:textId="77777777" w:rsidR="00F126D8" w:rsidRDefault="00CF06F6" w:rsidP="006977BE">
      <w:r w:rsidRPr="00467F03">
        <w:t>[English]</w:t>
      </w:r>
    </w:p>
    <w:p w14:paraId="45C39B42" w14:textId="77777777" w:rsidR="008B78EB" w:rsidRDefault="004B279F" w:rsidP="00ED4063">
      <w:r w:rsidRPr="0047488C">
        <w:rPr>
          <w:rFonts w:ascii="Courier" w:hAnsi="Courier"/>
        </w:rPr>
        <w:t>assumedValue.oclIsKindOf(Integer)</w:t>
      </w:r>
    </w:p>
    <w:p w14:paraId="7C280ED6" w14:textId="77777777" w:rsidR="0087616E" w:rsidRPr="00BC6BEC" w:rsidRDefault="0087616E" w:rsidP="00263593">
      <w:pPr>
        <w:rPr>
          <w:rFonts w:ascii="Arial" w:hAnsi="Arial"/>
          <w:b/>
          <w:sz w:val="24"/>
          <w:szCs w:val="24"/>
        </w:rPr>
      </w:pPr>
    </w:p>
    <w:p w14:paraId="27CE1C1C"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constrainsInteger</w:t>
      </w:r>
    </w:p>
    <w:p w14:paraId="29191519" w14:textId="77777777" w:rsidR="00F126D8" w:rsidRDefault="005C6CB8" w:rsidP="006977BE">
      <w:r>
        <w:t xml:space="preserve"> </w:t>
      </w:r>
    </w:p>
    <w:p w14:paraId="424B1907" w14:textId="77777777" w:rsidR="00240264" w:rsidRDefault="00CF20F6">
      <w:r>
        <w:t>The constraint is applied to an Integer.</w:t>
      </w:r>
    </w:p>
    <w:p w14:paraId="560BFD2E" w14:textId="77777777" w:rsidR="00F126D8" w:rsidRDefault="00CF06F6" w:rsidP="006977BE">
      <w:r w:rsidRPr="00467F03">
        <w:t>[English]</w:t>
      </w:r>
    </w:p>
    <w:p w14:paraId="24FCAD2C" w14:textId="77777777" w:rsidR="008B78EB" w:rsidRDefault="004B279F" w:rsidP="00ED4063">
      <w:r w:rsidRPr="0047488C">
        <w:rPr>
          <w:rFonts w:ascii="Courier" w:hAnsi="Courier"/>
        </w:rPr>
        <w:t xml:space="preserve"> self.base_PrimitiveType.oclIsKindOf(Integer)</w:t>
      </w:r>
    </w:p>
    <w:p w14:paraId="0C8C3433" w14:textId="77777777" w:rsidR="00DB049B" w:rsidRDefault="00022C8A" w:rsidP="006977BE">
      <w:r w:rsidRPr="00022C8A">
        <w:t xml:space="preserve"> </w:t>
      </w:r>
    </w:p>
    <w:p w14:paraId="79BB3961" w14:textId="77777777" w:rsidR="00800588" w:rsidRPr="005F31BE" w:rsidRDefault="00800588" w:rsidP="005F31BE">
      <w:pPr>
        <w:pStyle w:val="Heading5"/>
      </w:pPr>
      <w:bookmarkStart w:id="432" w:name="_c72b6d9c8a46b96f02fdfefe3b8b0568"/>
      <w:r w:rsidRPr="005F31BE">
        <w:t>&lt;Stereotype&gt; PrimitiveObjectConstraint</w:t>
      </w:r>
      <w:bookmarkEnd w:id="432"/>
    </w:p>
    <w:p w14:paraId="1E952890" w14:textId="77777777" w:rsidR="00DB049B" w:rsidRDefault="00800588" w:rsidP="006977BE">
      <w:r>
        <w:t xml:space="preserve"> </w:t>
      </w:r>
    </w:p>
    <w:p w14:paraId="5B41EC8F" w14:textId="77777777" w:rsidR="0063570E" w:rsidRDefault="0063570E" w:rsidP="00383490"/>
    <w:p w14:paraId="0B1D1866" w14:textId="77777777" w:rsidR="00A855E6" w:rsidRDefault="00383490" w:rsidP="00263593">
      <w:r w:rsidRPr="00875584">
        <w:rPr>
          <w:rFonts w:ascii="Arial" w:hAnsi="Arial"/>
          <w:b/>
          <w:sz w:val="24"/>
          <w:szCs w:val="24"/>
        </w:rPr>
        <w:t>Description</w:t>
      </w:r>
    </w:p>
    <w:p w14:paraId="763DAA7D" w14:textId="77777777" w:rsidR="00DB049B" w:rsidRDefault="005C6CB8" w:rsidP="006977BE">
      <w:r>
        <w:t xml:space="preserve"> </w:t>
      </w:r>
    </w:p>
    <w:p w14:paraId="36C26869" w14:textId="77777777" w:rsidR="00240264" w:rsidRDefault="00CF20F6">
      <w:r>
        <w:t>A constraint on a UML or AML primitive type</w:t>
      </w:r>
    </w:p>
    <w:p w14:paraId="5B2C464E" w14:textId="77777777" w:rsidR="00240264" w:rsidRDefault="00CF20F6">
      <w:r>
        <w:t xml:space="preserve"> </w:t>
      </w:r>
    </w:p>
    <w:p w14:paraId="4C920716" w14:textId="77777777" w:rsidR="00240264" w:rsidRDefault="00CF20F6">
      <w:r>
        <w:t>The abstract primitive object constraint has no properties, but those of its specializations follow common patterns. (It also seems to have no relationship</w:t>
      </w:r>
      <w:r>
        <w:t>s, e.g., composition to complex constraint.)</w:t>
      </w:r>
    </w:p>
    <w:p w14:paraId="1926AE49" w14:textId="77777777" w:rsidR="00240264" w:rsidRDefault="00CF20F6">
      <w:r>
        <w:t>These patterns include properties defining allowed values via explicit enumeration, range definition, and matching patterns. These allowed value properties are to be treated as permissive rather than restrictive</w:t>
      </w:r>
      <w:r>
        <w:t>, with the result that if more than one of these properties is defined, the set of valid values for an instance is the union of values so defined. Inclusion and exclusion of interval end points in the valueRanges properties is governed by the interval data</w:t>
      </w:r>
      <w:r>
        <w:t xml:space="preserve"> types.</w:t>
      </w:r>
    </w:p>
    <w:p w14:paraId="7BF8F172" w14:textId="77777777" w:rsidR="00240264" w:rsidRDefault="00CF20F6">
      <w:r>
        <w:t xml:space="preserve"> </w:t>
      </w:r>
    </w:p>
    <w:p w14:paraId="185394D5" w14:textId="77777777" w:rsidR="00240264" w:rsidRDefault="00CF20F6">
      <w:r>
        <w:t>Another pattern comprises the ‘assumed value’ properties. In an archetype containing optional data elements, assumed values can be used to specify values that can reliably be inferred by receivers. For example, an archetype for ‘blood pressure me</w:t>
      </w:r>
      <w:r>
        <w:t>asurement’ might include an optional data element describing the patient position, with choices ‘lying’, ‘sitting’ and ‘standing’. Since this element is optional, conformant data could be created that does not contain it. The ‘assumed value’ property allow</w:t>
      </w:r>
      <w:r>
        <w:t>s a value to be explicitly stated so that all users/systems know what value to assume when optional items are not included in the data, in cases where such an assumption is appropriate. In the ‘blood pressure measurement’ example, one might define such a v</w:t>
      </w:r>
      <w:r>
        <w:t>alue as ‘sitting’—the most common value—with the understanding that such an assumption makes it important for instances in which the value is different, or not known, to say so, notwithstanding that the value is technically optional.</w:t>
      </w:r>
    </w:p>
    <w:p w14:paraId="598170F1" w14:textId="77777777" w:rsidR="00240264" w:rsidRDefault="00CF20F6">
      <w:r>
        <w:t xml:space="preserve"> </w:t>
      </w:r>
    </w:p>
    <w:p w14:paraId="55D6A4EB" w14:textId="77777777" w:rsidR="00240264" w:rsidRDefault="00CF20F6">
      <w:r>
        <w:t>Assumed values are d</w:t>
      </w:r>
      <w:r>
        <w:t>efinable on any primitive type. If the archetype does not define an assumed value, no reliable assumption can be made by the receiver of an archetype instance concerning the value of the property.</w:t>
      </w:r>
    </w:p>
    <w:p w14:paraId="26819D45" w14:textId="77777777" w:rsidR="00240264" w:rsidRDefault="00CF20F6">
      <w:r>
        <w:t xml:space="preserve"> </w:t>
      </w:r>
    </w:p>
    <w:p w14:paraId="557B27FF" w14:textId="77777777" w:rsidR="00240264" w:rsidRDefault="00CF20F6">
      <w:r>
        <w:t>Date and Time constraints follow the string syntax of the</w:t>
      </w:r>
      <w:r>
        <w:t xml:space="preserve"> ISO 8601 Representation of dates and times.</w:t>
      </w:r>
    </w:p>
    <w:p w14:paraId="70BA49DC" w14:textId="77777777" w:rsidR="00DB049B" w:rsidRDefault="00C51B43" w:rsidP="006977BE">
      <w:r>
        <w:t xml:space="preserve"> </w:t>
      </w:r>
      <w:r w:rsidR="009F2598">
        <w:t xml:space="preserve">  </w:t>
      </w:r>
      <w:r>
        <w:t xml:space="preserve"> </w:t>
      </w:r>
      <w:r w:rsidR="009F2598">
        <w:t xml:space="preserve">  </w:t>
      </w:r>
    </w:p>
    <w:p w14:paraId="35B0702A" w14:textId="77777777" w:rsidR="0063570E" w:rsidRDefault="0063570E" w:rsidP="00383490"/>
    <w:p w14:paraId="4CCBBCD2" w14:textId="77777777" w:rsidR="00A855E6" w:rsidRDefault="00383490" w:rsidP="00263593">
      <w:r w:rsidRPr="00875584">
        <w:rPr>
          <w:rFonts w:ascii="Arial" w:hAnsi="Arial"/>
          <w:b/>
          <w:sz w:val="24"/>
          <w:szCs w:val="24"/>
        </w:rPr>
        <w:t>Diagrams</w:t>
      </w:r>
    </w:p>
    <w:p w14:paraId="3F179BA8" w14:textId="77777777" w:rsidR="00DB049B" w:rsidRDefault="00CF20F6" w:rsidP="006977BE">
      <w:hyperlink w:anchor="_ae5d1776f07899a7af4725351a338b35" w:history="1">
        <w:r w:rsidR="003E7695">
          <w:rPr>
            <w:rStyle w:val="Hyperlink"/>
          </w:rPr>
          <w:t>Primitive Type Constraints</w:t>
        </w:r>
      </w:hyperlink>
      <w:r w:rsidR="00324424">
        <w:t xml:space="preserve">, </w:t>
      </w:r>
      <w:hyperlink w:anchor="_f139650e10793c0005c93b604992495c" w:history="1">
        <w:r w:rsidR="003E7695">
          <w:rPr>
            <w:rStyle w:val="Hyperlink"/>
          </w:rPr>
          <w:t>Object Constraints</w:t>
        </w:r>
      </w:hyperlink>
    </w:p>
    <w:p w14:paraId="07BB4DEE" w14:textId="77777777" w:rsidR="0063570E" w:rsidRDefault="0063570E" w:rsidP="00383490"/>
    <w:p w14:paraId="37A96B65" w14:textId="77777777" w:rsidR="00A855E6" w:rsidRDefault="00383490" w:rsidP="00263593">
      <w:r w:rsidRPr="00875584">
        <w:rPr>
          <w:rFonts w:ascii="Arial" w:hAnsi="Arial"/>
          <w:b/>
          <w:sz w:val="24"/>
          <w:szCs w:val="24"/>
        </w:rPr>
        <w:t>Direct Known Superclasses (Generalization)</w:t>
      </w:r>
    </w:p>
    <w:p w14:paraId="7989C38D" w14:textId="77777777" w:rsidR="00DB049B" w:rsidRDefault="00CF20F6" w:rsidP="006977BE">
      <w:hyperlink w:anchor="_ad75af95f635bdf35f69d9db9b17aae2" w:history="1">
        <w:r w:rsidR="006977BE">
          <w:rPr>
            <w:rStyle w:val="Hyperlink"/>
          </w:rPr>
          <w:t>ObjectConstraint</w:t>
        </w:r>
      </w:hyperlink>
    </w:p>
    <w:p w14:paraId="351FEB77" w14:textId="77777777" w:rsidR="0063570E" w:rsidRDefault="0063570E" w:rsidP="00383490"/>
    <w:p w14:paraId="2498F5CB" w14:textId="77777777" w:rsidR="00A855E6" w:rsidRDefault="00383490" w:rsidP="00263593">
      <w:r w:rsidRPr="00875584">
        <w:rPr>
          <w:rFonts w:ascii="Arial" w:hAnsi="Arial"/>
          <w:b/>
          <w:sz w:val="24"/>
          <w:szCs w:val="24"/>
        </w:rPr>
        <w:t>Direct Known Subclasses (Specialization)</w:t>
      </w:r>
    </w:p>
    <w:p w14:paraId="1B1A441D" w14:textId="77777777" w:rsidR="00DB049B" w:rsidRDefault="00CF20F6" w:rsidP="006977BE">
      <w:hyperlink w:anchor="_40ee863e6fd02692437dae1d81ba12de" w:history="1">
        <w:r w:rsidR="006977BE">
          <w:rPr>
            <w:rStyle w:val="Hyperlink"/>
          </w:rPr>
          <w:t>BooleanConstraint</w:t>
        </w:r>
      </w:hyperlink>
      <w:r w:rsidR="006977BE">
        <w:t xml:space="preserve">, </w:t>
      </w:r>
      <w:hyperlink w:anchor="_ff8930d68c378c02c221704764a5c9d4" w:history="1">
        <w:r w:rsidR="006977BE">
          <w:rPr>
            <w:rStyle w:val="Hyperlink"/>
          </w:rPr>
          <w:t>DateConstraint</w:t>
        </w:r>
      </w:hyperlink>
      <w:r w:rsidR="006977BE">
        <w:t xml:space="preserve">, </w:t>
      </w:r>
      <w:hyperlink w:anchor="_7dde1322feeec9c32a95df44c39d8e48" w:history="1">
        <w:r w:rsidR="006977BE">
          <w:rPr>
            <w:rStyle w:val="Hyperlink"/>
          </w:rPr>
          <w:t>DateTimeConstraint</w:t>
        </w:r>
      </w:hyperlink>
      <w:r w:rsidR="006977BE">
        <w:t xml:space="preserve">, </w:t>
      </w:r>
      <w:hyperlink w:anchor="_384c080719f5bd1b45eae1293215b466" w:history="1">
        <w:r w:rsidR="006977BE">
          <w:rPr>
            <w:rStyle w:val="Hyperlink"/>
          </w:rPr>
          <w:t>DurationConstraint</w:t>
        </w:r>
      </w:hyperlink>
      <w:r w:rsidR="006977BE">
        <w:t xml:space="preserve">, </w:t>
      </w:r>
      <w:hyperlink w:anchor="_2219fb1dcaf5f26a0ed07de77d69cd5e" w:history="1">
        <w:r w:rsidR="006977BE">
          <w:rPr>
            <w:rStyle w:val="Hyperlink"/>
          </w:rPr>
          <w:t>IntegerConstraint</w:t>
        </w:r>
      </w:hyperlink>
      <w:r w:rsidR="006977BE">
        <w:t xml:space="preserve">, </w:t>
      </w:r>
      <w:hyperlink w:anchor="_b921bc493035fb4e067213114372e254" w:history="1">
        <w:r w:rsidR="006977BE">
          <w:rPr>
            <w:rStyle w:val="Hyperlink"/>
          </w:rPr>
          <w:t>RealConstraint</w:t>
        </w:r>
      </w:hyperlink>
      <w:r w:rsidR="006977BE">
        <w:t xml:space="preserve">, </w:t>
      </w:r>
      <w:hyperlink w:anchor="_982033c222702fafb1d4d3ed7b399317" w:history="1">
        <w:r w:rsidR="006977BE">
          <w:rPr>
            <w:rStyle w:val="Hyperlink"/>
          </w:rPr>
          <w:t>StringConstraint</w:t>
        </w:r>
      </w:hyperlink>
      <w:r w:rsidR="006977BE">
        <w:t xml:space="preserve">, </w:t>
      </w:r>
      <w:hyperlink w:anchor="_ef76317db67a290898f39af3c51eee9c" w:history="1">
        <w:r w:rsidR="006977BE">
          <w:rPr>
            <w:rStyle w:val="Hyperlink"/>
          </w:rPr>
          <w:t>TerminologyCodeConstraint</w:t>
        </w:r>
      </w:hyperlink>
      <w:r w:rsidR="006977BE">
        <w:t xml:space="preserve">, </w:t>
      </w:r>
      <w:hyperlink w:anchor="_d8c772ca77efc45bee8711f1de17afc0" w:history="1">
        <w:r w:rsidR="006977BE">
          <w:rPr>
            <w:rStyle w:val="Hyperlink"/>
          </w:rPr>
          <w:t>TimeConstraint</w:t>
        </w:r>
      </w:hyperlink>
      <w:r w:rsidR="006977BE">
        <w:t xml:space="preserve"> </w:t>
      </w:r>
    </w:p>
    <w:p w14:paraId="59B3DE6E" w14:textId="77777777" w:rsidR="00DB049B" w:rsidRDefault="00022C8A" w:rsidP="006977BE">
      <w:r w:rsidRPr="00022C8A">
        <w:t xml:space="preserve"> </w:t>
      </w:r>
    </w:p>
    <w:p w14:paraId="64691041" w14:textId="77777777" w:rsidR="00800588" w:rsidRPr="005F31BE" w:rsidRDefault="00800588" w:rsidP="005F31BE">
      <w:pPr>
        <w:pStyle w:val="Heading5"/>
      </w:pPr>
      <w:bookmarkStart w:id="433" w:name="_b921bc493035fb4e067213114372e254"/>
      <w:r w:rsidRPr="005F31BE">
        <w:t>&lt;Stereotype&gt; RealConstraint</w:t>
      </w:r>
      <w:bookmarkEnd w:id="433"/>
    </w:p>
    <w:p w14:paraId="2DA175D7" w14:textId="77777777" w:rsidR="00DB049B" w:rsidRDefault="00800588" w:rsidP="006977BE">
      <w:r>
        <w:t xml:space="preserve"> </w:t>
      </w:r>
    </w:p>
    <w:p w14:paraId="263285FC" w14:textId="77777777" w:rsidR="0063570E" w:rsidRDefault="0063570E" w:rsidP="00383490"/>
    <w:p w14:paraId="7B4AD5F5" w14:textId="77777777" w:rsidR="00A855E6" w:rsidRDefault="00383490" w:rsidP="00263593">
      <w:r w:rsidRPr="00875584">
        <w:rPr>
          <w:rFonts w:ascii="Arial" w:hAnsi="Arial"/>
          <w:b/>
          <w:sz w:val="24"/>
          <w:szCs w:val="24"/>
        </w:rPr>
        <w:t>Description</w:t>
      </w:r>
    </w:p>
    <w:p w14:paraId="00FF07CD" w14:textId="77777777" w:rsidR="00DB049B" w:rsidRDefault="005C6CB8" w:rsidP="006977BE">
      <w:r>
        <w:t xml:space="preserve"> </w:t>
      </w:r>
    </w:p>
    <w:p w14:paraId="52DAF73F" w14:textId="77777777" w:rsidR="00240264" w:rsidRDefault="00CF20F6">
      <w:r>
        <w:t>A constraint on a property of Real type.</w:t>
      </w:r>
    </w:p>
    <w:p w14:paraId="354C196F" w14:textId="77777777" w:rsidR="00DB049B" w:rsidRDefault="00C51B43" w:rsidP="006977BE">
      <w:r>
        <w:t xml:space="preserve"> </w:t>
      </w:r>
      <w:r w:rsidR="009F2598">
        <w:t xml:space="preserve">  </w:t>
      </w:r>
    </w:p>
    <w:p w14:paraId="43788BB2" w14:textId="77777777" w:rsidR="0063570E" w:rsidRDefault="0063570E" w:rsidP="00383490"/>
    <w:p w14:paraId="0293F360" w14:textId="77777777" w:rsidR="00A855E6" w:rsidRDefault="00383490" w:rsidP="00263593">
      <w:r w:rsidRPr="00875584">
        <w:rPr>
          <w:rFonts w:ascii="Arial" w:hAnsi="Arial"/>
          <w:b/>
          <w:sz w:val="24"/>
          <w:szCs w:val="24"/>
        </w:rPr>
        <w:t>Diagrams</w:t>
      </w:r>
    </w:p>
    <w:p w14:paraId="00EC56D6" w14:textId="77777777" w:rsidR="00DB049B" w:rsidRDefault="00CF20F6" w:rsidP="006977BE">
      <w:hyperlink w:anchor="_ae5d1776f07899a7af4725351a338b35" w:history="1">
        <w:r w:rsidR="003E7695">
          <w:rPr>
            <w:rStyle w:val="Hyperlink"/>
          </w:rPr>
          <w:t>Primitive Type Constraints</w:t>
        </w:r>
      </w:hyperlink>
    </w:p>
    <w:p w14:paraId="05CC02A0" w14:textId="77777777" w:rsidR="0063570E" w:rsidRDefault="0063570E" w:rsidP="00383490"/>
    <w:p w14:paraId="7E8D650B" w14:textId="77777777" w:rsidR="00A855E6" w:rsidRDefault="00383490" w:rsidP="00263593">
      <w:r w:rsidRPr="00875584">
        <w:rPr>
          <w:rFonts w:ascii="Arial" w:hAnsi="Arial"/>
          <w:b/>
          <w:sz w:val="24"/>
          <w:szCs w:val="24"/>
        </w:rPr>
        <w:t>Direct Known Superclasses (Generalization)</w:t>
      </w:r>
    </w:p>
    <w:p w14:paraId="116A5B87" w14:textId="77777777" w:rsidR="00DB049B" w:rsidRDefault="00CF20F6"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84611C0" w14:textId="77777777" w:rsidR="0063570E" w:rsidRDefault="0063570E" w:rsidP="00383490"/>
    <w:p w14:paraId="7323C611" w14:textId="77777777" w:rsidR="00A855E6" w:rsidRDefault="00383490" w:rsidP="00263593">
      <w:r w:rsidRPr="00875584">
        <w:rPr>
          <w:rFonts w:ascii="Arial" w:hAnsi="Arial"/>
          <w:b/>
          <w:sz w:val="24"/>
          <w:szCs w:val="24"/>
        </w:rPr>
        <w:t>Attributes</w:t>
      </w:r>
    </w:p>
    <w:p w14:paraId="3E7279C7" w14:textId="77777777" w:rsidR="00B603FB" w:rsidRDefault="00B603FB" w:rsidP="008B78EB"/>
    <w:p w14:paraId="48B6AE05" w14:textId="77777777" w:rsidR="00A755AA" w:rsidRDefault="008B78EB" w:rsidP="008B78EB">
      <w:pPr>
        <w:rPr>
          <w:b/>
        </w:rPr>
      </w:pPr>
      <w:r w:rsidRPr="006A54F6">
        <w:rPr>
          <w:b/>
        </w:rPr>
        <w:t>•   public possibleValues : Real  [0..*]</w:t>
      </w:r>
    </w:p>
    <w:p w14:paraId="233ED0C8" w14:textId="77777777" w:rsidR="008B78EB" w:rsidRPr="006A54F6" w:rsidRDefault="005C6CB8" w:rsidP="008B78EB">
      <w:pPr>
        <w:rPr>
          <w:b/>
        </w:rPr>
      </w:pPr>
      <w:r>
        <w:t xml:space="preserve"> </w:t>
      </w:r>
    </w:p>
    <w:p w14:paraId="3BDC4FC4" w14:textId="77777777" w:rsidR="00240264" w:rsidRDefault="00CF20F6">
      <w:r>
        <w:t>A set of allowed Real values (e.g., 37.2, 100.265).</w:t>
      </w:r>
    </w:p>
    <w:p w14:paraId="0DECD425" w14:textId="77777777" w:rsidR="00B603FB" w:rsidRDefault="00B603FB" w:rsidP="008B78EB"/>
    <w:p w14:paraId="51933CEC" w14:textId="77777777" w:rsidR="00A755AA" w:rsidRDefault="008B78EB" w:rsidP="008B78EB">
      <w:pPr>
        <w:rPr>
          <w:b/>
        </w:rPr>
      </w:pPr>
      <w:r w:rsidRPr="006A54F6">
        <w:rPr>
          <w:b/>
        </w:rPr>
        <w:t xml:space="preserve">•   public valueRanges : </w:t>
      </w:r>
      <w:hyperlink w:anchor="_d4f7314ff920dd15ee0e834cfbd4e6f2" w:history="1">
        <w:r w:rsidRPr="006A54F6">
          <w:rPr>
            <w:rStyle w:val="Hyperlink"/>
            <w:b/>
          </w:rPr>
          <w:t>RealInterval</w:t>
        </w:r>
      </w:hyperlink>
      <w:r w:rsidRPr="006A54F6">
        <w:rPr>
          <w:b/>
        </w:rPr>
        <w:t xml:space="preserve">  [0..*]</w:t>
      </w:r>
    </w:p>
    <w:p w14:paraId="18950D64" w14:textId="77777777" w:rsidR="008B78EB" w:rsidRPr="006A54F6" w:rsidRDefault="005C6CB8" w:rsidP="008B78EB">
      <w:pPr>
        <w:rPr>
          <w:b/>
        </w:rPr>
      </w:pPr>
      <w:r>
        <w:t xml:space="preserve"> </w:t>
      </w:r>
    </w:p>
    <w:p w14:paraId="292F7F22" w14:textId="77777777" w:rsidR="00240264" w:rsidRDefault="00CF20F6">
      <w:r>
        <w:t>A set of Real value ranges, any value of which is considered valid.</w:t>
      </w:r>
    </w:p>
    <w:p w14:paraId="1E2D11F9" w14:textId="77777777" w:rsidR="00B603FB" w:rsidRDefault="00B603FB" w:rsidP="008B78EB"/>
    <w:p w14:paraId="42173009" w14:textId="77777777" w:rsidR="00A755AA" w:rsidRDefault="008B78EB" w:rsidP="008B78EB">
      <w:pPr>
        <w:rPr>
          <w:b/>
        </w:rPr>
      </w:pPr>
      <w:r w:rsidRPr="006A54F6">
        <w:rPr>
          <w:b/>
        </w:rPr>
        <w:t>•   public assumedValue : Real  [0..1]</w:t>
      </w:r>
    </w:p>
    <w:p w14:paraId="0E9A940D" w14:textId="77777777" w:rsidR="008B78EB" w:rsidRPr="006A54F6" w:rsidRDefault="005C6CB8" w:rsidP="008B78EB">
      <w:pPr>
        <w:rPr>
          <w:b/>
        </w:rPr>
      </w:pPr>
      <w:r>
        <w:t xml:space="preserve"> </w:t>
      </w:r>
    </w:p>
    <w:p w14:paraId="5B2E74D6" w14:textId="77777777" w:rsidR="00240264" w:rsidRDefault="00CF20F6">
      <w:r>
        <w:t>Real value to be assumed to apply if no value is provided.</w:t>
      </w:r>
    </w:p>
    <w:p w14:paraId="204525D6" w14:textId="77777777" w:rsidR="009922DE" w:rsidRDefault="009922DE" w:rsidP="009922DE">
      <w:r>
        <w:t xml:space="preserve">  </w:t>
      </w:r>
    </w:p>
    <w:p w14:paraId="17C95265" w14:textId="77777777" w:rsidR="0063570E" w:rsidRDefault="0063570E" w:rsidP="00383490"/>
    <w:p w14:paraId="216AA364" w14:textId="77777777" w:rsidR="00A855E6" w:rsidRDefault="00383490" w:rsidP="00263593">
      <w:r w:rsidRPr="00875584">
        <w:rPr>
          <w:rFonts w:ascii="Arial" w:hAnsi="Arial"/>
          <w:b/>
          <w:sz w:val="24"/>
          <w:szCs w:val="24"/>
        </w:rPr>
        <w:t>Constraints</w:t>
      </w:r>
    </w:p>
    <w:p w14:paraId="130AFDBC" w14:textId="77777777" w:rsidR="0087616E" w:rsidRPr="00BC6BEC" w:rsidRDefault="0087616E" w:rsidP="00263593">
      <w:pPr>
        <w:rPr>
          <w:rFonts w:ascii="Arial" w:hAnsi="Arial"/>
          <w:b/>
          <w:sz w:val="24"/>
          <w:szCs w:val="24"/>
        </w:rPr>
      </w:pPr>
    </w:p>
    <w:p w14:paraId="27B4D6F0"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constrainsReal</w:t>
      </w:r>
    </w:p>
    <w:p w14:paraId="5FA66D28" w14:textId="77777777" w:rsidR="00F126D8" w:rsidRDefault="005C6CB8" w:rsidP="006977BE">
      <w:r>
        <w:t xml:space="preserve"> </w:t>
      </w:r>
    </w:p>
    <w:p w14:paraId="0EB68BAC" w14:textId="77777777" w:rsidR="00240264" w:rsidRDefault="00CF20F6">
      <w:r>
        <w:t>Constraint is applied to a real.</w:t>
      </w:r>
    </w:p>
    <w:p w14:paraId="0C190DCB" w14:textId="77777777" w:rsidR="00F126D8" w:rsidRDefault="00CF06F6" w:rsidP="006977BE">
      <w:r w:rsidRPr="00467F03">
        <w:t>[English]</w:t>
      </w:r>
    </w:p>
    <w:p w14:paraId="3832E316" w14:textId="77777777" w:rsidR="008B78EB" w:rsidRDefault="004B279F" w:rsidP="00ED4063">
      <w:r w:rsidRPr="0047488C">
        <w:rPr>
          <w:rFonts w:ascii="Courier" w:hAnsi="Courier"/>
        </w:rPr>
        <w:t xml:space="preserve"> self.base_PrimitiveType.oclIsKindOf(Real)</w:t>
      </w:r>
    </w:p>
    <w:p w14:paraId="133EA1A1" w14:textId="77777777" w:rsidR="00DB049B" w:rsidRDefault="00022C8A" w:rsidP="006977BE">
      <w:r w:rsidRPr="00022C8A">
        <w:t xml:space="preserve"> </w:t>
      </w:r>
    </w:p>
    <w:p w14:paraId="64CB60C6" w14:textId="77777777" w:rsidR="00800588" w:rsidRPr="005F31BE" w:rsidRDefault="00800588" w:rsidP="005F31BE">
      <w:pPr>
        <w:pStyle w:val="Heading5"/>
      </w:pPr>
      <w:bookmarkStart w:id="434" w:name="_982033c222702fafb1d4d3ed7b399317"/>
      <w:r w:rsidRPr="005F31BE">
        <w:t>&lt;Stereotype&gt; StringConstraint</w:t>
      </w:r>
      <w:bookmarkEnd w:id="434"/>
    </w:p>
    <w:p w14:paraId="694C6A1D" w14:textId="77777777" w:rsidR="00DB049B" w:rsidRDefault="00800588" w:rsidP="006977BE">
      <w:r>
        <w:t xml:space="preserve"> </w:t>
      </w:r>
    </w:p>
    <w:p w14:paraId="338FC0BD" w14:textId="77777777" w:rsidR="0063570E" w:rsidRDefault="0063570E" w:rsidP="00383490"/>
    <w:p w14:paraId="2CE1E336" w14:textId="77777777" w:rsidR="00A855E6" w:rsidRDefault="00383490" w:rsidP="00263593">
      <w:r w:rsidRPr="00875584">
        <w:rPr>
          <w:rFonts w:ascii="Arial" w:hAnsi="Arial"/>
          <w:b/>
          <w:sz w:val="24"/>
          <w:szCs w:val="24"/>
        </w:rPr>
        <w:t>Description</w:t>
      </w:r>
    </w:p>
    <w:p w14:paraId="70D64C35" w14:textId="77777777" w:rsidR="00DB049B" w:rsidRDefault="005C6CB8" w:rsidP="006977BE">
      <w:r>
        <w:t xml:space="preserve"> </w:t>
      </w:r>
    </w:p>
    <w:p w14:paraId="683672EE" w14:textId="77777777" w:rsidR="00240264" w:rsidRDefault="00CF20F6">
      <w:r>
        <w:t>A constraint on a property of String type. Most text values that can be constrained are best constrained by language-independent terminology constraints, but this tactic is supported.</w:t>
      </w:r>
    </w:p>
    <w:p w14:paraId="0BE40109" w14:textId="77777777" w:rsidR="00DB049B" w:rsidRDefault="00C51B43" w:rsidP="006977BE">
      <w:r>
        <w:t xml:space="preserve"> </w:t>
      </w:r>
      <w:r w:rsidR="009F2598">
        <w:t xml:space="preserve">  </w:t>
      </w:r>
    </w:p>
    <w:p w14:paraId="45087150" w14:textId="77777777" w:rsidR="0063570E" w:rsidRDefault="0063570E" w:rsidP="00383490"/>
    <w:p w14:paraId="6FEFE8FE" w14:textId="77777777" w:rsidR="00A855E6" w:rsidRDefault="00383490" w:rsidP="00263593">
      <w:r w:rsidRPr="00875584">
        <w:rPr>
          <w:rFonts w:ascii="Arial" w:hAnsi="Arial"/>
          <w:b/>
          <w:sz w:val="24"/>
          <w:szCs w:val="24"/>
        </w:rPr>
        <w:t>Diagrams</w:t>
      </w:r>
    </w:p>
    <w:p w14:paraId="61CA5DCB" w14:textId="77777777" w:rsidR="00DB049B" w:rsidRDefault="00CF20F6" w:rsidP="006977BE">
      <w:hyperlink w:anchor="_ae5d1776f07899a7af4725351a338b35" w:history="1">
        <w:r w:rsidR="003E7695">
          <w:rPr>
            <w:rStyle w:val="Hyperlink"/>
          </w:rPr>
          <w:t>Primitive Type Constraints</w:t>
        </w:r>
      </w:hyperlink>
    </w:p>
    <w:p w14:paraId="2B7D28F6" w14:textId="77777777" w:rsidR="0063570E" w:rsidRDefault="0063570E" w:rsidP="00383490"/>
    <w:p w14:paraId="7B9934A3" w14:textId="77777777" w:rsidR="00A855E6" w:rsidRDefault="00383490" w:rsidP="00263593">
      <w:r w:rsidRPr="00875584">
        <w:rPr>
          <w:rFonts w:ascii="Arial" w:hAnsi="Arial"/>
          <w:b/>
          <w:sz w:val="24"/>
          <w:szCs w:val="24"/>
        </w:rPr>
        <w:t>Direct Known Superclasses (Generalization)</w:t>
      </w:r>
    </w:p>
    <w:p w14:paraId="3F855829" w14:textId="77777777" w:rsidR="00DB049B" w:rsidRDefault="00CF20F6"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993FBFA" w14:textId="77777777" w:rsidR="0063570E" w:rsidRDefault="0063570E" w:rsidP="00383490"/>
    <w:p w14:paraId="3D3692EB" w14:textId="77777777" w:rsidR="00A855E6" w:rsidRDefault="00383490" w:rsidP="00263593">
      <w:r w:rsidRPr="00875584">
        <w:rPr>
          <w:rFonts w:ascii="Arial" w:hAnsi="Arial"/>
          <w:b/>
          <w:sz w:val="24"/>
          <w:szCs w:val="24"/>
        </w:rPr>
        <w:t>Attributes</w:t>
      </w:r>
    </w:p>
    <w:p w14:paraId="71AF06D4" w14:textId="77777777" w:rsidR="00B603FB" w:rsidRDefault="00B603FB" w:rsidP="008B78EB"/>
    <w:p w14:paraId="62A5DB77" w14:textId="77777777" w:rsidR="00A755AA" w:rsidRDefault="008B78EB" w:rsidP="008B78EB">
      <w:pPr>
        <w:rPr>
          <w:b/>
        </w:rPr>
      </w:pPr>
      <w:r w:rsidRPr="006A54F6">
        <w:rPr>
          <w:b/>
        </w:rPr>
        <w:t>•   public possibleValues : String  [0..*]</w:t>
      </w:r>
    </w:p>
    <w:p w14:paraId="0FE1462A" w14:textId="77777777" w:rsidR="008B78EB" w:rsidRPr="006A54F6" w:rsidRDefault="005C6CB8" w:rsidP="008B78EB">
      <w:pPr>
        <w:rPr>
          <w:b/>
        </w:rPr>
      </w:pPr>
      <w:r>
        <w:t xml:space="preserve"> </w:t>
      </w:r>
    </w:p>
    <w:p w14:paraId="504D7C3E" w14:textId="77777777" w:rsidR="00240264" w:rsidRDefault="00CF20F6">
      <w:r>
        <w:t>A set of allowed String values (e.g., ‘Robert’)</w:t>
      </w:r>
    </w:p>
    <w:p w14:paraId="47A43F33" w14:textId="77777777" w:rsidR="00B603FB" w:rsidRDefault="00B603FB" w:rsidP="008B78EB"/>
    <w:p w14:paraId="031957DB" w14:textId="77777777" w:rsidR="00A755AA" w:rsidRDefault="008B78EB" w:rsidP="008B78EB">
      <w:pPr>
        <w:rPr>
          <w:b/>
        </w:rPr>
      </w:pPr>
      <w:r w:rsidRPr="006A54F6">
        <w:rPr>
          <w:b/>
        </w:rPr>
        <w:t xml:space="preserve">•   public matchPattern : </w:t>
      </w:r>
      <w:hyperlink w:anchor="_7dba62a18c5b1da31d9d2e3df675a297" w:history="1">
        <w:r w:rsidRPr="006A54F6">
          <w:rPr>
            <w:rStyle w:val="Hyperlink"/>
            <w:b/>
          </w:rPr>
          <w:t>RegularExpression</w:t>
        </w:r>
      </w:hyperlink>
      <w:r w:rsidRPr="006A54F6">
        <w:rPr>
          <w:b/>
        </w:rPr>
        <w:t xml:space="preserve">  [0..1]</w:t>
      </w:r>
    </w:p>
    <w:p w14:paraId="7E4C153E" w14:textId="77777777" w:rsidR="008B78EB" w:rsidRPr="006A54F6" w:rsidRDefault="005C6CB8" w:rsidP="008B78EB">
      <w:pPr>
        <w:rPr>
          <w:b/>
        </w:rPr>
      </w:pPr>
      <w:r>
        <w:t xml:space="preserve"> </w:t>
      </w:r>
    </w:p>
    <w:p w14:paraId="47D7DD91" w14:textId="77777777" w:rsidR="00240264" w:rsidRDefault="00CF20F6">
      <w:r>
        <w:t>A Perl regular expression defining allowed string constructions.</w:t>
      </w:r>
    </w:p>
    <w:p w14:paraId="3F5BDFC3" w14:textId="77777777" w:rsidR="00B603FB" w:rsidRDefault="00B603FB" w:rsidP="008B78EB"/>
    <w:p w14:paraId="42A41EBF" w14:textId="77777777" w:rsidR="00A755AA" w:rsidRDefault="008B78EB" w:rsidP="008B78EB">
      <w:pPr>
        <w:rPr>
          <w:b/>
        </w:rPr>
      </w:pPr>
      <w:r w:rsidRPr="006A54F6">
        <w:rPr>
          <w:b/>
        </w:rPr>
        <w:t>•   public assumedValue : String  [0..1]</w:t>
      </w:r>
    </w:p>
    <w:p w14:paraId="2D3C563C" w14:textId="77777777" w:rsidR="008B78EB" w:rsidRPr="006A54F6" w:rsidRDefault="005C6CB8" w:rsidP="008B78EB">
      <w:pPr>
        <w:rPr>
          <w:b/>
        </w:rPr>
      </w:pPr>
      <w:r>
        <w:t xml:space="preserve"> </w:t>
      </w:r>
    </w:p>
    <w:p w14:paraId="7EC51542" w14:textId="77777777" w:rsidR="00240264" w:rsidRDefault="00CF20F6">
      <w:r>
        <w:t>A String value to be assumed to apply if no value is provided.</w:t>
      </w:r>
    </w:p>
    <w:p w14:paraId="69CD8088" w14:textId="77777777" w:rsidR="009922DE" w:rsidRDefault="009922DE" w:rsidP="009922DE">
      <w:r>
        <w:t xml:space="preserve">    </w:t>
      </w:r>
    </w:p>
    <w:p w14:paraId="0BC8CF7B" w14:textId="77777777" w:rsidR="0063570E" w:rsidRDefault="0063570E" w:rsidP="00383490"/>
    <w:p w14:paraId="31CC4EA4" w14:textId="77777777" w:rsidR="00A855E6" w:rsidRDefault="00383490" w:rsidP="00263593">
      <w:r w:rsidRPr="00875584">
        <w:rPr>
          <w:rFonts w:ascii="Arial" w:hAnsi="Arial"/>
          <w:b/>
          <w:sz w:val="24"/>
          <w:szCs w:val="24"/>
        </w:rPr>
        <w:t>Constraints</w:t>
      </w:r>
    </w:p>
    <w:p w14:paraId="05F1C2D2" w14:textId="77777777" w:rsidR="0087616E" w:rsidRPr="00BC6BEC" w:rsidRDefault="0087616E" w:rsidP="00263593">
      <w:pPr>
        <w:rPr>
          <w:rFonts w:ascii="Arial" w:hAnsi="Arial"/>
          <w:b/>
          <w:sz w:val="24"/>
          <w:szCs w:val="24"/>
        </w:rPr>
      </w:pPr>
    </w:p>
    <w:p w14:paraId="26CBB294" w14:textId="77777777" w:rsidR="00263593" w:rsidRPr="00F813AC" w:rsidRDefault="00263593" w:rsidP="00057587">
      <w:pPr>
        <w:pStyle w:val="ListParagraph"/>
        <w:numPr>
          <w:ilvl w:val="0"/>
          <w:numId w:val="4"/>
        </w:numPr>
        <w:rPr>
          <w:rFonts w:ascii="Arial" w:hAnsi="Arial"/>
          <w:b/>
        </w:rPr>
      </w:pPr>
      <w:r w:rsidRPr="006F3621">
        <w:rPr>
          <w:rFonts w:ascii="Arial" w:hAnsi="Arial"/>
          <w:b/>
        </w:rPr>
        <w:t>assumedString</w:t>
      </w:r>
    </w:p>
    <w:p w14:paraId="6F8EABC2" w14:textId="77777777" w:rsidR="00F126D8" w:rsidRDefault="005C6CB8" w:rsidP="006977BE">
      <w:r>
        <w:t xml:space="preserve"> </w:t>
      </w:r>
    </w:p>
    <w:p w14:paraId="4F602311" w14:textId="77777777" w:rsidR="00240264" w:rsidRDefault="00CF20F6">
      <w:r>
        <w:t>The assumed value must be a String</w:t>
      </w:r>
    </w:p>
    <w:p w14:paraId="362E2B1A" w14:textId="77777777" w:rsidR="00F126D8" w:rsidRDefault="00CF06F6" w:rsidP="006977BE">
      <w:r w:rsidRPr="00467F03">
        <w:t>[English]</w:t>
      </w:r>
    </w:p>
    <w:p w14:paraId="24385BD0" w14:textId="77777777" w:rsidR="008B78EB" w:rsidRDefault="004B279F" w:rsidP="00ED4063">
      <w:r w:rsidRPr="0047488C">
        <w:rPr>
          <w:rFonts w:ascii="Courier" w:hAnsi="Courier"/>
        </w:rPr>
        <w:t>assumedValue.oclIsKindOf(String)</w:t>
      </w:r>
    </w:p>
    <w:p w14:paraId="21270C76" w14:textId="77777777" w:rsidR="0087616E" w:rsidRPr="00BC6BEC" w:rsidRDefault="0087616E" w:rsidP="00263593">
      <w:pPr>
        <w:rPr>
          <w:rFonts w:ascii="Arial" w:hAnsi="Arial"/>
          <w:b/>
          <w:sz w:val="24"/>
          <w:szCs w:val="24"/>
        </w:rPr>
      </w:pPr>
    </w:p>
    <w:p w14:paraId="7215D2CC"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constrainsString</w:t>
      </w:r>
    </w:p>
    <w:p w14:paraId="4A44C456" w14:textId="77777777" w:rsidR="00F126D8" w:rsidRDefault="005C6CB8" w:rsidP="006977BE">
      <w:r>
        <w:t xml:space="preserve"> </w:t>
      </w:r>
    </w:p>
    <w:p w14:paraId="4B2CE431" w14:textId="77777777" w:rsidR="00240264" w:rsidRDefault="00CF20F6">
      <w:r>
        <w:t>The constraint is applied to a String.</w:t>
      </w:r>
    </w:p>
    <w:p w14:paraId="143B1A8C" w14:textId="77777777" w:rsidR="00F126D8" w:rsidRDefault="00CF06F6" w:rsidP="006977BE">
      <w:r w:rsidRPr="00467F03">
        <w:t>[English]</w:t>
      </w:r>
    </w:p>
    <w:p w14:paraId="3A76322B" w14:textId="77777777" w:rsidR="008B78EB" w:rsidRDefault="004B279F" w:rsidP="00ED4063">
      <w:r w:rsidRPr="0047488C">
        <w:rPr>
          <w:rFonts w:ascii="Courier" w:hAnsi="Courier"/>
        </w:rPr>
        <w:t xml:space="preserve"> self.base_PrimitiveType.oclIsKindOf(String)</w:t>
      </w:r>
    </w:p>
    <w:p w14:paraId="636F7622" w14:textId="77777777" w:rsidR="00DB049B" w:rsidRDefault="00022C8A" w:rsidP="006977BE">
      <w:r w:rsidRPr="00022C8A">
        <w:t xml:space="preserve"> </w:t>
      </w:r>
    </w:p>
    <w:p w14:paraId="4613E060" w14:textId="77777777" w:rsidR="00800588" w:rsidRPr="005F31BE" w:rsidRDefault="00800588" w:rsidP="005F31BE">
      <w:pPr>
        <w:pStyle w:val="Heading5"/>
      </w:pPr>
      <w:bookmarkStart w:id="435" w:name="_ef76317db67a290898f39af3c51eee9c"/>
      <w:r w:rsidRPr="005F31BE">
        <w:t>&lt;Stereotype&gt; TerminologyCodeConstraint</w:t>
      </w:r>
      <w:bookmarkEnd w:id="435"/>
    </w:p>
    <w:p w14:paraId="03939D8B" w14:textId="77777777" w:rsidR="00DB049B" w:rsidRDefault="00800588" w:rsidP="006977BE">
      <w:r>
        <w:t xml:space="preserve"> </w:t>
      </w:r>
    </w:p>
    <w:p w14:paraId="510F88BB" w14:textId="77777777" w:rsidR="0063570E" w:rsidRDefault="0063570E" w:rsidP="00383490"/>
    <w:p w14:paraId="5BFD405A" w14:textId="77777777" w:rsidR="00A855E6" w:rsidRDefault="00383490" w:rsidP="00263593">
      <w:r w:rsidRPr="00875584">
        <w:rPr>
          <w:rFonts w:ascii="Arial" w:hAnsi="Arial"/>
          <w:b/>
          <w:sz w:val="24"/>
          <w:szCs w:val="24"/>
        </w:rPr>
        <w:t>Description</w:t>
      </w:r>
    </w:p>
    <w:p w14:paraId="1D9AB568" w14:textId="77777777" w:rsidR="00DB049B" w:rsidRDefault="005C6CB8" w:rsidP="006977BE">
      <w:r>
        <w:t xml:space="preserve"> </w:t>
      </w:r>
    </w:p>
    <w:p w14:paraId="532E2229" w14:textId="77777777" w:rsidR="00240264" w:rsidRDefault="00CF20F6">
      <w:r>
        <w:t xml:space="preserve">A </w:t>
      </w:r>
      <w:r>
        <w:rPr>
          <w:b/>
          <w:bCs/>
        </w:rPr>
        <w:t>TerminologyCodeConstraint</w:t>
      </w:r>
      <w:r>
        <w:t xml:space="preserve"> is a constraint on the possible values of the AML </w:t>
      </w:r>
      <w:r>
        <w:rPr>
          <w:b/>
          <w:bCs/>
        </w:rPr>
        <w:t>TerminologyCode</w:t>
      </w:r>
      <w:r>
        <w:t xml:space="preserve"> type. It constrains the possible values of a terminology co</w:t>
      </w:r>
      <w:r>
        <w:t xml:space="preserve">de by referencing an </w:t>
      </w:r>
      <w:r>
        <w:rPr>
          <w:b/>
          <w:bCs/>
        </w:rPr>
        <w:t>Enumeration</w:t>
      </w:r>
      <w:r>
        <w:t xml:space="preserve"> whose member </w:t>
      </w:r>
      <w:r>
        <w:rPr>
          <w:b/>
          <w:bCs/>
        </w:rPr>
        <w:t>EnumerationLiterals</w:t>
      </w:r>
      <w:r>
        <w:t xml:space="preserve"> represent the possible values for the constrained </w:t>
      </w:r>
      <w:r>
        <w:rPr>
          <w:b/>
          <w:bCs/>
        </w:rPr>
        <w:t xml:space="preserve">TerminologyCode.  </w:t>
      </w:r>
      <w:r>
        <w:rPr>
          <w:i/>
          <w:iCs/>
        </w:rPr>
        <w:t>possibleValues</w:t>
      </w:r>
      <w:r>
        <w:t xml:space="preserve"> can reference a simple </w:t>
      </w:r>
      <w:r>
        <w:rPr>
          <w:b/>
          <w:bCs/>
        </w:rPr>
        <w:t>Enumeration</w:t>
      </w:r>
      <w:r>
        <w:t xml:space="preserve">, a </w:t>
      </w:r>
      <w:r>
        <w:rPr>
          <w:b/>
          <w:bCs/>
        </w:rPr>
        <w:t>ScopedIdentifier</w:t>
      </w:r>
      <w:r>
        <w:t xml:space="preserve"> or an </w:t>
      </w:r>
      <w:r>
        <w:rPr>
          <w:b/>
          <w:bCs/>
        </w:rPr>
        <w:t>EnumeratedValueDomain</w:t>
      </w:r>
      <w:r>
        <w:t xml:space="preserve">.  The referenced </w:t>
      </w:r>
      <w:r>
        <w:rPr>
          <w:b/>
          <w:bCs/>
        </w:rPr>
        <w:t>Enumera</w:t>
      </w:r>
      <w:r>
        <w:rPr>
          <w:b/>
          <w:bCs/>
        </w:rPr>
        <w:t>tion</w:t>
      </w:r>
      <w:r>
        <w:t xml:space="preserve"> or </w:t>
      </w:r>
      <w:r>
        <w:rPr>
          <w:b/>
          <w:bCs/>
        </w:rPr>
        <w:t>EnumeratedValueDomain</w:t>
      </w:r>
      <w:r>
        <w:t xml:space="preserve"> may be extended by one or more </w:t>
      </w:r>
      <w:r>
        <w:rPr>
          <w:b/>
          <w:bCs/>
        </w:rPr>
        <w:t>EnumerationConstraints</w:t>
      </w:r>
      <w:r>
        <w:t xml:space="preserve"> or </w:t>
      </w:r>
      <w:r>
        <w:rPr>
          <w:b/>
          <w:bCs/>
        </w:rPr>
        <w:t>EnumeratedValueDomainConstraints</w:t>
      </w:r>
      <w:r>
        <w:t xml:space="preserve"> respectively.</w:t>
      </w:r>
    </w:p>
    <w:p w14:paraId="2BE14E65" w14:textId="77777777" w:rsidR="00DB049B" w:rsidRDefault="00C51B43" w:rsidP="006977BE">
      <w:r>
        <w:t xml:space="preserve"> </w:t>
      </w:r>
      <w:r w:rsidR="009F2598">
        <w:t xml:space="preserve">  </w:t>
      </w:r>
    </w:p>
    <w:p w14:paraId="7D8947D0" w14:textId="77777777" w:rsidR="0063570E" w:rsidRDefault="0063570E" w:rsidP="00383490"/>
    <w:p w14:paraId="1694EF93" w14:textId="77777777" w:rsidR="00A855E6" w:rsidRDefault="00383490" w:rsidP="00263593">
      <w:r w:rsidRPr="00875584">
        <w:rPr>
          <w:rFonts w:ascii="Arial" w:hAnsi="Arial"/>
          <w:b/>
          <w:sz w:val="24"/>
          <w:szCs w:val="24"/>
        </w:rPr>
        <w:t>Diagrams</w:t>
      </w:r>
    </w:p>
    <w:p w14:paraId="6AB79B5D" w14:textId="77777777" w:rsidR="00DB049B" w:rsidRDefault="00CF20F6" w:rsidP="006977BE">
      <w:hyperlink w:anchor="_ae5d1776f07899a7af4725351a338b35" w:history="1">
        <w:r w:rsidR="003E7695">
          <w:rPr>
            <w:rStyle w:val="Hyperlink"/>
          </w:rPr>
          <w:t>Primitive Type Constraints</w:t>
        </w:r>
      </w:hyperlink>
    </w:p>
    <w:p w14:paraId="20D02B22" w14:textId="77777777" w:rsidR="0063570E" w:rsidRDefault="0063570E" w:rsidP="00383490"/>
    <w:p w14:paraId="6D1383DA" w14:textId="77777777" w:rsidR="00A855E6" w:rsidRDefault="00383490" w:rsidP="00263593">
      <w:r w:rsidRPr="00875584">
        <w:rPr>
          <w:rFonts w:ascii="Arial" w:hAnsi="Arial"/>
          <w:b/>
          <w:sz w:val="24"/>
          <w:szCs w:val="24"/>
        </w:rPr>
        <w:t>Direct Known Superclasses (Generalization)</w:t>
      </w:r>
    </w:p>
    <w:p w14:paraId="20B62D7F" w14:textId="77777777" w:rsidR="00DB049B" w:rsidRDefault="00CF20F6" w:rsidP="006977BE">
      <w:hyperlink w:anchor="_c72b6d9c8a46b96f02fdfefe3b8b0568" w:history="1">
        <w:r w:rsidR="006977BE">
          <w:rPr>
            <w:rStyle w:val="Hyperlink"/>
          </w:rPr>
          <w:t>PrimitiveObjectConstraint</w:t>
        </w:r>
      </w:hyperlink>
      <w:r w:rsidR="00F37E3B">
        <w:t xml:space="preserve"> </w:t>
      </w:r>
      <w:r w:rsidR="006977BE">
        <w:t xml:space="preserve">   </w:t>
      </w:r>
    </w:p>
    <w:p w14:paraId="07FC18D0" w14:textId="77777777" w:rsidR="0063570E" w:rsidRDefault="0063570E" w:rsidP="00383490"/>
    <w:p w14:paraId="6D509576" w14:textId="77777777" w:rsidR="00A855E6" w:rsidRDefault="00383490" w:rsidP="00263593">
      <w:r w:rsidRPr="00875584">
        <w:rPr>
          <w:rFonts w:ascii="Arial" w:hAnsi="Arial"/>
          <w:b/>
          <w:sz w:val="24"/>
          <w:szCs w:val="24"/>
        </w:rPr>
        <w:t>Attributes</w:t>
      </w:r>
    </w:p>
    <w:p w14:paraId="4782CF05" w14:textId="77777777" w:rsidR="00B603FB" w:rsidRDefault="00B603FB" w:rsidP="008B78EB"/>
    <w:p w14:paraId="004CD61A" w14:textId="77777777" w:rsidR="00A755AA" w:rsidRDefault="008B78EB" w:rsidP="008B78EB">
      <w:pPr>
        <w:rPr>
          <w:b/>
        </w:rPr>
      </w:pPr>
      <w:r w:rsidRPr="006A54F6">
        <w:rPr>
          <w:b/>
        </w:rPr>
        <w:t>•   public possibleValues : Enumeration  [0..1]</w:t>
      </w:r>
    </w:p>
    <w:p w14:paraId="1EBE4A69" w14:textId="77777777" w:rsidR="008B78EB" w:rsidRPr="006A54F6" w:rsidRDefault="005C6CB8" w:rsidP="008B78EB">
      <w:pPr>
        <w:rPr>
          <w:b/>
        </w:rPr>
      </w:pPr>
      <w:r>
        <w:t xml:space="preserve"> </w:t>
      </w:r>
    </w:p>
    <w:p w14:paraId="05396302" w14:textId="77777777" w:rsidR="00240264" w:rsidRDefault="00CF20F6">
      <w:r>
        <w:t xml:space="preserve"> An </w:t>
      </w:r>
      <w:r>
        <w:rPr>
          <w:b/>
          <w:bCs/>
        </w:rPr>
        <w:t>Enumeration</w:t>
      </w:r>
      <w:r>
        <w:t xml:space="preserve"> whose (possibly constrained) instances represent the possible values for the constrained </w:t>
      </w:r>
      <w:r>
        <w:rPr>
          <w:b/>
          <w:bCs/>
        </w:rPr>
        <w:t>TerminologyCode</w:t>
      </w:r>
      <w:r>
        <w:t>.  If absent, the TerminologyCode values are not constrained.</w:t>
      </w:r>
    </w:p>
    <w:p w14:paraId="059802D2" w14:textId="77777777" w:rsidR="009922DE" w:rsidRDefault="009922DE" w:rsidP="009922DE">
      <w:r>
        <w:t xml:space="preserve">    </w:t>
      </w:r>
    </w:p>
    <w:p w14:paraId="33B0E385" w14:textId="77777777" w:rsidR="0063570E" w:rsidRDefault="0063570E" w:rsidP="00383490"/>
    <w:p w14:paraId="241525C2" w14:textId="77777777" w:rsidR="00A855E6" w:rsidRDefault="00383490" w:rsidP="00263593">
      <w:r w:rsidRPr="00875584">
        <w:rPr>
          <w:rFonts w:ascii="Arial" w:hAnsi="Arial"/>
          <w:b/>
          <w:sz w:val="24"/>
          <w:szCs w:val="24"/>
        </w:rPr>
        <w:t>Constraints</w:t>
      </w:r>
    </w:p>
    <w:p w14:paraId="5A563F0B" w14:textId="77777777" w:rsidR="0087616E" w:rsidRPr="00BC6BEC" w:rsidRDefault="0087616E" w:rsidP="00263593">
      <w:pPr>
        <w:rPr>
          <w:rFonts w:ascii="Arial" w:hAnsi="Arial"/>
          <w:b/>
          <w:sz w:val="24"/>
          <w:szCs w:val="24"/>
        </w:rPr>
      </w:pPr>
    </w:p>
    <w:p w14:paraId="39BD7259" w14:textId="77777777" w:rsidR="00263593" w:rsidRPr="00F813AC" w:rsidRDefault="00263593" w:rsidP="00057587">
      <w:pPr>
        <w:pStyle w:val="ListParagraph"/>
        <w:numPr>
          <w:ilvl w:val="0"/>
          <w:numId w:val="4"/>
        </w:numPr>
        <w:rPr>
          <w:rFonts w:ascii="Arial" w:hAnsi="Arial"/>
          <w:b/>
        </w:rPr>
      </w:pPr>
      <w:r w:rsidRPr="006F3621">
        <w:rPr>
          <w:rFonts w:ascii="Arial" w:hAnsi="Arial"/>
          <w:b/>
        </w:rPr>
        <w:t>mustBeEnumeratedValueDomain</w:t>
      </w:r>
    </w:p>
    <w:p w14:paraId="33D882A5" w14:textId="77777777" w:rsidR="00F126D8" w:rsidRDefault="005C6CB8" w:rsidP="006977BE">
      <w:r>
        <w:t xml:space="preserve"> </w:t>
      </w:r>
    </w:p>
    <w:p w14:paraId="1418C444" w14:textId="77777777" w:rsidR="00240264" w:rsidRDefault="00CF20F6">
      <w:r>
        <w:t>valueSet, if defined, must be an &gt;</w:t>
      </w:r>
    </w:p>
    <w:p w14:paraId="152E33C1" w14:textId="77777777" w:rsidR="00F126D8" w:rsidRDefault="00CF06F6" w:rsidP="006977BE">
      <w:r w:rsidRPr="00467F03">
        <w:t>[OCL]</w:t>
      </w:r>
    </w:p>
    <w:p w14:paraId="28843ECB" w14:textId="77777777" w:rsidR="008B78EB" w:rsidRDefault="004B279F" w:rsidP="00ED4063">
      <w:r w:rsidRPr="0047488C">
        <w:rPr>
          <w:rFonts w:ascii="Courier" w:hAnsi="Courier"/>
        </w:rPr>
        <w:t>not(self.valueSet.oclIsUndefined()) implies self.valueSet.stereotypedBy('EnumeratedValueDomain')</w:t>
      </w:r>
    </w:p>
    <w:p w14:paraId="7469B6C1" w14:textId="77777777" w:rsidR="0087616E" w:rsidRPr="00BC6BEC" w:rsidRDefault="0087616E" w:rsidP="00263593">
      <w:pPr>
        <w:rPr>
          <w:rFonts w:ascii="Arial" w:hAnsi="Arial"/>
          <w:b/>
          <w:sz w:val="24"/>
          <w:szCs w:val="24"/>
        </w:rPr>
      </w:pPr>
    </w:p>
    <w:p w14:paraId="1694EF1F"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constrainsConceptReference</w:t>
      </w:r>
    </w:p>
    <w:p w14:paraId="6AA6260A" w14:textId="77777777" w:rsidR="00F126D8" w:rsidRDefault="005C6CB8" w:rsidP="006977BE">
      <w:r>
        <w:t xml:space="preserve"> </w:t>
      </w:r>
    </w:p>
    <w:p w14:paraId="030E4D2A" w14:textId="77777777" w:rsidR="00240264" w:rsidRDefault="00CF20F6">
      <w:r>
        <w:t>This Class must be a &gt;</w:t>
      </w:r>
    </w:p>
    <w:p w14:paraId="56B2FD94" w14:textId="77777777" w:rsidR="00F126D8" w:rsidRDefault="00CF06F6" w:rsidP="006977BE">
      <w:r w:rsidRPr="00467F03">
        <w:t>[OCL]</w:t>
      </w:r>
    </w:p>
    <w:p w14:paraId="2BB6EEE3" w14:textId="77777777" w:rsidR="008B78EB" w:rsidRDefault="004B279F" w:rsidP="00ED4063">
      <w:r w:rsidRPr="0047488C">
        <w:rPr>
          <w:rFonts w:ascii="Courier" w:hAnsi="Courier"/>
        </w:rPr>
        <w:t>self.base_Class.oclIsKindOf(TerminologyCode)</w:t>
      </w:r>
    </w:p>
    <w:p w14:paraId="23F735F6" w14:textId="77777777" w:rsidR="00DB049B" w:rsidRDefault="00022C8A" w:rsidP="006977BE">
      <w:r w:rsidRPr="00022C8A">
        <w:t xml:space="preserve"> </w:t>
      </w:r>
    </w:p>
    <w:p w14:paraId="5DDDDA62" w14:textId="77777777" w:rsidR="00800588" w:rsidRPr="005F31BE" w:rsidRDefault="00800588" w:rsidP="005F31BE">
      <w:pPr>
        <w:pStyle w:val="Heading5"/>
      </w:pPr>
      <w:bookmarkStart w:id="436" w:name="_d8c772ca77efc45bee8711f1de17afc0"/>
      <w:r w:rsidRPr="005F31BE">
        <w:t>&lt;Stereotype&gt; TimeConstraint</w:t>
      </w:r>
      <w:bookmarkEnd w:id="436"/>
    </w:p>
    <w:p w14:paraId="230FCE66" w14:textId="77777777" w:rsidR="00DB049B" w:rsidRDefault="00800588" w:rsidP="006977BE">
      <w:r>
        <w:t xml:space="preserve"> </w:t>
      </w:r>
    </w:p>
    <w:p w14:paraId="306DEF01" w14:textId="77777777" w:rsidR="0063570E" w:rsidRDefault="0063570E" w:rsidP="00383490"/>
    <w:p w14:paraId="0476CBF0" w14:textId="77777777" w:rsidR="00A855E6" w:rsidRDefault="00383490" w:rsidP="00263593">
      <w:r w:rsidRPr="00875584">
        <w:rPr>
          <w:rFonts w:ascii="Arial" w:hAnsi="Arial"/>
          <w:b/>
          <w:sz w:val="24"/>
          <w:szCs w:val="24"/>
        </w:rPr>
        <w:t>Description</w:t>
      </w:r>
    </w:p>
    <w:p w14:paraId="5C7A701B" w14:textId="77777777" w:rsidR="00DB049B" w:rsidRDefault="005C6CB8" w:rsidP="006977BE">
      <w:r>
        <w:t xml:space="preserve"> </w:t>
      </w:r>
    </w:p>
    <w:p w14:paraId="602BA54E" w14:textId="77777777" w:rsidR="00240264" w:rsidRDefault="00CF20F6">
      <w:r>
        <w:t>A constraint on a property of Time type.</w:t>
      </w:r>
    </w:p>
    <w:p w14:paraId="057197F4" w14:textId="77777777" w:rsidR="00DB049B" w:rsidRDefault="00C51B43" w:rsidP="006977BE">
      <w:r>
        <w:t xml:space="preserve"> </w:t>
      </w:r>
      <w:r w:rsidR="009F2598">
        <w:t xml:space="preserve">  </w:t>
      </w:r>
    </w:p>
    <w:p w14:paraId="71DF0D5B" w14:textId="77777777" w:rsidR="0063570E" w:rsidRDefault="0063570E" w:rsidP="00383490"/>
    <w:p w14:paraId="15105239" w14:textId="77777777" w:rsidR="00A855E6" w:rsidRDefault="00383490" w:rsidP="00263593">
      <w:r w:rsidRPr="00875584">
        <w:rPr>
          <w:rFonts w:ascii="Arial" w:hAnsi="Arial"/>
          <w:b/>
          <w:sz w:val="24"/>
          <w:szCs w:val="24"/>
        </w:rPr>
        <w:t>Diagrams</w:t>
      </w:r>
    </w:p>
    <w:p w14:paraId="2E2F196B" w14:textId="77777777" w:rsidR="00DB049B" w:rsidRDefault="00CF20F6" w:rsidP="006977BE">
      <w:hyperlink w:anchor="_ae5d1776f07899a7af4725351a338b35" w:history="1">
        <w:r w:rsidR="003E7695">
          <w:rPr>
            <w:rStyle w:val="Hyperlink"/>
          </w:rPr>
          <w:t>Primitive Type Constraints</w:t>
        </w:r>
      </w:hyperlink>
    </w:p>
    <w:p w14:paraId="5FEEE700" w14:textId="77777777" w:rsidR="0063570E" w:rsidRDefault="0063570E" w:rsidP="00383490"/>
    <w:p w14:paraId="6B20CFA0" w14:textId="77777777" w:rsidR="00A855E6" w:rsidRDefault="00383490" w:rsidP="00263593">
      <w:r w:rsidRPr="00875584">
        <w:rPr>
          <w:rFonts w:ascii="Arial" w:hAnsi="Arial"/>
          <w:b/>
          <w:sz w:val="24"/>
          <w:szCs w:val="24"/>
        </w:rPr>
        <w:t>Direct Known Superclasses (Generalization)</w:t>
      </w:r>
    </w:p>
    <w:p w14:paraId="64CA2B27" w14:textId="77777777" w:rsidR="00DB049B" w:rsidRDefault="00CF20F6"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AE66517" w14:textId="77777777" w:rsidR="0063570E" w:rsidRDefault="0063570E" w:rsidP="00383490"/>
    <w:p w14:paraId="33C0E8BD" w14:textId="77777777" w:rsidR="00A855E6" w:rsidRDefault="00383490" w:rsidP="00263593">
      <w:r w:rsidRPr="00875584">
        <w:rPr>
          <w:rFonts w:ascii="Arial" w:hAnsi="Arial"/>
          <w:b/>
          <w:sz w:val="24"/>
          <w:szCs w:val="24"/>
        </w:rPr>
        <w:t>Attributes</w:t>
      </w:r>
    </w:p>
    <w:p w14:paraId="0AAD7C25" w14:textId="77777777" w:rsidR="00B603FB" w:rsidRDefault="00B603FB" w:rsidP="008B78EB"/>
    <w:p w14:paraId="3C8056FB" w14:textId="77777777" w:rsidR="00A755AA" w:rsidRDefault="008B78EB" w:rsidP="008B78EB">
      <w:pPr>
        <w:rPr>
          <w:b/>
        </w:rPr>
      </w:pPr>
      <w:r w:rsidRPr="006A54F6">
        <w:rPr>
          <w:b/>
        </w:rPr>
        <w:t xml:space="preserve">•   public possibleValues : </w:t>
      </w:r>
      <w:hyperlink w:anchor="_cba83b2c77167c96697f3caaa1886f5c" w:history="1">
        <w:r w:rsidRPr="006A54F6">
          <w:rPr>
            <w:rStyle w:val="Hyperlink"/>
            <w:b/>
          </w:rPr>
          <w:t>Time</w:t>
        </w:r>
      </w:hyperlink>
      <w:r w:rsidRPr="006A54F6">
        <w:rPr>
          <w:b/>
        </w:rPr>
        <w:t xml:space="preserve">  [0..*]</w:t>
      </w:r>
    </w:p>
    <w:p w14:paraId="2295B639" w14:textId="77777777" w:rsidR="008B78EB" w:rsidRPr="006A54F6" w:rsidRDefault="005C6CB8" w:rsidP="008B78EB">
      <w:pPr>
        <w:rPr>
          <w:b/>
        </w:rPr>
      </w:pPr>
      <w:r>
        <w:t xml:space="preserve"> </w:t>
      </w:r>
    </w:p>
    <w:p w14:paraId="647C76C8" w14:textId="77777777" w:rsidR="00240264" w:rsidRDefault="00CF20F6">
      <w:r>
        <w:t>A set of allowed Time values (e.g., ‘09:30:00’).</w:t>
      </w:r>
    </w:p>
    <w:p w14:paraId="15E5BAD7" w14:textId="77777777" w:rsidR="00B603FB" w:rsidRDefault="00B603FB" w:rsidP="008B78EB"/>
    <w:p w14:paraId="293D77F7" w14:textId="77777777" w:rsidR="00A755AA" w:rsidRDefault="008B78EB" w:rsidP="008B78EB">
      <w:pPr>
        <w:rPr>
          <w:b/>
        </w:rPr>
      </w:pPr>
      <w:r w:rsidRPr="006A54F6">
        <w:rPr>
          <w:b/>
        </w:rPr>
        <w:t xml:space="preserve">•   public valueRanges : </w:t>
      </w:r>
      <w:hyperlink w:anchor="_2db4f3574d756c0312a2a6559efd3ad9" w:history="1">
        <w:r w:rsidRPr="006A54F6">
          <w:rPr>
            <w:rStyle w:val="Hyperlink"/>
            <w:b/>
          </w:rPr>
          <w:t>TimeInterval</w:t>
        </w:r>
      </w:hyperlink>
      <w:r w:rsidRPr="006A54F6">
        <w:rPr>
          <w:b/>
        </w:rPr>
        <w:t xml:space="preserve">  [0..*]</w:t>
      </w:r>
    </w:p>
    <w:p w14:paraId="362FF880" w14:textId="77777777" w:rsidR="008B78EB" w:rsidRPr="006A54F6" w:rsidRDefault="005C6CB8" w:rsidP="008B78EB">
      <w:pPr>
        <w:rPr>
          <w:b/>
        </w:rPr>
      </w:pPr>
      <w:r>
        <w:t xml:space="preserve"> </w:t>
      </w:r>
    </w:p>
    <w:p w14:paraId="695D220F" w14:textId="77777777" w:rsidR="00240264" w:rsidRDefault="00CF20F6">
      <w:r>
        <w:t>A set of Time value ranges, any value of which is considered valid (e.g., ‘|&gt;= 09:30:00|’, ’09:30:00..11:30:00’).</w:t>
      </w:r>
    </w:p>
    <w:p w14:paraId="34F0984E" w14:textId="77777777" w:rsidR="00B603FB" w:rsidRDefault="00B603FB" w:rsidP="008B78EB"/>
    <w:p w14:paraId="0D0FAFAC" w14:textId="77777777" w:rsidR="00A755AA" w:rsidRDefault="008B78EB" w:rsidP="008B78EB">
      <w:pPr>
        <w:rPr>
          <w:b/>
        </w:rPr>
      </w:pPr>
      <w:r w:rsidRPr="006A54F6">
        <w:rPr>
          <w:b/>
        </w:rPr>
        <w:t xml:space="preserve">•   public matchPattern : </w:t>
      </w:r>
      <w:hyperlink w:anchor="_4b701856b8ef798f1dd89caa4d9efe11" w:history="1">
        <w:r w:rsidRPr="006A54F6">
          <w:rPr>
            <w:rStyle w:val="Hyperlink"/>
            <w:b/>
          </w:rPr>
          <w:t>TimeMatchPattern</w:t>
        </w:r>
      </w:hyperlink>
      <w:r w:rsidRPr="006A54F6">
        <w:rPr>
          <w:b/>
        </w:rPr>
        <w:t xml:space="preserve">  [0..1]</w:t>
      </w:r>
    </w:p>
    <w:p w14:paraId="2DD309F7" w14:textId="77777777" w:rsidR="008B78EB" w:rsidRPr="006A54F6" w:rsidRDefault="005C6CB8" w:rsidP="008B78EB">
      <w:pPr>
        <w:rPr>
          <w:b/>
        </w:rPr>
      </w:pPr>
      <w:r>
        <w:t xml:space="preserve"> </w:t>
      </w:r>
    </w:p>
    <w:p w14:paraId="14321037" w14:textId="77777777" w:rsidR="00240264" w:rsidRDefault="00CF20F6">
      <w:r>
        <w:t>A string pattern that implies a set of valid Time values (e.g., ‘13:??:xx’, ‘hh:xx:xx’).</w:t>
      </w:r>
    </w:p>
    <w:p w14:paraId="5FA4CC65" w14:textId="77777777" w:rsidR="00B603FB" w:rsidRDefault="00B603FB" w:rsidP="008B78EB"/>
    <w:p w14:paraId="5042244B" w14:textId="77777777" w:rsidR="00A755AA" w:rsidRDefault="008B78EB" w:rsidP="008B78EB">
      <w:pPr>
        <w:rPr>
          <w:b/>
        </w:rPr>
      </w:pPr>
      <w:r w:rsidRPr="006A54F6">
        <w:rPr>
          <w:b/>
        </w:rPr>
        <w:t xml:space="preserve">•   public assumedValue : </w:t>
      </w:r>
      <w:hyperlink w:anchor="_cba83b2c77167c96697f3caaa1886f5c" w:history="1">
        <w:r w:rsidRPr="006A54F6">
          <w:rPr>
            <w:rStyle w:val="Hyperlink"/>
            <w:b/>
          </w:rPr>
          <w:t>Time</w:t>
        </w:r>
      </w:hyperlink>
      <w:r w:rsidRPr="006A54F6">
        <w:rPr>
          <w:b/>
        </w:rPr>
        <w:t xml:space="preserve">  [0..1]</w:t>
      </w:r>
    </w:p>
    <w:p w14:paraId="147736C7" w14:textId="77777777" w:rsidR="008B78EB" w:rsidRPr="006A54F6" w:rsidRDefault="005C6CB8" w:rsidP="008B78EB">
      <w:pPr>
        <w:rPr>
          <w:b/>
        </w:rPr>
      </w:pPr>
      <w:r>
        <w:t xml:space="preserve"> </w:t>
      </w:r>
    </w:p>
    <w:p w14:paraId="3C7D287D" w14:textId="77777777" w:rsidR="00240264" w:rsidRDefault="00CF20F6">
      <w:r>
        <w:t>A Time value to be assumed to apply if no value is provided.</w:t>
      </w:r>
    </w:p>
    <w:p w14:paraId="28872618" w14:textId="77777777" w:rsidR="009922DE" w:rsidRDefault="009922DE" w:rsidP="009922DE">
      <w:r>
        <w:t xml:space="preserve">  </w:t>
      </w:r>
    </w:p>
    <w:p w14:paraId="63CD22A9" w14:textId="77777777" w:rsidR="0063570E" w:rsidRDefault="0063570E" w:rsidP="00383490"/>
    <w:p w14:paraId="4FB79339" w14:textId="77777777" w:rsidR="00A855E6" w:rsidRDefault="00383490" w:rsidP="00263593">
      <w:r w:rsidRPr="00875584">
        <w:rPr>
          <w:rFonts w:ascii="Arial" w:hAnsi="Arial"/>
          <w:b/>
          <w:sz w:val="24"/>
          <w:szCs w:val="24"/>
        </w:rPr>
        <w:t>Constraints</w:t>
      </w:r>
    </w:p>
    <w:p w14:paraId="5097C5C7" w14:textId="77777777" w:rsidR="0087616E" w:rsidRPr="00BC6BEC" w:rsidRDefault="0087616E" w:rsidP="00263593">
      <w:pPr>
        <w:rPr>
          <w:rFonts w:ascii="Arial" w:hAnsi="Arial"/>
          <w:b/>
          <w:sz w:val="24"/>
          <w:szCs w:val="24"/>
        </w:rPr>
      </w:pPr>
    </w:p>
    <w:p w14:paraId="698B357D"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constrainsTime</w:t>
      </w:r>
    </w:p>
    <w:p w14:paraId="1C8FE038" w14:textId="77777777" w:rsidR="00F126D8" w:rsidRDefault="005C6CB8" w:rsidP="006977BE">
      <w:r>
        <w:t xml:space="preserve"> </w:t>
      </w:r>
    </w:p>
    <w:p w14:paraId="569975B8" w14:textId="77777777" w:rsidR="00240264" w:rsidRDefault="00CF20F6">
      <w:r>
        <w:t>The constraint is applied to a Time type.</w:t>
      </w:r>
    </w:p>
    <w:p w14:paraId="58460895" w14:textId="77777777" w:rsidR="00F126D8" w:rsidRDefault="00CF06F6" w:rsidP="006977BE">
      <w:r w:rsidRPr="00467F03">
        <w:t>[English]</w:t>
      </w:r>
    </w:p>
    <w:p w14:paraId="11C415D2" w14:textId="77777777" w:rsidR="008B78EB" w:rsidRDefault="004B279F" w:rsidP="00ED4063">
      <w:r w:rsidRPr="0047488C">
        <w:rPr>
          <w:rFonts w:ascii="Courier" w:hAnsi="Courier"/>
        </w:rPr>
        <w:t xml:space="preserve"> self.base_Class.oclIsKindOf(Time)</w:t>
      </w:r>
    </w:p>
    <w:p w14:paraId="2A85DD07" w14:textId="77777777" w:rsidR="00D91281" w:rsidRDefault="00CD42A9" w:rsidP="0039400D">
      <w:r w:rsidRPr="00CD42A9">
        <w:t xml:space="preserve"> </w:t>
      </w:r>
    </w:p>
    <w:p w14:paraId="6C7D10CF" w14:textId="77777777" w:rsidR="002C0F83" w:rsidRPr="005F31BE" w:rsidRDefault="001F24CC" w:rsidP="005F31BE">
      <w:pPr>
        <w:pStyle w:val="Heading4"/>
      </w:pPr>
      <w:bookmarkStart w:id="437" w:name="_Toc277238038"/>
      <w:r w:rsidRPr="005F31BE">
        <w:t>&lt;Package&gt; Date and Time Match Types</w:t>
      </w:r>
      <w:bookmarkEnd w:id="437"/>
    </w:p>
    <w:p w14:paraId="14FAC90B" w14:textId="77777777" w:rsidR="00D91281" w:rsidRDefault="005C6CB8" w:rsidP="0039400D">
      <w:r>
        <w:t xml:space="preserve"> </w:t>
      </w:r>
    </w:p>
    <w:p w14:paraId="73FF5793" w14:textId="77777777" w:rsidR="00240264" w:rsidRDefault="00CF20F6">
      <w:r>
        <w:t xml:space="preserve"> This clause describes the various matching types derived from ISO 8601 </w:t>
      </w:r>
      <w:r>
        <w:rPr>
          <w:i/>
          <w:iCs/>
        </w:rPr>
        <w:t>Data elements and intercha</w:t>
      </w:r>
      <w:r>
        <w:rPr>
          <w:i/>
          <w:iCs/>
        </w:rPr>
        <w:t>nge formats – Information interchange – Representation of dates and times</w:t>
      </w:r>
    </w:p>
    <w:p w14:paraId="25CFA587" w14:textId="77777777" w:rsidR="003E4BE1" w:rsidRDefault="0001444D" w:rsidP="00595F8A">
      <w:r>
        <w:tab/>
      </w:r>
      <w:r>
        <w:tab/>
      </w:r>
      <w:r>
        <w:tab/>
      </w:r>
      <w:r>
        <w:tab/>
      </w:r>
      <w:r>
        <w:rPr>
          <w:noProof/>
        </w:rPr>
        <w:drawing>
          <wp:inline distT="0" distB="0" distL="0" distR="0" wp14:anchorId="59001B10" wp14:editId="741B226E">
            <wp:extent cx="5934075" cy="1238250"/>
            <wp:effectExtent l="0" t="0" r="0" b="0"/>
            <wp:docPr id="74" name="Picture -42041966.png" descr="-42041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42041966.png"/>
                    <pic:cNvPicPr/>
                  </pic:nvPicPr>
                  <pic:blipFill>
                    <a:blip r:embed="rId69" cstate="print"/>
                    <a:stretch>
                      <a:fillRect/>
                    </a:stretch>
                  </pic:blipFill>
                  <pic:spPr>
                    <a:xfrm>
                      <a:off x="0" y="0"/>
                      <a:ext cx="5934075" cy="1238250"/>
                    </a:xfrm>
                    <a:prstGeom prst="rect">
                      <a:avLst/>
                    </a:prstGeom>
                  </pic:spPr>
                </pic:pic>
              </a:graphicData>
            </a:graphic>
          </wp:inline>
        </w:drawing>
      </w:r>
    </w:p>
    <w:p w14:paraId="2A0E0117"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38" w:name="_f7a183a91006b57fb7e46ae0feb69a2c"/>
      <w:r w:rsidRPr="007B5B34">
        <w:rPr>
          <w:b/>
          <w:sz w:val="24"/>
          <w:szCs w:val="24"/>
        </w:rPr>
        <w:t>Date and Time Match Types</w:t>
      </w:r>
      <w:bookmarkEnd w:id="438"/>
    </w:p>
    <w:p w14:paraId="764C890C" w14:textId="77777777" w:rsidR="003E4BE1" w:rsidRDefault="00CB577B" w:rsidP="00AB09F3">
      <w:r>
        <w:t xml:space="preserve">      </w:t>
      </w:r>
      <w:r w:rsidR="00E83FC5" w:rsidRPr="00E83FC5">
        <w:t xml:space="preserve">      </w:t>
      </w:r>
    </w:p>
    <w:p w14:paraId="71328C50" w14:textId="77777777" w:rsidR="00D91281" w:rsidRDefault="00CD42A9" w:rsidP="0039400D">
      <w:r w:rsidRPr="00CD42A9">
        <w:t xml:space="preserve"> </w:t>
      </w:r>
    </w:p>
    <w:p w14:paraId="3B3DDC1D" w14:textId="77777777" w:rsidR="002C0F83" w:rsidRPr="005F31BE" w:rsidRDefault="001F24CC" w:rsidP="005F31BE">
      <w:pPr>
        <w:pStyle w:val="Heading4"/>
      </w:pPr>
      <w:bookmarkStart w:id="439" w:name="_Toc277238039"/>
      <w:r w:rsidRPr="005F31BE">
        <w:t>&lt;Package&gt; Intervals</w:t>
      </w:r>
      <w:bookmarkEnd w:id="439"/>
    </w:p>
    <w:p w14:paraId="4F321289" w14:textId="77777777" w:rsidR="00D91281" w:rsidRDefault="005C6CB8" w:rsidP="0039400D">
      <w:r>
        <w:t xml:space="preserve"> </w:t>
      </w:r>
    </w:p>
    <w:p w14:paraId="4EFDEEFB" w14:textId="77777777" w:rsidR="00240264" w:rsidRDefault="00CF20F6">
      <w:r>
        <w:t xml:space="preserve"> This section contains the definition of the intervals used in the primitive type constraints.</w:t>
      </w:r>
    </w:p>
    <w:p w14:paraId="7EC5EB85" w14:textId="77777777" w:rsidR="003E4BE1" w:rsidRDefault="0001444D" w:rsidP="00595F8A">
      <w:r>
        <w:tab/>
      </w:r>
      <w:r>
        <w:tab/>
      </w:r>
      <w:r>
        <w:tab/>
      </w:r>
      <w:r>
        <w:tab/>
      </w:r>
      <w:r>
        <w:rPr>
          <w:noProof/>
        </w:rPr>
        <w:drawing>
          <wp:inline distT="0" distB="0" distL="0" distR="0" wp14:anchorId="5004CC32" wp14:editId="631A8C47">
            <wp:extent cx="5934075" cy="1476375"/>
            <wp:effectExtent l="0" t="0" r="0" b="0"/>
            <wp:docPr id="76" name="Picture -195564306.png" descr="-19556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95564306.png"/>
                    <pic:cNvPicPr/>
                  </pic:nvPicPr>
                  <pic:blipFill>
                    <a:blip r:embed="rId70" cstate="print"/>
                    <a:stretch>
                      <a:fillRect/>
                    </a:stretch>
                  </pic:blipFill>
                  <pic:spPr>
                    <a:xfrm>
                      <a:off x="0" y="0"/>
                      <a:ext cx="5934075" cy="1476375"/>
                    </a:xfrm>
                    <a:prstGeom prst="rect">
                      <a:avLst/>
                    </a:prstGeom>
                  </pic:spPr>
                </pic:pic>
              </a:graphicData>
            </a:graphic>
          </wp:inline>
        </w:drawing>
      </w:r>
    </w:p>
    <w:p w14:paraId="09E95371"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40" w:name="_8566828d89ca01e8919a51d19aa6cd8b"/>
      <w:r w:rsidRPr="007B5B34">
        <w:rPr>
          <w:b/>
          <w:sz w:val="24"/>
          <w:szCs w:val="24"/>
        </w:rPr>
        <w:t>Intervals</w:t>
      </w:r>
      <w:bookmarkEnd w:id="440"/>
    </w:p>
    <w:p w14:paraId="5732CEEC" w14:textId="77777777" w:rsidR="003E4BE1" w:rsidRDefault="00CB577B" w:rsidP="00AB09F3">
      <w:r>
        <w:t xml:space="preserve">      </w:t>
      </w:r>
    </w:p>
    <w:p w14:paraId="53390867" w14:textId="77777777" w:rsidR="00DB049B" w:rsidRDefault="00022C8A" w:rsidP="006977BE">
      <w:r w:rsidRPr="00022C8A">
        <w:t xml:space="preserve"> </w:t>
      </w:r>
    </w:p>
    <w:p w14:paraId="4E043AFF" w14:textId="77777777" w:rsidR="00800588" w:rsidRPr="005F31BE" w:rsidRDefault="00800588" w:rsidP="005F31BE">
      <w:pPr>
        <w:pStyle w:val="Heading5"/>
      </w:pPr>
      <w:bookmarkStart w:id="441" w:name="_eb65cb2938a6220d8f4a10f0d8aba136"/>
      <w:r w:rsidRPr="005F31BE">
        <w:t>&lt;Class&gt; DateInterval</w:t>
      </w:r>
      <w:bookmarkEnd w:id="441"/>
    </w:p>
    <w:p w14:paraId="135831D7" w14:textId="77777777" w:rsidR="00DB049B" w:rsidRDefault="00800588" w:rsidP="006977BE">
      <w:r>
        <w:t xml:space="preserve"> </w:t>
      </w:r>
    </w:p>
    <w:p w14:paraId="397CB97B" w14:textId="77777777" w:rsidR="0063570E" w:rsidRDefault="0063570E" w:rsidP="00383490"/>
    <w:p w14:paraId="00E47C41" w14:textId="77777777" w:rsidR="00A855E6" w:rsidRDefault="00383490" w:rsidP="00263593">
      <w:r w:rsidRPr="00875584">
        <w:rPr>
          <w:rFonts w:ascii="Arial" w:hAnsi="Arial"/>
          <w:b/>
          <w:sz w:val="24"/>
          <w:szCs w:val="24"/>
        </w:rPr>
        <w:t>Description</w:t>
      </w:r>
    </w:p>
    <w:p w14:paraId="587F718D" w14:textId="77777777" w:rsidR="00DB049B" w:rsidRDefault="005C6CB8" w:rsidP="006977BE">
      <w:r>
        <w:t xml:space="preserve"> </w:t>
      </w:r>
    </w:p>
    <w:p w14:paraId="2C3400F2" w14:textId="77777777" w:rsidR="00240264" w:rsidRDefault="00CF20F6">
      <w:r>
        <w:t>A set of contiguous Dates</w:t>
      </w:r>
    </w:p>
    <w:p w14:paraId="6215173C" w14:textId="77777777" w:rsidR="00DB049B" w:rsidRDefault="00C51B43" w:rsidP="006977BE">
      <w:r>
        <w:t xml:space="preserve"> </w:t>
      </w:r>
      <w:r w:rsidR="009F2598">
        <w:t xml:space="preserve">  </w:t>
      </w:r>
    </w:p>
    <w:p w14:paraId="5E293209" w14:textId="77777777" w:rsidR="0063570E" w:rsidRDefault="0063570E" w:rsidP="00383490"/>
    <w:p w14:paraId="6D7169EB" w14:textId="77777777" w:rsidR="00A855E6" w:rsidRDefault="00383490" w:rsidP="00263593">
      <w:r w:rsidRPr="00875584">
        <w:rPr>
          <w:rFonts w:ascii="Arial" w:hAnsi="Arial"/>
          <w:b/>
          <w:sz w:val="24"/>
          <w:szCs w:val="24"/>
        </w:rPr>
        <w:t>Diagrams</w:t>
      </w:r>
    </w:p>
    <w:p w14:paraId="32F956BB" w14:textId="77777777" w:rsidR="00DB049B" w:rsidRDefault="00CF20F6" w:rsidP="006977BE">
      <w:hyperlink w:anchor="_8566828d89ca01e8919a51d19aa6cd8b" w:history="1">
        <w:r w:rsidR="003E7695">
          <w:rPr>
            <w:rStyle w:val="Hyperlink"/>
          </w:rPr>
          <w:t>Intervals</w:t>
        </w:r>
      </w:hyperlink>
    </w:p>
    <w:p w14:paraId="22810F3D" w14:textId="77777777" w:rsidR="0063570E" w:rsidRDefault="0063570E" w:rsidP="00383490"/>
    <w:p w14:paraId="4C325FB1" w14:textId="77777777" w:rsidR="00A855E6" w:rsidRDefault="00383490" w:rsidP="00263593">
      <w:r w:rsidRPr="00875584">
        <w:rPr>
          <w:rFonts w:ascii="Arial" w:hAnsi="Arial"/>
          <w:b/>
          <w:sz w:val="24"/>
          <w:szCs w:val="24"/>
        </w:rPr>
        <w:t>Direct Known Superclasses (Generalization)</w:t>
      </w:r>
    </w:p>
    <w:p w14:paraId="438DDC8C" w14:textId="77777777" w:rsidR="00DB049B" w:rsidRDefault="00CF20F6"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3452B922" w14:textId="77777777" w:rsidR="0063570E" w:rsidRDefault="0063570E" w:rsidP="00383490"/>
    <w:p w14:paraId="649511C2" w14:textId="77777777" w:rsidR="00A855E6" w:rsidRDefault="00383490" w:rsidP="00263593">
      <w:r w:rsidRPr="00875584">
        <w:rPr>
          <w:rFonts w:ascii="Arial" w:hAnsi="Arial"/>
          <w:b/>
          <w:sz w:val="24"/>
          <w:szCs w:val="24"/>
        </w:rPr>
        <w:t>Attributes</w:t>
      </w:r>
    </w:p>
    <w:p w14:paraId="45D73976" w14:textId="77777777" w:rsidR="00B603FB" w:rsidRDefault="00B603FB" w:rsidP="008B78EB"/>
    <w:p w14:paraId="6CC4329D" w14:textId="77777777" w:rsidR="00A755AA" w:rsidRDefault="008B78EB" w:rsidP="008B78EB">
      <w:pPr>
        <w:rPr>
          <w:b/>
        </w:rPr>
      </w:pPr>
      <w:r w:rsidRPr="006A54F6">
        <w:rPr>
          <w:b/>
        </w:rPr>
        <w:t xml:space="preserve">•   public lower : </w:t>
      </w:r>
      <w:hyperlink w:anchor="_78ee642abf9938398776ce11b2ae5595" w:history="1">
        <w:r w:rsidRPr="006A54F6">
          <w:rPr>
            <w:rStyle w:val="Hyperlink"/>
            <w:b/>
          </w:rPr>
          <w:t>Date</w:t>
        </w:r>
      </w:hyperlink>
      <w:r w:rsidRPr="006A54F6">
        <w:rPr>
          <w:b/>
        </w:rPr>
        <w:t xml:space="preserve">  [0..1]</w:t>
      </w:r>
    </w:p>
    <w:p w14:paraId="3DD6AD91" w14:textId="77777777" w:rsidR="008B78EB" w:rsidRPr="006A54F6" w:rsidRDefault="005C6CB8" w:rsidP="008B78EB">
      <w:pPr>
        <w:rPr>
          <w:b/>
        </w:rPr>
      </w:pPr>
      <w:r>
        <w:t xml:space="preserve"> </w:t>
      </w:r>
    </w:p>
    <w:p w14:paraId="6FCD6951" w14:textId="77777777" w:rsidR="00240264" w:rsidRDefault="00CF20F6">
      <w:r>
        <w:t>The earliest Date that may be included in the interval</w:t>
      </w:r>
    </w:p>
    <w:p w14:paraId="364E39DE" w14:textId="77777777" w:rsidR="00B603FB" w:rsidRDefault="00B603FB" w:rsidP="008B78EB"/>
    <w:p w14:paraId="720ED3C9" w14:textId="77777777" w:rsidR="00A755AA" w:rsidRDefault="008B78EB" w:rsidP="008B78EB">
      <w:pPr>
        <w:rPr>
          <w:b/>
        </w:rPr>
      </w:pPr>
      <w:r w:rsidRPr="006A54F6">
        <w:rPr>
          <w:b/>
        </w:rPr>
        <w:t xml:space="preserve">•   public upper : </w:t>
      </w:r>
      <w:hyperlink w:anchor="_78ee642abf9938398776ce11b2ae5595" w:history="1">
        <w:r w:rsidRPr="006A54F6">
          <w:rPr>
            <w:rStyle w:val="Hyperlink"/>
            <w:b/>
          </w:rPr>
          <w:t>Date</w:t>
        </w:r>
      </w:hyperlink>
      <w:r w:rsidRPr="006A54F6">
        <w:rPr>
          <w:b/>
        </w:rPr>
        <w:t xml:space="preserve">  [0..1]</w:t>
      </w:r>
    </w:p>
    <w:p w14:paraId="3DDFB391" w14:textId="77777777" w:rsidR="008B78EB" w:rsidRPr="006A54F6" w:rsidRDefault="005C6CB8" w:rsidP="008B78EB">
      <w:pPr>
        <w:rPr>
          <w:b/>
        </w:rPr>
      </w:pPr>
      <w:r>
        <w:t xml:space="preserve"> </w:t>
      </w:r>
    </w:p>
    <w:p w14:paraId="49F88ABB" w14:textId="77777777" w:rsidR="00240264" w:rsidRDefault="00CF20F6">
      <w:r>
        <w:t>The latest Date that may be included in the interval</w:t>
      </w:r>
    </w:p>
    <w:p w14:paraId="5EEF0598" w14:textId="77777777" w:rsidR="00DB049B" w:rsidRDefault="00022C8A" w:rsidP="006977BE">
      <w:r w:rsidRPr="00022C8A">
        <w:t xml:space="preserve"> </w:t>
      </w:r>
    </w:p>
    <w:p w14:paraId="12B67402" w14:textId="77777777" w:rsidR="00800588" w:rsidRPr="005F31BE" w:rsidRDefault="00800588" w:rsidP="005F31BE">
      <w:pPr>
        <w:pStyle w:val="Heading5"/>
      </w:pPr>
      <w:bookmarkStart w:id="442" w:name="_956e6c028c830c0453b74cbd2204109e"/>
      <w:r w:rsidRPr="005F31BE">
        <w:t>&lt;Class&gt; DateTimeInterval</w:t>
      </w:r>
      <w:bookmarkEnd w:id="442"/>
    </w:p>
    <w:p w14:paraId="7C8D37C1" w14:textId="77777777" w:rsidR="00DB049B" w:rsidRDefault="00800588" w:rsidP="006977BE">
      <w:r>
        <w:t xml:space="preserve"> </w:t>
      </w:r>
    </w:p>
    <w:p w14:paraId="50A0EECF" w14:textId="77777777" w:rsidR="0063570E" w:rsidRDefault="0063570E" w:rsidP="00383490"/>
    <w:p w14:paraId="48F6533D" w14:textId="77777777" w:rsidR="00A855E6" w:rsidRDefault="00383490" w:rsidP="00263593">
      <w:r w:rsidRPr="00875584">
        <w:rPr>
          <w:rFonts w:ascii="Arial" w:hAnsi="Arial"/>
          <w:b/>
          <w:sz w:val="24"/>
          <w:szCs w:val="24"/>
        </w:rPr>
        <w:t>Description</w:t>
      </w:r>
    </w:p>
    <w:p w14:paraId="2CE43569" w14:textId="77777777" w:rsidR="00DB049B" w:rsidRDefault="005C6CB8" w:rsidP="006977BE">
      <w:r>
        <w:t xml:space="preserve"> </w:t>
      </w:r>
    </w:p>
    <w:p w14:paraId="49E1C659" w14:textId="77777777" w:rsidR="00240264" w:rsidRDefault="00CF20F6">
      <w:r>
        <w:t>A set of contiguous DateTimes</w:t>
      </w:r>
    </w:p>
    <w:p w14:paraId="75832FED" w14:textId="77777777" w:rsidR="00DB049B" w:rsidRDefault="00C51B43" w:rsidP="006977BE">
      <w:r>
        <w:t xml:space="preserve"> </w:t>
      </w:r>
      <w:r w:rsidR="009F2598">
        <w:t xml:space="preserve">  </w:t>
      </w:r>
    </w:p>
    <w:p w14:paraId="44D29102" w14:textId="77777777" w:rsidR="0063570E" w:rsidRDefault="0063570E" w:rsidP="00383490"/>
    <w:p w14:paraId="5D11C195" w14:textId="77777777" w:rsidR="00A855E6" w:rsidRDefault="00383490" w:rsidP="00263593">
      <w:r w:rsidRPr="00875584">
        <w:rPr>
          <w:rFonts w:ascii="Arial" w:hAnsi="Arial"/>
          <w:b/>
          <w:sz w:val="24"/>
          <w:szCs w:val="24"/>
        </w:rPr>
        <w:t>Diagrams</w:t>
      </w:r>
    </w:p>
    <w:p w14:paraId="0D3C5264" w14:textId="77777777" w:rsidR="00DB049B" w:rsidRDefault="00CF20F6" w:rsidP="006977BE">
      <w:hyperlink w:anchor="_8566828d89ca01e8919a51d19aa6cd8b" w:history="1">
        <w:r w:rsidR="003E7695">
          <w:rPr>
            <w:rStyle w:val="Hyperlink"/>
          </w:rPr>
          <w:t>Intervals</w:t>
        </w:r>
      </w:hyperlink>
    </w:p>
    <w:p w14:paraId="5E3170F6" w14:textId="77777777" w:rsidR="0063570E" w:rsidRDefault="0063570E" w:rsidP="00383490"/>
    <w:p w14:paraId="29C774C5" w14:textId="77777777" w:rsidR="00A855E6" w:rsidRDefault="00383490" w:rsidP="00263593">
      <w:r w:rsidRPr="00875584">
        <w:rPr>
          <w:rFonts w:ascii="Arial" w:hAnsi="Arial"/>
          <w:b/>
          <w:sz w:val="24"/>
          <w:szCs w:val="24"/>
        </w:rPr>
        <w:t>Direct Known Superclasses (Generalization)</w:t>
      </w:r>
    </w:p>
    <w:p w14:paraId="63D77684" w14:textId="77777777" w:rsidR="00DB049B" w:rsidRDefault="00CF20F6"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5BEA94B2" w14:textId="77777777" w:rsidR="0063570E" w:rsidRDefault="0063570E" w:rsidP="00383490"/>
    <w:p w14:paraId="51575C56" w14:textId="77777777" w:rsidR="00A855E6" w:rsidRDefault="00383490" w:rsidP="00263593">
      <w:r w:rsidRPr="00875584">
        <w:rPr>
          <w:rFonts w:ascii="Arial" w:hAnsi="Arial"/>
          <w:b/>
          <w:sz w:val="24"/>
          <w:szCs w:val="24"/>
        </w:rPr>
        <w:t>Attributes</w:t>
      </w:r>
    </w:p>
    <w:p w14:paraId="1F7E29C2" w14:textId="77777777" w:rsidR="00B603FB" w:rsidRDefault="00B603FB" w:rsidP="008B78EB"/>
    <w:p w14:paraId="4614BB23" w14:textId="77777777" w:rsidR="00A755AA" w:rsidRDefault="008B78EB" w:rsidP="008B78EB">
      <w:pPr>
        <w:rPr>
          <w:b/>
        </w:rPr>
      </w:pPr>
      <w:r w:rsidRPr="006A54F6">
        <w:rPr>
          <w:b/>
        </w:rPr>
        <w:t xml:space="preserve">•   public lower : </w:t>
      </w:r>
      <w:hyperlink w:anchor="_7ba7e85df09d292033e869c3e8664062" w:history="1">
        <w:r w:rsidRPr="006A54F6">
          <w:rPr>
            <w:rStyle w:val="Hyperlink"/>
            <w:b/>
          </w:rPr>
          <w:t>DateTime</w:t>
        </w:r>
      </w:hyperlink>
      <w:r w:rsidRPr="006A54F6">
        <w:rPr>
          <w:b/>
        </w:rPr>
        <w:t xml:space="preserve">  [0..1]</w:t>
      </w:r>
    </w:p>
    <w:p w14:paraId="245C0861" w14:textId="77777777" w:rsidR="008B78EB" w:rsidRPr="006A54F6" w:rsidRDefault="005C6CB8" w:rsidP="008B78EB">
      <w:pPr>
        <w:rPr>
          <w:b/>
        </w:rPr>
      </w:pPr>
      <w:r>
        <w:t xml:space="preserve"> </w:t>
      </w:r>
    </w:p>
    <w:p w14:paraId="79BA42D5" w14:textId="77777777" w:rsidR="00240264" w:rsidRDefault="00CF20F6">
      <w:r>
        <w:t>The earliest DateTime that may be included in the interval</w:t>
      </w:r>
    </w:p>
    <w:p w14:paraId="79A2DE29" w14:textId="77777777" w:rsidR="00B603FB" w:rsidRDefault="00B603FB" w:rsidP="008B78EB"/>
    <w:p w14:paraId="7831C39A" w14:textId="77777777" w:rsidR="00A755AA" w:rsidRDefault="008B78EB" w:rsidP="008B78EB">
      <w:pPr>
        <w:rPr>
          <w:b/>
        </w:rPr>
      </w:pPr>
      <w:r w:rsidRPr="006A54F6">
        <w:rPr>
          <w:b/>
        </w:rPr>
        <w:t xml:space="preserve">•   public upper : </w:t>
      </w:r>
      <w:hyperlink w:anchor="_7ba7e85df09d292033e869c3e8664062" w:history="1">
        <w:r w:rsidRPr="006A54F6">
          <w:rPr>
            <w:rStyle w:val="Hyperlink"/>
            <w:b/>
          </w:rPr>
          <w:t>DateTime</w:t>
        </w:r>
      </w:hyperlink>
      <w:r w:rsidRPr="006A54F6">
        <w:rPr>
          <w:b/>
        </w:rPr>
        <w:t xml:space="preserve">  [0..1]</w:t>
      </w:r>
    </w:p>
    <w:p w14:paraId="2829DCC3" w14:textId="77777777" w:rsidR="008B78EB" w:rsidRPr="006A54F6" w:rsidRDefault="005C6CB8" w:rsidP="008B78EB">
      <w:pPr>
        <w:rPr>
          <w:b/>
        </w:rPr>
      </w:pPr>
      <w:r>
        <w:t xml:space="preserve"> </w:t>
      </w:r>
    </w:p>
    <w:p w14:paraId="6906FB61" w14:textId="77777777" w:rsidR="00240264" w:rsidRDefault="00CF20F6">
      <w:r>
        <w:t>The latest DateTime that may be included in the interval</w:t>
      </w:r>
    </w:p>
    <w:p w14:paraId="4BE6B093" w14:textId="77777777" w:rsidR="00DB049B" w:rsidRDefault="00022C8A" w:rsidP="006977BE">
      <w:r w:rsidRPr="00022C8A">
        <w:t xml:space="preserve"> </w:t>
      </w:r>
    </w:p>
    <w:p w14:paraId="6C10C64D" w14:textId="77777777" w:rsidR="00800588" w:rsidRPr="005F31BE" w:rsidRDefault="00800588" w:rsidP="005F31BE">
      <w:pPr>
        <w:pStyle w:val="Heading5"/>
      </w:pPr>
      <w:bookmarkStart w:id="443" w:name="_3d4fd0ce80d2a2e88d2f42b3cb7dbec5"/>
      <w:r w:rsidRPr="005F31BE">
        <w:t>&lt;Class&gt; DurationInterval</w:t>
      </w:r>
      <w:bookmarkEnd w:id="443"/>
    </w:p>
    <w:p w14:paraId="5A945C13" w14:textId="77777777" w:rsidR="00DB049B" w:rsidRDefault="00800588" w:rsidP="006977BE">
      <w:r>
        <w:t xml:space="preserve"> </w:t>
      </w:r>
    </w:p>
    <w:p w14:paraId="089D3885" w14:textId="77777777" w:rsidR="0063570E" w:rsidRDefault="0063570E" w:rsidP="00383490"/>
    <w:p w14:paraId="128E0436" w14:textId="77777777" w:rsidR="00A855E6" w:rsidRDefault="00383490" w:rsidP="00263593">
      <w:r w:rsidRPr="00875584">
        <w:rPr>
          <w:rFonts w:ascii="Arial" w:hAnsi="Arial"/>
          <w:b/>
          <w:sz w:val="24"/>
          <w:szCs w:val="24"/>
        </w:rPr>
        <w:t>Description</w:t>
      </w:r>
    </w:p>
    <w:p w14:paraId="6D444070" w14:textId="77777777" w:rsidR="00DB049B" w:rsidRDefault="005C6CB8" w:rsidP="006977BE">
      <w:r>
        <w:t xml:space="preserve"> </w:t>
      </w:r>
    </w:p>
    <w:p w14:paraId="6E690B0F" w14:textId="77777777" w:rsidR="00240264" w:rsidRDefault="00CF20F6">
      <w:r>
        <w:t>A set of contiguous Duration magnitudes</w:t>
      </w:r>
    </w:p>
    <w:p w14:paraId="4EDA40C0" w14:textId="77777777" w:rsidR="00DB049B" w:rsidRDefault="00C51B43" w:rsidP="006977BE">
      <w:r>
        <w:t xml:space="preserve"> </w:t>
      </w:r>
      <w:r w:rsidR="009F2598">
        <w:t xml:space="preserve">  </w:t>
      </w:r>
    </w:p>
    <w:p w14:paraId="25F2DACC" w14:textId="77777777" w:rsidR="0063570E" w:rsidRDefault="0063570E" w:rsidP="00383490"/>
    <w:p w14:paraId="70C07DCD" w14:textId="77777777" w:rsidR="00A855E6" w:rsidRDefault="00383490" w:rsidP="00263593">
      <w:r w:rsidRPr="00875584">
        <w:rPr>
          <w:rFonts w:ascii="Arial" w:hAnsi="Arial"/>
          <w:b/>
          <w:sz w:val="24"/>
          <w:szCs w:val="24"/>
        </w:rPr>
        <w:t>Diagrams</w:t>
      </w:r>
    </w:p>
    <w:p w14:paraId="23A71C6F" w14:textId="77777777" w:rsidR="00DB049B" w:rsidRDefault="00CF20F6" w:rsidP="006977BE">
      <w:hyperlink w:anchor="_8566828d89ca01e8919a51d19aa6cd8b" w:history="1">
        <w:r w:rsidR="003E7695">
          <w:rPr>
            <w:rStyle w:val="Hyperlink"/>
          </w:rPr>
          <w:t>Intervals</w:t>
        </w:r>
      </w:hyperlink>
    </w:p>
    <w:p w14:paraId="5CFA84A5" w14:textId="77777777" w:rsidR="0063570E" w:rsidRDefault="0063570E" w:rsidP="00383490"/>
    <w:p w14:paraId="11BFA23C" w14:textId="77777777" w:rsidR="00A855E6" w:rsidRDefault="00383490" w:rsidP="00263593">
      <w:r w:rsidRPr="00875584">
        <w:rPr>
          <w:rFonts w:ascii="Arial" w:hAnsi="Arial"/>
          <w:b/>
          <w:sz w:val="24"/>
          <w:szCs w:val="24"/>
        </w:rPr>
        <w:t>Direct Known Superclasses (Generalization)</w:t>
      </w:r>
    </w:p>
    <w:p w14:paraId="7FBF87AC" w14:textId="77777777" w:rsidR="00DB049B" w:rsidRDefault="00CF20F6"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71C4D44E" w14:textId="77777777" w:rsidR="0063570E" w:rsidRDefault="0063570E" w:rsidP="00383490"/>
    <w:p w14:paraId="2711BA3C" w14:textId="77777777" w:rsidR="00A855E6" w:rsidRDefault="00383490" w:rsidP="00263593">
      <w:r w:rsidRPr="00875584">
        <w:rPr>
          <w:rFonts w:ascii="Arial" w:hAnsi="Arial"/>
          <w:b/>
          <w:sz w:val="24"/>
          <w:szCs w:val="24"/>
        </w:rPr>
        <w:t>Attributes</w:t>
      </w:r>
    </w:p>
    <w:p w14:paraId="6E225A0C" w14:textId="77777777" w:rsidR="00B603FB" w:rsidRDefault="00B603FB" w:rsidP="008B78EB"/>
    <w:p w14:paraId="36E57ECA" w14:textId="77777777" w:rsidR="00A755AA" w:rsidRDefault="008B78EB" w:rsidP="008B78EB">
      <w:pPr>
        <w:rPr>
          <w:b/>
        </w:rPr>
      </w:pPr>
      <w:r w:rsidRPr="006A54F6">
        <w:rPr>
          <w:b/>
        </w:rPr>
        <w:t xml:space="preserve">•   public lower : </w:t>
      </w:r>
      <w:hyperlink w:anchor="_6f1e8a2b40ce6a6203e07d9c5daded71" w:history="1">
        <w:r w:rsidRPr="006A54F6">
          <w:rPr>
            <w:rStyle w:val="Hyperlink"/>
            <w:b/>
          </w:rPr>
          <w:t>Duration</w:t>
        </w:r>
      </w:hyperlink>
      <w:r w:rsidRPr="006A54F6">
        <w:rPr>
          <w:b/>
        </w:rPr>
        <w:t xml:space="preserve">  [0..1]</w:t>
      </w:r>
    </w:p>
    <w:p w14:paraId="1D3DCBC0" w14:textId="77777777" w:rsidR="008B78EB" w:rsidRPr="006A54F6" w:rsidRDefault="005C6CB8" w:rsidP="008B78EB">
      <w:pPr>
        <w:rPr>
          <w:b/>
        </w:rPr>
      </w:pPr>
      <w:r>
        <w:t xml:space="preserve"> </w:t>
      </w:r>
    </w:p>
    <w:p w14:paraId="66BE3959" w14:textId="77777777" w:rsidR="00240264" w:rsidRDefault="00CF20F6">
      <w:r>
        <w:t>The shortest Duration that may be included in the interval</w:t>
      </w:r>
    </w:p>
    <w:p w14:paraId="2AAAF8CE" w14:textId="77777777" w:rsidR="00B603FB" w:rsidRDefault="00B603FB" w:rsidP="008B78EB"/>
    <w:p w14:paraId="7C17B8C5" w14:textId="77777777" w:rsidR="00A755AA" w:rsidRDefault="008B78EB" w:rsidP="008B78EB">
      <w:pPr>
        <w:rPr>
          <w:b/>
        </w:rPr>
      </w:pPr>
      <w:r w:rsidRPr="006A54F6">
        <w:rPr>
          <w:b/>
        </w:rPr>
        <w:t>•   public upper : Duration  [0..1]</w:t>
      </w:r>
    </w:p>
    <w:p w14:paraId="351857C7" w14:textId="77777777" w:rsidR="008B78EB" w:rsidRPr="006A54F6" w:rsidRDefault="005C6CB8" w:rsidP="008B78EB">
      <w:pPr>
        <w:rPr>
          <w:b/>
        </w:rPr>
      </w:pPr>
      <w:r>
        <w:t xml:space="preserve"> </w:t>
      </w:r>
    </w:p>
    <w:p w14:paraId="01EC2AAA" w14:textId="77777777" w:rsidR="00240264" w:rsidRDefault="00CF20F6">
      <w:r>
        <w:t>The longest Duration that may be included in the interval</w:t>
      </w:r>
    </w:p>
    <w:p w14:paraId="5C2D662A" w14:textId="77777777" w:rsidR="00DB049B" w:rsidRDefault="00022C8A" w:rsidP="006977BE">
      <w:r w:rsidRPr="00022C8A">
        <w:t xml:space="preserve"> </w:t>
      </w:r>
    </w:p>
    <w:p w14:paraId="54B5521E" w14:textId="77777777" w:rsidR="00800588" w:rsidRPr="005F31BE" w:rsidRDefault="00800588" w:rsidP="005F31BE">
      <w:pPr>
        <w:pStyle w:val="Heading5"/>
      </w:pPr>
      <w:bookmarkStart w:id="444" w:name="_86618450de28d822bd6b57b67a32ab2b"/>
      <w:r w:rsidRPr="005F31BE">
        <w:t>&lt;Class&gt; IntegerInterval</w:t>
      </w:r>
      <w:bookmarkEnd w:id="444"/>
    </w:p>
    <w:p w14:paraId="4B1C3937" w14:textId="77777777" w:rsidR="00DB049B" w:rsidRDefault="00800588" w:rsidP="006977BE">
      <w:r>
        <w:t xml:space="preserve"> </w:t>
      </w:r>
    </w:p>
    <w:p w14:paraId="14CBD78A" w14:textId="77777777" w:rsidR="0063570E" w:rsidRDefault="0063570E" w:rsidP="00383490"/>
    <w:p w14:paraId="6B187377" w14:textId="77777777" w:rsidR="00A855E6" w:rsidRDefault="00383490" w:rsidP="00263593">
      <w:r w:rsidRPr="00875584">
        <w:rPr>
          <w:rFonts w:ascii="Arial" w:hAnsi="Arial"/>
          <w:b/>
          <w:sz w:val="24"/>
          <w:szCs w:val="24"/>
        </w:rPr>
        <w:t>Description</w:t>
      </w:r>
    </w:p>
    <w:p w14:paraId="24128E20" w14:textId="77777777" w:rsidR="00DB049B" w:rsidRDefault="005C6CB8" w:rsidP="006977BE">
      <w:r>
        <w:t xml:space="preserve"> </w:t>
      </w:r>
    </w:p>
    <w:p w14:paraId="76E318B2" w14:textId="77777777" w:rsidR="00240264" w:rsidRDefault="00CF20F6">
      <w:r>
        <w:t>A set of contiguous integers</w:t>
      </w:r>
    </w:p>
    <w:p w14:paraId="013751EA" w14:textId="77777777" w:rsidR="00DB049B" w:rsidRDefault="00C51B43" w:rsidP="006977BE">
      <w:r>
        <w:t xml:space="preserve"> </w:t>
      </w:r>
      <w:r w:rsidR="009F2598">
        <w:t xml:space="preserve">  </w:t>
      </w:r>
    </w:p>
    <w:p w14:paraId="424E2B31" w14:textId="77777777" w:rsidR="0063570E" w:rsidRDefault="0063570E" w:rsidP="00383490"/>
    <w:p w14:paraId="4BDBBE95" w14:textId="77777777" w:rsidR="00A855E6" w:rsidRDefault="00383490" w:rsidP="00263593">
      <w:r w:rsidRPr="00875584">
        <w:rPr>
          <w:rFonts w:ascii="Arial" w:hAnsi="Arial"/>
          <w:b/>
          <w:sz w:val="24"/>
          <w:szCs w:val="24"/>
        </w:rPr>
        <w:t>Diagrams</w:t>
      </w:r>
    </w:p>
    <w:p w14:paraId="482B3FE2" w14:textId="77777777" w:rsidR="00DB049B" w:rsidRDefault="00CF20F6" w:rsidP="006977BE">
      <w:hyperlink w:anchor="_8566828d89ca01e8919a51d19aa6cd8b" w:history="1">
        <w:r w:rsidR="003E7695">
          <w:rPr>
            <w:rStyle w:val="Hyperlink"/>
          </w:rPr>
          <w:t>Intervals</w:t>
        </w:r>
      </w:hyperlink>
    </w:p>
    <w:p w14:paraId="3E3E8E34" w14:textId="77777777" w:rsidR="0063570E" w:rsidRDefault="0063570E" w:rsidP="00383490"/>
    <w:p w14:paraId="00E23736" w14:textId="77777777" w:rsidR="00A855E6" w:rsidRDefault="00383490" w:rsidP="00263593">
      <w:r w:rsidRPr="00875584">
        <w:rPr>
          <w:rFonts w:ascii="Arial" w:hAnsi="Arial"/>
          <w:b/>
          <w:sz w:val="24"/>
          <w:szCs w:val="24"/>
        </w:rPr>
        <w:t>Direct Known Superclasses (Generalization)</w:t>
      </w:r>
    </w:p>
    <w:p w14:paraId="016CCFB0" w14:textId="77777777" w:rsidR="00DB049B" w:rsidRDefault="00CF20F6"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466847D7" w14:textId="77777777" w:rsidR="0063570E" w:rsidRDefault="0063570E" w:rsidP="00383490"/>
    <w:p w14:paraId="2998CB39" w14:textId="77777777" w:rsidR="00A855E6" w:rsidRDefault="00383490" w:rsidP="00263593">
      <w:r w:rsidRPr="00875584">
        <w:rPr>
          <w:rFonts w:ascii="Arial" w:hAnsi="Arial"/>
          <w:b/>
          <w:sz w:val="24"/>
          <w:szCs w:val="24"/>
        </w:rPr>
        <w:t>Attributes</w:t>
      </w:r>
    </w:p>
    <w:p w14:paraId="65B91934" w14:textId="77777777" w:rsidR="00B603FB" w:rsidRDefault="00B603FB" w:rsidP="008B78EB"/>
    <w:p w14:paraId="0908D562" w14:textId="77777777" w:rsidR="00A755AA" w:rsidRDefault="008B78EB" w:rsidP="008B78EB">
      <w:pPr>
        <w:rPr>
          <w:b/>
        </w:rPr>
      </w:pPr>
      <w:r w:rsidRPr="006A54F6">
        <w:rPr>
          <w:b/>
        </w:rPr>
        <w:t>•   public lower : Integer  [0..1]</w:t>
      </w:r>
    </w:p>
    <w:p w14:paraId="32EEBCE3" w14:textId="77777777" w:rsidR="008B78EB" w:rsidRPr="006A54F6" w:rsidRDefault="005C6CB8" w:rsidP="008B78EB">
      <w:pPr>
        <w:rPr>
          <w:b/>
        </w:rPr>
      </w:pPr>
      <w:r>
        <w:t xml:space="preserve"> </w:t>
      </w:r>
    </w:p>
    <w:p w14:paraId="0BD1115B" w14:textId="77777777" w:rsidR="00240264" w:rsidRDefault="00CF20F6">
      <w:r>
        <w:t>The smallest integer t</w:t>
      </w:r>
      <w:r>
        <w:t>hat may be included in the interval</w:t>
      </w:r>
    </w:p>
    <w:p w14:paraId="6E938F12" w14:textId="77777777" w:rsidR="00B603FB" w:rsidRDefault="00B603FB" w:rsidP="008B78EB"/>
    <w:p w14:paraId="2DE49C87" w14:textId="77777777" w:rsidR="00A755AA" w:rsidRDefault="008B78EB" w:rsidP="008B78EB">
      <w:pPr>
        <w:rPr>
          <w:b/>
        </w:rPr>
      </w:pPr>
      <w:r w:rsidRPr="006A54F6">
        <w:rPr>
          <w:b/>
        </w:rPr>
        <w:t>•   public upper : Integer  [0..1]</w:t>
      </w:r>
    </w:p>
    <w:p w14:paraId="3655AB9A" w14:textId="77777777" w:rsidR="008B78EB" w:rsidRPr="006A54F6" w:rsidRDefault="005C6CB8" w:rsidP="008B78EB">
      <w:pPr>
        <w:rPr>
          <w:b/>
        </w:rPr>
      </w:pPr>
      <w:r>
        <w:t xml:space="preserve"> </w:t>
      </w:r>
    </w:p>
    <w:p w14:paraId="0FA51481" w14:textId="77777777" w:rsidR="00240264" w:rsidRDefault="00CF20F6">
      <w:r>
        <w:t>The largest integer that may be included in the interval</w:t>
      </w:r>
    </w:p>
    <w:p w14:paraId="4B105F5F" w14:textId="77777777" w:rsidR="00DB049B" w:rsidRDefault="00022C8A" w:rsidP="006977BE">
      <w:r w:rsidRPr="00022C8A">
        <w:t xml:space="preserve"> </w:t>
      </w:r>
    </w:p>
    <w:p w14:paraId="4E27966E" w14:textId="77777777" w:rsidR="00800588" w:rsidRPr="005F31BE" w:rsidRDefault="00800588" w:rsidP="005F31BE">
      <w:pPr>
        <w:pStyle w:val="Heading5"/>
      </w:pPr>
      <w:bookmarkStart w:id="445" w:name="_3ae971b2839139d9692e47ec472148b6"/>
      <w:r w:rsidRPr="005F31BE">
        <w:t>&lt;Class&gt; Interval</w:t>
      </w:r>
      <w:bookmarkEnd w:id="445"/>
    </w:p>
    <w:p w14:paraId="5FC2C869" w14:textId="77777777" w:rsidR="00DB049B" w:rsidRDefault="00800588" w:rsidP="006977BE">
      <w:r>
        <w:t xml:space="preserve"> </w:t>
      </w:r>
    </w:p>
    <w:p w14:paraId="4E8F44CD" w14:textId="77777777" w:rsidR="0063570E" w:rsidRDefault="0063570E" w:rsidP="00383490"/>
    <w:p w14:paraId="694F5273" w14:textId="77777777" w:rsidR="00A855E6" w:rsidRDefault="00383490" w:rsidP="00263593">
      <w:r w:rsidRPr="00875584">
        <w:rPr>
          <w:rFonts w:ascii="Arial" w:hAnsi="Arial"/>
          <w:b/>
          <w:sz w:val="24"/>
          <w:szCs w:val="24"/>
        </w:rPr>
        <w:t>Description</w:t>
      </w:r>
    </w:p>
    <w:p w14:paraId="231AE7C9" w14:textId="77777777" w:rsidR="00DB049B" w:rsidRDefault="005C6CB8" w:rsidP="006977BE">
      <w:r>
        <w:t xml:space="preserve"> </w:t>
      </w:r>
    </w:p>
    <w:p w14:paraId="5A3AD3F9" w14:textId="77777777" w:rsidR="00240264" w:rsidRDefault="00CF20F6">
      <w:r>
        <w:t>A set of contiguous values bounded by upper and lower limits. Inclusion of the upper and lower limits is governed by the upperIncluded and lowerIncluded properties.</w:t>
      </w:r>
    </w:p>
    <w:p w14:paraId="1DE2DC03" w14:textId="77777777" w:rsidR="00DB049B" w:rsidRDefault="00C51B43" w:rsidP="006977BE">
      <w:r>
        <w:t xml:space="preserve"> </w:t>
      </w:r>
      <w:r w:rsidR="009F2598">
        <w:t xml:space="preserve">  </w:t>
      </w:r>
    </w:p>
    <w:p w14:paraId="231F2FCA" w14:textId="77777777" w:rsidR="0063570E" w:rsidRDefault="0063570E" w:rsidP="00383490"/>
    <w:p w14:paraId="7E7923E8" w14:textId="77777777" w:rsidR="00A855E6" w:rsidRDefault="00383490" w:rsidP="00263593">
      <w:r w:rsidRPr="00875584">
        <w:rPr>
          <w:rFonts w:ascii="Arial" w:hAnsi="Arial"/>
          <w:b/>
          <w:sz w:val="24"/>
          <w:szCs w:val="24"/>
        </w:rPr>
        <w:t>Diagrams</w:t>
      </w:r>
    </w:p>
    <w:p w14:paraId="08637F15" w14:textId="77777777" w:rsidR="00DB049B" w:rsidRDefault="00CF20F6" w:rsidP="006977BE">
      <w:hyperlink w:anchor="_8566828d89ca01e8919a51d19aa6cd8b" w:history="1">
        <w:r w:rsidR="003E7695">
          <w:rPr>
            <w:rStyle w:val="Hyperlink"/>
          </w:rPr>
          <w:t>Intervals</w:t>
        </w:r>
      </w:hyperlink>
    </w:p>
    <w:p w14:paraId="6C0F0F95" w14:textId="77777777" w:rsidR="0063570E" w:rsidRDefault="0063570E" w:rsidP="00383490"/>
    <w:p w14:paraId="18D5C7DC" w14:textId="77777777" w:rsidR="00A855E6" w:rsidRDefault="00383490" w:rsidP="00263593">
      <w:r w:rsidRPr="00875584">
        <w:rPr>
          <w:rFonts w:ascii="Arial" w:hAnsi="Arial"/>
          <w:b/>
          <w:sz w:val="24"/>
          <w:szCs w:val="24"/>
        </w:rPr>
        <w:t>Direct Known Subclasses (Specialization)</w:t>
      </w:r>
    </w:p>
    <w:p w14:paraId="5C60F8CB" w14:textId="77777777" w:rsidR="00DB049B" w:rsidRDefault="00CF20F6" w:rsidP="006977BE">
      <w:hyperlink w:anchor="_eb65cb2938a6220d8f4a10f0d8aba136" w:history="1">
        <w:r w:rsidR="006977BE">
          <w:rPr>
            <w:rStyle w:val="Hyperlink"/>
          </w:rPr>
          <w:t>DateInterval</w:t>
        </w:r>
      </w:hyperlink>
      <w:r w:rsidR="006977BE">
        <w:t xml:space="preserve">, </w:t>
      </w:r>
      <w:hyperlink w:anchor="_956e6c028c830c0453b74cbd2204109e" w:history="1">
        <w:r w:rsidR="006977BE">
          <w:rPr>
            <w:rStyle w:val="Hyperlink"/>
          </w:rPr>
          <w:t>DateTimeInterval</w:t>
        </w:r>
      </w:hyperlink>
      <w:r w:rsidR="006977BE">
        <w:t xml:space="preserve">, </w:t>
      </w:r>
      <w:hyperlink w:anchor="_3d4fd0ce80d2a2e88d2f42b3cb7dbec5" w:history="1">
        <w:r w:rsidR="006977BE">
          <w:rPr>
            <w:rStyle w:val="Hyperlink"/>
          </w:rPr>
          <w:t>DurationInterval</w:t>
        </w:r>
      </w:hyperlink>
      <w:r w:rsidR="006977BE">
        <w:t xml:space="preserve">, </w:t>
      </w:r>
      <w:hyperlink w:anchor="_86618450de28d822bd6b57b67a32ab2b" w:history="1">
        <w:r w:rsidR="006977BE">
          <w:rPr>
            <w:rStyle w:val="Hyperlink"/>
          </w:rPr>
          <w:t>IntegerInterval</w:t>
        </w:r>
      </w:hyperlink>
      <w:r w:rsidR="006977BE">
        <w:t xml:space="preserve">, </w:t>
      </w:r>
      <w:hyperlink w:anchor="_d4f7314ff920dd15ee0e834cfbd4e6f2" w:history="1">
        <w:r w:rsidR="006977BE">
          <w:rPr>
            <w:rStyle w:val="Hyperlink"/>
          </w:rPr>
          <w:t>RealInterval</w:t>
        </w:r>
      </w:hyperlink>
      <w:r w:rsidR="006977BE">
        <w:t xml:space="preserve">, </w:t>
      </w:r>
      <w:hyperlink w:anchor="_2db4f3574d756c0312a2a6559efd3ad9" w:history="1">
        <w:r w:rsidR="006977BE">
          <w:rPr>
            <w:rStyle w:val="Hyperlink"/>
          </w:rPr>
          <w:t>TimeInterval</w:t>
        </w:r>
      </w:hyperlink>
      <w:r w:rsidR="00F37E3B">
        <w:t xml:space="preserve"> </w:t>
      </w:r>
      <w:r w:rsidR="006977BE">
        <w:t xml:space="preserve">  </w:t>
      </w:r>
      <w:r w:rsidR="00F37E3B">
        <w:t xml:space="preserve"> </w:t>
      </w:r>
      <w:r w:rsidR="006977BE">
        <w:t xml:space="preserve">  </w:t>
      </w:r>
    </w:p>
    <w:p w14:paraId="0F357497" w14:textId="77777777" w:rsidR="0063570E" w:rsidRDefault="0063570E" w:rsidP="00383490"/>
    <w:p w14:paraId="10C68D77" w14:textId="77777777" w:rsidR="00A855E6" w:rsidRDefault="00383490" w:rsidP="00263593">
      <w:r w:rsidRPr="00875584">
        <w:rPr>
          <w:rFonts w:ascii="Arial" w:hAnsi="Arial"/>
          <w:b/>
          <w:sz w:val="24"/>
          <w:szCs w:val="24"/>
        </w:rPr>
        <w:t>Attributes</w:t>
      </w:r>
    </w:p>
    <w:p w14:paraId="2C2DC215" w14:textId="77777777" w:rsidR="00B603FB" w:rsidRDefault="00B603FB" w:rsidP="008B78EB"/>
    <w:p w14:paraId="727B6DC7" w14:textId="77777777" w:rsidR="00A755AA" w:rsidRDefault="008B78EB" w:rsidP="008B78EB">
      <w:pPr>
        <w:rPr>
          <w:b/>
        </w:rPr>
      </w:pPr>
      <w:r w:rsidRPr="006A54F6">
        <w:rPr>
          <w:b/>
        </w:rPr>
        <w:t>•   public lowerIncluded : Boolean  [1]</w:t>
      </w:r>
    </w:p>
    <w:p w14:paraId="042F5672" w14:textId="77777777" w:rsidR="008B78EB" w:rsidRPr="006A54F6" w:rsidRDefault="005C6CB8" w:rsidP="008B78EB">
      <w:pPr>
        <w:rPr>
          <w:b/>
        </w:rPr>
      </w:pPr>
      <w:r>
        <w:t xml:space="preserve"> </w:t>
      </w:r>
    </w:p>
    <w:p w14:paraId="2713FD4D" w14:textId="77777777" w:rsidR="00240264" w:rsidRDefault="00CF20F6">
      <w:r>
        <w:t>A Boolean v</w:t>
      </w:r>
      <w:r>
        <w:t>alue indicating whether the value asserted to be the lower limit is included in the set it bounds.</w:t>
      </w:r>
    </w:p>
    <w:p w14:paraId="44E93B0E" w14:textId="77777777" w:rsidR="00B603FB" w:rsidRDefault="00B603FB" w:rsidP="008B78EB"/>
    <w:p w14:paraId="428B57E2" w14:textId="77777777" w:rsidR="00A755AA" w:rsidRDefault="008B78EB" w:rsidP="008B78EB">
      <w:pPr>
        <w:rPr>
          <w:b/>
        </w:rPr>
      </w:pPr>
      <w:r w:rsidRPr="006A54F6">
        <w:rPr>
          <w:b/>
        </w:rPr>
        <w:t>•   public upperIncluded : Boolean  [1]</w:t>
      </w:r>
    </w:p>
    <w:p w14:paraId="76B76419" w14:textId="77777777" w:rsidR="008B78EB" w:rsidRPr="006A54F6" w:rsidRDefault="005C6CB8" w:rsidP="008B78EB">
      <w:pPr>
        <w:rPr>
          <w:b/>
        </w:rPr>
      </w:pPr>
      <w:r>
        <w:t xml:space="preserve"> </w:t>
      </w:r>
    </w:p>
    <w:p w14:paraId="7487FB9B" w14:textId="77777777" w:rsidR="00240264" w:rsidRDefault="00CF20F6">
      <w:r>
        <w:t>A Boolean value indicating whether the value asserted to be the upper limit is included in the set it bounds</w:t>
      </w:r>
    </w:p>
    <w:p w14:paraId="1FCC5223" w14:textId="77777777" w:rsidR="00DB049B" w:rsidRDefault="00022C8A" w:rsidP="006977BE">
      <w:r w:rsidRPr="00022C8A">
        <w:t xml:space="preserve"> </w:t>
      </w:r>
    </w:p>
    <w:p w14:paraId="7C77C0AF" w14:textId="77777777" w:rsidR="00800588" w:rsidRPr="005F31BE" w:rsidRDefault="00800588" w:rsidP="005F31BE">
      <w:pPr>
        <w:pStyle w:val="Heading5"/>
      </w:pPr>
      <w:bookmarkStart w:id="446" w:name="_d4f7314ff920dd15ee0e834cfbd4e6f2"/>
      <w:r w:rsidRPr="005F31BE">
        <w:t>&lt;Class&gt; RealInterval</w:t>
      </w:r>
      <w:bookmarkEnd w:id="446"/>
    </w:p>
    <w:p w14:paraId="1927EDB7" w14:textId="77777777" w:rsidR="00DB049B" w:rsidRDefault="00800588" w:rsidP="006977BE">
      <w:r>
        <w:t xml:space="preserve"> </w:t>
      </w:r>
    </w:p>
    <w:p w14:paraId="2BD74DF0" w14:textId="77777777" w:rsidR="0063570E" w:rsidRDefault="0063570E" w:rsidP="00383490"/>
    <w:p w14:paraId="7DD5BC76" w14:textId="77777777" w:rsidR="00A855E6" w:rsidRDefault="00383490" w:rsidP="00263593">
      <w:r w:rsidRPr="00875584">
        <w:rPr>
          <w:rFonts w:ascii="Arial" w:hAnsi="Arial"/>
          <w:b/>
          <w:sz w:val="24"/>
          <w:szCs w:val="24"/>
        </w:rPr>
        <w:t>Description</w:t>
      </w:r>
    </w:p>
    <w:p w14:paraId="0BABF7A0" w14:textId="77777777" w:rsidR="00DB049B" w:rsidRDefault="005C6CB8" w:rsidP="006977BE">
      <w:r>
        <w:t xml:space="preserve"> </w:t>
      </w:r>
    </w:p>
    <w:p w14:paraId="5F47793C" w14:textId="77777777" w:rsidR="00240264" w:rsidRDefault="00CF20F6">
      <w:r>
        <w:t>A set of contiguous Real numbers</w:t>
      </w:r>
    </w:p>
    <w:p w14:paraId="5402D0E8" w14:textId="77777777" w:rsidR="00DB049B" w:rsidRDefault="00C51B43" w:rsidP="006977BE">
      <w:r>
        <w:t xml:space="preserve"> </w:t>
      </w:r>
      <w:r w:rsidR="009F2598">
        <w:t xml:space="preserve">  </w:t>
      </w:r>
    </w:p>
    <w:p w14:paraId="0B153385" w14:textId="77777777" w:rsidR="0063570E" w:rsidRDefault="0063570E" w:rsidP="00383490"/>
    <w:p w14:paraId="4766239F" w14:textId="77777777" w:rsidR="00A855E6" w:rsidRDefault="00383490" w:rsidP="00263593">
      <w:r w:rsidRPr="00875584">
        <w:rPr>
          <w:rFonts w:ascii="Arial" w:hAnsi="Arial"/>
          <w:b/>
          <w:sz w:val="24"/>
          <w:szCs w:val="24"/>
        </w:rPr>
        <w:t>Diagrams</w:t>
      </w:r>
    </w:p>
    <w:p w14:paraId="34716E58" w14:textId="77777777" w:rsidR="00DB049B" w:rsidRDefault="00CF20F6" w:rsidP="006977BE">
      <w:hyperlink w:anchor="_8566828d89ca01e8919a51d19aa6cd8b" w:history="1">
        <w:r w:rsidR="003E7695">
          <w:rPr>
            <w:rStyle w:val="Hyperlink"/>
          </w:rPr>
          <w:t>Intervals</w:t>
        </w:r>
      </w:hyperlink>
    </w:p>
    <w:p w14:paraId="7EA2E8CD" w14:textId="77777777" w:rsidR="0063570E" w:rsidRDefault="0063570E" w:rsidP="00383490"/>
    <w:p w14:paraId="4ACA0193" w14:textId="77777777" w:rsidR="00A855E6" w:rsidRDefault="00383490" w:rsidP="00263593">
      <w:r w:rsidRPr="00875584">
        <w:rPr>
          <w:rFonts w:ascii="Arial" w:hAnsi="Arial"/>
          <w:b/>
          <w:sz w:val="24"/>
          <w:szCs w:val="24"/>
        </w:rPr>
        <w:t>Direct Known Superclasses (Generalization)</w:t>
      </w:r>
    </w:p>
    <w:p w14:paraId="42AB3D0B" w14:textId="77777777" w:rsidR="00DB049B" w:rsidRDefault="00CF20F6"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3E51A444" w14:textId="77777777" w:rsidR="0063570E" w:rsidRDefault="0063570E" w:rsidP="00383490"/>
    <w:p w14:paraId="5D17934D" w14:textId="77777777" w:rsidR="00A855E6" w:rsidRDefault="00383490" w:rsidP="00263593">
      <w:r w:rsidRPr="00875584">
        <w:rPr>
          <w:rFonts w:ascii="Arial" w:hAnsi="Arial"/>
          <w:b/>
          <w:sz w:val="24"/>
          <w:szCs w:val="24"/>
        </w:rPr>
        <w:t>Attributes</w:t>
      </w:r>
    </w:p>
    <w:p w14:paraId="6C7ADF90" w14:textId="77777777" w:rsidR="00B603FB" w:rsidRDefault="00B603FB" w:rsidP="008B78EB"/>
    <w:p w14:paraId="40DF9B69" w14:textId="77777777" w:rsidR="00A755AA" w:rsidRDefault="008B78EB" w:rsidP="008B78EB">
      <w:pPr>
        <w:rPr>
          <w:b/>
        </w:rPr>
      </w:pPr>
      <w:r w:rsidRPr="006A54F6">
        <w:rPr>
          <w:b/>
        </w:rPr>
        <w:t>•   public lower : Real  [0..1]</w:t>
      </w:r>
    </w:p>
    <w:p w14:paraId="5D59EDF9" w14:textId="77777777" w:rsidR="008B78EB" w:rsidRPr="006A54F6" w:rsidRDefault="005C6CB8" w:rsidP="008B78EB">
      <w:pPr>
        <w:rPr>
          <w:b/>
        </w:rPr>
      </w:pPr>
      <w:r>
        <w:t xml:space="preserve"> </w:t>
      </w:r>
    </w:p>
    <w:p w14:paraId="5E0B59B3" w14:textId="77777777" w:rsidR="00240264" w:rsidRDefault="00CF20F6">
      <w:r>
        <w:t>The smallest Real that may be included in the interval</w:t>
      </w:r>
    </w:p>
    <w:p w14:paraId="747D059C" w14:textId="77777777" w:rsidR="00B603FB" w:rsidRDefault="00B603FB" w:rsidP="008B78EB"/>
    <w:p w14:paraId="7B4D2CDA" w14:textId="77777777" w:rsidR="00A755AA" w:rsidRDefault="008B78EB" w:rsidP="008B78EB">
      <w:pPr>
        <w:rPr>
          <w:b/>
        </w:rPr>
      </w:pPr>
      <w:r w:rsidRPr="006A54F6">
        <w:rPr>
          <w:b/>
        </w:rPr>
        <w:t>•   public upper : Real  [0..1]</w:t>
      </w:r>
    </w:p>
    <w:p w14:paraId="5ABE98B6" w14:textId="77777777" w:rsidR="008B78EB" w:rsidRPr="006A54F6" w:rsidRDefault="005C6CB8" w:rsidP="008B78EB">
      <w:pPr>
        <w:rPr>
          <w:b/>
        </w:rPr>
      </w:pPr>
      <w:r>
        <w:t xml:space="preserve"> </w:t>
      </w:r>
    </w:p>
    <w:p w14:paraId="5CF55F26" w14:textId="77777777" w:rsidR="00240264" w:rsidRDefault="00CF20F6">
      <w:r>
        <w:t>The largest Real that may be included in the interval</w:t>
      </w:r>
    </w:p>
    <w:p w14:paraId="4C501743" w14:textId="77777777" w:rsidR="00DB049B" w:rsidRDefault="00022C8A" w:rsidP="006977BE">
      <w:r w:rsidRPr="00022C8A">
        <w:t xml:space="preserve"> </w:t>
      </w:r>
    </w:p>
    <w:p w14:paraId="379932BE" w14:textId="77777777" w:rsidR="00800588" w:rsidRPr="005F31BE" w:rsidRDefault="00800588" w:rsidP="005F31BE">
      <w:pPr>
        <w:pStyle w:val="Heading5"/>
      </w:pPr>
      <w:bookmarkStart w:id="447" w:name="_2db4f3574d756c0312a2a6559efd3ad9"/>
      <w:r w:rsidRPr="005F31BE">
        <w:t>&lt;Class&gt; TimeInterval</w:t>
      </w:r>
      <w:bookmarkEnd w:id="447"/>
    </w:p>
    <w:p w14:paraId="0B3C6EDB" w14:textId="77777777" w:rsidR="00DB049B" w:rsidRDefault="00800588" w:rsidP="006977BE">
      <w:r>
        <w:t xml:space="preserve"> </w:t>
      </w:r>
    </w:p>
    <w:p w14:paraId="28757425" w14:textId="77777777" w:rsidR="0063570E" w:rsidRDefault="0063570E" w:rsidP="00383490"/>
    <w:p w14:paraId="3CF565D7" w14:textId="77777777" w:rsidR="00A855E6" w:rsidRDefault="00383490" w:rsidP="00263593">
      <w:r w:rsidRPr="00875584">
        <w:rPr>
          <w:rFonts w:ascii="Arial" w:hAnsi="Arial"/>
          <w:b/>
          <w:sz w:val="24"/>
          <w:szCs w:val="24"/>
        </w:rPr>
        <w:t>Description</w:t>
      </w:r>
    </w:p>
    <w:p w14:paraId="2D50BE00" w14:textId="77777777" w:rsidR="00DB049B" w:rsidRDefault="005C6CB8" w:rsidP="006977BE">
      <w:r>
        <w:t xml:space="preserve"> </w:t>
      </w:r>
    </w:p>
    <w:p w14:paraId="0D95D820" w14:textId="77777777" w:rsidR="00240264" w:rsidRDefault="00CF20F6">
      <w:r>
        <w:t>A set of contiguous Times.</w:t>
      </w:r>
    </w:p>
    <w:p w14:paraId="4890FA19" w14:textId="77777777" w:rsidR="00DB049B" w:rsidRDefault="00C51B43" w:rsidP="006977BE">
      <w:r>
        <w:t xml:space="preserve"> </w:t>
      </w:r>
      <w:r w:rsidR="009F2598">
        <w:t xml:space="preserve">  </w:t>
      </w:r>
    </w:p>
    <w:p w14:paraId="7CD76CF1" w14:textId="77777777" w:rsidR="0063570E" w:rsidRDefault="0063570E" w:rsidP="00383490"/>
    <w:p w14:paraId="6F7B4DE9" w14:textId="77777777" w:rsidR="00A855E6" w:rsidRDefault="00383490" w:rsidP="00263593">
      <w:r w:rsidRPr="00875584">
        <w:rPr>
          <w:rFonts w:ascii="Arial" w:hAnsi="Arial"/>
          <w:b/>
          <w:sz w:val="24"/>
          <w:szCs w:val="24"/>
        </w:rPr>
        <w:t>Diagrams</w:t>
      </w:r>
    </w:p>
    <w:p w14:paraId="6868E74B" w14:textId="77777777" w:rsidR="00DB049B" w:rsidRDefault="00CF20F6" w:rsidP="006977BE">
      <w:hyperlink w:anchor="_8566828d89ca01e8919a51d19aa6cd8b" w:history="1">
        <w:r w:rsidR="003E7695">
          <w:rPr>
            <w:rStyle w:val="Hyperlink"/>
          </w:rPr>
          <w:t>Intervals</w:t>
        </w:r>
      </w:hyperlink>
    </w:p>
    <w:p w14:paraId="1B7E07A2" w14:textId="77777777" w:rsidR="0063570E" w:rsidRDefault="0063570E" w:rsidP="00383490"/>
    <w:p w14:paraId="4CF78E18" w14:textId="77777777" w:rsidR="00A855E6" w:rsidRDefault="00383490" w:rsidP="00263593">
      <w:r w:rsidRPr="00875584">
        <w:rPr>
          <w:rFonts w:ascii="Arial" w:hAnsi="Arial"/>
          <w:b/>
          <w:sz w:val="24"/>
          <w:szCs w:val="24"/>
        </w:rPr>
        <w:t>Direct Known Superclasses (Generalization)</w:t>
      </w:r>
    </w:p>
    <w:p w14:paraId="50130A0E" w14:textId="77777777" w:rsidR="00DB049B" w:rsidRDefault="00CF20F6"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0575A50A" w14:textId="77777777" w:rsidR="0063570E" w:rsidRDefault="0063570E" w:rsidP="00383490"/>
    <w:p w14:paraId="0D491DF8" w14:textId="77777777" w:rsidR="00A855E6" w:rsidRDefault="00383490" w:rsidP="00263593">
      <w:r w:rsidRPr="00875584">
        <w:rPr>
          <w:rFonts w:ascii="Arial" w:hAnsi="Arial"/>
          <w:b/>
          <w:sz w:val="24"/>
          <w:szCs w:val="24"/>
        </w:rPr>
        <w:t>Attributes</w:t>
      </w:r>
    </w:p>
    <w:p w14:paraId="490F6273" w14:textId="77777777" w:rsidR="00B603FB" w:rsidRDefault="00B603FB" w:rsidP="008B78EB"/>
    <w:p w14:paraId="6E40A7D2" w14:textId="77777777" w:rsidR="00A755AA" w:rsidRDefault="008B78EB" w:rsidP="008B78EB">
      <w:pPr>
        <w:rPr>
          <w:b/>
        </w:rPr>
      </w:pPr>
      <w:r w:rsidRPr="006A54F6">
        <w:rPr>
          <w:b/>
        </w:rPr>
        <w:t xml:space="preserve">•   public lower : </w:t>
      </w:r>
      <w:hyperlink w:anchor="_cba83b2c77167c96697f3caaa1886f5c" w:history="1">
        <w:r w:rsidRPr="006A54F6">
          <w:rPr>
            <w:rStyle w:val="Hyperlink"/>
            <w:b/>
          </w:rPr>
          <w:t>Time</w:t>
        </w:r>
      </w:hyperlink>
      <w:r w:rsidRPr="006A54F6">
        <w:rPr>
          <w:b/>
        </w:rPr>
        <w:t xml:space="preserve">  [0..1]</w:t>
      </w:r>
    </w:p>
    <w:p w14:paraId="41731F85" w14:textId="77777777" w:rsidR="008B78EB" w:rsidRPr="006A54F6" w:rsidRDefault="005C6CB8" w:rsidP="008B78EB">
      <w:pPr>
        <w:rPr>
          <w:b/>
        </w:rPr>
      </w:pPr>
      <w:r>
        <w:t xml:space="preserve"> </w:t>
      </w:r>
    </w:p>
    <w:p w14:paraId="788D1172" w14:textId="77777777" w:rsidR="00240264" w:rsidRDefault="00CF20F6">
      <w:r>
        <w:t>The earliest Time that may be included in the interval.</w:t>
      </w:r>
    </w:p>
    <w:p w14:paraId="56E34457" w14:textId="77777777" w:rsidR="00B603FB" w:rsidRDefault="00B603FB" w:rsidP="008B78EB"/>
    <w:p w14:paraId="67C1963E" w14:textId="77777777" w:rsidR="00A755AA" w:rsidRDefault="008B78EB" w:rsidP="008B78EB">
      <w:pPr>
        <w:rPr>
          <w:b/>
        </w:rPr>
      </w:pPr>
      <w:r w:rsidRPr="006A54F6">
        <w:rPr>
          <w:b/>
        </w:rPr>
        <w:t xml:space="preserve">•   public upper : </w:t>
      </w:r>
      <w:hyperlink w:anchor="_cba83b2c77167c96697f3caaa1886f5c" w:history="1">
        <w:r w:rsidRPr="006A54F6">
          <w:rPr>
            <w:rStyle w:val="Hyperlink"/>
            <w:b/>
          </w:rPr>
          <w:t>Time</w:t>
        </w:r>
      </w:hyperlink>
      <w:r w:rsidRPr="006A54F6">
        <w:rPr>
          <w:b/>
        </w:rPr>
        <w:t xml:space="preserve">  [0..1]</w:t>
      </w:r>
    </w:p>
    <w:p w14:paraId="08ADC429" w14:textId="77777777" w:rsidR="008B78EB" w:rsidRPr="006A54F6" w:rsidRDefault="005C6CB8" w:rsidP="008B78EB">
      <w:pPr>
        <w:rPr>
          <w:b/>
        </w:rPr>
      </w:pPr>
      <w:r>
        <w:t xml:space="preserve"> </w:t>
      </w:r>
    </w:p>
    <w:p w14:paraId="0D4B0122" w14:textId="77777777" w:rsidR="00240264" w:rsidRDefault="00CF20F6">
      <w:r>
        <w:t>The latest Time that may be included in the interval.</w:t>
      </w:r>
    </w:p>
    <w:p w14:paraId="11773D96" w14:textId="77777777" w:rsidR="00D91281" w:rsidRDefault="00CD42A9" w:rsidP="0039400D">
      <w:r w:rsidRPr="00CD42A9">
        <w:t xml:space="preserve"> </w:t>
      </w:r>
    </w:p>
    <w:p w14:paraId="26825ADE" w14:textId="77777777" w:rsidR="005F31BE" w:rsidRDefault="001F24CC" w:rsidP="005F31BE">
      <w:pPr>
        <w:pStyle w:val="Heading3"/>
      </w:pPr>
      <w:bookmarkStart w:id="448" w:name="_Toc277238040"/>
      <w:r>
        <w:t>&lt;Package&gt; Object and Property Constraints</w:t>
      </w:r>
      <w:bookmarkEnd w:id="448"/>
    </w:p>
    <w:p w14:paraId="71E4B30A" w14:textId="77777777" w:rsidR="00D91281" w:rsidRDefault="00CD42A9" w:rsidP="0039400D">
      <w:r w:rsidRPr="00CD42A9">
        <w:t xml:space="preserve"> </w:t>
      </w:r>
    </w:p>
    <w:p w14:paraId="6DB56FE8" w14:textId="77777777" w:rsidR="002C0F83" w:rsidRPr="005F31BE" w:rsidRDefault="001F24CC" w:rsidP="005F31BE">
      <w:pPr>
        <w:pStyle w:val="Heading4"/>
      </w:pPr>
      <w:bookmarkStart w:id="449" w:name="_Toc277238041"/>
      <w:r w:rsidRPr="005F31BE">
        <w:t>&lt;Package&gt; Object Constraints</w:t>
      </w:r>
      <w:bookmarkEnd w:id="449"/>
    </w:p>
    <w:p w14:paraId="6492F910" w14:textId="77777777" w:rsidR="00D91281" w:rsidRDefault="005C6CB8" w:rsidP="0039400D">
      <w:r>
        <w:t xml:space="preserve"> </w:t>
      </w:r>
    </w:p>
    <w:p w14:paraId="7569B64C" w14:textId="77777777" w:rsidR="00240264" w:rsidRDefault="00CF20F6">
      <w:r>
        <w:t xml:space="preserve"> This clause describes the various forms of constraint that can be applied to the UML </w:t>
      </w:r>
      <w:r>
        <w:rPr>
          <w:b/>
          <w:bCs/>
        </w:rPr>
        <w:t>Class.</w:t>
      </w:r>
    </w:p>
    <w:p w14:paraId="7383797E" w14:textId="77777777" w:rsidR="003E4BE1" w:rsidRDefault="0001444D" w:rsidP="00595F8A">
      <w:r>
        <w:tab/>
      </w:r>
      <w:r>
        <w:tab/>
      </w:r>
      <w:r>
        <w:tab/>
      </w:r>
      <w:r>
        <w:tab/>
      </w:r>
      <w:r>
        <w:rPr>
          <w:noProof/>
        </w:rPr>
        <w:drawing>
          <wp:inline distT="0" distB="0" distL="0" distR="0" wp14:anchorId="0C847223" wp14:editId="501B633C">
            <wp:extent cx="5934075" cy="3286125"/>
            <wp:effectExtent l="0" t="0" r="0" b="0"/>
            <wp:docPr id="78" name="Picture 287550308.png" descr="28755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287550308.png"/>
                    <pic:cNvPicPr/>
                  </pic:nvPicPr>
                  <pic:blipFill>
                    <a:blip r:embed="rId71" cstate="print"/>
                    <a:stretch>
                      <a:fillRect/>
                    </a:stretch>
                  </pic:blipFill>
                  <pic:spPr>
                    <a:xfrm>
                      <a:off x="0" y="0"/>
                      <a:ext cx="5934075" cy="3286125"/>
                    </a:xfrm>
                    <a:prstGeom prst="rect">
                      <a:avLst/>
                    </a:prstGeom>
                  </pic:spPr>
                </pic:pic>
              </a:graphicData>
            </a:graphic>
          </wp:inline>
        </w:drawing>
      </w:r>
    </w:p>
    <w:p w14:paraId="15D8C898"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50" w:name="_f139650e10793c0005c93b604992495c"/>
      <w:r w:rsidRPr="007B5B34">
        <w:rPr>
          <w:b/>
          <w:sz w:val="24"/>
          <w:szCs w:val="24"/>
        </w:rPr>
        <w:t>Object Constraints</w:t>
      </w:r>
      <w:bookmarkEnd w:id="450"/>
    </w:p>
    <w:p w14:paraId="38941F66" w14:textId="77777777" w:rsidR="003E4BE1" w:rsidRDefault="00CB577B" w:rsidP="00AB09F3">
      <w:r>
        <w:t xml:space="preserve">      </w:t>
      </w:r>
      <w:r w:rsidR="00DF1E7E" w:rsidRPr="00DF1E7E">
        <w:t xml:space="preserve">        </w:t>
      </w:r>
    </w:p>
    <w:p w14:paraId="25855E07" w14:textId="77777777" w:rsidR="00DB049B" w:rsidRDefault="00022C8A" w:rsidP="006977BE">
      <w:r w:rsidRPr="00022C8A">
        <w:t xml:space="preserve"> </w:t>
      </w:r>
    </w:p>
    <w:p w14:paraId="08750172" w14:textId="77777777" w:rsidR="00800588" w:rsidRPr="005F31BE" w:rsidRDefault="00800588" w:rsidP="005F31BE">
      <w:pPr>
        <w:pStyle w:val="Heading5"/>
      </w:pPr>
      <w:bookmarkStart w:id="451" w:name="_f5f73ce565f73d8b4808997e54e8e698"/>
      <w:r w:rsidRPr="005F31BE">
        <w:t>&lt;Stereotype&gt; ArchetypeRootProxy</w:t>
      </w:r>
      <w:bookmarkEnd w:id="451"/>
    </w:p>
    <w:p w14:paraId="0BC53029" w14:textId="77777777" w:rsidR="00DB049B" w:rsidRDefault="00800588" w:rsidP="006977BE">
      <w:r>
        <w:t xml:space="preserve"> </w:t>
      </w:r>
    </w:p>
    <w:p w14:paraId="26D53BC9" w14:textId="77777777" w:rsidR="0063570E" w:rsidRDefault="0063570E" w:rsidP="00383490"/>
    <w:p w14:paraId="5D634BE9" w14:textId="77777777" w:rsidR="00A855E6" w:rsidRDefault="00383490" w:rsidP="00263593">
      <w:r w:rsidRPr="00875584">
        <w:rPr>
          <w:rFonts w:ascii="Arial" w:hAnsi="Arial"/>
          <w:b/>
          <w:sz w:val="24"/>
          <w:szCs w:val="24"/>
        </w:rPr>
        <w:t>Description</w:t>
      </w:r>
    </w:p>
    <w:p w14:paraId="456404D5" w14:textId="77777777" w:rsidR="00DB049B" w:rsidRDefault="005C6CB8" w:rsidP="006977BE">
      <w:r>
        <w:t xml:space="preserve"> </w:t>
      </w:r>
    </w:p>
    <w:p w14:paraId="291A3B64" w14:textId="77777777" w:rsidR="00240264" w:rsidRDefault="00CF20F6">
      <w:r>
        <w:t>A reference to a target Archetype that constrains the same subclass or descendant thereof as that referenced by the constrains attribute of the NamedObjectConstraint itself.</w:t>
      </w:r>
    </w:p>
    <w:p w14:paraId="6E654743" w14:textId="77777777" w:rsidR="00240264" w:rsidRDefault="00CF20F6">
      <w:r>
        <w:t xml:space="preserve"> </w:t>
      </w:r>
    </w:p>
    <w:p w14:paraId="3E6BD0AC" w14:textId="77777777" w:rsidR="00240264" w:rsidRDefault="00CF20F6">
      <w:r>
        <w:rPr>
          <w:b/>
          <w:bCs/>
        </w:rPr>
        <w:t>ArchetypeRootProxy</w:t>
      </w:r>
      <w:r>
        <w:t xml:space="preserve"> implements the use_archetype construct in ADL.  Note that an ArchetypeRootProxy may or may not reference a specific version of the target Archetype.  If the targetVersion attribute is absent, the ArchetypeRootProxy is understood to reference the Archetype</w:t>
      </w:r>
      <w:r>
        <w:t>Version that is considered to be "current" at whatever time that the proxy is referenced.</w:t>
      </w:r>
    </w:p>
    <w:p w14:paraId="49312FB9" w14:textId="77777777" w:rsidR="00DB049B" w:rsidRDefault="00C51B43" w:rsidP="006977BE">
      <w:r>
        <w:t xml:space="preserve"> </w:t>
      </w:r>
      <w:r w:rsidR="009F2598">
        <w:t xml:space="preserve">  </w:t>
      </w:r>
      <w:r>
        <w:t xml:space="preserve"> </w:t>
      </w:r>
      <w:r w:rsidR="009F2598">
        <w:t xml:space="preserve">  </w:t>
      </w:r>
    </w:p>
    <w:p w14:paraId="7F00B2DB" w14:textId="77777777" w:rsidR="0063570E" w:rsidRDefault="0063570E" w:rsidP="00383490"/>
    <w:p w14:paraId="58DA75EA" w14:textId="77777777" w:rsidR="00A855E6" w:rsidRDefault="00383490" w:rsidP="00263593">
      <w:r w:rsidRPr="00875584">
        <w:rPr>
          <w:rFonts w:ascii="Arial" w:hAnsi="Arial"/>
          <w:b/>
          <w:sz w:val="24"/>
          <w:szCs w:val="24"/>
        </w:rPr>
        <w:t>Diagrams</w:t>
      </w:r>
    </w:p>
    <w:p w14:paraId="4FEA83AC" w14:textId="77777777" w:rsidR="00DB049B" w:rsidRDefault="00CF20F6" w:rsidP="006977BE">
      <w:hyperlink w:anchor="_f139650e10793c0005c93b604992495c" w:history="1">
        <w:r w:rsidR="003E7695">
          <w:rPr>
            <w:rStyle w:val="Hyperlink"/>
          </w:rPr>
          <w:t>Object Constraints</w:t>
        </w:r>
      </w:hyperlink>
      <w:r w:rsidR="00324424">
        <w:t xml:space="preserve">, </w:t>
      </w:r>
      <w:hyperlink w:anchor="_17547bff44c4353bd3a454a0c3c7e577" w:history="1">
        <w:r w:rsidR="003E7695">
          <w:rPr>
            <w:rStyle w:val="Hyperlink"/>
          </w:rPr>
          <w:t>Constraint Proxies</w:t>
        </w:r>
      </w:hyperlink>
    </w:p>
    <w:p w14:paraId="72CA4C60" w14:textId="77777777" w:rsidR="0063570E" w:rsidRDefault="0063570E" w:rsidP="00383490"/>
    <w:p w14:paraId="55E0F87C" w14:textId="77777777" w:rsidR="00A855E6" w:rsidRDefault="00383490" w:rsidP="00263593">
      <w:r w:rsidRPr="00875584">
        <w:rPr>
          <w:rFonts w:ascii="Arial" w:hAnsi="Arial"/>
          <w:b/>
          <w:sz w:val="24"/>
          <w:szCs w:val="24"/>
        </w:rPr>
        <w:t>Direct Known Superclasses (Generalization)</w:t>
      </w:r>
    </w:p>
    <w:p w14:paraId="32A97F65" w14:textId="77777777" w:rsidR="00DB049B" w:rsidRDefault="00CF20F6" w:rsidP="006977BE">
      <w:hyperlink w:anchor="_c8ae60f7f44b70cf5dce7db03aa6ac1e" w:history="1">
        <w:r w:rsidR="006977BE">
          <w:rPr>
            <w:rStyle w:val="Hyperlink"/>
          </w:rPr>
          <w:t>ObjectConstraintProxy</w:t>
        </w:r>
      </w:hyperlink>
      <w:r w:rsidR="006977BE">
        <w:t xml:space="preserve"> </w:t>
      </w:r>
    </w:p>
    <w:p w14:paraId="2B891112" w14:textId="77777777" w:rsidR="009922DE" w:rsidRDefault="009922DE" w:rsidP="009922DE">
      <w:r>
        <w:t xml:space="preserve">  </w:t>
      </w:r>
    </w:p>
    <w:p w14:paraId="4460AF0A" w14:textId="77777777" w:rsidR="0063570E" w:rsidRDefault="0063570E" w:rsidP="00383490"/>
    <w:p w14:paraId="4C27E1C2" w14:textId="77777777" w:rsidR="00A855E6" w:rsidRDefault="00383490" w:rsidP="00263593">
      <w:r w:rsidRPr="00875584">
        <w:rPr>
          <w:rFonts w:ascii="Arial" w:hAnsi="Arial"/>
          <w:b/>
          <w:sz w:val="24"/>
          <w:szCs w:val="24"/>
        </w:rPr>
        <w:t>Constraints</w:t>
      </w:r>
    </w:p>
    <w:p w14:paraId="310CA220" w14:textId="77777777" w:rsidR="0087616E" w:rsidRPr="00BC6BEC" w:rsidRDefault="0087616E" w:rsidP="00263593">
      <w:pPr>
        <w:rPr>
          <w:rFonts w:ascii="Arial" w:hAnsi="Arial"/>
          <w:b/>
          <w:sz w:val="24"/>
          <w:szCs w:val="24"/>
        </w:rPr>
      </w:pPr>
    </w:p>
    <w:p w14:paraId="4CB46683" w14:textId="77777777" w:rsidR="00263593" w:rsidRPr="00F813AC" w:rsidRDefault="00263593" w:rsidP="00057587">
      <w:pPr>
        <w:pStyle w:val="ListParagraph"/>
        <w:numPr>
          <w:ilvl w:val="0"/>
          <w:numId w:val="4"/>
        </w:numPr>
        <w:rPr>
          <w:rFonts w:ascii="Arial" w:hAnsi="Arial"/>
          <w:b/>
        </w:rPr>
      </w:pPr>
      <w:r w:rsidRPr="006F3621">
        <w:rPr>
          <w:rFonts w:ascii="Arial" w:hAnsi="Arial"/>
          <w:b/>
        </w:rPr>
        <w:t>redefinesConstrains</w:t>
      </w:r>
    </w:p>
    <w:p w14:paraId="3FCD94F8" w14:textId="77777777" w:rsidR="00F126D8" w:rsidRDefault="005C6CB8" w:rsidP="006977BE">
      <w:r>
        <w:t xml:space="preserve"> </w:t>
      </w:r>
    </w:p>
    <w:p w14:paraId="4CD8BEB7" w14:textId="77777777" w:rsidR="00240264" w:rsidRDefault="00CF20F6">
      <w:r>
        <w:t>Any generalization must be &gt;</w:t>
      </w:r>
    </w:p>
    <w:p w14:paraId="32195D68" w14:textId="77777777" w:rsidR="00F126D8" w:rsidRDefault="00CF06F6" w:rsidP="006977BE">
      <w:r w:rsidRPr="00467F03">
        <w:t>[OCL]</w:t>
      </w:r>
    </w:p>
    <w:p w14:paraId="122119FA" w14:textId="77777777" w:rsidR="008B78EB" w:rsidRDefault="004B279F" w:rsidP="00ED4063">
      <w:r w:rsidRPr="0047488C">
        <w:rPr>
          <w:rFonts w:ascii="Courier" w:hAnsi="Courier"/>
        </w:rPr>
        <w:t>self.base_Class.generalization-&gt;forAll(x|x.stereotypedBy('ArchetypeRootConstraint'))</w:t>
      </w:r>
    </w:p>
    <w:p w14:paraId="1AEE5255" w14:textId="77777777" w:rsidR="00DB049B" w:rsidRDefault="00022C8A" w:rsidP="006977BE">
      <w:r w:rsidRPr="00022C8A">
        <w:t xml:space="preserve"> </w:t>
      </w:r>
    </w:p>
    <w:p w14:paraId="43D9376F" w14:textId="77777777" w:rsidR="00800588" w:rsidRPr="005F31BE" w:rsidRDefault="00800588" w:rsidP="005F31BE">
      <w:pPr>
        <w:pStyle w:val="Heading5"/>
      </w:pPr>
      <w:bookmarkStart w:id="452" w:name="_f91b532413834ad1de94d0b0af526f5b"/>
      <w:r w:rsidRPr="005F31BE">
        <w:t>&lt;Stereotype&gt; Constrains</w:t>
      </w:r>
      <w:bookmarkEnd w:id="452"/>
    </w:p>
    <w:p w14:paraId="7F306BC5" w14:textId="77777777" w:rsidR="00DB049B" w:rsidRDefault="00800588" w:rsidP="006977BE">
      <w:r>
        <w:t xml:space="preserve"> </w:t>
      </w:r>
    </w:p>
    <w:p w14:paraId="7FA36B95" w14:textId="77777777" w:rsidR="0063570E" w:rsidRDefault="0063570E" w:rsidP="00383490"/>
    <w:p w14:paraId="3B633F9F" w14:textId="77777777" w:rsidR="00A855E6" w:rsidRDefault="00383490" w:rsidP="00263593">
      <w:r w:rsidRPr="00875584">
        <w:rPr>
          <w:rFonts w:ascii="Arial" w:hAnsi="Arial"/>
          <w:b/>
          <w:sz w:val="24"/>
          <w:szCs w:val="24"/>
        </w:rPr>
        <w:t>Description</w:t>
      </w:r>
    </w:p>
    <w:p w14:paraId="698C806A" w14:textId="77777777" w:rsidR="00DB049B" w:rsidRDefault="005C6CB8" w:rsidP="006977BE">
      <w:r>
        <w:t xml:space="preserve"> </w:t>
      </w:r>
    </w:p>
    <w:p w14:paraId="4E27518D" w14:textId="77777777" w:rsidR="00240264" w:rsidRDefault="00CF20F6">
      <w:r>
        <w:t xml:space="preserve">Constraining relationship between a generalization and an </w:t>
      </w:r>
      <w:r>
        <w:rPr>
          <w:b/>
          <w:bCs/>
        </w:rPr>
        <w:t>ObjectConstraint</w:t>
      </w:r>
      <w:r>
        <w:t>.</w:t>
      </w:r>
    </w:p>
    <w:p w14:paraId="55706F67" w14:textId="77777777" w:rsidR="00DB049B" w:rsidRDefault="00C51B43" w:rsidP="006977BE">
      <w:r>
        <w:t xml:space="preserve"> </w:t>
      </w:r>
      <w:r w:rsidR="009F2598">
        <w:t xml:space="preserve">  </w:t>
      </w:r>
      <w:r>
        <w:t xml:space="preserve"> </w:t>
      </w:r>
      <w:r w:rsidR="009F2598">
        <w:t xml:space="preserve">  </w:t>
      </w:r>
    </w:p>
    <w:p w14:paraId="556EB2CF" w14:textId="77777777" w:rsidR="0063570E" w:rsidRDefault="0063570E" w:rsidP="00383490"/>
    <w:p w14:paraId="12CE9AB9" w14:textId="77777777" w:rsidR="00A855E6" w:rsidRDefault="00383490" w:rsidP="00263593">
      <w:r w:rsidRPr="00875584">
        <w:rPr>
          <w:rFonts w:ascii="Arial" w:hAnsi="Arial"/>
          <w:b/>
          <w:sz w:val="24"/>
          <w:szCs w:val="24"/>
        </w:rPr>
        <w:t>Diagrams</w:t>
      </w:r>
    </w:p>
    <w:p w14:paraId="1B1277C9" w14:textId="77777777" w:rsidR="00DB049B" w:rsidRDefault="00CF20F6" w:rsidP="006977BE">
      <w:hyperlink w:anchor="_f139650e10793c0005c93b604992495c" w:history="1">
        <w:r w:rsidR="003E7695">
          <w:rPr>
            <w:rStyle w:val="Hyperlink"/>
          </w:rPr>
          <w:t>Object Constraints</w:t>
        </w:r>
      </w:hyperlink>
      <w:r w:rsidR="00324424">
        <w:t xml:space="preserve">, </w:t>
      </w:r>
      <w:hyperlink w:anchor="_17547bff44c4353bd3a454a0c3c7e577" w:history="1">
        <w:r w:rsidR="003E7695">
          <w:rPr>
            <w:rStyle w:val="Hyperlink"/>
          </w:rPr>
          <w:t>Constraint Proxies</w:t>
        </w:r>
      </w:hyperlink>
    </w:p>
    <w:p w14:paraId="2E8A25EC" w14:textId="77777777" w:rsidR="0063570E" w:rsidRDefault="0063570E" w:rsidP="00383490"/>
    <w:p w14:paraId="04DDA8A7" w14:textId="77777777" w:rsidR="00A855E6" w:rsidRDefault="00383490" w:rsidP="00263593">
      <w:r w:rsidRPr="00875584">
        <w:rPr>
          <w:rFonts w:ascii="Arial" w:hAnsi="Arial"/>
          <w:b/>
          <w:sz w:val="24"/>
          <w:szCs w:val="24"/>
        </w:rPr>
        <w:t>Direct Known Subclasses (Specialization)</w:t>
      </w:r>
    </w:p>
    <w:p w14:paraId="469BC0F2" w14:textId="77777777" w:rsidR="00DB049B" w:rsidRDefault="00CF20F6" w:rsidP="006977BE">
      <w:hyperlink w:anchor="_6de94cd3c6736f017766fe61020a5a13" w:history="1">
        <w:r w:rsidR="006977BE">
          <w:rPr>
            <w:rStyle w:val="Hyperlink"/>
          </w:rPr>
          <w:t>TargetConstraint</w:t>
        </w:r>
      </w:hyperlink>
      <w:r w:rsidR="006977BE">
        <w:t xml:space="preserve"> </w:t>
      </w:r>
    </w:p>
    <w:p w14:paraId="6045D92E" w14:textId="77777777" w:rsidR="009922DE" w:rsidRDefault="009922DE" w:rsidP="009922DE">
      <w:r>
        <w:t xml:space="preserve">  </w:t>
      </w:r>
    </w:p>
    <w:p w14:paraId="72A9AEAC" w14:textId="77777777" w:rsidR="0063570E" w:rsidRDefault="0063570E" w:rsidP="00383490"/>
    <w:p w14:paraId="729EEB13" w14:textId="77777777" w:rsidR="00A855E6" w:rsidRDefault="00383490" w:rsidP="00263593">
      <w:r w:rsidRPr="00875584">
        <w:rPr>
          <w:rFonts w:ascii="Arial" w:hAnsi="Arial"/>
          <w:b/>
          <w:sz w:val="24"/>
          <w:szCs w:val="24"/>
        </w:rPr>
        <w:t>Constraints</w:t>
      </w:r>
    </w:p>
    <w:p w14:paraId="55AD3C00" w14:textId="77777777" w:rsidR="0087616E" w:rsidRPr="00BC6BEC" w:rsidRDefault="0087616E" w:rsidP="00263593">
      <w:pPr>
        <w:rPr>
          <w:rFonts w:ascii="Arial" w:hAnsi="Arial"/>
          <w:b/>
          <w:sz w:val="24"/>
          <w:szCs w:val="24"/>
        </w:rPr>
      </w:pPr>
    </w:p>
    <w:p w14:paraId="71E3AED4" w14:textId="77777777" w:rsidR="00263593" w:rsidRPr="00F813AC" w:rsidRDefault="00263593" w:rsidP="00057587">
      <w:pPr>
        <w:pStyle w:val="ListParagraph"/>
        <w:numPr>
          <w:ilvl w:val="0"/>
          <w:numId w:val="4"/>
        </w:numPr>
        <w:rPr>
          <w:rFonts w:ascii="Arial" w:hAnsi="Arial"/>
          <w:b/>
        </w:rPr>
      </w:pPr>
      <w:r w:rsidRPr="006F3621">
        <w:rPr>
          <w:rFonts w:ascii="Arial" w:hAnsi="Arial"/>
          <w:b/>
        </w:rPr>
        <w:t>specificObjectConstraint</w:t>
      </w:r>
    </w:p>
    <w:p w14:paraId="46B6EB42" w14:textId="77777777" w:rsidR="00F126D8" w:rsidRDefault="005C6CB8" w:rsidP="006977BE">
      <w:r>
        <w:t xml:space="preserve"> </w:t>
      </w:r>
    </w:p>
    <w:p w14:paraId="726C20B6" w14:textId="77777777" w:rsidR="00240264" w:rsidRDefault="00CF20F6">
      <w:r>
        <w:t>Specific must be an &gt;</w:t>
      </w:r>
    </w:p>
    <w:p w14:paraId="392FC8E0" w14:textId="77777777" w:rsidR="00F126D8" w:rsidRDefault="00CF06F6" w:rsidP="006977BE">
      <w:r w:rsidRPr="00467F03">
        <w:t>[OCL]</w:t>
      </w:r>
    </w:p>
    <w:p w14:paraId="7939FC6F" w14:textId="77777777" w:rsidR="008B78EB" w:rsidRDefault="004B279F" w:rsidP="00ED4063">
      <w:r w:rsidRPr="0047488C">
        <w:rPr>
          <w:rFonts w:ascii="Courier" w:hAnsi="Courier"/>
        </w:rPr>
        <w:t>self.base_Generalization.specific.stereotypedBy('ObjectConstraint')</w:t>
      </w:r>
    </w:p>
    <w:p w14:paraId="40961DF8" w14:textId="77777777" w:rsidR="00DB049B" w:rsidRDefault="00022C8A" w:rsidP="006977BE">
      <w:r w:rsidRPr="00022C8A">
        <w:t xml:space="preserve"> </w:t>
      </w:r>
    </w:p>
    <w:p w14:paraId="5A087F72" w14:textId="77777777" w:rsidR="00800588" w:rsidRPr="005F31BE" w:rsidRDefault="00800588" w:rsidP="005F31BE">
      <w:pPr>
        <w:pStyle w:val="Heading5"/>
      </w:pPr>
      <w:bookmarkStart w:id="453" w:name="_1bc74c3698f61990aff3aec96088f0a9"/>
      <w:r w:rsidRPr="005F31BE">
        <w:t>&lt;Stereotype&gt; EnumerationConstraint</w:t>
      </w:r>
      <w:bookmarkEnd w:id="453"/>
    </w:p>
    <w:p w14:paraId="130E15C7" w14:textId="77777777" w:rsidR="00DB049B" w:rsidRDefault="00800588" w:rsidP="006977BE">
      <w:r>
        <w:t xml:space="preserve"> </w:t>
      </w:r>
    </w:p>
    <w:p w14:paraId="1E663336" w14:textId="77777777" w:rsidR="0063570E" w:rsidRDefault="0063570E" w:rsidP="00383490"/>
    <w:p w14:paraId="51C74FC5" w14:textId="77777777" w:rsidR="00A855E6" w:rsidRDefault="00383490" w:rsidP="00263593">
      <w:r w:rsidRPr="00875584">
        <w:rPr>
          <w:rFonts w:ascii="Arial" w:hAnsi="Arial"/>
          <w:b/>
          <w:sz w:val="24"/>
          <w:szCs w:val="24"/>
        </w:rPr>
        <w:t>Description</w:t>
      </w:r>
    </w:p>
    <w:p w14:paraId="664C1866" w14:textId="77777777" w:rsidR="00DB049B" w:rsidRDefault="005C6CB8" w:rsidP="006977BE">
      <w:r>
        <w:t xml:space="preserve"> </w:t>
      </w:r>
    </w:p>
    <w:p w14:paraId="1050E71C" w14:textId="77777777" w:rsidR="00240264" w:rsidRDefault="00CF20F6">
      <w:r>
        <w:t xml:space="preserve"> A constraint on a the possible values in a UML </w:t>
      </w:r>
      <w:r>
        <w:rPr>
          <w:b/>
          <w:bCs/>
        </w:rPr>
        <w:t>Enumeration</w:t>
      </w:r>
      <w:r>
        <w:t xml:space="preserve">.   </w:t>
      </w:r>
      <w:r>
        <w:rPr>
          <w:b/>
          <w:bCs/>
        </w:rPr>
        <w:t>EnumerationConstraint</w:t>
      </w:r>
      <w:r>
        <w:t xml:space="preserve"> allows a modeler to:</w:t>
      </w:r>
    </w:p>
    <w:p w14:paraId="0ABEDFC9" w14:textId="77777777" w:rsidR="00240264" w:rsidRDefault="00CF20F6">
      <w:pPr>
        <w:pStyle w:val="ListParagraph"/>
        <w:numPr>
          <w:ilvl w:val="0"/>
          <w:numId w:val="40"/>
        </w:numPr>
      </w:pPr>
      <w:r>
        <w:t xml:space="preserve">List which </w:t>
      </w:r>
      <w:r>
        <w:rPr>
          <w:b/>
          <w:bCs/>
        </w:rPr>
        <w:t>Enumeratio</w:t>
      </w:r>
      <w:r>
        <w:rPr>
          <w:b/>
          <w:bCs/>
        </w:rPr>
        <w:t>nLiterals</w:t>
      </w:r>
      <w:r>
        <w:t xml:space="preserve"> owned by the </w:t>
      </w:r>
      <w:r>
        <w:rPr>
          <w:b/>
          <w:bCs/>
        </w:rPr>
        <w:t>Enumeration</w:t>
      </w:r>
      <w:r>
        <w:t xml:space="preserve"> that are permitted.</w:t>
      </w:r>
    </w:p>
    <w:p w14:paraId="579BE7DA" w14:textId="77777777" w:rsidR="00240264" w:rsidRDefault="00CF20F6">
      <w:pPr>
        <w:pStyle w:val="ListParagraph"/>
        <w:numPr>
          <w:ilvl w:val="0"/>
          <w:numId w:val="40"/>
        </w:numPr>
      </w:pPr>
      <w:r>
        <w:t xml:space="preserve">List which </w:t>
      </w:r>
      <w:r>
        <w:rPr>
          <w:b/>
          <w:bCs/>
        </w:rPr>
        <w:t>EnumerationLiterals</w:t>
      </w:r>
      <w:r>
        <w:t xml:space="preserve"> owned by the </w:t>
      </w:r>
      <w:r>
        <w:rPr>
          <w:b/>
          <w:bCs/>
        </w:rPr>
        <w:t>Enumeration</w:t>
      </w:r>
      <w:r>
        <w:t xml:space="preserve"> are not permitted.</w:t>
      </w:r>
    </w:p>
    <w:p w14:paraId="131A7B20" w14:textId="77777777" w:rsidR="00240264" w:rsidRDefault="00CF20F6">
      <w:pPr>
        <w:pStyle w:val="ListParagraph"/>
        <w:numPr>
          <w:ilvl w:val="0"/>
          <w:numId w:val="40"/>
        </w:numPr>
      </w:pPr>
      <w:r>
        <w:t xml:space="preserve">Add an </w:t>
      </w:r>
      <w:r>
        <w:rPr>
          <w:b/>
          <w:bCs/>
        </w:rPr>
        <w:t>EnumerationLiteral</w:t>
      </w:r>
      <w:r>
        <w:t xml:space="preserve"> that is the assumed value for this instance.</w:t>
      </w:r>
    </w:p>
    <w:p w14:paraId="79F247CC" w14:textId="77777777" w:rsidR="00240264" w:rsidRDefault="00CF20F6">
      <w:pPr>
        <w:pStyle w:val="ListParagraph"/>
        <w:numPr>
          <w:ilvl w:val="0"/>
          <w:numId w:val="40"/>
        </w:numPr>
      </w:pPr>
      <w:r>
        <w:t xml:space="preserve">Add additional </w:t>
      </w:r>
      <w:r>
        <w:rPr>
          <w:b/>
          <w:bCs/>
        </w:rPr>
        <w:t>EnumerationLiterals</w:t>
      </w:r>
      <w:r>
        <w:t>, extending the paren</w:t>
      </w:r>
      <w:r>
        <w:t xml:space="preserve">t </w:t>
      </w:r>
      <w:r>
        <w:rPr>
          <w:b/>
          <w:bCs/>
        </w:rPr>
        <w:t>Enumeration</w:t>
      </w:r>
      <w:r>
        <w:t>.</w:t>
      </w:r>
    </w:p>
    <w:p w14:paraId="5EB960C2" w14:textId="77777777" w:rsidR="00240264" w:rsidRDefault="00CF20F6">
      <w:r>
        <w:t xml:space="preserve"> </w:t>
      </w:r>
    </w:p>
    <w:p w14:paraId="08C1D1DD" w14:textId="77777777" w:rsidR="00240264" w:rsidRDefault="00CF20F6">
      <w:r>
        <w:t xml:space="preserve"> </w:t>
      </w:r>
    </w:p>
    <w:p w14:paraId="0E9CC788"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2F9F6162" w14:textId="77777777" w:rsidR="0063570E" w:rsidRDefault="0063570E" w:rsidP="00383490"/>
    <w:p w14:paraId="1067B031" w14:textId="77777777" w:rsidR="00A855E6" w:rsidRDefault="00383490" w:rsidP="00263593">
      <w:r w:rsidRPr="00875584">
        <w:rPr>
          <w:rFonts w:ascii="Arial" w:hAnsi="Arial"/>
          <w:b/>
          <w:sz w:val="24"/>
          <w:szCs w:val="24"/>
        </w:rPr>
        <w:t>Diagrams</w:t>
      </w:r>
    </w:p>
    <w:p w14:paraId="74DEF521" w14:textId="77777777" w:rsidR="00DB049B" w:rsidRDefault="00CF20F6" w:rsidP="006977BE">
      <w:hyperlink w:anchor="_f139650e10793c0005c93b604992495c" w:history="1">
        <w:r w:rsidR="003E7695">
          <w:rPr>
            <w:rStyle w:val="Hyperlink"/>
          </w:rPr>
          <w:t>Object Constraints</w:t>
        </w:r>
      </w:hyperlink>
      <w:r w:rsidR="00324424">
        <w:t xml:space="preserve">, </w:t>
      </w:r>
      <w:hyperlink w:anchor="_4049ef2e39f1ca7b7abb65f10409d85f" w:history="1">
        <w:r w:rsidR="003E7695">
          <w:rPr>
            <w:rStyle w:val="Hyperlink"/>
          </w:rPr>
          <w:t>Enumeration Constraints</w:t>
        </w:r>
      </w:hyperlink>
      <w:r w:rsidR="00324424">
        <w:t xml:space="preserve">, </w:t>
      </w:r>
      <w:hyperlink w:anchor="_759880e6f359cf189858504f68956934" w:history="1">
        <w:r w:rsidR="003E7695">
          <w:rPr>
            <w:rStyle w:val="Hyperlink"/>
          </w:rPr>
          <w:t>TerminologyConstraints</w:t>
        </w:r>
      </w:hyperlink>
    </w:p>
    <w:p w14:paraId="286EEF12" w14:textId="77777777" w:rsidR="0063570E" w:rsidRDefault="0063570E" w:rsidP="00383490"/>
    <w:p w14:paraId="42D65796" w14:textId="77777777" w:rsidR="00A855E6" w:rsidRDefault="00383490" w:rsidP="00263593">
      <w:r w:rsidRPr="00875584">
        <w:rPr>
          <w:rFonts w:ascii="Arial" w:hAnsi="Arial"/>
          <w:b/>
          <w:sz w:val="24"/>
          <w:szCs w:val="24"/>
        </w:rPr>
        <w:t>Direct Known Superclasses (Generalization)</w:t>
      </w:r>
    </w:p>
    <w:p w14:paraId="33EAEB5C" w14:textId="77777777" w:rsidR="00DB049B" w:rsidRDefault="00CF20F6" w:rsidP="006977BE">
      <w:hyperlink w:anchor="_ad75af95f635bdf35f69d9db9b17aae2" w:history="1">
        <w:r w:rsidR="006977BE">
          <w:rPr>
            <w:rStyle w:val="Hyperlink"/>
          </w:rPr>
          <w:t>ObjectConstraint</w:t>
        </w:r>
      </w:hyperlink>
    </w:p>
    <w:p w14:paraId="56540867" w14:textId="77777777" w:rsidR="0063570E" w:rsidRDefault="0063570E" w:rsidP="00383490"/>
    <w:p w14:paraId="70D34B68" w14:textId="77777777" w:rsidR="00A855E6" w:rsidRDefault="00383490" w:rsidP="00263593">
      <w:r w:rsidRPr="00875584">
        <w:rPr>
          <w:rFonts w:ascii="Arial" w:hAnsi="Arial"/>
          <w:b/>
          <w:sz w:val="24"/>
          <w:szCs w:val="24"/>
        </w:rPr>
        <w:t>Direct Known Subclasses (Specialization)</w:t>
      </w:r>
    </w:p>
    <w:p w14:paraId="7500B583" w14:textId="77777777" w:rsidR="00DB049B" w:rsidRDefault="00CF20F6" w:rsidP="006977BE">
      <w:hyperlink w:anchor="_7b4688dbd3826f33c726c87847ae4a72" w:history="1">
        <w:r w:rsidR="006977BE">
          <w:rPr>
            <w:rStyle w:val="Hyperlink"/>
          </w:rPr>
          <w:t>EnumeratedValueDomainConstraint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7404F9D" w14:textId="77777777" w:rsidR="0063570E" w:rsidRDefault="0063570E" w:rsidP="00383490"/>
    <w:p w14:paraId="393AF89A" w14:textId="77777777" w:rsidR="00A855E6" w:rsidRDefault="00383490" w:rsidP="00263593">
      <w:r w:rsidRPr="00875584">
        <w:rPr>
          <w:rFonts w:ascii="Arial" w:hAnsi="Arial"/>
          <w:b/>
          <w:sz w:val="24"/>
          <w:szCs w:val="24"/>
        </w:rPr>
        <w:t>Attributes</w:t>
      </w:r>
    </w:p>
    <w:p w14:paraId="265FF920" w14:textId="77777777" w:rsidR="00B603FB" w:rsidRDefault="00B603FB" w:rsidP="008B78EB"/>
    <w:p w14:paraId="4AE4F78C" w14:textId="77777777" w:rsidR="00A755AA" w:rsidRDefault="008B78EB" w:rsidP="008B78EB">
      <w:pPr>
        <w:rPr>
          <w:b/>
        </w:rPr>
      </w:pPr>
      <w:r w:rsidRPr="006A54F6">
        <w:rPr>
          <w:b/>
        </w:rPr>
        <w:t>•   public permissibleValue : EnumerationLiteral  [0..*]</w:t>
      </w:r>
    </w:p>
    <w:p w14:paraId="4CF9952B" w14:textId="77777777" w:rsidR="008B78EB" w:rsidRPr="006A54F6" w:rsidRDefault="005C6CB8" w:rsidP="008B78EB">
      <w:pPr>
        <w:rPr>
          <w:b/>
        </w:rPr>
      </w:pPr>
      <w:r>
        <w:t xml:space="preserve"> </w:t>
      </w:r>
    </w:p>
    <w:p w14:paraId="1DDC6E43" w14:textId="77777777" w:rsidR="00240264" w:rsidRDefault="00CF20F6">
      <w:r>
        <w:t xml:space="preserve">The </w:t>
      </w:r>
      <w:r>
        <w:rPr>
          <w:b/>
          <w:bCs/>
        </w:rPr>
        <w:t>Enumeration</w:t>
      </w:r>
      <w:r>
        <w:t xml:space="preserve"> </w:t>
      </w:r>
      <w:r>
        <w:rPr>
          <w:i/>
          <w:iCs/>
        </w:rPr>
        <w:t>members</w:t>
      </w:r>
      <w:r>
        <w:t xml:space="preserve"> that are allowed in this constrained instance.  If not empty, only the </w:t>
      </w:r>
      <w:r>
        <w:rPr>
          <w:b/>
          <w:bCs/>
        </w:rPr>
        <w:t>EnumerationLiterals</w:t>
      </w:r>
      <w:r>
        <w:t xml:space="preserve"> in this list are valid values.  Only </w:t>
      </w:r>
      <w:r>
        <w:rPr>
          <w:b/>
          <w:bCs/>
        </w:rPr>
        <w:t>EnumerationLiterals</w:t>
      </w:r>
      <w:r>
        <w:t xml:space="preserve"> that are valid for the general </w:t>
      </w:r>
      <w:r>
        <w:rPr>
          <w:b/>
          <w:bCs/>
        </w:rPr>
        <w:t>Enumeration</w:t>
      </w:r>
      <w:r>
        <w:t xml:space="preserve"> or </w:t>
      </w:r>
      <w:r>
        <w:rPr>
          <w:b/>
          <w:bCs/>
        </w:rPr>
        <w:t>EnumerationConstraint</w:t>
      </w:r>
      <w:r>
        <w:t xml:space="preserve"> can be listed in </w:t>
      </w:r>
      <w:r>
        <w:rPr>
          <w:i/>
          <w:iCs/>
        </w:rPr>
        <w:t>permissibleValue</w:t>
      </w:r>
      <w:r>
        <w:t>.</w:t>
      </w:r>
    </w:p>
    <w:p w14:paraId="2C7EB970" w14:textId="77777777" w:rsidR="00B603FB" w:rsidRDefault="00B603FB" w:rsidP="008B78EB"/>
    <w:p w14:paraId="149CC0E7" w14:textId="77777777" w:rsidR="00A755AA" w:rsidRDefault="008B78EB" w:rsidP="008B78EB">
      <w:pPr>
        <w:rPr>
          <w:b/>
        </w:rPr>
      </w:pPr>
      <w:r w:rsidRPr="006A54F6">
        <w:rPr>
          <w:b/>
        </w:rPr>
        <w:t>•   public disallowValue : EnumerationLiteral  [0..*]</w:t>
      </w:r>
    </w:p>
    <w:p w14:paraId="5CA10EC5" w14:textId="77777777" w:rsidR="008B78EB" w:rsidRPr="006A54F6" w:rsidRDefault="005C6CB8" w:rsidP="008B78EB">
      <w:pPr>
        <w:rPr>
          <w:b/>
        </w:rPr>
      </w:pPr>
      <w:r>
        <w:t xml:space="preserve"> </w:t>
      </w:r>
    </w:p>
    <w:p w14:paraId="29C085E4" w14:textId="77777777" w:rsidR="00240264" w:rsidRDefault="00CF20F6">
      <w:r>
        <w:t xml:space="preserve">The </w:t>
      </w:r>
      <w:r>
        <w:rPr>
          <w:b/>
          <w:bCs/>
        </w:rPr>
        <w:t>Enumeration</w:t>
      </w:r>
      <w:r>
        <w:t xml:space="preserve"> </w:t>
      </w:r>
      <w:r>
        <w:rPr>
          <w:i/>
          <w:iCs/>
        </w:rPr>
        <w:t>members</w:t>
      </w:r>
      <w:r>
        <w:t xml:space="preserve"> that are not a</w:t>
      </w:r>
      <w:r>
        <w:t xml:space="preserve">llowed in this constrained instance.  An </w:t>
      </w:r>
      <w:r>
        <w:rPr>
          <w:b/>
          <w:bCs/>
        </w:rPr>
        <w:t>EnumerationLiteral</w:t>
      </w:r>
      <w:r>
        <w:t xml:space="preserve"> in the disallowValue takes precedence over a </w:t>
      </w:r>
      <w:r>
        <w:rPr>
          <w:i/>
          <w:iCs/>
        </w:rPr>
        <w:t>member</w:t>
      </w:r>
      <w:r>
        <w:t xml:space="preserve"> in the </w:t>
      </w:r>
      <w:r>
        <w:rPr>
          <w:i/>
          <w:iCs/>
        </w:rPr>
        <w:t>permissibleValue</w:t>
      </w:r>
      <w:r>
        <w:t xml:space="preserve"> -- if it appears in both places it is not allowed.</w:t>
      </w:r>
    </w:p>
    <w:p w14:paraId="59DD4C00" w14:textId="77777777" w:rsidR="00B603FB" w:rsidRDefault="00B603FB" w:rsidP="008B78EB"/>
    <w:p w14:paraId="19B9837B" w14:textId="77777777" w:rsidR="00A755AA" w:rsidRDefault="008B78EB" w:rsidP="008B78EB">
      <w:pPr>
        <w:rPr>
          <w:b/>
        </w:rPr>
      </w:pPr>
      <w:r w:rsidRPr="006A54F6">
        <w:rPr>
          <w:b/>
        </w:rPr>
        <w:t>•   public assumedValue : EnumerationLiteral  [0..1]</w:t>
      </w:r>
    </w:p>
    <w:p w14:paraId="7CF5B33D" w14:textId="77777777" w:rsidR="008B78EB" w:rsidRPr="006A54F6" w:rsidRDefault="005C6CB8" w:rsidP="008B78EB">
      <w:pPr>
        <w:rPr>
          <w:b/>
        </w:rPr>
      </w:pPr>
      <w:r>
        <w:t xml:space="preserve"> </w:t>
      </w:r>
    </w:p>
    <w:p w14:paraId="78EA15C8" w14:textId="77777777" w:rsidR="00240264" w:rsidRDefault="00CF20F6">
      <w:r>
        <w:t xml:space="preserve">The value to </w:t>
      </w:r>
      <w:r>
        <w:t xml:space="preserve">be assumed if it is absent in a data instance.  </w:t>
      </w:r>
      <w:r>
        <w:rPr>
          <w:i/>
          <w:iCs/>
        </w:rPr>
        <w:t>assumedValue</w:t>
      </w:r>
      <w:r>
        <w:t xml:space="preserve"> must be a valid value for the constrained enumeration -- if there is a non-empty list of </w:t>
      </w:r>
      <w:r>
        <w:rPr>
          <w:i/>
          <w:iCs/>
        </w:rPr>
        <w:t>permissibleValues</w:t>
      </w:r>
      <w:r>
        <w:t xml:space="preserve">, it must appear in that list and it may not appear in the </w:t>
      </w:r>
      <w:r>
        <w:rPr>
          <w:i/>
          <w:iCs/>
        </w:rPr>
        <w:t>disallowValue</w:t>
      </w:r>
      <w:r>
        <w:t xml:space="preserve"> list.</w:t>
      </w:r>
    </w:p>
    <w:p w14:paraId="475285C7" w14:textId="77777777" w:rsidR="009922DE" w:rsidRDefault="009922DE" w:rsidP="009922DE">
      <w:r>
        <w:t xml:space="preserve">      </w:t>
      </w:r>
    </w:p>
    <w:p w14:paraId="43E30154" w14:textId="77777777" w:rsidR="0063570E" w:rsidRDefault="0063570E" w:rsidP="00383490"/>
    <w:p w14:paraId="76B6CBC7" w14:textId="77777777" w:rsidR="00A855E6" w:rsidRDefault="00383490" w:rsidP="00263593">
      <w:r w:rsidRPr="00875584">
        <w:rPr>
          <w:rFonts w:ascii="Arial" w:hAnsi="Arial"/>
          <w:b/>
          <w:sz w:val="24"/>
          <w:szCs w:val="24"/>
        </w:rPr>
        <w:t>Constraints</w:t>
      </w:r>
    </w:p>
    <w:p w14:paraId="5DB49072" w14:textId="77777777" w:rsidR="0087616E" w:rsidRPr="00BC6BEC" w:rsidRDefault="0087616E" w:rsidP="00263593">
      <w:pPr>
        <w:rPr>
          <w:rFonts w:ascii="Arial" w:hAnsi="Arial"/>
          <w:b/>
          <w:sz w:val="24"/>
          <w:szCs w:val="24"/>
        </w:rPr>
      </w:pPr>
    </w:p>
    <w:p w14:paraId="731648B1" w14:textId="77777777" w:rsidR="00263593" w:rsidRPr="00F813AC" w:rsidRDefault="00263593" w:rsidP="00057587">
      <w:pPr>
        <w:pStyle w:val="ListParagraph"/>
        <w:numPr>
          <w:ilvl w:val="0"/>
          <w:numId w:val="4"/>
        </w:numPr>
        <w:rPr>
          <w:rFonts w:ascii="Arial" w:hAnsi="Arial"/>
          <w:b/>
        </w:rPr>
      </w:pPr>
      <w:r w:rsidRPr="006F3621">
        <w:rPr>
          <w:rFonts w:ascii="Arial" w:hAnsi="Arial"/>
          <w:b/>
        </w:rPr>
        <w:t>validPermissibleValue</w:t>
      </w:r>
    </w:p>
    <w:p w14:paraId="38EFA1FE" w14:textId="77777777" w:rsidR="00F126D8" w:rsidRDefault="00CF06F6" w:rsidP="006977BE">
      <w:r w:rsidRPr="00467F03">
        <w:t>[English]</w:t>
      </w:r>
    </w:p>
    <w:p w14:paraId="5C265222" w14:textId="77777777" w:rsidR="008B78EB" w:rsidRDefault="004B279F" w:rsidP="00ED4063">
      <w:r w:rsidRPr="0047488C">
        <w:rPr>
          <w:rFonts w:ascii="Courier" w:hAnsi="Courier"/>
        </w:rPr>
        <w:t>All permissibleValue elements must be member EnumerationLiterals.</w:t>
      </w:r>
    </w:p>
    <w:p w14:paraId="4529B96B" w14:textId="77777777" w:rsidR="0087616E" w:rsidRPr="00BC6BEC" w:rsidRDefault="0087616E" w:rsidP="00263593">
      <w:pPr>
        <w:rPr>
          <w:rFonts w:ascii="Arial" w:hAnsi="Arial"/>
          <w:b/>
          <w:sz w:val="24"/>
          <w:szCs w:val="24"/>
        </w:rPr>
      </w:pPr>
    </w:p>
    <w:p w14:paraId="6CBB1A41" w14:textId="77777777" w:rsidR="00263593" w:rsidRPr="00F813AC" w:rsidRDefault="00263593" w:rsidP="00057587">
      <w:pPr>
        <w:pStyle w:val="ListParagraph"/>
        <w:numPr>
          <w:ilvl w:val="0"/>
          <w:numId w:val="4"/>
        </w:numPr>
        <w:rPr>
          <w:rFonts w:ascii="Arial" w:hAnsi="Arial"/>
          <w:b/>
        </w:rPr>
      </w:pPr>
      <w:r w:rsidRPr="006F3621">
        <w:rPr>
          <w:rFonts w:ascii="Arial" w:hAnsi="Arial"/>
          <w:b/>
        </w:rPr>
        <w:t>validDisallowValue</w:t>
      </w:r>
    </w:p>
    <w:p w14:paraId="60EB2E64" w14:textId="77777777" w:rsidR="00F126D8" w:rsidRDefault="00CF06F6" w:rsidP="006977BE">
      <w:r w:rsidRPr="00467F03">
        <w:t>[English]</w:t>
      </w:r>
    </w:p>
    <w:p w14:paraId="395F990E" w14:textId="77777777" w:rsidR="008B78EB" w:rsidRDefault="004B279F" w:rsidP="00ED4063">
      <w:r w:rsidRPr="0047488C">
        <w:rPr>
          <w:rFonts w:ascii="Courier" w:hAnsi="Courier"/>
        </w:rPr>
        <w:t>Only valid member EnumerationLiterals may be in the disallowValue list</w:t>
      </w:r>
    </w:p>
    <w:p w14:paraId="237F890D" w14:textId="77777777" w:rsidR="0087616E" w:rsidRPr="00BC6BEC" w:rsidRDefault="0087616E" w:rsidP="00263593">
      <w:pPr>
        <w:rPr>
          <w:rFonts w:ascii="Arial" w:hAnsi="Arial"/>
          <w:b/>
          <w:sz w:val="24"/>
          <w:szCs w:val="24"/>
        </w:rPr>
      </w:pPr>
    </w:p>
    <w:p w14:paraId="6EB97ED4" w14:textId="77777777" w:rsidR="00263593" w:rsidRPr="00F813AC" w:rsidRDefault="00263593" w:rsidP="00057587">
      <w:pPr>
        <w:pStyle w:val="ListParagraph"/>
        <w:numPr>
          <w:ilvl w:val="0"/>
          <w:numId w:val="4"/>
        </w:numPr>
        <w:rPr>
          <w:rFonts w:ascii="Arial" w:hAnsi="Arial"/>
          <w:b/>
        </w:rPr>
      </w:pPr>
      <w:r w:rsidRPr="006F3621">
        <w:rPr>
          <w:rFonts w:ascii="Arial" w:hAnsi="Arial"/>
          <w:b/>
        </w:rPr>
        <w:t>validDefaultValue</w:t>
      </w:r>
    </w:p>
    <w:p w14:paraId="5D437350" w14:textId="77777777" w:rsidR="00F126D8" w:rsidRDefault="00CF06F6" w:rsidP="006977BE">
      <w:r w:rsidRPr="00467F03">
        <w:t>[English]</w:t>
      </w:r>
    </w:p>
    <w:p w14:paraId="7FABBE44" w14:textId="77777777" w:rsidR="008B78EB" w:rsidRDefault="004B279F" w:rsidP="00ED4063">
      <w:r w:rsidRPr="0047488C">
        <w:rPr>
          <w:rFonts w:ascii="Courier" w:hAnsi="Courier"/>
        </w:rPr>
        <w:t>assumedValue must be a member EnumerationLiteral that is valid under the rules of the constraint.</w:t>
      </w:r>
    </w:p>
    <w:p w14:paraId="7AAF40B8" w14:textId="77777777" w:rsidR="00DB049B" w:rsidRDefault="00022C8A" w:rsidP="006977BE">
      <w:r w:rsidRPr="00022C8A">
        <w:t xml:space="preserve"> </w:t>
      </w:r>
    </w:p>
    <w:p w14:paraId="3052C32A" w14:textId="77777777" w:rsidR="00800588" w:rsidRPr="005F31BE" w:rsidRDefault="00800588" w:rsidP="005F31BE">
      <w:pPr>
        <w:pStyle w:val="Heading5"/>
      </w:pPr>
      <w:bookmarkStart w:id="454" w:name="_ad75af95f635bdf35f69d9db9b17aae2"/>
      <w:r w:rsidRPr="005F31BE">
        <w:t>&lt;Stereotype&gt; ObjectConstraint</w:t>
      </w:r>
      <w:bookmarkEnd w:id="454"/>
    </w:p>
    <w:p w14:paraId="7215E085" w14:textId="77777777" w:rsidR="00DB049B" w:rsidRDefault="00800588" w:rsidP="006977BE">
      <w:r>
        <w:t xml:space="preserve"> </w:t>
      </w:r>
    </w:p>
    <w:p w14:paraId="4C534C58" w14:textId="77777777" w:rsidR="0063570E" w:rsidRDefault="0063570E" w:rsidP="00383490"/>
    <w:p w14:paraId="32A4B9E4" w14:textId="77777777" w:rsidR="00A855E6" w:rsidRDefault="00383490" w:rsidP="00263593">
      <w:r w:rsidRPr="00875584">
        <w:rPr>
          <w:rFonts w:ascii="Arial" w:hAnsi="Arial"/>
          <w:b/>
          <w:sz w:val="24"/>
          <w:szCs w:val="24"/>
        </w:rPr>
        <w:t>Description</w:t>
      </w:r>
    </w:p>
    <w:p w14:paraId="747C2535" w14:textId="77777777" w:rsidR="00DB049B" w:rsidRDefault="005C6CB8" w:rsidP="006977BE">
      <w:r>
        <w:t xml:space="preserve"> </w:t>
      </w:r>
    </w:p>
    <w:p w14:paraId="59AC6A19" w14:textId="77777777" w:rsidR="00240264" w:rsidRDefault="00CF20F6">
      <w:r>
        <w:t xml:space="preserve">An </w:t>
      </w:r>
      <w:r>
        <w:rPr>
          <w:b/>
          <w:bCs/>
        </w:rPr>
        <w:t>ObjectConstraint</w:t>
      </w:r>
      <w:r>
        <w:t xml:space="preserve"> is a specialization of a </w:t>
      </w:r>
      <w:r>
        <w:rPr>
          <w:b/>
          <w:bCs/>
        </w:rPr>
        <w:t>Classifier</w:t>
      </w:r>
      <w:r>
        <w:t xml:space="preserve">, where no new </w:t>
      </w:r>
      <w:r>
        <w:rPr>
          <w:i/>
          <w:iCs/>
        </w:rPr>
        <w:t>ownedAttributes</w:t>
      </w:r>
      <w:r>
        <w:t xml:space="preserve"> that do not </w:t>
      </w:r>
      <w:r>
        <w:rPr>
          <w:i/>
          <w:iCs/>
        </w:rPr>
        <w:t>subset</w:t>
      </w:r>
      <w:r>
        <w:t xml:space="preserve"> or </w:t>
      </w:r>
      <w:r>
        <w:rPr>
          <w:i/>
          <w:iCs/>
        </w:rPr>
        <w:t>r</w:t>
      </w:r>
      <w:r>
        <w:rPr>
          <w:i/>
          <w:iCs/>
        </w:rPr>
        <w:t>edefine</w:t>
      </w:r>
      <w:r>
        <w:t xml:space="preserve"> an inherited </w:t>
      </w:r>
      <w:r>
        <w:rPr>
          <w:i/>
          <w:iCs/>
        </w:rPr>
        <w:t>attribute</w:t>
      </w:r>
      <w:r>
        <w:t>.</w:t>
      </w:r>
    </w:p>
    <w:p w14:paraId="466F270F" w14:textId="77777777" w:rsidR="00240264" w:rsidRDefault="00CF20F6">
      <w:r>
        <w:t xml:space="preserve"> </w:t>
      </w:r>
    </w:p>
    <w:p w14:paraId="313A4C75" w14:textId="77777777" w:rsidR="00240264" w:rsidRDefault="00CF20F6">
      <w:r>
        <w:t xml:space="preserve">The </w:t>
      </w:r>
      <w:r>
        <w:rPr>
          <w:b/>
          <w:bCs/>
        </w:rPr>
        <w:t>Classifier</w:t>
      </w:r>
      <w:r>
        <w:t xml:space="preserve"> stereotyped by an </w:t>
      </w:r>
      <w:r>
        <w:rPr>
          <w:b/>
          <w:bCs/>
        </w:rPr>
        <w:t>ObjectConstraint</w:t>
      </w:r>
      <w:r>
        <w:t xml:space="preserve"> must participate in exactly one </w:t>
      </w:r>
      <w:r>
        <w:rPr>
          <w:b/>
          <w:bCs/>
        </w:rPr>
        <w:t>Generalization</w:t>
      </w:r>
      <w:r>
        <w:t xml:space="preserve"> relationship, which must be stereotyped by the </w:t>
      </w:r>
      <w:r>
        <w:rPr>
          <w:b/>
          <w:bCs/>
        </w:rPr>
        <w:t>Constrains</w:t>
      </w:r>
      <w:r>
        <w:t xml:space="preserve"> stereotype.</w:t>
      </w:r>
    </w:p>
    <w:p w14:paraId="2493EE76" w14:textId="77777777" w:rsidR="00DB049B" w:rsidRDefault="00C51B43" w:rsidP="006977BE">
      <w:r>
        <w:t xml:space="preserve"> </w:t>
      </w:r>
      <w:r w:rsidR="009F2598">
        <w:t xml:space="preserve">  </w:t>
      </w:r>
      <w:r>
        <w:t xml:space="preserve"> </w:t>
      </w:r>
      <w:r w:rsidR="009F2598">
        <w:t xml:space="preserve">  </w:t>
      </w:r>
    </w:p>
    <w:p w14:paraId="5A2FE30E" w14:textId="77777777" w:rsidR="0063570E" w:rsidRDefault="0063570E" w:rsidP="00383490"/>
    <w:p w14:paraId="7A268725" w14:textId="77777777" w:rsidR="00A855E6" w:rsidRDefault="00383490" w:rsidP="00263593">
      <w:r w:rsidRPr="00875584">
        <w:rPr>
          <w:rFonts w:ascii="Arial" w:hAnsi="Arial"/>
          <w:b/>
          <w:sz w:val="24"/>
          <w:szCs w:val="24"/>
        </w:rPr>
        <w:t>Diagrams</w:t>
      </w:r>
    </w:p>
    <w:p w14:paraId="331B8855" w14:textId="77777777" w:rsidR="00DB049B" w:rsidRDefault="00CF20F6" w:rsidP="006977BE">
      <w:hyperlink w:anchor="_f139650e10793c0005c93b604992495c" w:history="1">
        <w:r w:rsidR="003E7695">
          <w:rPr>
            <w:rStyle w:val="Hyperlink"/>
          </w:rPr>
          <w:t>Object Constraints</w:t>
        </w:r>
      </w:hyperlink>
      <w:r w:rsidR="00324424">
        <w:t xml:space="preserve">, </w:t>
      </w:r>
      <w:hyperlink w:anchor="_17547bff44c4353bd3a454a0c3c7e577" w:history="1">
        <w:r w:rsidR="003E7695">
          <w:rPr>
            <w:rStyle w:val="Hyperlink"/>
          </w:rPr>
          <w:t>Constraint Proxies</w:t>
        </w:r>
      </w:hyperlink>
    </w:p>
    <w:p w14:paraId="424A0251" w14:textId="77777777" w:rsidR="0063570E" w:rsidRDefault="0063570E" w:rsidP="00383490"/>
    <w:p w14:paraId="2C47A44F" w14:textId="77777777" w:rsidR="00A855E6" w:rsidRDefault="00383490" w:rsidP="00263593">
      <w:r w:rsidRPr="00875584">
        <w:rPr>
          <w:rFonts w:ascii="Arial" w:hAnsi="Arial"/>
          <w:b/>
          <w:sz w:val="24"/>
          <w:szCs w:val="24"/>
        </w:rPr>
        <w:t>Direct Known Superclasses (Generalization)</w:t>
      </w:r>
    </w:p>
    <w:p w14:paraId="53773E18" w14:textId="77777777" w:rsidR="00DB049B" w:rsidRDefault="00CF20F6" w:rsidP="006977BE">
      <w:hyperlink w:anchor="_d45578f848d02aad83980903e5bde7d1" w:history="1">
        <w:r w:rsidR="006977BE">
          <w:rPr>
            <w:rStyle w:val="Hyperlink"/>
          </w:rPr>
          <w:t>DescribedItem</w:t>
        </w:r>
      </w:hyperlink>
    </w:p>
    <w:p w14:paraId="2095FEEE" w14:textId="77777777" w:rsidR="0063570E" w:rsidRDefault="0063570E" w:rsidP="00383490"/>
    <w:p w14:paraId="3561ACA1" w14:textId="77777777" w:rsidR="00A855E6" w:rsidRDefault="00383490" w:rsidP="00263593">
      <w:r w:rsidRPr="00875584">
        <w:rPr>
          <w:rFonts w:ascii="Arial" w:hAnsi="Arial"/>
          <w:b/>
          <w:sz w:val="24"/>
          <w:szCs w:val="24"/>
        </w:rPr>
        <w:t>Direct Known Subclasses (Specialization)</w:t>
      </w:r>
    </w:p>
    <w:p w14:paraId="7F2870DB" w14:textId="77777777" w:rsidR="00DB049B" w:rsidRDefault="00CF20F6" w:rsidP="006977BE">
      <w:hyperlink w:anchor="_bd9b14c4d7198d36c5a9dec9c2836b62" w:history="1">
        <w:r w:rsidR="006977BE">
          <w:rPr>
            <w:rStyle w:val="Hyperlink"/>
          </w:rPr>
          <w:t>ComplexObjectConstraint</w:t>
        </w:r>
      </w:hyperlink>
      <w:r w:rsidR="006977BE">
        <w:t xml:space="preserve">, </w:t>
      </w:r>
      <w:hyperlink w:anchor="_1bc74c3698f61990aff3aec96088f0a9" w:history="1">
        <w:r w:rsidR="006977BE">
          <w:rPr>
            <w:rStyle w:val="Hyperlink"/>
          </w:rPr>
          <w:t>EnumerationConstraint</w:t>
        </w:r>
      </w:hyperlink>
      <w:r w:rsidR="006977BE">
        <w:t xml:space="preserve">, </w:t>
      </w:r>
      <w:hyperlink w:anchor="_c8ae60f7f44b70cf5dce7db03aa6ac1e" w:history="1">
        <w:r w:rsidR="006977BE">
          <w:rPr>
            <w:rStyle w:val="Hyperlink"/>
          </w:rPr>
          <w:t>ObjectConstraintProxy</w:t>
        </w:r>
      </w:hyperlink>
      <w:r w:rsidR="006977BE">
        <w:t xml:space="preserve">, </w:t>
      </w:r>
      <w:hyperlink w:anchor="_c72b6d9c8a46b96f02fdfefe3b8b0568" w:history="1">
        <w:r w:rsidR="006977BE">
          <w:rPr>
            <w:rStyle w:val="Hyperlink"/>
          </w:rPr>
          <w:t>PrimitiveObjectConstraint</w:t>
        </w:r>
      </w:hyperlink>
      <w:r w:rsidR="006977BE">
        <w:t xml:space="preserve"> </w:t>
      </w:r>
    </w:p>
    <w:p w14:paraId="4D7E6FA1" w14:textId="77777777" w:rsidR="009922DE" w:rsidRDefault="009922DE" w:rsidP="009922DE">
      <w:r>
        <w:t xml:space="preserve">    </w:t>
      </w:r>
    </w:p>
    <w:p w14:paraId="068D46E3" w14:textId="77777777" w:rsidR="0063570E" w:rsidRDefault="0063570E" w:rsidP="00383490"/>
    <w:p w14:paraId="74E52C4E" w14:textId="77777777" w:rsidR="00A855E6" w:rsidRDefault="00383490" w:rsidP="00263593">
      <w:r w:rsidRPr="00875584">
        <w:rPr>
          <w:rFonts w:ascii="Arial" w:hAnsi="Arial"/>
          <w:b/>
          <w:sz w:val="24"/>
          <w:szCs w:val="24"/>
        </w:rPr>
        <w:t>Constraints</w:t>
      </w:r>
    </w:p>
    <w:p w14:paraId="16E1B53C" w14:textId="77777777" w:rsidR="0087616E" w:rsidRPr="00BC6BEC" w:rsidRDefault="0087616E" w:rsidP="00263593">
      <w:pPr>
        <w:rPr>
          <w:rFonts w:ascii="Arial" w:hAnsi="Arial"/>
          <w:b/>
          <w:sz w:val="24"/>
          <w:szCs w:val="24"/>
        </w:rPr>
      </w:pPr>
    </w:p>
    <w:p w14:paraId="6BF26CE0" w14:textId="77777777" w:rsidR="00263593" w:rsidRPr="00F813AC" w:rsidRDefault="00263593" w:rsidP="00057587">
      <w:pPr>
        <w:pStyle w:val="ListParagraph"/>
        <w:numPr>
          <w:ilvl w:val="0"/>
          <w:numId w:val="4"/>
        </w:numPr>
        <w:rPr>
          <w:rFonts w:ascii="Arial" w:hAnsi="Arial"/>
          <w:b/>
        </w:rPr>
      </w:pPr>
      <w:r w:rsidRPr="006F3621">
        <w:rPr>
          <w:rFonts w:ascii="Arial" w:hAnsi="Arial"/>
          <w:b/>
        </w:rPr>
        <w:t>redefinesGeneralization</w:t>
      </w:r>
    </w:p>
    <w:p w14:paraId="4E47C26A" w14:textId="77777777" w:rsidR="00F126D8" w:rsidRDefault="005C6CB8" w:rsidP="006977BE">
      <w:r>
        <w:t xml:space="preserve"> </w:t>
      </w:r>
    </w:p>
    <w:p w14:paraId="31FA2BDC" w14:textId="77777777" w:rsidR="00240264" w:rsidRDefault="00CF20F6">
      <w:r>
        <w:t>This Classifier must have exactly one generalization, and that is a &gt; or &gt; generalization.</w:t>
      </w:r>
    </w:p>
    <w:p w14:paraId="6571581C" w14:textId="77777777" w:rsidR="00F126D8" w:rsidRDefault="00CF06F6" w:rsidP="006977BE">
      <w:r w:rsidRPr="00467F03">
        <w:t>[OCL]</w:t>
      </w:r>
    </w:p>
    <w:p w14:paraId="484E050F" w14:textId="77777777" w:rsidR="008B78EB" w:rsidRDefault="004B279F" w:rsidP="00ED4063">
      <w:r w:rsidRPr="0047488C">
        <w:rPr>
          <w:rFonts w:ascii="Courier" w:hAnsi="Courier"/>
        </w:rPr>
        <w:t>self.base_Classifier.generalization-&gt;forAll(x|x.stereotypedBy('Constrains') or x.stereotypedBy('ConstrainsConceptReference'))  and   (self.base_Classifier.generalization-&gt;size() = 1)</w:t>
      </w:r>
    </w:p>
    <w:p w14:paraId="7424F6F3" w14:textId="77777777" w:rsidR="0087616E" w:rsidRPr="00BC6BEC" w:rsidRDefault="0087616E" w:rsidP="00263593">
      <w:pPr>
        <w:rPr>
          <w:rFonts w:ascii="Arial" w:hAnsi="Arial"/>
          <w:b/>
          <w:sz w:val="24"/>
          <w:szCs w:val="24"/>
        </w:rPr>
      </w:pPr>
    </w:p>
    <w:p w14:paraId="4922B4B3" w14:textId="77777777" w:rsidR="00263593" w:rsidRPr="00F813AC" w:rsidRDefault="00263593" w:rsidP="00057587">
      <w:pPr>
        <w:pStyle w:val="ListParagraph"/>
        <w:numPr>
          <w:ilvl w:val="0"/>
          <w:numId w:val="4"/>
        </w:numPr>
        <w:rPr>
          <w:rFonts w:ascii="Arial" w:hAnsi="Arial"/>
          <w:b/>
        </w:rPr>
      </w:pPr>
      <w:r w:rsidRPr="006F3621">
        <w:rPr>
          <w:rFonts w:ascii="Arial" w:hAnsi="Arial"/>
          <w:b/>
        </w:rPr>
        <w:t>about</w:t>
      </w:r>
    </w:p>
    <w:p w14:paraId="537B0A92" w14:textId="77777777" w:rsidR="00F126D8" w:rsidRDefault="005C6CB8" w:rsidP="006977BE">
      <w:r>
        <w:t xml:space="preserve"> </w:t>
      </w:r>
    </w:p>
    <w:p w14:paraId="3251712F" w14:textId="77777777" w:rsidR="00240264" w:rsidRDefault="00CF20F6">
      <w:r>
        <w:t>at most one "about" reference via &gt; Abstraction</w:t>
      </w:r>
    </w:p>
    <w:p w14:paraId="796FF25C" w14:textId="77777777" w:rsidR="00F126D8" w:rsidRDefault="00CF06F6" w:rsidP="006977BE">
      <w:r w:rsidRPr="00467F03">
        <w:t>[OCL]</w:t>
      </w:r>
    </w:p>
    <w:p w14:paraId="56B1AEE7" w14:textId="77777777" w:rsidR="008B78EB" w:rsidRDefault="004B279F" w:rsidP="00ED4063">
      <w:r w:rsidRPr="0047488C">
        <w:rPr>
          <w:rFonts w:ascii="Courier" w:hAnsi="Courier"/>
        </w:rPr>
        <w:t>self.base_Classifier.clientDependency-&gt;select(x|x.stereotypedBy('ConceptReferenceInstance'))-&gt;size()&lt;=1</w:t>
      </w:r>
    </w:p>
    <w:p w14:paraId="798FBAF1" w14:textId="77777777" w:rsidR="00DB049B" w:rsidRDefault="00022C8A" w:rsidP="006977BE">
      <w:r w:rsidRPr="00022C8A">
        <w:t xml:space="preserve"> </w:t>
      </w:r>
    </w:p>
    <w:p w14:paraId="1A03A664" w14:textId="77777777" w:rsidR="00800588" w:rsidRPr="005F31BE" w:rsidRDefault="00800588" w:rsidP="005F31BE">
      <w:pPr>
        <w:pStyle w:val="Heading5"/>
      </w:pPr>
      <w:bookmarkStart w:id="455" w:name="_c8ae60f7f44b70cf5dce7db03aa6ac1e"/>
      <w:r w:rsidRPr="005F31BE">
        <w:t>&lt;Stereotype&gt; ObjectConstraintProxy</w:t>
      </w:r>
      <w:bookmarkEnd w:id="455"/>
    </w:p>
    <w:p w14:paraId="1913011A" w14:textId="77777777" w:rsidR="00DB049B" w:rsidRDefault="00800588" w:rsidP="006977BE">
      <w:r>
        <w:t xml:space="preserve"> </w:t>
      </w:r>
    </w:p>
    <w:p w14:paraId="091E13D2" w14:textId="77777777" w:rsidR="0063570E" w:rsidRDefault="0063570E" w:rsidP="00383490"/>
    <w:p w14:paraId="61EB1CCE" w14:textId="77777777" w:rsidR="00A855E6" w:rsidRDefault="00383490" w:rsidP="00263593">
      <w:r w:rsidRPr="00875584">
        <w:rPr>
          <w:rFonts w:ascii="Arial" w:hAnsi="Arial"/>
          <w:b/>
          <w:sz w:val="24"/>
          <w:szCs w:val="24"/>
        </w:rPr>
        <w:t>Description</w:t>
      </w:r>
    </w:p>
    <w:p w14:paraId="13BCE98C" w14:textId="77777777" w:rsidR="00DB049B" w:rsidRDefault="005C6CB8" w:rsidP="006977BE">
      <w:r>
        <w:t xml:space="preserve"> </w:t>
      </w:r>
    </w:p>
    <w:p w14:paraId="51586A1D" w14:textId="77777777" w:rsidR="00240264" w:rsidRDefault="00CF20F6">
      <w:r>
        <w:t xml:space="preserve">An </w:t>
      </w:r>
      <w:r>
        <w:rPr>
          <w:i/>
          <w:iCs/>
        </w:rPr>
        <w:t>ObjectConstraintProxy</w:t>
      </w:r>
      <w:r>
        <w:t xml:space="preserve"> asserts that a constraint defined elsewhere in the archetype is to apply to the </w:t>
      </w:r>
      <w:r>
        <w:rPr>
          <w:b/>
          <w:bCs/>
        </w:rPr>
        <w:t>Cla</w:t>
      </w:r>
      <w:r>
        <w:rPr>
          <w:b/>
          <w:bCs/>
        </w:rPr>
        <w:t>ssifier</w:t>
      </w:r>
      <w:r>
        <w:t xml:space="preserve"> instance referenced by the proxy </w:t>
      </w:r>
      <w:r>
        <w:rPr>
          <w:i/>
          <w:iCs/>
        </w:rPr>
        <w:t>constrains</w:t>
      </w:r>
      <w:r>
        <w:t xml:space="preserve"> attribute.</w:t>
      </w:r>
    </w:p>
    <w:p w14:paraId="47EBB499" w14:textId="77777777" w:rsidR="00DB049B" w:rsidRDefault="00C51B43" w:rsidP="006977BE">
      <w:r>
        <w:t xml:space="preserve"> </w:t>
      </w:r>
      <w:r w:rsidR="009F2598">
        <w:t xml:space="preserve">  </w:t>
      </w:r>
      <w:r>
        <w:t xml:space="preserve"> </w:t>
      </w:r>
      <w:r w:rsidR="009F2598">
        <w:t xml:space="preserve">  </w:t>
      </w:r>
    </w:p>
    <w:p w14:paraId="387C3829" w14:textId="77777777" w:rsidR="0063570E" w:rsidRDefault="0063570E" w:rsidP="00383490"/>
    <w:p w14:paraId="108349ED" w14:textId="77777777" w:rsidR="00A855E6" w:rsidRDefault="00383490" w:rsidP="00263593">
      <w:r w:rsidRPr="00875584">
        <w:rPr>
          <w:rFonts w:ascii="Arial" w:hAnsi="Arial"/>
          <w:b/>
          <w:sz w:val="24"/>
          <w:szCs w:val="24"/>
        </w:rPr>
        <w:t>Diagrams</w:t>
      </w:r>
    </w:p>
    <w:p w14:paraId="17B7B216" w14:textId="77777777" w:rsidR="00DB049B" w:rsidRDefault="00CF20F6" w:rsidP="006977BE">
      <w:hyperlink w:anchor="_f139650e10793c0005c93b604992495c" w:history="1">
        <w:r w:rsidR="003E7695">
          <w:rPr>
            <w:rStyle w:val="Hyperlink"/>
          </w:rPr>
          <w:t>Object Constraints</w:t>
        </w:r>
      </w:hyperlink>
      <w:r w:rsidR="00324424">
        <w:t xml:space="preserve">, </w:t>
      </w:r>
      <w:hyperlink w:anchor="_17547bff44c4353bd3a454a0c3c7e577" w:history="1">
        <w:r w:rsidR="003E7695">
          <w:rPr>
            <w:rStyle w:val="Hyperlink"/>
          </w:rPr>
          <w:t>Constraint Proxies</w:t>
        </w:r>
      </w:hyperlink>
    </w:p>
    <w:p w14:paraId="7D37B72D" w14:textId="77777777" w:rsidR="0063570E" w:rsidRDefault="0063570E" w:rsidP="00383490"/>
    <w:p w14:paraId="5D7B3A99" w14:textId="77777777" w:rsidR="00A855E6" w:rsidRDefault="00383490" w:rsidP="00263593">
      <w:r w:rsidRPr="00875584">
        <w:rPr>
          <w:rFonts w:ascii="Arial" w:hAnsi="Arial"/>
          <w:b/>
          <w:sz w:val="24"/>
          <w:szCs w:val="24"/>
        </w:rPr>
        <w:t>Direct Known Superclasses (Generalization)</w:t>
      </w:r>
    </w:p>
    <w:p w14:paraId="5B83E628" w14:textId="77777777" w:rsidR="00DB049B" w:rsidRDefault="00CF20F6" w:rsidP="006977BE">
      <w:hyperlink w:anchor="_ad75af95f635bdf35f69d9db9b17aae2" w:history="1">
        <w:r w:rsidR="006977BE">
          <w:rPr>
            <w:rStyle w:val="Hyperlink"/>
          </w:rPr>
          <w:t>ObjectConstraint</w:t>
        </w:r>
      </w:hyperlink>
    </w:p>
    <w:p w14:paraId="6E217FEB" w14:textId="77777777" w:rsidR="0063570E" w:rsidRDefault="0063570E" w:rsidP="00383490"/>
    <w:p w14:paraId="16355016" w14:textId="77777777" w:rsidR="00A855E6" w:rsidRDefault="00383490" w:rsidP="00263593">
      <w:r w:rsidRPr="00875584">
        <w:rPr>
          <w:rFonts w:ascii="Arial" w:hAnsi="Arial"/>
          <w:b/>
          <w:sz w:val="24"/>
          <w:szCs w:val="24"/>
        </w:rPr>
        <w:t>Direct Known Subclasses (Specialization)</w:t>
      </w:r>
    </w:p>
    <w:p w14:paraId="164E1D42" w14:textId="77777777" w:rsidR="00DB049B" w:rsidRDefault="00CF20F6" w:rsidP="006977BE">
      <w:hyperlink w:anchor="_f5f73ce565f73d8b4808997e54e8e698" w:history="1">
        <w:r w:rsidR="006977BE">
          <w:rPr>
            <w:rStyle w:val="Hyperlink"/>
          </w:rPr>
          <w:t>ArchetypeRootProxy</w:t>
        </w:r>
      </w:hyperlink>
      <w:r w:rsidR="006977BE">
        <w:t xml:space="preserve"> </w:t>
      </w:r>
    </w:p>
    <w:p w14:paraId="4DC52878" w14:textId="77777777" w:rsidR="009922DE" w:rsidRDefault="009922DE" w:rsidP="009922DE">
      <w:r>
        <w:t xml:space="preserve">    </w:t>
      </w:r>
    </w:p>
    <w:p w14:paraId="1FAE65FA" w14:textId="77777777" w:rsidR="0063570E" w:rsidRDefault="0063570E" w:rsidP="00383490"/>
    <w:p w14:paraId="008AEE42" w14:textId="77777777" w:rsidR="00A855E6" w:rsidRDefault="00383490" w:rsidP="00263593">
      <w:r w:rsidRPr="00875584">
        <w:rPr>
          <w:rFonts w:ascii="Arial" w:hAnsi="Arial"/>
          <w:b/>
          <w:sz w:val="24"/>
          <w:szCs w:val="24"/>
        </w:rPr>
        <w:t>Constraints</w:t>
      </w:r>
    </w:p>
    <w:p w14:paraId="6CE3038F" w14:textId="77777777" w:rsidR="0087616E" w:rsidRPr="00BC6BEC" w:rsidRDefault="0087616E" w:rsidP="00263593">
      <w:pPr>
        <w:rPr>
          <w:rFonts w:ascii="Arial" w:hAnsi="Arial"/>
          <w:b/>
          <w:sz w:val="24"/>
          <w:szCs w:val="24"/>
        </w:rPr>
      </w:pPr>
    </w:p>
    <w:p w14:paraId="5C0C7DE2" w14:textId="77777777" w:rsidR="00263593" w:rsidRPr="00F813AC" w:rsidRDefault="00263593" w:rsidP="00057587">
      <w:pPr>
        <w:pStyle w:val="ListParagraph"/>
        <w:numPr>
          <w:ilvl w:val="0"/>
          <w:numId w:val="4"/>
        </w:numPr>
        <w:rPr>
          <w:rFonts w:ascii="Arial" w:hAnsi="Arial"/>
          <w:b/>
        </w:rPr>
      </w:pPr>
      <w:r w:rsidRPr="006F3621">
        <w:rPr>
          <w:rFonts w:ascii="Arial" w:hAnsi="Arial"/>
          <w:b/>
        </w:rPr>
        <w:t>redefinesConstrains</w:t>
      </w:r>
    </w:p>
    <w:p w14:paraId="664632EC" w14:textId="77777777" w:rsidR="00F126D8" w:rsidRDefault="005C6CB8" w:rsidP="006977BE">
      <w:r>
        <w:t xml:space="preserve"> </w:t>
      </w:r>
    </w:p>
    <w:p w14:paraId="2E1C7030" w14:textId="77777777" w:rsidR="00240264" w:rsidRDefault="00CF20F6">
      <w:r>
        <w:t>All generals are &gt;</w:t>
      </w:r>
    </w:p>
    <w:p w14:paraId="14089CDC" w14:textId="77777777" w:rsidR="00F126D8" w:rsidRDefault="00CF06F6" w:rsidP="006977BE">
      <w:r w:rsidRPr="00467F03">
        <w:t>[OCL]</w:t>
      </w:r>
    </w:p>
    <w:p w14:paraId="297658F9" w14:textId="77777777" w:rsidR="008B78EB" w:rsidRDefault="004B279F" w:rsidP="00ED4063">
      <w:r w:rsidRPr="0047488C">
        <w:rPr>
          <w:rFonts w:ascii="Courier" w:hAnsi="Courier"/>
        </w:rPr>
        <w:t>self.base_Class.generalization-&gt;forAll(x|x.stereotypedBy('TargetConstraint'))</w:t>
      </w:r>
    </w:p>
    <w:p w14:paraId="3C401303" w14:textId="77777777" w:rsidR="0087616E" w:rsidRPr="00BC6BEC" w:rsidRDefault="0087616E" w:rsidP="00263593">
      <w:pPr>
        <w:rPr>
          <w:rFonts w:ascii="Arial" w:hAnsi="Arial"/>
          <w:b/>
          <w:sz w:val="24"/>
          <w:szCs w:val="24"/>
        </w:rPr>
      </w:pPr>
    </w:p>
    <w:p w14:paraId="012629AB" w14:textId="77777777" w:rsidR="00263593" w:rsidRPr="00F813AC" w:rsidRDefault="00263593" w:rsidP="00057587">
      <w:pPr>
        <w:pStyle w:val="ListParagraph"/>
        <w:numPr>
          <w:ilvl w:val="0"/>
          <w:numId w:val="4"/>
        </w:numPr>
        <w:rPr>
          <w:rFonts w:ascii="Arial" w:hAnsi="Arial"/>
          <w:b/>
        </w:rPr>
      </w:pPr>
      <w:r w:rsidRPr="006F3621">
        <w:rPr>
          <w:rFonts w:ascii="Arial" w:hAnsi="Arial"/>
          <w:b/>
        </w:rPr>
        <w:t>noNewAttributes</w:t>
      </w:r>
    </w:p>
    <w:p w14:paraId="301934DA" w14:textId="77777777" w:rsidR="00F126D8" w:rsidRDefault="005C6CB8" w:rsidP="006977BE">
      <w:r>
        <w:t xml:space="preserve"> </w:t>
      </w:r>
    </w:p>
    <w:p w14:paraId="520D5DB8" w14:textId="77777777" w:rsidR="00240264" w:rsidRDefault="00CF20F6">
      <w:r>
        <w:t>No attributes allowed on this Class</w:t>
      </w:r>
    </w:p>
    <w:p w14:paraId="65D14EF8" w14:textId="77777777" w:rsidR="00F126D8" w:rsidRDefault="00CF06F6" w:rsidP="006977BE">
      <w:r w:rsidRPr="00467F03">
        <w:t>[OCL]</w:t>
      </w:r>
    </w:p>
    <w:p w14:paraId="29CF70A3" w14:textId="77777777" w:rsidR="008B78EB" w:rsidRDefault="004B279F" w:rsidP="00ED4063">
      <w:r w:rsidRPr="0047488C">
        <w:rPr>
          <w:rFonts w:ascii="Courier" w:hAnsi="Courier"/>
        </w:rPr>
        <w:t xml:space="preserve"> self.base_Class.ownedAttribute-&gt;size() = 0</w:t>
      </w:r>
    </w:p>
    <w:p w14:paraId="1620F050" w14:textId="77777777" w:rsidR="0063570E" w:rsidRDefault="0063570E" w:rsidP="00383490"/>
    <w:p w14:paraId="08AFF167" w14:textId="77777777" w:rsidR="00A855E6" w:rsidRDefault="00383490" w:rsidP="00263593">
      <w:r w:rsidRPr="00875584">
        <w:rPr>
          <w:rFonts w:ascii="Arial" w:hAnsi="Arial"/>
          <w:b/>
          <w:sz w:val="24"/>
          <w:szCs w:val="24"/>
        </w:rPr>
        <w:t>Known other Stereotypes</w:t>
      </w:r>
    </w:p>
    <w:p w14:paraId="60CCA2B4" w14:textId="77777777" w:rsidR="003E4BE1" w:rsidRDefault="00CF20F6" w:rsidP="00AB09F3">
      <w:hyperlink w:anchor="_bd9b14c4d7198d36c5a9dec9c2836b62" w:history="1">
        <w:r w:rsidR="00A46A79">
          <w:rPr>
            <w:rStyle w:val="Hyperlink"/>
          </w:rPr>
          <w:t>ComplexObjectConstraint</w:t>
        </w:r>
      </w:hyperlink>
      <w:r w:rsidR="00A46A79">
        <w:t>,</w:t>
      </w:r>
      <w:r w:rsidR="00910AFD">
        <w:t xml:space="preserve"> </w:t>
      </w:r>
      <w:hyperlink w:anchor="_d45578f848d02aad83980903e5bde7d1" w:history="1">
        <w:r w:rsidR="00A46A79">
          <w:rPr>
            <w:rStyle w:val="Hyperlink"/>
          </w:rPr>
          <w:t>DescribedItem</w:t>
        </w:r>
      </w:hyperlink>
      <w:r w:rsidR="00A46A79">
        <w:t>,</w:t>
      </w:r>
      <w:r w:rsidR="00910AFD">
        <w:t xml:space="preserve"> </w:t>
      </w:r>
      <w:hyperlink w:anchor="_c72b6d9c8a46b96f02fdfefe3b8b0568" w:history="1">
        <w:r w:rsidR="00A46A79">
          <w:rPr>
            <w:rStyle w:val="Hyperlink"/>
          </w:rPr>
          <w:t>PrimitiveObjectConstraint</w:t>
        </w:r>
      </w:hyperlink>
      <w:r w:rsidR="003E4BE1">
        <w:t xml:space="preserve"> </w:t>
      </w:r>
    </w:p>
    <w:p w14:paraId="258ACCA0" w14:textId="77777777" w:rsidR="00D91281" w:rsidRDefault="00CD42A9" w:rsidP="0039400D">
      <w:r w:rsidRPr="00CD42A9">
        <w:t xml:space="preserve"> </w:t>
      </w:r>
    </w:p>
    <w:p w14:paraId="58D8EBEB" w14:textId="77777777" w:rsidR="002C0F83" w:rsidRPr="005F31BE" w:rsidRDefault="001F24CC" w:rsidP="005F31BE">
      <w:pPr>
        <w:pStyle w:val="Heading4"/>
      </w:pPr>
      <w:bookmarkStart w:id="456" w:name="_Toc277238042"/>
      <w:r w:rsidRPr="005F31BE">
        <w:t>&lt;Package&gt; Attribute Constraints</w:t>
      </w:r>
      <w:bookmarkEnd w:id="456"/>
    </w:p>
    <w:p w14:paraId="14DF6F64" w14:textId="77777777" w:rsidR="00D91281" w:rsidRDefault="005C6CB8" w:rsidP="0039400D">
      <w:r>
        <w:t xml:space="preserve"> </w:t>
      </w:r>
    </w:p>
    <w:p w14:paraId="5AC0FAB6" w14:textId="77777777" w:rsidR="00240264" w:rsidRDefault="00CF20F6">
      <w:r>
        <w:t xml:space="preserve"> This clause defines the constraints that can be applied to a UML </w:t>
      </w:r>
      <w:r>
        <w:rPr>
          <w:b/>
          <w:bCs/>
        </w:rPr>
        <w:t>Property</w:t>
      </w:r>
      <w:r>
        <w:t>.</w:t>
      </w:r>
    </w:p>
    <w:p w14:paraId="385EF87A" w14:textId="77777777" w:rsidR="003E4BE1" w:rsidRDefault="0001444D" w:rsidP="00595F8A">
      <w:r>
        <w:tab/>
      </w:r>
      <w:r>
        <w:tab/>
      </w:r>
      <w:r>
        <w:tab/>
      </w:r>
      <w:r>
        <w:tab/>
      </w:r>
      <w:r>
        <w:rPr>
          <w:noProof/>
        </w:rPr>
        <w:drawing>
          <wp:inline distT="0" distB="0" distL="0" distR="0" wp14:anchorId="45BAC951" wp14:editId="29C9FE12">
            <wp:extent cx="5934075" cy="2676525"/>
            <wp:effectExtent l="0" t="0" r="0" b="0"/>
            <wp:docPr id="80" name="Picture 249677381.png" descr="249677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249677381.png"/>
                    <pic:cNvPicPr/>
                  </pic:nvPicPr>
                  <pic:blipFill>
                    <a:blip r:embed="rId72" cstate="print"/>
                    <a:stretch>
                      <a:fillRect/>
                    </a:stretch>
                  </pic:blipFill>
                  <pic:spPr>
                    <a:xfrm>
                      <a:off x="0" y="0"/>
                      <a:ext cx="5934075" cy="2676525"/>
                    </a:xfrm>
                    <a:prstGeom prst="rect">
                      <a:avLst/>
                    </a:prstGeom>
                  </pic:spPr>
                </pic:pic>
              </a:graphicData>
            </a:graphic>
          </wp:inline>
        </w:drawing>
      </w:r>
    </w:p>
    <w:p w14:paraId="2E6F2A6D"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57" w:name="_88dce20413dd8833c4e90da9fe432855"/>
      <w:r w:rsidRPr="007B5B34">
        <w:rPr>
          <w:b/>
          <w:sz w:val="24"/>
          <w:szCs w:val="24"/>
        </w:rPr>
        <w:t>Attribute Constraints</w:t>
      </w:r>
      <w:bookmarkEnd w:id="457"/>
    </w:p>
    <w:p w14:paraId="79BB63B9" w14:textId="77777777" w:rsidR="003E4BE1" w:rsidRDefault="00CB577B" w:rsidP="00AB09F3">
      <w:r>
        <w:t xml:space="preserve">      </w:t>
      </w:r>
      <w:r w:rsidR="00DF1E7E" w:rsidRPr="00DF1E7E">
        <w:t xml:space="preserve">   </w:t>
      </w:r>
    </w:p>
    <w:p w14:paraId="24ED9F07" w14:textId="77777777" w:rsidR="00DB049B" w:rsidRDefault="00022C8A" w:rsidP="006977BE">
      <w:r w:rsidRPr="00022C8A">
        <w:t xml:space="preserve"> </w:t>
      </w:r>
    </w:p>
    <w:p w14:paraId="4AFA9BE5" w14:textId="77777777" w:rsidR="00800588" w:rsidRPr="005F31BE" w:rsidRDefault="00800588" w:rsidP="005F31BE">
      <w:pPr>
        <w:pStyle w:val="Heading5"/>
      </w:pPr>
      <w:bookmarkStart w:id="458" w:name="_4bc615eb2707782fc8254702b7e0b435"/>
      <w:r w:rsidRPr="005F31BE">
        <w:t>&lt;Stereotype&gt; AttributeCollectionConstraint</w:t>
      </w:r>
      <w:bookmarkEnd w:id="458"/>
    </w:p>
    <w:p w14:paraId="0B3B7D8E" w14:textId="77777777" w:rsidR="00DB049B" w:rsidRDefault="00800588" w:rsidP="006977BE">
      <w:r>
        <w:t xml:space="preserve"> </w:t>
      </w:r>
    </w:p>
    <w:p w14:paraId="044C7081" w14:textId="77777777" w:rsidR="0063570E" w:rsidRDefault="0063570E" w:rsidP="00383490"/>
    <w:p w14:paraId="0384B605" w14:textId="77777777" w:rsidR="00A855E6" w:rsidRDefault="00383490" w:rsidP="00263593">
      <w:r w:rsidRPr="00875584">
        <w:rPr>
          <w:rFonts w:ascii="Arial" w:hAnsi="Arial"/>
          <w:b/>
          <w:sz w:val="24"/>
          <w:szCs w:val="24"/>
        </w:rPr>
        <w:t>Description</w:t>
      </w:r>
    </w:p>
    <w:p w14:paraId="1547974A" w14:textId="77777777" w:rsidR="00DB049B" w:rsidRDefault="005C6CB8" w:rsidP="006977BE">
      <w:r>
        <w:t xml:space="preserve"> </w:t>
      </w:r>
    </w:p>
    <w:p w14:paraId="7683B192" w14:textId="77777777" w:rsidR="00240264" w:rsidRDefault="00CF20F6">
      <w:r>
        <w:t>A constraint on an attribute with an upper multiplicity of greater than one.  An AttributeCollectionConstraint may assert an ordering on the member AttributeCollectionMembers and may assert the minimum and maximum number of instances that may occur for the</w:t>
      </w:r>
      <w:r>
        <w:t xml:space="preserve"> referenced attribute.</w:t>
      </w:r>
    </w:p>
    <w:p w14:paraId="35401704" w14:textId="77777777" w:rsidR="00DB049B" w:rsidRDefault="00C51B43" w:rsidP="006977BE">
      <w:r>
        <w:t xml:space="preserve"> </w:t>
      </w:r>
      <w:r w:rsidR="009F2598">
        <w:t xml:space="preserve">  </w:t>
      </w:r>
    </w:p>
    <w:p w14:paraId="76BFBA5C" w14:textId="77777777" w:rsidR="0063570E" w:rsidRDefault="0063570E" w:rsidP="00383490"/>
    <w:p w14:paraId="345D4752" w14:textId="77777777" w:rsidR="00A855E6" w:rsidRDefault="00383490" w:rsidP="00263593">
      <w:r w:rsidRPr="00875584">
        <w:rPr>
          <w:rFonts w:ascii="Arial" w:hAnsi="Arial"/>
          <w:b/>
          <w:sz w:val="24"/>
          <w:szCs w:val="24"/>
        </w:rPr>
        <w:t>Diagrams</w:t>
      </w:r>
    </w:p>
    <w:p w14:paraId="7985DDD7" w14:textId="77777777" w:rsidR="00DB049B" w:rsidRDefault="00CF20F6" w:rsidP="006977BE">
      <w:hyperlink w:anchor="_88dce20413dd8833c4e90da9fe432855" w:history="1">
        <w:r w:rsidR="003E7695">
          <w:rPr>
            <w:rStyle w:val="Hyperlink"/>
          </w:rPr>
          <w:t>Attribute Constraints</w:t>
        </w:r>
      </w:hyperlink>
    </w:p>
    <w:p w14:paraId="1F9C8522" w14:textId="77777777" w:rsidR="0063570E" w:rsidRDefault="0063570E" w:rsidP="00383490"/>
    <w:p w14:paraId="52AC1EED" w14:textId="77777777" w:rsidR="00A855E6" w:rsidRDefault="00383490" w:rsidP="00263593">
      <w:r w:rsidRPr="00875584">
        <w:rPr>
          <w:rFonts w:ascii="Arial" w:hAnsi="Arial"/>
          <w:b/>
          <w:sz w:val="24"/>
          <w:szCs w:val="24"/>
        </w:rPr>
        <w:t>Direct Known Superclasses (Generalization)</w:t>
      </w:r>
    </w:p>
    <w:p w14:paraId="302B3F11" w14:textId="77777777" w:rsidR="00DB049B" w:rsidRDefault="00CF20F6" w:rsidP="006977BE">
      <w:hyperlink w:anchor="_1bf8a3231ae21af2dec84426b5618c38" w:history="1">
        <w:r w:rsidR="006977BE">
          <w:rPr>
            <w:rStyle w:val="Hyperlink"/>
          </w:rPr>
          <w:t>AttributeConstraint</w:t>
        </w:r>
      </w:hyperlink>
      <w:r w:rsidR="006977BE">
        <w:t xml:space="preserve"> </w:t>
      </w:r>
    </w:p>
    <w:p w14:paraId="061F4845" w14:textId="77777777" w:rsidR="009922DE" w:rsidRDefault="009922DE" w:rsidP="009922DE">
      <w:r>
        <w:t xml:space="preserve">  </w:t>
      </w:r>
    </w:p>
    <w:p w14:paraId="7924316A" w14:textId="77777777" w:rsidR="0063570E" w:rsidRDefault="0063570E" w:rsidP="00383490"/>
    <w:p w14:paraId="7C88B21B" w14:textId="77777777" w:rsidR="00A855E6" w:rsidRDefault="00383490" w:rsidP="00263593">
      <w:r w:rsidRPr="00875584">
        <w:rPr>
          <w:rFonts w:ascii="Arial" w:hAnsi="Arial"/>
          <w:b/>
          <w:sz w:val="24"/>
          <w:szCs w:val="24"/>
        </w:rPr>
        <w:t>Constraints</w:t>
      </w:r>
    </w:p>
    <w:p w14:paraId="2325A6BA" w14:textId="77777777" w:rsidR="0087616E" w:rsidRPr="00BC6BEC" w:rsidRDefault="0087616E" w:rsidP="00263593">
      <w:pPr>
        <w:rPr>
          <w:rFonts w:ascii="Arial" w:hAnsi="Arial"/>
          <w:b/>
          <w:sz w:val="24"/>
          <w:szCs w:val="24"/>
        </w:rPr>
      </w:pPr>
    </w:p>
    <w:p w14:paraId="7679FD37" w14:textId="77777777" w:rsidR="00263593" w:rsidRPr="00F813AC" w:rsidRDefault="00263593" w:rsidP="00057587">
      <w:pPr>
        <w:pStyle w:val="ListParagraph"/>
        <w:numPr>
          <w:ilvl w:val="0"/>
          <w:numId w:val="4"/>
        </w:numPr>
        <w:rPr>
          <w:rFonts w:ascii="Arial" w:hAnsi="Arial"/>
          <w:b/>
        </w:rPr>
      </w:pPr>
      <w:r w:rsidRPr="006F3621">
        <w:rPr>
          <w:rFonts w:ascii="Arial" w:hAnsi="Arial"/>
          <w:b/>
        </w:rPr>
        <w:t>mustHaveSubsettedProperty</w:t>
      </w:r>
    </w:p>
    <w:p w14:paraId="40F42A68" w14:textId="77777777" w:rsidR="00F126D8" w:rsidRDefault="005C6CB8" w:rsidP="006977BE">
      <w:r>
        <w:t xml:space="preserve"> </w:t>
      </w:r>
    </w:p>
    <w:p w14:paraId="720BA255" w14:textId="77777777" w:rsidR="00240264" w:rsidRDefault="00CF20F6">
      <w:r>
        <w:t>Must have at least one subsettedProperty.</w:t>
      </w:r>
    </w:p>
    <w:p w14:paraId="435F8CD1" w14:textId="77777777" w:rsidR="00F126D8" w:rsidRDefault="00CF06F6" w:rsidP="006977BE">
      <w:r w:rsidRPr="00467F03">
        <w:t>[OCL]</w:t>
      </w:r>
    </w:p>
    <w:p w14:paraId="43AA042B" w14:textId="77777777" w:rsidR="008B78EB" w:rsidRDefault="004B279F" w:rsidP="00ED4063">
      <w:r w:rsidRPr="0047488C">
        <w:rPr>
          <w:rFonts w:ascii="Courier" w:hAnsi="Courier"/>
        </w:rPr>
        <w:t xml:space="preserve">self.base_Property.subsettedProperty-&gt;size()&gt;0  </w:t>
      </w:r>
    </w:p>
    <w:p w14:paraId="6C6EC215" w14:textId="77777777" w:rsidR="00DB049B" w:rsidRDefault="00022C8A" w:rsidP="006977BE">
      <w:r w:rsidRPr="00022C8A">
        <w:t xml:space="preserve"> </w:t>
      </w:r>
    </w:p>
    <w:p w14:paraId="70187F03" w14:textId="77777777" w:rsidR="00800588" w:rsidRPr="005F31BE" w:rsidRDefault="00800588" w:rsidP="005F31BE">
      <w:pPr>
        <w:pStyle w:val="Heading5"/>
      </w:pPr>
      <w:bookmarkStart w:id="459" w:name="_1bf8a3231ae21af2dec84426b5618c38"/>
      <w:r w:rsidRPr="005F31BE">
        <w:t>&lt;Stereotype&gt; AttributeConstraint</w:t>
      </w:r>
      <w:bookmarkEnd w:id="459"/>
    </w:p>
    <w:p w14:paraId="76CD78C4" w14:textId="77777777" w:rsidR="00DB049B" w:rsidRDefault="00800588" w:rsidP="006977BE">
      <w:r>
        <w:t xml:space="preserve"> </w:t>
      </w:r>
    </w:p>
    <w:p w14:paraId="439EFFF3" w14:textId="77777777" w:rsidR="0063570E" w:rsidRDefault="0063570E" w:rsidP="00383490"/>
    <w:p w14:paraId="45CDD3C9" w14:textId="77777777" w:rsidR="00A855E6" w:rsidRDefault="00383490" w:rsidP="00263593">
      <w:r w:rsidRPr="00875584">
        <w:rPr>
          <w:rFonts w:ascii="Arial" w:hAnsi="Arial"/>
          <w:b/>
          <w:sz w:val="24"/>
          <w:szCs w:val="24"/>
        </w:rPr>
        <w:t>Description</w:t>
      </w:r>
    </w:p>
    <w:p w14:paraId="04429CF1" w14:textId="77777777" w:rsidR="00DB049B" w:rsidRDefault="005C6CB8" w:rsidP="006977BE">
      <w:r>
        <w:t xml:space="preserve"> </w:t>
      </w:r>
    </w:p>
    <w:p w14:paraId="0A8B71A4" w14:textId="77777777" w:rsidR="00240264" w:rsidRDefault="00CF20F6">
      <w:r>
        <w:t>In any information model, attributes are either single-valued or multiply-valued, i.e. of a generic container. Both have existence, while multiply-valued attributes also have cardinality</w:t>
      </w:r>
    </w:p>
    <w:p w14:paraId="22935AE0" w14:textId="77777777" w:rsidR="00DB049B" w:rsidRDefault="00C51B43" w:rsidP="006977BE">
      <w:r>
        <w:t xml:space="preserve"> </w:t>
      </w:r>
      <w:r w:rsidR="009F2598">
        <w:t xml:space="preserve">  </w:t>
      </w:r>
    </w:p>
    <w:p w14:paraId="0A1202FE" w14:textId="77777777" w:rsidR="0063570E" w:rsidRDefault="0063570E" w:rsidP="00383490"/>
    <w:p w14:paraId="700985EA" w14:textId="77777777" w:rsidR="00A855E6" w:rsidRDefault="00383490" w:rsidP="00263593">
      <w:r w:rsidRPr="00875584">
        <w:rPr>
          <w:rFonts w:ascii="Arial" w:hAnsi="Arial"/>
          <w:b/>
          <w:sz w:val="24"/>
          <w:szCs w:val="24"/>
        </w:rPr>
        <w:t>Diagrams</w:t>
      </w:r>
    </w:p>
    <w:p w14:paraId="38635253" w14:textId="77777777" w:rsidR="00DB049B" w:rsidRDefault="00CF20F6" w:rsidP="006977BE">
      <w:hyperlink w:anchor="_88dce20413dd8833c4e90da9fe432855" w:history="1">
        <w:r w:rsidR="003E7695">
          <w:rPr>
            <w:rStyle w:val="Hyperlink"/>
          </w:rPr>
          <w:t>Attribute Constraints</w:t>
        </w:r>
      </w:hyperlink>
    </w:p>
    <w:p w14:paraId="555A1EC8" w14:textId="77777777" w:rsidR="0063570E" w:rsidRDefault="0063570E" w:rsidP="00383490"/>
    <w:p w14:paraId="7D5BB652" w14:textId="77777777" w:rsidR="00A855E6" w:rsidRDefault="00383490" w:rsidP="00263593">
      <w:r w:rsidRPr="00875584">
        <w:rPr>
          <w:rFonts w:ascii="Arial" w:hAnsi="Arial"/>
          <w:b/>
          <w:sz w:val="24"/>
          <w:szCs w:val="24"/>
        </w:rPr>
        <w:t>Direct Known Subclasses (Specialization)</w:t>
      </w:r>
    </w:p>
    <w:p w14:paraId="426E558F" w14:textId="77777777" w:rsidR="00DB049B" w:rsidRDefault="00CF20F6" w:rsidP="006977BE">
      <w:hyperlink w:anchor="_4bc615eb2707782fc8254702b7e0b435" w:history="1">
        <w:r w:rsidR="006977BE">
          <w:rPr>
            <w:rStyle w:val="Hyperlink"/>
          </w:rPr>
          <w:t>AttributeCollectionConstraint</w:t>
        </w:r>
      </w:hyperlink>
      <w:r w:rsidR="006977BE">
        <w:t xml:space="preserve">, </w:t>
      </w:r>
      <w:hyperlink w:anchor="_2d1a6d8b2806092b50ec3fd4cd2db35b" w:history="1">
        <w:r w:rsidR="006977BE">
          <w:rPr>
            <w:rStyle w:val="Hyperlink"/>
          </w:rPr>
          <w:t>SingularAttributeConstraint</w:t>
        </w:r>
      </w:hyperlink>
      <w:r w:rsidR="006977BE">
        <w:t xml:space="preserve"> </w:t>
      </w:r>
      <w:r w:rsidR="00F37E3B">
        <w:t xml:space="preserve"> </w:t>
      </w:r>
      <w:r w:rsidR="006977BE">
        <w:t xml:space="preserve">  </w:t>
      </w:r>
      <w:r w:rsidR="00F37E3B">
        <w:t xml:space="preserve"> </w:t>
      </w:r>
      <w:r w:rsidR="006977BE">
        <w:t xml:space="preserve">  </w:t>
      </w:r>
    </w:p>
    <w:p w14:paraId="1DD52CD6" w14:textId="77777777" w:rsidR="0063570E" w:rsidRDefault="0063570E" w:rsidP="00383490"/>
    <w:p w14:paraId="1625D813" w14:textId="77777777" w:rsidR="00A855E6" w:rsidRDefault="00383490" w:rsidP="00263593">
      <w:r w:rsidRPr="00875584">
        <w:rPr>
          <w:rFonts w:ascii="Arial" w:hAnsi="Arial"/>
          <w:b/>
          <w:sz w:val="24"/>
          <w:szCs w:val="24"/>
        </w:rPr>
        <w:t>Attributes</w:t>
      </w:r>
    </w:p>
    <w:p w14:paraId="44DF0B92" w14:textId="77777777" w:rsidR="00B603FB" w:rsidRDefault="00B603FB" w:rsidP="008B78EB"/>
    <w:p w14:paraId="3BCBC27F" w14:textId="77777777" w:rsidR="00A755AA" w:rsidRDefault="008B78EB" w:rsidP="008B78EB">
      <w:pPr>
        <w:rPr>
          <w:b/>
        </w:rPr>
      </w:pPr>
      <w:r w:rsidRPr="006A54F6">
        <w:rPr>
          <w:b/>
        </w:rPr>
        <w:t xml:space="preserve">•   public rmAttribute : Property </w:t>
      </w:r>
    </w:p>
    <w:p w14:paraId="12F14F8A" w14:textId="77777777" w:rsidR="00B603FB" w:rsidRDefault="00B603FB" w:rsidP="008B78EB"/>
    <w:p w14:paraId="4E852CF6" w14:textId="77777777" w:rsidR="00A755AA" w:rsidRDefault="008B78EB" w:rsidP="008B78EB">
      <w:pPr>
        <w:rPr>
          <w:b/>
        </w:rPr>
      </w:pPr>
      <w:r w:rsidRPr="006A54F6">
        <w:rPr>
          <w:b/>
        </w:rPr>
        <w:t>•   public matchNegated : Boolean  [0..1]</w:t>
      </w:r>
    </w:p>
    <w:p w14:paraId="661AAC50" w14:textId="77777777" w:rsidR="009922DE" w:rsidRDefault="009922DE" w:rsidP="009922DE">
      <w:r>
        <w:t xml:space="preserve">  </w:t>
      </w:r>
    </w:p>
    <w:p w14:paraId="285155D3" w14:textId="77777777" w:rsidR="0063570E" w:rsidRDefault="0063570E" w:rsidP="00383490"/>
    <w:p w14:paraId="5356548C" w14:textId="77777777" w:rsidR="00A855E6" w:rsidRDefault="00383490" w:rsidP="00263593">
      <w:r w:rsidRPr="00875584">
        <w:rPr>
          <w:rFonts w:ascii="Arial" w:hAnsi="Arial"/>
          <w:b/>
          <w:sz w:val="24"/>
          <w:szCs w:val="24"/>
        </w:rPr>
        <w:t>Constraints</w:t>
      </w:r>
    </w:p>
    <w:p w14:paraId="31F650FB" w14:textId="77777777" w:rsidR="0087616E" w:rsidRPr="00BC6BEC" w:rsidRDefault="0087616E" w:rsidP="00263593">
      <w:pPr>
        <w:rPr>
          <w:rFonts w:ascii="Arial" w:hAnsi="Arial"/>
          <w:b/>
          <w:sz w:val="24"/>
          <w:szCs w:val="24"/>
        </w:rPr>
      </w:pPr>
    </w:p>
    <w:p w14:paraId="518D8A05" w14:textId="77777777" w:rsidR="00263593" w:rsidRPr="00F813AC" w:rsidRDefault="00263593" w:rsidP="00057587">
      <w:pPr>
        <w:pStyle w:val="ListParagraph"/>
        <w:numPr>
          <w:ilvl w:val="0"/>
          <w:numId w:val="4"/>
        </w:numPr>
        <w:rPr>
          <w:rFonts w:ascii="Arial" w:hAnsi="Arial"/>
          <w:b/>
        </w:rPr>
      </w:pPr>
      <w:r w:rsidRPr="006F3621">
        <w:rPr>
          <w:rFonts w:ascii="Arial" w:hAnsi="Arial"/>
          <w:b/>
        </w:rPr>
        <w:t>objectConstraintTarget</w:t>
      </w:r>
    </w:p>
    <w:p w14:paraId="3DF4BDAE" w14:textId="77777777" w:rsidR="00F126D8" w:rsidRDefault="005C6CB8" w:rsidP="006977BE">
      <w:r>
        <w:t xml:space="preserve"> </w:t>
      </w:r>
    </w:p>
    <w:p w14:paraId="711D8A35" w14:textId="77777777" w:rsidR="00240264" w:rsidRDefault="00CF20F6">
      <w:r>
        <w:t>The Property type must be an &gt;</w:t>
      </w:r>
    </w:p>
    <w:p w14:paraId="154C16D5" w14:textId="77777777" w:rsidR="00F126D8" w:rsidRDefault="00CF06F6" w:rsidP="006977BE">
      <w:r w:rsidRPr="00467F03">
        <w:t>[OCL]</w:t>
      </w:r>
    </w:p>
    <w:p w14:paraId="23149B5C" w14:textId="77777777" w:rsidR="008B78EB" w:rsidRDefault="004B279F" w:rsidP="00ED4063">
      <w:r w:rsidRPr="0047488C">
        <w:rPr>
          <w:rFonts w:ascii="Courier" w:hAnsi="Courier"/>
        </w:rPr>
        <w:t>self.base_Property.type.stereotypedBy('ObjectConstraint')</w:t>
      </w:r>
    </w:p>
    <w:p w14:paraId="6898D1D1" w14:textId="77777777" w:rsidR="00DB049B" w:rsidRDefault="00022C8A" w:rsidP="006977BE">
      <w:r w:rsidRPr="00022C8A">
        <w:t xml:space="preserve"> </w:t>
      </w:r>
    </w:p>
    <w:p w14:paraId="49B61E02" w14:textId="77777777" w:rsidR="00800588" w:rsidRPr="005F31BE" w:rsidRDefault="00800588" w:rsidP="005F31BE">
      <w:pPr>
        <w:pStyle w:val="Heading5"/>
      </w:pPr>
      <w:bookmarkStart w:id="460" w:name="_2d1a6d8b2806092b50ec3fd4cd2db35b"/>
      <w:r w:rsidRPr="005F31BE">
        <w:t>&lt;Stereotype&gt; SingularAttributeConstraint</w:t>
      </w:r>
      <w:bookmarkEnd w:id="460"/>
    </w:p>
    <w:p w14:paraId="6AAA1FD2" w14:textId="77777777" w:rsidR="00DB049B" w:rsidRDefault="00800588" w:rsidP="006977BE">
      <w:r>
        <w:t xml:space="preserve"> </w:t>
      </w:r>
    </w:p>
    <w:p w14:paraId="1B93A71D" w14:textId="77777777" w:rsidR="0063570E" w:rsidRDefault="0063570E" w:rsidP="00383490"/>
    <w:p w14:paraId="0A7EC5A0" w14:textId="77777777" w:rsidR="00A855E6" w:rsidRDefault="00383490" w:rsidP="00263593">
      <w:r w:rsidRPr="00875584">
        <w:rPr>
          <w:rFonts w:ascii="Arial" w:hAnsi="Arial"/>
          <w:b/>
          <w:sz w:val="24"/>
          <w:szCs w:val="24"/>
        </w:rPr>
        <w:t>Description</w:t>
      </w:r>
    </w:p>
    <w:p w14:paraId="3C70468B" w14:textId="77777777" w:rsidR="00DB049B" w:rsidRDefault="005C6CB8" w:rsidP="006977BE">
      <w:r>
        <w:t xml:space="preserve"> </w:t>
      </w:r>
    </w:p>
    <w:p w14:paraId="3A4F1DE9" w14:textId="77777777" w:rsidR="00240264" w:rsidRDefault="00CF20F6">
      <w:r>
        <w:t>An AttributeConstraint that constrains the possible values for a singular property -- a property with an upper multiplicity of 1.</w:t>
      </w:r>
    </w:p>
    <w:p w14:paraId="083B3E34" w14:textId="77777777" w:rsidR="00DB049B" w:rsidRDefault="00C51B43" w:rsidP="006977BE">
      <w:r>
        <w:t xml:space="preserve"> </w:t>
      </w:r>
      <w:r w:rsidR="009F2598">
        <w:t xml:space="preserve">  </w:t>
      </w:r>
    </w:p>
    <w:p w14:paraId="63CDFA19" w14:textId="77777777" w:rsidR="0063570E" w:rsidRDefault="0063570E" w:rsidP="00383490"/>
    <w:p w14:paraId="70008D89" w14:textId="77777777" w:rsidR="00A855E6" w:rsidRDefault="00383490" w:rsidP="00263593">
      <w:r w:rsidRPr="00875584">
        <w:rPr>
          <w:rFonts w:ascii="Arial" w:hAnsi="Arial"/>
          <w:b/>
          <w:sz w:val="24"/>
          <w:szCs w:val="24"/>
        </w:rPr>
        <w:t>Diagrams</w:t>
      </w:r>
    </w:p>
    <w:p w14:paraId="6042B5A8" w14:textId="77777777" w:rsidR="00DB049B" w:rsidRDefault="00CF20F6" w:rsidP="006977BE">
      <w:hyperlink w:anchor="_88dce20413dd8833c4e90da9fe432855" w:history="1">
        <w:r w:rsidR="003E7695">
          <w:rPr>
            <w:rStyle w:val="Hyperlink"/>
          </w:rPr>
          <w:t>Attribute Constraints</w:t>
        </w:r>
      </w:hyperlink>
    </w:p>
    <w:p w14:paraId="7A3FD5A7" w14:textId="77777777" w:rsidR="0063570E" w:rsidRDefault="0063570E" w:rsidP="00383490"/>
    <w:p w14:paraId="7DF46FE2" w14:textId="77777777" w:rsidR="00A855E6" w:rsidRDefault="00383490" w:rsidP="00263593">
      <w:r w:rsidRPr="00875584">
        <w:rPr>
          <w:rFonts w:ascii="Arial" w:hAnsi="Arial"/>
          <w:b/>
          <w:sz w:val="24"/>
          <w:szCs w:val="24"/>
        </w:rPr>
        <w:t>Direct Known Superclasses (Generalization)</w:t>
      </w:r>
    </w:p>
    <w:p w14:paraId="257539FF" w14:textId="77777777" w:rsidR="00DB049B" w:rsidRDefault="00CF20F6" w:rsidP="006977BE">
      <w:hyperlink w:anchor="_1bf8a3231ae21af2dec84426b5618c38" w:history="1">
        <w:r w:rsidR="006977BE">
          <w:rPr>
            <w:rStyle w:val="Hyperlink"/>
          </w:rPr>
          <w:t>AttributeConstraint</w:t>
        </w:r>
      </w:hyperlink>
    </w:p>
    <w:p w14:paraId="1D3EC015" w14:textId="77777777" w:rsidR="009922DE" w:rsidRDefault="009922DE" w:rsidP="009922DE">
      <w:r>
        <w:t xml:space="preserve">  </w:t>
      </w:r>
    </w:p>
    <w:p w14:paraId="0B5BB44F" w14:textId="77777777" w:rsidR="0063570E" w:rsidRDefault="0063570E" w:rsidP="00383490"/>
    <w:p w14:paraId="5820E389" w14:textId="77777777" w:rsidR="00A855E6" w:rsidRDefault="00383490" w:rsidP="00263593">
      <w:r w:rsidRPr="00875584">
        <w:rPr>
          <w:rFonts w:ascii="Arial" w:hAnsi="Arial"/>
          <w:b/>
          <w:sz w:val="24"/>
          <w:szCs w:val="24"/>
        </w:rPr>
        <w:t>Constraints</w:t>
      </w:r>
    </w:p>
    <w:p w14:paraId="00C5D863" w14:textId="77777777" w:rsidR="0087616E" w:rsidRPr="00BC6BEC" w:rsidRDefault="0087616E" w:rsidP="00263593">
      <w:pPr>
        <w:rPr>
          <w:rFonts w:ascii="Arial" w:hAnsi="Arial"/>
          <w:b/>
          <w:sz w:val="24"/>
          <w:szCs w:val="24"/>
        </w:rPr>
      </w:pPr>
    </w:p>
    <w:p w14:paraId="410B0ABB" w14:textId="77777777" w:rsidR="00263593" w:rsidRPr="00F813AC" w:rsidRDefault="00263593" w:rsidP="00057587">
      <w:pPr>
        <w:pStyle w:val="ListParagraph"/>
        <w:numPr>
          <w:ilvl w:val="0"/>
          <w:numId w:val="4"/>
        </w:numPr>
        <w:rPr>
          <w:rFonts w:ascii="Arial" w:hAnsi="Arial"/>
          <w:b/>
        </w:rPr>
      </w:pPr>
      <w:r w:rsidRPr="006F3621">
        <w:rPr>
          <w:rFonts w:ascii="Arial" w:hAnsi="Arial"/>
          <w:b/>
        </w:rPr>
        <w:t>mustHaveRedefinedProperty</w:t>
      </w:r>
    </w:p>
    <w:p w14:paraId="5FA78DB0" w14:textId="77777777" w:rsidR="00F126D8" w:rsidRDefault="005C6CB8" w:rsidP="006977BE">
      <w:r>
        <w:t xml:space="preserve"> </w:t>
      </w:r>
    </w:p>
    <w:p w14:paraId="39F37181" w14:textId="77777777" w:rsidR="00240264" w:rsidRDefault="00CF20F6">
      <w:r>
        <w:t>Property must have exactly one redefined Property and an upper bound of 1</w:t>
      </w:r>
    </w:p>
    <w:p w14:paraId="4B56302A" w14:textId="77777777" w:rsidR="00F126D8" w:rsidRDefault="00CF06F6" w:rsidP="006977BE">
      <w:r w:rsidRPr="00467F03">
        <w:t>[OCL]</w:t>
      </w:r>
    </w:p>
    <w:p w14:paraId="44828DFB" w14:textId="77777777" w:rsidR="008B78EB" w:rsidRDefault="004B279F" w:rsidP="00ED4063">
      <w:r w:rsidRPr="0047488C">
        <w:rPr>
          <w:rFonts w:ascii="Courier" w:hAnsi="Courier"/>
        </w:rPr>
        <w:t>(self.base_Property.redefinedProperty-&gt;size()=1) and (self.base_Property.upper=1)</w:t>
      </w:r>
    </w:p>
    <w:p w14:paraId="5F8D9E0A" w14:textId="77777777" w:rsidR="00D91281" w:rsidRDefault="00CD42A9" w:rsidP="0039400D">
      <w:r w:rsidRPr="00CD42A9">
        <w:t xml:space="preserve"> </w:t>
      </w:r>
    </w:p>
    <w:p w14:paraId="56F4C6E3" w14:textId="77777777" w:rsidR="002C0F83" w:rsidRPr="005F31BE" w:rsidRDefault="001F24CC" w:rsidP="005F31BE">
      <w:pPr>
        <w:pStyle w:val="Heading4"/>
      </w:pPr>
      <w:bookmarkStart w:id="461" w:name="_Toc277238043"/>
      <w:r w:rsidRPr="005F31BE">
        <w:t>&lt;Package&gt; Enumeration Constraints</w:t>
      </w:r>
      <w:bookmarkEnd w:id="461"/>
    </w:p>
    <w:p w14:paraId="077EE9D4" w14:textId="77777777" w:rsidR="00D91281" w:rsidRDefault="005C6CB8" w:rsidP="0039400D">
      <w:r>
        <w:t xml:space="preserve"> </w:t>
      </w:r>
    </w:p>
    <w:p w14:paraId="2ADD2B0E" w14:textId="77777777" w:rsidR="00240264" w:rsidRDefault="00CF20F6">
      <w:r>
        <w:t xml:space="preserve"> This clause defines the constraints that can be applied to UML </w:t>
      </w:r>
      <w:r>
        <w:rPr>
          <w:b/>
          <w:bCs/>
        </w:rPr>
        <w:t>Enumeration</w:t>
      </w:r>
      <w:r>
        <w:t xml:space="preserve"> and its derivatives.</w:t>
      </w:r>
    </w:p>
    <w:p w14:paraId="01C9850B" w14:textId="77777777" w:rsidR="003E4BE1" w:rsidRDefault="0001444D" w:rsidP="00595F8A">
      <w:r>
        <w:tab/>
      </w:r>
      <w:r>
        <w:tab/>
      </w:r>
      <w:r>
        <w:tab/>
      </w:r>
      <w:r>
        <w:tab/>
      </w:r>
      <w:r>
        <w:rPr>
          <w:noProof/>
        </w:rPr>
        <w:drawing>
          <wp:inline distT="0" distB="0" distL="0" distR="0" wp14:anchorId="4524C39E" wp14:editId="2E715E64">
            <wp:extent cx="5934075" cy="1381125"/>
            <wp:effectExtent l="0" t="0" r="0" b="0"/>
            <wp:docPr id="82" name="Picture -578960859.png" descr="-578960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578960859.png"/>
                    <pic:cNvPicPr/>
                  </pic:nvPicPr>
                  <pic:blipFill>
                    <a:blip r:embed="rId73" cstate="print"/>
                    <a:stretch>
                      <a:fillRect/>
                    </a:stretch>
                  </pic:blipFill>
                  <pic:spPr>
                    <a:xfrm>
                      <a:off x="0" y="0"/>
                      <a:ext cx="5934075" cy="1381125"/>
                    </a:xfrm>
                    <a:prstGeom prst="rect">
                      <a:avLst/>
                    </a:prstGeom>
                  </pic:spPr>
                </pic:pic>
              </a:graphicData>
            </a:graphic>
          </wp:inline>
        </w:drawing>
      </w:r>
    </w:p>
    <w:p w14:paraId="2B019904"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62" w:name="_4049ef2e39f1ca7b7abb65f10409d85f"/>
      <w:r w:rsidRPr="007B5B34">
        <w:rPr>
          <w:b/>
          <w:sz w:val="24"/>
          <w:szCs w:val="24"/>
        </w:rPr>
        <w:t>Enumeration Constraints</w:t>
      </w:r>
      <w:bookmarkEnd w:id="462"/>
    </w:p>
    <w:p w14:paraId="7757F3C3" w14:textId="77777777" w:rsidR="003E4BE1" w:rsidRDefault="00CB577B" w:rsidP="00AB09F3">
      <w:r>
        <w:t xml:space="preserve">      </w:t>
      </w:r>
      <w:r w:rsidR="00DF1E7E" w:rsidRPr="00DF1E7E">
        <w:t xml:space="preserve">    </w:t>
      </w:r>
    </w:p>
    <w:p w14:paraId="042F715C" w14:textId="77777777" w:rsidR="00DB049B" w:rsidRDefault="00022C8A" w:rsidP="006977BE">
      <w:r w:rsidRPr="00022C8A">
        <w:t xml:space="preserve"> </w:t>
      </w:r>
    </w:p>
    <w:p w14:paraId="2B1C9118" w14:textId="77777777" w:rsidR="00800588" w:rsidRPr="005F31BE" w:rsidRDefault="00800588" w:rsidP="005F31BE">
      <w:pPr>
        <w:pStyle w:val="Heading5"/>
      </w:pPr>
      <w:bookmarkStart w:id="463" w:name="_e3fb46f85efa560d0f6c20afc26f4f5b"/>
      <w:r w:rsidRPr="005F31BE">
        <w:t>&lt;Class&gt; Enumeration</w:t>
      </w:r>
      <w:bookmarkEnd w:id="463"/>
    </w:p>
    <w:p w14:paraId="01F701D1" w14:textId="77777777" w:rsidR="00DB049B" w:rsidRDefault="00800588" w:rsidP="006977BE">
      <w:r>
        <w:t xml:space="preserve"> </w:t>
      </w:r>
      <w:r w:rsidR="00C51B43">
        <w:t xml:space="preserve"> </w:t>
      </w:r>
      <w:r w:rsidR="009F2598">
        <w:t xml:space="preserve">  </w:t>
      </w:r>
    </w:p>
    <w:p w14:paraId="7C0D55F6" w14:textId="77777777" w:rsidR="0063570E" w:rsidRDefault="0063570E" w:rsidP="00383490"/>
    <w:p w14:paraId="26A7B090" w14:textId="77777777" w:rsidR="00A855E6" w:rsidRDefault="00383490" w:rsidP="00263593">
      <w:r w:rsidRPr="00875584">
        <w:rPr>
          <w:rFonts w:ascii="Arial" w:hAnsi="Arial"/>
          <w:b/>
          <w:sz w:val="24"/>
          <w:szCs w:val="24"/>
        </w:rPr>
        <w:t>Diagrams</w:t>
      </w:r>
    </w:p>
    <w:p w14:paraId="0A2D47FA" w14:textId="77777777" w:rsidR="00DB049B" w:rsidRDefault="00CF20F6" w:rsidP="006977BE">
      <w:hyperlink w:anchor="_4049ef2e39f1ca7b7abb65f10409d85f" w:history="1">
        <w:r w:rsidR="003E7695">
          <w:rPr>
            <w:rStyle w:val="Hyperlink"/>
          </w:rPr>
          <w:t>Enumeration Constraints</w:t>
        </w:r>
      </w:hyperlink>
    </w:p>
    <w:p w14:paraId="062EF620" w14:textId="77777777" w:rsidR="0063570E" w:rsidRDefault="0063570E" w:rsidP="00383490"/>
    <w:p w14:paraId="52A4D4DC" w14:textId="77777777" w:rsidR="00A855E6" w:rsidRDefault="00383490" w:rsidP="00263593">
      <w:r w:rsidRPr="00875584">
        <w:rPr>
          <w:rFonts w:ascii="Arial" w:hAnsi="Arial"/>
          <w:b/>
          <w:sz w:val="24"/>
          <w:szCs w:val="24"/>
        </w:rPr>
        <w:t>Direct Known Superclasses (Generalization)</w:t>
      </w:r>
    </w:p>
    <w:p w14:paraId="1886CE59" w14:textId="77777777" w:rsidR="00DB049B" w:rsidRDefault="009E3806" w:rsidP="006977BE">
      <w:r>
        <w:t>DataType</w:t>
      </w:r>
      <w:r w:rsidR="00F37E3B">
        <w:t xml:space="preserve"> </w:t>
      </w:r>
      <w:r w:rsidR="006977BE">
        <w:t xml:space="preserve">  </w:t>
      </w:r>
    </w:p>
    <w:p w14:paraId="06A6D852" w14:textId="77777777" w:rsidR="0063570E" w:rsidRDefault="0063570E" w:rsidP="00383490"/>
    <w:p w14:paraId="49C566CE" w14:textId="77777777" w:rsidR="00A855E6" w:rsidRDefault="00383490" w:rsidP="00263593">
      <w:r w:rsidRPr="00875584">
        <w:rPr>
          <w:rFonts w:ascii="Arial" w:hAnsi="Arial"/>
          <w:b/>
          <w:sz w:val="24"/>
          <w:szCs w:val="24"/>
        </w:rPr>
        <w:t>Attributes</w:t>
      </w:r>
    </w:p>
    <w:p w14:paraId="3505BC56" w14:textId="77777777" w:rsidR="00B603FB" w:rsidRDefault="00B603FB" w:rsidP="008B78EB"/>
    <w:p w14:paraId="3816FE5E" w14:textId="77777777" w:rsidR="00A755AA" w:rsidRDefault="008B78EB" w:rsidP="008B78EB">
      <w:pPr>
        <w:rPr>
          <w:b/>
        </w:rPr>
      </w:pPr>
      <w:r w:rsidRPr="006A54F6">
        <w:rPr>
          <w:b/>
        </w:rPr>
        <w:t>•   public ownedLiteral : EnumerationLiteral  [0..*]</w:t>
      </w:r>
    </w:p>
    <w:p w14:paraId="65292ECB" w14:textId="77777777" w:rsidR="008B78EB" w:rsidRPr="006A54F6" w:rsidRDefault="005C6CB8" w:rsidP="008B78EB">
      <w:pPr>
        <w:rPr>
          <w:b/>
        </w:rPr>
      </w:pPr>
      <w:r>
        <w:t xml:space="preserve"> </w:t>
      </w:r>
    </w:p>
    <w:p w14:paraId="77F508FF" w14:textId="77777777" w:rsidR="00240264" w:rsidRDefault="00CF20F6">
      <w:r>
        <w:t>The ordered set of literals owned by this Enumeration.</w:t>
      </w:r>
    </w:p>
    <w:p w14:paraId="0E670405" w14:textId="77777777" w:rsidR="00DB049B" w:rsidRDefault="00022C8A" w:rsidP="006977BE">
      <w:r w:rsidRPr="00022C8A">
        <w:t xml:space="preserve"> </w:t>
      </w:r>
    </w:p>
    <w:p w14:paraId="2111DE27" w14:textId="77777777" w:rsidR="00800588" w:rsidRPr="005F31BE" w:rsidRDefault="00800588" w:rsidP="005F31BE">
      <w:pPr>
        <w:pStyle w:val="Heading5"/>
      </w:pPr>
      <w:bookmarkStart w:id="464" w:name="_cba107636e03e0cb80fbb911dd86b703"/>
      <w:r w:rsidRPr="005F31BE">
        <w:t>&lt;Class&gt; EnumerationLiteral</w:t>
      </w:r>
      <w:bookmarkEnd w:id="464"/>
    </w:p>
    <w:p w14:paraId="458449B2" w14:textId="77777777" w:rsidR="00DB049B" w:rsidRDefault="00800588" w:rsidP="006977BE">
      <w:r>
        <w:t xml:space="preserve"> </w:t>
      </w:r>
      <w:r w:rsidR="00C51B43">
        <w:t xml:space="preserve"> </w:t>
      </w:r>
      <w:r w:rsidR="009F2598">
        <w:t xml:space="preserve">  </w:t>
      </w:r>
    </w:p>
    <w:p w14:paraId="7F0C0F19" w14:textId="77777777" w:rsidR="0063570E" w:rsidRDefault="0063570E" w:rsidP="00383490"/>
    <w:p w14:paraId="0CAC1F55" w14:textId="77777777" w:rsidR="00A855E6" w:rsidRDefault="00383490" w:rsidP="00263593">
      <w:r w:rsidRPr="00875584">
        <w:rPr>
          <w:rFonts w:ascii="Arial" w:hAnsi="Arial"/>
          <w:b/>
          <w:sz w:val="24"/>
          <w:szCs w:val="24"/>
        </w:rPr>
        <w:t>Diagrams</w:t>
      </w:r>
    </w:p>
    <w:p w14:paraId="423AAD10" w14:textId="77777777" w:rsidR="00DB049B" w:rsidRDefault="00CF20F6" w:rsidP="006977BE">
      <w:hyperlink w:anchor="_4049ef2e39f1ca7b7abb65f10409d85f" w:history="1">
        <w:r w:rsidR="003E7695">
          <w:rPr>
            <w:rStyle w:val="Hyperlink"/>
          </w:rPr>
          <w:t>Enumeration Constraints</w:t>
        </w:r>
      </w:hyperlink>
    </w:p>
    <w:p w14:paraId="600E0698" w14:textId="77777777" w:rsidR="0063570E" w:rsidRDefault="0063570E" w:rsidP="00383490"/>
    <w:p w14:paraId="151FCF83" w14:textId="77777777" w:rsidR="00A855E6" w:rsidRDefault="00383490" w:rsidP="00263593">
      <w:r w:rsidRPr="00875584">
        <w:rPr>
          <w:rFonts w:ascii="Arial" w:hAnsi="Arial"/>
          <w:b/>
          <w:sz w:val="24"/>
          <w:szCs w:val="24"/>
        </w:rPr>
        <w:t>Direct Known Superclasses (Generalization)</w:t>
      </w:r>
    </w:p>
    <w:p w14:paraId="00688359" w14:textId="77777777" w:rsidR="00DB049B" w:rsidRDefault="009E3806" w:rsidP="006977BE">
      <w:r>
        <w:t>InstanceSpecification</w:t>
      </w:r>
      <w:r w:rsidR="00F37E3B">
        <w:t xml:space="preserve"> </w:t>
      </w:r>
      <w:r w:rsidR="006977BE">
        <w:t xml:space="preserve">  </w:t>
      </w:r>
      <w:r w:rsidR="00F37E3B">
        <w:t xml:space="preserve"> </w:t>
      </w:r>
      <w:r w:rsidR="006977BE">
        <w:t xml:space="preserve">  </w:t>
      </w:r>
    </w:p>
    <w:p w14:paraId="4483ADFF" w14:textId="77777777" w:rsidR="0063570E" w:rsidRDefault="0063570E" w:rsidP="00383490"/>
    <w:p w14:paraId="0AB6E01D" w14:textId="77777777" w:rsidR="00A855E6" w:rsidRDefault="00383490" w:rsidP="00263593">
      <w:r w:rsidRPr="00875584">
        <w:rPr>
          <w:rFonts w:ascii="Arial" w:hAnsi="Arial"/>
          <w:b/>
          <w:sz w:val="24"/>
          <w:szCs w:val="24"/>
        </w:rPr>
        <w:t>Attributes</w:t>
      </w:r>
    </w:p>
    <w:p w14:paraId="24C07D8C" w14:textId="77777777" w:rsidR="00B603FB" w:rsidRDefault="00B603FB" w:rsidP="008B78EB"/>
    <w:p w14:paraId="079D2281" w14:textId="77777777" w:rsidR="00A755AA" w:rsidRDefault="008B78EB" w:rsidP="008B78EB">
      <w:pPr>
        <w:rPr>
          <w:b/>
        </w:rPr>
      </w:pPr>
      <w:r w:rsidRPr="006A54F6">
        <w:rPr>
          <w:b/>
        </w:rPr>
        <w:t>•   public enumeration : Enumeration  [1]</w:t>
      </w:r>
    </w:p>
    <w:p w14:paraId="32415CA5" w14:textId="77777777" w:rsidR="008B78EB" w:rsidRPr="006A54F6" w:rsidRDefault="005C6CB8" w:rsidP="008B78EB">
      <w:pPr>
        <w:rPr>
          <w:b/>
        </w:rPr>
      </w:pPr>
      <w:r>
        <w:t xml:space="preserve"> </w:t>
      </w:r>
    </w:p>
    <w:p w14:paraId="108BFF1C" w14:textId="77777777" w:rsidR="00240264" w:rsidRDefault="00CF20F6">
      <w:r>
        <w:t>The Enumeration that this EnumerationLiteral is a member of.</w:t>
      </w:r>
    </w:p>
    <w:p w14:paraId="65C68E7D" w14:textId="77777777" w:rsidR="00B603FB" w:rsidRDefault="00B603FB" w:rsidP="008B78EB"/>
    <w:p w14:paraId="0D554FE4" w14:textId="77777777" w:rsidR="00A755AA" w:rsidRDefault="008B78EB" w:rsidP="008B78EB">
      <w:pPr>
        <w:rPr>
          <w:b/>
        </w:rPr>
      </w:pPr>
      <w:r w:rsidRPr="006A54F6">
        <w:rPr>
          <w:b/>
        </w:rPr>
        <w:t>•   public classifier : Enumeration  [1]</w:t>
      </w:r>
    </w:p>
    <w:p w14:paraId="1CE6A8AF" w14:textId="77777777" w:rsidR="00DB049B" w:rsidRDefault="00022C8A" w:rsidP="006977BE">
      <w:r w:rsidRPr="00022C8A">
        <w:t xml:space="preserve"> </w:t>
      </w:r>
    </w:p>
    <w:p w14:paraId="57E206A8" w14:textId="77777777" w:rsidR="00800588" w:rsidRPr="005F31BE" w:rsidRDefault="00800588" w:rsidP="005F31BE">
      <w:pPr>
        <w:pStyle w:val="Heading5"/>
      </w:pPr>
      <w:bookmarkStart w:id="465" w:name="_7b4688dbd3826f33c726c87847ae4a72"/>
      <w:r w:rsidRPr="005F31BE">
        <w:t>&lt;Stereotype&gt; EnumeratedValueDomainConstraint</w:t>
      </w:r>
      <w:bookmarkEnd w:id="465"/>
    </w:p>
    <w:p w14:paraId="15264701" w14:textId="77777777" w:rsidR="00DB049B" w:rsidRDefault="00800588" w:rsidP="006977BE">
      <w:r>
        <w:t xml:space="preserve"> </w:t>
      </w:r>
    </w:p>
    <w:p w14:paraId="787EC162" w14:textId="77777777" w:rsidR="0063570E" w:rsidRDefault="0063570E" w:rsidP="00383490"/>
    <w:p w14:paraId="31CDCC81" w14:textId="77777777" w:rsidR="00A855E6" w:rsidRDefault="00383490" w:rsidP="00263593">
      <w:r w:rsidRPr="00875584">
        <w:rPr>
          <w:rFonts w:ascii="Arial" w:hAnsi="Arial"/>
          <w:b/>
          <w:sz w:val="24"/>
          <w:szCs w:val="24"/>
        </w:rPr>
        <w:t>Description</w:t>
      </w:r>
    </w:p>
    <w:p w14:paraId="3F2B4D1A" w14:textId="77777777" w:rsidR="00DB049B" w:rsidRDefault="005C6CB8" w:rsidP="006977BE">
      <w:r>
        <w:t xml:space="preserve"> </w:t>
      </w:r>
    </w:p>
    <w:p w14:paraId="7B39A8EC" w14:textId="77777777" w:rsidR="00240264" w:rsidRDefault="00CF20F6">
      <w:r>
        <w:t xml:space="preserve">A constraint on a </w:t>
      </w:r>
      <w:r>
        <w:rPr>
          <w:b/>
          <w:bCs/>
        </w:rPr>
        <w:t>EnumeratedValue</w:t>
      </w:r>
      <w:r>
        <w:rPr>
          <w:b/>
          <w:bCs/>
        </w:rPr>
        <w:t>Domain</w:t>
      </w:r>
      <w:r>
        <w:t xml:space="preserve"> that represents a discrete set of possible values for a particular field or data element.</w:t>
      </w:r>
    </w:p>
    <w:p w14:paraId="6E1254B3" w14:textId="77777777" w:rsidR="00DB049B" w:rsidRDefault="00C51B43" w:rsidP="006977BE">
      <w:r>
        <w:t xml:space="preserve"> </w:t>
      </w:r>
      <w:r w:rsidR="009F2598">
        <w:t xml:space="preserve">  </w:t>
      </w:r>
      <w:r>
        <w:t xml:space="preserve"> </w:t>
      </w:r>
      <w:r w:rsidR="009F2598">
        <w:t xml:space="preserve">  </w:t>
      </w:r>
    </w:p>
    <w:p w14:paraId="504857AE" w14:textId="77777777" w:rsidR="0063570E" w:rsidRDefault="0063570E" w:rsidP="00383490"/>
    <w:p w14:paraId="02588369" w14:textId="77777777" w:rsidR="00A855E6" w:rsidRDefault="00383490" w:rsidP="00263593">
      <w:r w:rsidRPr="00875584">
        <w:rPr>
          <w:rFonts w:ascii="Arial" w:hAnsi="Arial"/>
          <w:b/>
          <w:sz w:val="24"/>
          <w:szCs w:val="24"/>
        </w:rPr>
        <w:t>Diagrams</w:t>
      </w:r>
    </w:p>
    <w:p w14:paraId="18B5F46A" w14:textId="77777777" w:rsidR="00DB049B" w:rsidRDefault="00CF20F6" w:rsidP="006977BE">
      <w:hyperlink w:anchor="_4049ef2e39f1ca7b7abb65f10409d85f" w:history="1">
        <w:r w:rsidR="003E7695">
          <w:rPr>
            <w:rStyle w:val="Hyperlink"/>
          </w:rPr>
          <w:t>Enumeration Constraints</w:t>
        </w:r>
      </w:hyperlink>
      <w:r w:rsidR="00324424">
        <w:t xml:space="preserve">, </w:t>
      </w:r>
      <w:hyperlink w:anchor="_759880e6f359cf189858504f68956934" w:history="1">
        <w:r w:rsidR="003E7695">
          <w:rPr>
            <w:rStyle w:val="Hyperlink"/>
          </w:rPr>
          <w:t>TerminologyConstraints</w:t>
        </w:r>
      </w:hyperlink>
    </w:p>
    <w:p w14:paraId="176E52DD" w14:textId="77777777" w:rsidR="0063570E" w:rsidRDefault="0063570E" w:rsidP="00383490"/>
    <w:p w14:paraId="7E6DB648" w14:textId="77777777" w:rsidR="00A855E6" w:rsidRDefault="00383490" w:rsidP="00263593">
      <w:r w:rsidRPr="00875584">
        <w:rPr>
          <w:rFonts w:ascii="Arial" w:hAnsi="Arial"/>
          <w:b/>
          <w:sz w:val="24"/>
          <w:szCs w:val="24"/>
        </w:rPr>
        <w:t>Direct Known Superclasses (Generalization)</w:t>
      </w:r>
    </w:p>
    <w:p w14:paraId="51F6EBBB" w14:textId="77777777" w:rsidR="00DB049B" w:rsidRDefault="00CF20F6" w:rsidP="006977BE">
      <w:hyperlink w:anchor="_1bc74c3698f61990aff3aec96088f0a9" w:history="1">
        <w:r w:rsidR="006977BE">
          <w:rPr>
            <w:rStyle w:val="Hyperlink"/>
          </w:rPr>
          <w:t>EnumerationConstraint</w:t>
        </w:r>
      </w:hyperlink>
      <w:r w:rsidR="006977BE">
        <w:t xml:space="preserve"> </w:t>
      </w:r>
    </w:p>
    <w:p w14:paraId="08BE3D47" w14:textId="77777777" w:rsidR="009922DE" w:rsidRDefault="009922DE" w:rsidP="009922DE">
      <w:r>
        <w:t xml:space="preserve">  </w:t>
      </w:r>
    </w:p>
    <w:p w14:paraId="05418631" w14:textId="77777777" w:rsidR="0063570E" w:rsidRDefault="0063570E" w:rsidP="00383490"/>
    <w:p w14:paraId="3DC5BE86" w14:textId="77777777" w:rsidR="00A855E6" w:rsidRDefault="00383490" w:rsidP="00263593">
      <w:r w:rsidRPr="00875584">
        <w:rPr>
          <w:rFonts w:ascii="Arial" w:hAnsi="Arial"/>
          <w:b/>
          <w:sz w:val="24"/>
          <w:szCs w:val="24"/>
        </w:rPr>
        <w:t>Constraints</w:t>
      </w:r>
    </w:p>
    <w:p w14:paraId="662AE169" w14:textId="77777777" w:rsidR="0087616E" w:rsidRPr="00BC6BEC" w:rsidRDefault="0087616E" w:rsidP="00263593">
      <w:pPr>
        <w:rPr>
          <w:rFonts w:ascii="Arial" w:hAnsi="Arial"/>
          <w:b/>
          <w:sz w:val="24"/>
          <w:szCs w:val="24"/>
        </w:rPr>
      </w:pPr>
    </w:p>
    <w:p w14:paraId="161664F8"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constrainsEVD</w:t>
      </w:r>
    </w:p>
    <w:p w14:paraId="742C402D" w14:textId="77777777" w:rsidR="00F126D8" w:rsidRDefault="005C6CB8" w:rsidP="006977BE">
      <w:r>
        <w:t xml:space="preserve"> </w:t>
      </w:r>
    </w:p>
    <w:p w14:paraId="60A7067E" w14:textId="77777777" w:rsidR="00240264" w:rsidRDefault="00CF20F6">
      <w:r>
        <w:t>This Enumeration is an &gt;</w:t>
      </w:r>
    </w:p>
    <w:p w14:paraId="02B0EB44" w14:textId="77777777" w:rsidR="00F126D8" w:rsidRDefault="00CF06F6" w:rsidP="006977BE">
      <w:r w:rsidRPr="00467F03">
        <w:t>[OCL]</w:t>
      </w:r>
    </w:p>
    <w:p w14:paraId="583E3ADC" w14:textId="77777777" w:rsidR="008B78EB" w:rsidRDefault="004B279F" w:rsidP="00ED4063">
      <w:r w:rsidRPr="0047488C">
        <w:rPr>
          <w:rFonts w:ascii="Courier" w:hAnsi="Courier"/>
        </w:rPr>
        <w:t>self.base_Enumeration.stereotypedBy('EnumeratedValueDomain')</w:t>
      </w:r>
    </w:p>
    <w:p w14:paraId="6664FBBD" w14:textId="77777777" w:rsidR="0063570E" w:rsidRDefault="0063570E" w:rsidP="00383490"/>
    <w:p w14:paraId="4B1A6F21" w14:textId="77777777" w:rsidR="00A855E6" w:rsidRDefault="00383490" w:rsidP="00263593">
      <w:r w:rsidRPr="00875584">
        <w:rPr>
          <w:rFonts w:ascii="Arial" w:hAnsi="Arial"/>
          <w:b/>
          <w:sz w:val="24"/>
          <w:szCs w:val="24"/>
        </w:rPr>
        <w:t>Known other Stereotypes</w:t>
      </w:r>
    </w:p>
    <w:p w14:paraId="50262D4A" w14:textId="77777777" w:rsidR="003E4BE1" w:rsidRDefault="00CF20F6" w:rsidP="00AB09F3">
      <w:hyperlink w:anchor="_c7f411daaf64f83e013bec437cb8f30a" w:history="1">
        <w:r w:rsidR="00A46A79">
          <w:rPr>
            <w:rStyle w:val="Hyperlink"/>
          </w:rPr>
          <w:t>EnumeratedValueDomain</w:t>
        </w:r>
      </w:hyperlink>
      <w:r w:rsidR="00A46A79">
        <w:t>,</w:t>
      </w:r>
      <w:r w:rsidR="00910AFD">
        <w:t xml:space="preserve"> </w:t>
      </w:r>
      <w:hyperlink w:anchor="_1bc74c3698f61990aff3aec96088f0a9" w:history="1">
        <w:r w:rsidR="00A46A79">
          <w:rPr>
            <w:rStyle w:val="Hyperlink"/>
          </w:rPr>
          <w:t>EnumerationConstraint</w:t>
        </w:r>
      </w:hyperlink>
      <w:r w:rsidR="00A46A79">
        <w:t>,</w:t>
      </w:r>
      <w:r w:rsidR="00910AFD">
        <w:t xml:space="preserve"> </w:t>
      </w:r>
      <w:hyperlink w:anchor="_5bb7ce8128b60ee5eb2ca275444e9692" w:history="1">
        <w:r w:rsidR="00A46A79">
          <w:rPr>
            <w:rStyle w:val="Hyperlink"/>
          </w:rPr>
          <w:t>PermissibleValue</w:t>
        </w:r>
      </w:hyperlink>
      <w:r w:rsidR="003E4BE1">
        <w:t xml:space="preserve"> </w:t>
      </w:r>
    </w:p>
    <w:p w14:paraId="63A443BA" w14:textId="77777777" w:rsidR="00D91281" w:rsidRDefault="00CD42A9" w:rsidP="0039400D">
      <w:r w:rsidRPr="00CD42A9">
        <w:t xml:space="preserve"> </w:t>
      </w:r>
    </w:p>
    <w:p w14:paraId="2FC71A3A" w14:textId="77777777" w:rsidR="002C0F83" w:rsidRPr="005F31BE" w:rsidRDefault="001F24CC" w:rsidP="005F31BE">
      <w:pPr>
        <w:pStyle w:val="Heading4"/>
      </w:pPr>
      <w:bookmarkStart w:id="466" w:name="_Toc277238044"/>
      <w:r w:rsidRPr="005F31BE">
        <w:t>&lt;Package&gt; Constraint Proxies</w:t>
      </w:r>
      <w:bookmarkEnd w:id="466"/>
    </w:p>
    <w:p w14:paraId="0445ECE1" w14:textId="77777777" w:rsidR="00D91281" w:rsidRDefault="005C6CB8" w:rsidP="0039400D">
      <w:r>
        <w:t xml:space="preserve"> </w:t>
      </w:r>
    </w:p>
    <w:p w14:paraId="099D23FF" w14:textId="77777777" w:rsidR="00240264" w:rsidRDefault="00CF20F6">
      <w:r>
        <w:t xml:space="preserve"> This clause defines mechanisms for reusing and "importing" constraints.</w:t>
      </w:r>
    </w:p>
    <w:p w14:paraId="6C7AA036" w14:textId="77777777" w:rsidR="003E4BE1" w:rsidRDefault="0001444D" w:rsidP="00595F8A">
      <w:r>
        <w:tab/>
      </w:r>
      <w:r>
        <w:tab/>
      </w:r>
      <w:r>
        <w:tab/>
      </w:r>
      <w:r>
        <w:tab/>
      </w:r>
      <w:r>
        <w:rPr>
          <w:noProof/>
        </w:rPr>
        <w:drawing>
          <wp:inline distT="0" distB="0" distL="0" distR="0" wp14:anchorId="4E3EDB93" wp14:editId="5C7A678C">
            <wp:extent cx="5934075" cy="2228850"/>
            <wp:effectExtent l="0" t="0" r="0" b="0"/>
            <wp:docPr id="84" name="Picture -1746670833.png" descr="-174667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746670833.png"/>
                    <pic:cNvPicPr/>
                  </pic:nvPicPr>
                  <pic:blipFill>
                    <a:blip r:embed="rId74" cstate="print"/>
                    <a:stretch>
                      <a:fillRect/>
                    </a:stretch>
                  </pic:blipFill>
                  <pic:spPr>
                    <a:xfrm>
                      <a:off x="0" y="0"/>
                      <a:ext cx="5934075" cy="2228850"/>
                    </a:xfrm>
                    <a:prstGeom prst="rect">
                      <a:avLst/>
                    </a:prstGeom>
                  </pic:spPr>
                </pic:pic>
              </a:graphicData>
            </a:graphic>
          </wp:inline>
        </w:drawing>
      </w:r>
    </w:p>
    <w:p w14:paraId="376128C3"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67" w:name="_17547bff44c4353bd3a454a0c3c7e577"/>
      <w:r w:rsidRPr="007B5B34">
        <w:rPr>
          <w:b/>
          <w:sz w:val="24"/>
          <w:szCs w:val="24"/>
        </w:rPr>
        <w:t>Constraint Proxies</w:t>
      </w:r>
      <w:bookmarkEnd w:id="467"/>
    </w:p>
    <w:p w14:paraId="25657F1B" w14:textId="77777777" w:rsidR="003E4BE1" w:rsidRDefault="00CB577B" w:rsidP="00AB09F3">
      <w:r>
        <w:t xml:space="preserve">      </w:t>
      </w:r>
      <w:r w:rsidR="00DF1E7E" w:rsidRPr="00DF1E7E">
        <w:t xml:space="preserve">      </w:t>
      </w:r>
    </w:p>
    <w:p w14:paraId="41CA067A" w14:textId="77777777" w:rsidR="00DB049B" w:rsidRDefault="00022C8A" w:rsidP="006977BE">
      <w:r w:rsidRPr="00022C8A">
        <w:t xml:space="preserve"> </w:t>
      </w:r>
    </w:p>
    <w:p w14:paraId="7E673DB9" w14:textId="77777777" w:rsidR="00800588" w:rsidRPr="005F31BE" w:rsidRDefault="00800588" w:rsidP="005F31BE">
      <w:pPr>
        <w:pStyle w:val="Heading5"/>
      </w:pPr>
      <w:bookmarkStart w:id="468" w:name="_6eafe370f24f01390e7ab79d6568ea94"/>
      <w:r w:rsidRPr="005F31BE">
        <w:t>&lt;Stereotype&gt; ArchetypeRootConstraint</w:t>
      </w:r>
      <w:bookmarkEnd w:id="468"/>
    </w:p>
    <w:p w14:paraId="59B7E661" w14:textId="77777777" w:rsidR="00DB049B" w:rsidRDefault="00800588" w:rsidP="006977BE">
      <w:r>
        <w:t xml:space="preserve"> </w:t>
      </w:r>
    </w:p>
    <w:p w14:paraId="7F0E00F5" w14:textId="77777777" w:rsidR="0063570E" w:rsidRDefault="0063570E" w:rsidP="00383490"/>
    <w:p w14:paraId="5747C285" w14:textId="77777777" w:rsidR="00A855E6" w:rsidRDefault="00383490" w:rsidP="00263593">
      <w:r w:rsidRPr="00875584">
        <w:rPr>
          <w:rFonts w:ascii="Arial" w:hAnsi="Arial"/>
          <w:b/>
          <w:sz w:val="24"/>
          <w:szCs w:val="24"/>
        </w:rPr>
        <w:t>Description</w:t>
      </w:r>
    </w:p>
    <w:p w14:paraId="76FE4A8B" w14:textId="77777777" w:rsidR="00DB049B" w:rsidRDefault="005C6CB8" w:rsidP="006977BE">
      <w:r>
        <w:t xml:space="preserve"> </w:t>
      </w:r>
    </w:p>
    <w:p w14:paraId="147EBBB9" w14:textId="77777777" w:rsidR="00240264" w:rsidRDefault="00CF20F6">
      <w:r>
        <w:t>Connects an &gt; to an &gt; to be constrained.</w:t>
      </w:r>
    </w:p>
    <w:p w14:paraId="5CF45A2F" w14:textId="77777777" w:rsidR="00DB049B" w:rsidRDefault="00C51B43" w:rsidP="006977BE">
      <w:r>
        <w:t xml:space="preserve"> </w:t>
      </w:r>
      <w:r w:rsidR="009F2598">
        <w:t xml:space="preserve">  </w:t>
      </w:r>
    </w:p>
    <w:p w14:paraId="25349CD6" w14:textId="77777777" w:rsidR="0063570E" w:rsidRDefault="0063570E" w:rsidP="00383490"/>
    <w:p w14:paraId="6E717676" w14:textId="77777777" w:rsidR="00A855E6" w:rsidRDefault="00383490" w:rsidP="00263593">
      <w:r w:rsidRPr="00875584">
        <w:rPr>
          <w:rFonts w:ascii="Arial" w:hAnsi="Arial"/>
          <w:b/>
          <w:sz w:val="24"/>
          <w:szCs w:val="24"/>
        </w:rPr>
        <w:t>Diagrams</w:t>
      </w:r>
    </w:p>
    <w:p w14:paraId="11DA79F7" w14:textId="77777777" w:rsidR="00DB049B" w:rsidRDefault="00CF20F6" w:rsidP="006977BE">
      <w:hyperlink w:anchor="_17547bff44c4353bd3a454a0c3c7e577" w:history="1">
        <w:r w:rsidR="003E7695">
          <w:rPr>
            <w:rStyle w:val="Hyperlink"/>
          </w:rPr>
          <w:t>Constraint Proxies</w:t>
        </w:r>
      </w:hyperlink>
    </w:p>
    <w:p w14:paraId="0585BE31" w14:textId="77777777" w:rsidR="0063570E" w:rsidRDefault="0063570E" w:rsidP="00383490"/>
    <w:p w14:paraId="76DE1FE2" w14:textId="77777777" w:rsidR="00A855E6" w:rsidRDefault="00383490" w:rsidP="00263593">
      <w:r w:rsidRPr="00875584">
        <w:rPr>
          <w:rFonts w:ascii="Arial" w:hAnsi="Arial"/>
          <w:b/>
          <w:sz w:val="24"/>
          <w:szCs w:val="24"/>
        </w:rPr>
        <w:t>Direct Known Superclasses (Generalization)</w:t>
      </w:r>
    </w:p>
    <w:p w14:paraId="427A293F" w14:textId="77777777" w:rsidR="00DB049B" w:rsidRDefault="00CF20F6" w:rsidP="006977BE">
      <w:hyperlink w:anchor="_6de94cd3c6736f017766fe61020a5a13" w:history="1">
        <w:r w:rsidR="006977BE">
          <w:rPr>
            <w:rStyle w:val="Hyperlink"/>
          </w:rPr>
          <w:t>TargetConstraint</w:t>
        </w:r>
      </w:hyperlink>
      <w:r w:rsidR="006977BE">
        <w:t xml:space="preserve"> </w:t>
      </w:r>
    </w:p>
    <w:p w14:paraId="638D315F" w14:textId="77777777" w:rsidR="009922DE" w:rsidRDefault="009922DE" w:rsidP="009922DE">
      <w:r>
        <w:t xml:space="preserve">    </w:t>
      </w:r>
    </w:p>
    <w:p w14:paraId="3AAC0166" w14:textId="77777777" w:rsidR="0063570E" w:rsidRDefault="0063570E" w:rsidP="00383490"/>
    <w:p w14:paraId="73BE7181" w14:textId="77777777" w:rsidR="00A855E6" w:rsidRDefault="00383490" w:rsidP="00263593">
      <w:r w:rsidRPr="00875584">
        <w:rPr>
          <w:rFonts w:ascii="Arial" w:hAnsi="Arial"/>
          <w:b/>
          <w:sz w:val="24"/>
          <w:szCs w:val="24"/>
        </w:rPr>
        <w:t>Constraints</w:t>
      </w:r>
    </w:p>
    <w:p w14:paraId="6C155EB1" w14:textId="77777777" w:rsidR="0087616E" w:rsidRPr="00BC6BEC" w:rsidRDefault="0087616E" w:rsidP="00263593">
      <w:pPr>
        <w:rPr>
          <w:rFonts w:ascii="Arial" w:hAnsi="Arial"/>
          <w:b/>
          <w:sz w:val="24"/>
          <w:szCs w:val="24"/>
        </w:rPr>
      </w:pPr>
    </w:p>
    <w:p w14:paraId="0ADE9DD2" w14:textId="77777777" w:rsidR="00263593" w:rsidRPr="00F813AC" w:rsidRDefault="00263593" w:rsidP="00057587">
      <w:pPr>
        <w:pStyle w:val="ListParagraph"/>
        <w:numPr>
          <w:ilvl w:val="0"/>
          <w:numId w:val="4"/>
        </w:numPr>
        <w:rPr>
          <w:rFonts w:ascii="Arial" w:hAnsi="Arial"/>
          <w:b/>
        </w:rPr>
      </w:pPr>
      <w:r w:rsidRPr="006F3621">
        <w:rPr>
          <w:rFonts w:ascii="Arial" w:hAnsi="Arial"/>
          <w:b/>
        </w:rPr>
        <w:t>specificIsRootProxy</w:t>
      </w:r>
    </w:p>
    <w:p w14:paraId="19593BF6" w14:textId="77777777" w:rsidR="00F126D8" w:rsidRDefault="005C6CB8" w:rsidP="006977BE">
      <w:r>
        <w:t xml:space="preserve"> </w:t>
      </w:r>
    </w:p>
    <w:p w14:paraId="0F5E0877" w14:textId="77777777" w:rsidR="00240264" w:rsidRDefault="00CF20F6">
      <w:r>
        <w:t>Specific must be an &gt;</w:t>
      </w:r>
    </w:p>
    <w:p w14:paraId="25776445" w14:textId="77777777" w:rsidR="00F126D8" w:rsidRDefault="00CF06F6" w:rsidP="006977BE">
      <w:r w:rsidRPr="00467F03">
        <w:t>[OCL]</w:t>
      </w:r>
    </w:p>
    <w:p w14:paraId="704E76E4" w14:textId="77777777" w:rsidR="008B78EB" w:rsidRDefault="004B279F" w:rsidP="00ED4063">
      <w:r w:rsidRPr="0047488C">
        <w:rPr>
          <w:rFonts w:ascii="Courier" w:hAnsi="Courier"/>
        </w:rPr>
        <w:t>self.base_Generalization.specific.stereotypedBy('ArchetypeRootProxy')</w:t>
      </w:r>
    </w:p>
    <w:p w14:paraId="0D340224" w14:textId="77777777" w:rsidR="0087616E" w:rsidRPr="00BC6BEC" w:rsidRDefault="0087616E" w:rsidP="00263593">
      <w:pPr>
        <w:rPr>
          <w:rFonts w:ascii="Arial" w:hAnsi="Arial"/>
          <w:b/>
          <w:sz w:val="24"/>
          <w:szCs w:val="24"/>
        </w:rPr>
      </w:pPr>
    </w:p>
    <w:p w14:paraId="1F42D58E" w14:textId="77777777" w:rsidR="00263593" w:rsidRPr="00F813AC" w:rsidRDefault="00263593" w:rsidP="00057587">
      <w:pPr>
        <w:pStyle w:val="ListParagraph"/>
        <w:numPr>
          <w:ilvl w:val="0"/>
          <w:numId w:val="4"/>
        </w:numPr>
        <w:rPr>
          <w:rFonts w:ascii="Arial" w:hAnsi="Arial"/>
          <w:b/>
        </w:rPr>
      </w:pPr>
      <w:r w:rsidRPr="006F3621">
        <w:rPr>
          <w:rFonts w:ascii="Arial" w:hAnsi="Arial"/>
          <w:b/>
        </w:rPr>
        <w:t>generalIsArchetypeVersion</w:t>
      </w:r>
    </w:p>
    <w:p w14:paraId="62075E15" w14:textId="77777777" w:rsidR="00F126D8" w:rsidRDefault="005C6CB8" w:rsidP="006977BE">
      <w:r>
        <w:t xml:space="preserve"> </w:t>
      </w:r>
    </w:p>
    <w:p w14:paraId="4FB13FFE" w14:textId="77777777" w:rsidR="00240264" w:rsidRDefault="00CF20F6">
      <w:r>
        <w:t>The general must be an &gt;</w:t>
      </w:r>
    </w:p>
    <w:p w14:paraId="5DF0D07C" w14:textId="77777777" w:rsidR="00F126D8" w:rsidRDefault="00CF06F6" w:rsidP="006977BE">
      <w:r w:rsidRPr="00467F03">
        <w:t>[OCL]</w:t>
      </w:r>
    </w:p>
    <w:p w14:paraId="7A7AFD62" w14:textId="77777777" w:rsidR="008B78EB" w:rsidRDefault="004B279F" w:rsidP="00ED4063">
      <w:r w:rsidRPr="0047488C">
        <w:rPr>
          <w:rFonts w:ascii="Courier" w:hAnsi="Courier"/>
        </w:rPr>
        <w:t xml:space="preserve"> self.base_Generalization.general.stereotypedBy('ArchetypeVersion')</w:t>
      </w:r>
    </w:p>
    <w:p w14:paraId="5B579EB9" w14:textId="77777777" w:rsidR="00DB049B" w:rsidRDefault="00022C8A" w:rsidP="006977BE">
      <w:r w:rsidRPr="00022C8A">
        <w:t xml:space="preserve"> </w:t>
      </w:r>
    </w:p>
    <w:p w14:paraId="4B70FE71" w14:textId="77777777" w:rsidR="00800588" w:rsidRPr="005F31BE" w:rsidRDefault="00800588" w:rsidP="005F31BE">
      <w:pPr>
        <w:pStyle w:val="Heading5"/>
      </w:pPr>
      <w:bookmarkStart w:id="469" w:name="_6de94cd3c6736f017766fe61020a5a13"/>
      <w:r w:rsidRPr="005F31BE">
        <w:t>&lt;Stereotype&gt; TargetConstraint</w:t>
      </w:r>
      <w:bookmarkEnd w:id="469"/>
    </w:p>
    <w:p w14:paraId="48DE09B8" w14:textId="77777777" w:rsidR="00DB049B" w:rsidRDefault="00800588" w:rsidP="006977BE">
      <w:r>
        <w:t xml:space="preserve"> </w:t>
      </w:r>
    </w:p>
    <w:p w14:paraId="0927BB6D" w14:textId="77777777" w:rsidR="0063570E" w:rsidRDefault="0063570E" w:rsidP="00383490"/>
    <w:p w14:paraId="544E076F" w14:textId="77777777" w:rsidR="00A855E6" w:rsidRDefault="00383490" w:rsidP="00263593">
      <w:r w:rsidRPr="00875584">
        <w:rPr>
          <w:rFonts w:ascii="Arial" w:hAnsi="Arial"/>
          <w:b/>
          <w:sz w:val="24"/>
          <w:szCs w:val="24"/>
        </w:rPr>
        <w:t>Description</w:t>
      </w:r>
    </w:p>
    <w:p w14:paraId="50800810" w14:textId="77777777" w:rsidR="00DB049B" w:rsidRDefault="005C6CB8" w:rsidP="006977BE">
      <w:r>
        <w:t xml:space="preserve"> </w:t>
      </w:r>
    </w:p>
    <w:p w14:paraId="5AC22660" w14:textId="77777777" w:rsidR="00240264" w:rsidRDefault="00CF20F6">
      <w:r>
        <w:t>Connects an &gt; to an &gt;</w:t>
      </w:r>
    </w:p>
    <w:p w14:paraId="65472589" w14:textId="77777777" w:rsidR="00DB049B" w:rsidRDefault="00C51B43" w:rsidP="006977BE">
      <w:r>
        <w:t xml:space="preserve"> </w:t>
      </w:r>
      <w:r w:rsidR="009F2598">
        <w:t xml:space="preserve">  </w:t>
      </w:r>
    </w:p>
    <w:p w14:paraId="7577F1DA" w14:textId="77777777" w:rsidR="0063570E" w:rsidRDefault="0063570E" w:rsidP="00383490"/>
    <w:p w14:paraId="1586266B" w14:textId="77777777" w:rsidR="00A855E6" w:rsidRDefault="00383490" w:rsidP="00263593">
      <w:r w:rsidRPr="00875584">
        <w:rPr>
          <w:rFonts w:ascii="Arial" w:hAnsi="Arial"/>
          <w:b/>
          <w:sz w:val="24"/>
          <w:szCs w:val="24"/>
        </w:rPr>
        <w:t>Diagrams</w:t>
      </w:r>
    </w:p>
    <w:p w14:paraId="567C91D7" w14:textId="77777777" w:rsidR="00DB049B" w:rsidRDefault="00CF20F6" w:rsidP="006977BE">
      <w:hyperlink w:anchor="_17547bff44c4353bd3a454a0c3c7e577" w:history="1">
        <w:r w:rsidR="003E7695">
          <w:rPr>
            <w:rStyle w:val="Hyperlink"/>
          </w:rPr>
          <w:t>Constraint Proxies</w:t>
        </w:r>
      </w:hyperlink>
    </w:p>
    <w:p w14:paraId="03F3BD13" w14:textId="77777777" w:rsidR="0063570E" w:rsidRDefault="0063570E" w:rsidP="00383490"/>
    <w:p w14:paraId="38A93ED2" w14:textId="77777777" w:rsidR="00A855E6" w:rsidRDefault="00383490" w:rsidP="00263593">
      <w:r w:rsidRPr="00875584">
        <w:rPr>
          <w:rFonts w:ascii="Arial" w:hAnsi="Arial"/>
          <w:b/>
          <w:sz w:val="24"/>
          <w:szCs w:val="24"/>
        </w:rPr>
        <w:t>Direct Known Superclasses (Generalization)</w:t>
      </w:r>
    </w:p>
    <w:p w14:paraId="4FDBCB9D" w14:textId="77777777" w:rsidR="00DB049B" w:rsidRDefault="00CF20F6" w:rsidP="006977BE">
      <w:hyperlink w:anchor="_f91b532413834ad1de94d0b0af526f5b" w:history="1">
        <w:r w:rsidR="006977BE">
          <w:rPr>
            <w:rStyle w:val="Hyperlink"/>
          </w:rPr>
          <w:t>Constrains</w:t>
        </w:r>
      </w:hyperlink>
    </w:p>
    <w:p w14:paraId="3E1F3142" w14:textId="77777777" w:rsidR="0063570E" w:rsidRDefault="0063570E" w:rsidP="00383490"/>
    <w:p w14:paraId="4DB1880B" w14:textId="77777777" w:rsidR="00A855E6" w:rsidRDefault="00383490" w:rsidP="00263593">
      <w:r w:rsidRPr="00875584">
        <w:rPr>
          <w:rFonts w:ascii="Arial" w:hAnsi="Arial"/>
          <w:b/>
          <w:sz w:val="24"/>
          <w:szCs w:val="24"/>
        </w:rPr>
        <w:t>Direct Known Subclasses (Specialization)</w:t>
      </w:r>
    </w:p>
    <w:p w14:paraId="2EBCEA62" w14:textId="77777777" w:rsidR="00DB049B" w:rsidRDefault="00CF20F6" w:rsidP="006977BE">
      <w:hyperlink w:anchor="_6eafe370f24f01390e7ab79d6568ea94" w:history="1">
        <w:r w:rsidR="006977BE">
          <w:rPr>
            <w:rStyle w:val="Hyperlink"/>
          </w:rPr>
          <w:t>ArchetypeRootConstraint</w:t>
        </w:r>
      </w:hyperlink>
      <w:r w:rsidR="006977BE">
        <w:t xml:space="preserve"> </w:t>
      </w:r>
    </w:p>
    <w:p w14:paraId="20788A05" w14:textId="77777777" w:rsidR="009922DE" w:rsidRDefault="009922DE" w:rsidP="009922DE">
      <w:r>
        <w:t xml:space="preserve">    </w:t>
      </w:r>
    </w:p>
    <w:p w14:paraId="4B53A22E" w14:textId="77777777" w:rsidR="0063570E" w:rsidRDefault="0063570E" w:rsidP="00383490"/>
    <w:p w14:paraId="628199AC" w14:textId="77777777" w:rsidR="00A855E6" w:rsidRDefault="00383490" w:rsidP="00263593">
      <w:r w:rsidRPr="00875584">
        <w:rPr>
          <w:rFonts w:ascii="Arial" w:hAnsi="Arial"/>
          <w:b/>
          <w:sz w:val="24"/>
          <w:szCs w:val="24"/>
        </w:rPr>
        <w:t>Constraints</w:t>
      </w:r>
    </w:p>
    <w:p w14:paraId="20F148F5" w14:textId="77777777" w:rsidR="0087616E" w:rsidRPr="00BC6BEC" w:rsidRDefault="0087616E" w:rsidP="00263593">
      <w:pPr>
        <w:rPr>
          <w:rFonts w:ascii="Arial" w:hAnsi="Arial"/>
          <w:b/>
          <w:sz w:val="24"/>
          <w:szCs w:val="24"/>
        </w:rPr>
      </w:pPr>
    </w:p>
    <w:p w14:paraId="6388A0F0" w14:textId="77777777" w:rsidR="00263593" w:rsidRPr="00F813AC" w:rsidRDefault="00263593" w:rsidP="00057587">
      <w:pPr>
        <w:pStyle w:val="ListParagraph"/>
        <w:numPr>
          <w:ilvl w:val="0"/>
          <w:numId w:val="4"/>
        </w:numPr>
        <w:rPr>
          <w:rFonts w:ascii="Arial" w:hAnsi="Arial"/>
          <w:b/>
        </w:rPr>
      </w:pPr>
      <w:r w:rsidRPr="006F3621">
        <w:rPr>
          <w:rFonts w:ascii="Arial" w:hAnsi="Arial"/>
          <w:b/>
        </w:rPr>
        <w:t>specificIsProxy</w:t>
      </w:r>
    </w:p>
    <w:p w14:paraId="0B931166" w14:textId="77777777" w:rsidR="00F126D8" w:rsidRDefault="005C6CB8" w:rsidP="006977BE">
      <w:r>
        <w:t xml:space="preserve"> </w:t>
      </w:r>
    </w:p>
    <w:p w14:paraId="240F3359" w14:textId="77777777" w:rsidR="00240264" w:rsidRDefault="00CF20F6">
      <w:r>
        <w:t>Specific must be an &gt;</w:t>
      </w:r>
    </w:p>
    <w:p w14:paraId="7631A722" w14:textId="77777777" w:rsidR="00F126D8" w:rsidRDefault="00CF06F6" w:rsidP="006977BE">
      <w:r w:rsidRPr="00467F03">
        <w:t>[OCL]</w:t>
      </w:r>
    </w:p>
    <w:p w14:paraId="69E5C054" w14:textId="77777777" w:rsidR="008B78EB" w:rsidRDefault="004B279F" w:rsidP="00ED4063">
      <w:r w:rsidRPr="0047488C">
        <w:rPr>
          <w:rFonts w:ascii="Courier" w:hAnsi="Courier"/>
        </w:rPr>
        <w:t>self.base_Generalization.specific.stereotypedBy('ObjectConstraintProxy')</w:t>
      </w:r>
    </w:p>
    <w:p w14:paraId="2E1055D2" w14:textId="77777777" w:rsidR="0087616E" w:rsidRPr="00BC6BEC" w:rsidRDefault="0087616E" w:rsidP="00263593">
      <w:pPr>
        <w:rPr>
          <w:rFonts w:ascii="Arial" w:hAnsi="Arial"/>
          <w:b/>
          <w:sz w:val="24"/>
          <w:szCs w:val="24"/>
        </w:rPr>
      </w:pPr>
    </w:p>
    <w:p w14:paraId="43B92411" w14:textId="77777777" w:rsidR="00263593" w:rsidRPr="00F813AC" w:rsidRDefault="00263593" w:rsidP="00057587">
      <w:pPr>
        <w:pStyle w:val="ListParagraph"/>
        <w:numPr>
          <w:ilvl w:val="0"/>
          <w:numId w:val="4"/>
        </w:numPr>
        <w:rPr>
          <w:rFonts w:ascii="Arial" w:hAnsi="Arial"/>
          <w:b/>
        </w:rPr>
      </w:pPr>
      <w:r w:rsidRPr="006F3621">
        <w:rPr>
          <w:rFonts w:ascii="Arial" w:hAnsi="Arial"/>
          <w:b/>
        </w:rPr>
        <w:t>generalIsObjectConstraint</w:t>
      </w:r>
    </w:p>
    <w:p w14:paraId="30A984A8" w14:textId="77777777" w:rsidR="00F126D8" w:rsidRDefault="005C6CB8" w:rsidP="006977BE">
      <w:r>
        <w:t xml:space="preserve"> </w:t>
      </w:r>
    </w:p>
    <w:p w14:paraId="7252EAC2" w14:textId="77777777" w:rsidR="00240264" w:rsidRDefault="00CF20F6">
      <w:r>
        <w:t>General must be &gt;</w:t>
      </w:r>
    </w:p>
    <w:p w14:paraId="72050A7C" w14:textId="77777777" w:rsidR="00F126D8" w:rsidRDefault="00CF06F6" w:rsidP="006977BE">
      <w:r w:rsidRPr="00467F03">
        <w:t>[OCL]</w:t>
      </w:r>
    </w:p>
    <w:p w14:paraId="46703A8C" w14:textId="77777777" w:rsidR="008B78EB" w:rsidRDefault="004B279F" w:rsidP="00ED4063">
      <w:r w:rsidRPr="0047488C">
        <w:rPr>
          <w:rFonts w:ascii="Courier" w:hAnsi="Courier"/>
        </w:rPr>
        <w:t>self.base_Generalization.general.stereotypedBy('ObjectConstraint')</w:t>
      </w:r>
    </w:p>
    <w:p w14:paraId="5A82DE4E" w14:textId="77777777" w:rsidR="0063570E" w:rsidRDefault="0063570E" w:rsidP="00383490"/>
    <w:p w14:paraId="6997412E" w14:textId="77777777" w:rsidR="00A855E6" w:rsidRDefault="00383490" w:rsidP="00263593">
      <w:r w:rsidRPr="00875584">
        <w:rPr>
          <w:rFonts w:ascii="Arial" w:hAnsi="Arial"/>
          <w:b/>
          <w:sz w:val="24"/>
          <w:szCs w:val="24"/>
        </w:rPr>
        <w:t>Known other Stereotypes</w:t>
      </w:r>
    </w:p>
    <w:p w14:paraId="6AAC82A9" w14:textId="77777777" w:rsidR="003E4BE1" w:rsidRDefault="00CF20F6" w:rsidP="00AB09F3">
      <w:hyperlink w:anchor="_f5f73ce565f73d8b4808997e54e8e698" w:history="1">
        <w:r w:rsidR="00A46A79">
          <w:rPr>
            <w:rStyle w:val="Hyperlink"/>
          </w:rPr>
          <w:t>ArchetypeRootProxy</w:t>
        </w:r>
      </w:hyperlink>
      <w:r w:rsidR="00A46A79">
        <w:t>,</w:t>
      </w:r>
      <w:r w:rsidR="00910AFD">
        <w:t xml:space="preserve"> </w:t>
      </w:r>
      <w:hyperlink w:anchor="_f91b532413834ad1de94d0b0af526f5b" w:history="1">
        <w:r w:rsidR="00A46A79">
          <w:rPr>
            <w:rStyle w:val="Hyperlink"/>
          </w:rPr>
          <w:t>Constrains</w:t>
        </w:r>
      </w:hyperlink>
      <w:r w:rsidR="00A46A79">
        <w:t>,</w:t>
      </w:r>
      <w:r w:rsidR="00910AFD">
        <w:t xml:space="preserve"> </w:t>
      </w:r>
      <w:hyperlink w:anchor="_ad75af95f635bdf35f69d9db9b17aae2" w:history="1">
        <w:r w:rsidR="00A46A79">
          <w:rPr>
            <w:rStyle w:val="Hyperlink"/>
          </w:rPr>
          <w:t>ObjectConstraint</w:t>
        </w:r>
      </w:hyperlink>
      <w:r w:rsidR="00A46A79">
        <w:t>,</w:t>
      </w:r>
      <w:r w:rsidR="00910AFD">
        <w:t xml:space="preserve"> </w:t>
      </w:r>
      <w:hyperlink w:anchor="_c8ae60f7f44b70cf5dce7db03aa6ac1e" w:history="1">
        <w:r w:rsidR="00A46A79">
          <w:rPr>
            <w:rStyle w:val="Hyperlink"/>
          </w:rPr>
          <w:t>ObjectConstraintProxy</w:t>
        </w:r>
      </w:hyperlink>
      <w:r w:rsidR="003E4BE1">
        <w:t xml:space="preserve"> </w:t>
      </w:r>
    </w:p>
    <w:p w14:paraId="771D7E62" w14:textId="77777777" w:rsidR="00D91281" w:rsidRDefault="00CD42A9" w:rsidP="0039400D">
      <w:r w:rsidRPr="00CD42A9">
        <w:t xml:space="preserve"> </w:t>
      </w:r>
    </w:p>
    <w:p w14:paraId="41867282" w14:textId="77777777" w:rsidR="005F31BE" w:rsidRDefault="001F24CC" w:rsidP="005F31BE">
      <w:pPr>
        <w:pStyle w:val="Heading3"/>
      </w:pPr>
      <w:bookmarkStart w:id="470" w:name="_Toc277238045"/>
      <w:r>
        <w:t>&lt;Package&gt; Terminology Constraints</w:t>
      </w:r>
      <w:bookmarkEnd w:id="470"/>
    </w:p>
    <w:p w14:paraId="5DE3B746" w14:textId="77777777" w:rsidR="00D91281" w:rsidRDefault="005C6CB8" w:rsidP="0039400D">
      <w:r>
        <w:t xml:space="preserve"> </w:t>
      </w:r>
    </w:p>
    <w:p w14:paraId="03FACE4D" w14:textId="77777777" w:rsidR="00240264" w:rsidRDefault="00CF20F6">
      <w:r>
        <w:t>This clause defines the profiles used for constraining Enumerations, EnumeratedValueDomains and TerminologyCodes.</w:t>
      </w:r>
    </w:p>
    <w:p w14:paraId="47C91998" w14:textId="77777777" w:rsidR="003E4BE1" w:rsidRDefault="0001444D" w:rsidP="00595F8A">
      <w:r>
        <w:tab/>
      </w:r>
      <w:r>
        <w:tab/>
      </w:r>
      <w:r>
        <w:tab/>
      </w:r>
      <w:r>
        <w:tab/>
      </w:r>
      <w:r>
        <w:rPr>
          <w:noProof/>
        </w:rPr>
        <w:drawing>
          <wp:inline distT="0" distB="0" distL="0" distR="0" wp14:anchorId="5EE35B32" wp14:editId="532E783C">
            <wp:extent cx="3914775" cy="2886075"/>
            <wp:effectExtent l="0" t="0" r="0" b="0"/>
            <wp:docPr id="86" name="Picture -2126477537.png" descr="-2126477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2126477537.png"/>
                    <pic:cNvPicPr/>
                  </pic:nvPicPr>
                  <pic:blipFill>
                    <a:blip r:embed="rId75" cstate="print"/>
                    <a:stretch>
                      <a:fillRect/>
                    </a:stretch>
                  </pic:blipFill>
                  <pic:spPr>
                    <a:xfrm>
                      <a:off x="0" y="0"/>
                      <a:ext cx="3914775" cy="2886075"/>
                    </a:xfrm>
                    <a:prstGeom prst="rect">
                      <a:avLst/>
                    </a:prstGeom>
                  </pic:spPr>
                </pic:pic>
              </a:graphicData>
            </a:graphic>
          </wp:inline>
        </w:drawing>
      </w:r>
    </w:p>
    <w:p w14:paraId="08E7A9D9"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71" w:name="_759880e6f359cf189858504f68956934"/>
      <w:r w:rsidRPr="007B5B34">
        <w:rPr>
          <w:b/>
          <w:sz w:val="24"/>
          <w:szCs w:val="24"/>
        </w:rPr>
        <w:t>TerminologyConstraints</w:t>
      </w:r>
      <w:bookmarkEnd w:id="471"/>
    </w:p>
    <w:p w14:paraId="3A6BA434" w14:textId="77777777" w:rsidR="003E4BE1" w:rsidRDefault="00CB577B" w:rsidP="00AB09F3">
      <w:r>
        <w:t xml:space="preserve">      </w:t>
      </w:r>
      <w:r w:rsidR="00DF1E7E" w:rsidRPr="00DF1E7E">
        <w:t xml:space="preserve">  </w:t>
      </w:r>
    </w:p>
    <w:p w14:paraId="4E872579" w14:textId="77777777" w:rsidR="0063570E" w:rsidRDefault="0063570E" w:rsidP="00383490"/>
    <w:p w14:paraId="31B570D8" w14:textId="77777777" w:rsidR="00A855E6" w:rsidRDefault="00383490" w:rsidP="00263593">
      <w:r w:rsidRPr="00875584">
        <w:rPr>
          <w:rFonts w:ascii="Arial" w:hAnsi="Arial"/>
          <w:b/>
          <w:sz w:val="24"/>
          <w:szCs w:val="24"/>
        </w:rPr>
        <w:t>Known other Stereotypes</w:t>
      </w:r>
    </w:p>
    <w:p w14:paraId="18B6D8CD" w14:textId="77777777" w:rsidR="003E4BE1" w:rsidRDefault="00CF20F6" w:rsidP="00AB09F3">
      <w:hyperlink w:anchor="_7b4688dbd3826f33c726c87847ae4a72" w:history="1">
        <w:r w:rsidR="00A46A79">
          <w:rPr>
            <w:rStyle w:val="Hyperlink"/>
          </w:rPr>
          <w:t>EnumeratedValueDomainConstraint</w:t>
        </w:r>
      </w:hyperlink>
      <w:r w:rsidR="00A46A79">
        <w:t>,</w:t>
      </w:r>
      <w:r w:rsidR="00910AFD">
        <w:t xml:space="preserve"> </w:t>
      </w:r>
      <w:hyperlink w:anchor="_1bc74c3698f61990aff3aec96088f0a9" w:history="1">
        <w:r w:rsidR="00A46A79">
          <w:rPr>
            <w:rStyle w:val="Hyperlink"/>
          </w:rPr>
          <w:t>EnumerationConstraint</w:t>
        </w:r>
      </w:hyperlink>
      <w:r w:rsidR="003E4BE1">
        <w:t xml:space="preserve"> </w:t>
      </w:r>
    </w:p>
    <w:p w14:paraId="39A7EB24" w14:textId="77777777" w:rsidR="006977BE" w:rsidRPr="005C51C2" w:rsidRDefault="006977BE" w:rsidP="005C51C2">
      <w:pPr>
        <w:rPr>
          <w:b/>
        </w:rPr>
      </w:pPr>
    </w:p>
    <w:sectPr w:rsidR="006977BE" w:rsidRPr="005C51C2" w:rsidSect="00561F5A">
      <w:headerReference w:type="default" r:id="rId76"/>
      <w:footerReference w:type="default" r:id="rId77"/>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842969" w14:textId="77777777" w:rsidR="00DE3E9F" w:rsidRDefault="00DE3E9F" w:rsidP="000B2E69">
      <w:r>
        <w:separator/>
      </w:r>
    </w:p>
  </w:endnote>
  <w:endnote w:type="continuationSeparator" w:id="0">
    <w:p w14:paraId="181D4BCE" w14:textId="77777777" w:rsidR="00DE3E9F" w:rsidRDefault="00DE3E9F" w:rsidP="000B2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Default">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893" w:type="pct"/>
      <w:tblBorders>
        <w:bottom w:val="single" w:sz="4" w:space="0" w:color="BFBFBF"/>
      </w:tblBorders>
      <w:tblCellMar>
        <w:left w:w="115" w:type="dxa"/>
        <w:right w:w="115" w:type="dxa"/>
      </w:tblCellMar>
      <w:tblLook w:val="04A0" w:firstRow="1" w:lastRow="0" w:firstColumn="1" w:lastColumn="0" w:noHBand="0" w:noVBand="1"/>
    </w:tblPr>
    <w:tblGrid>
      <w:gridCol w:w="745"/>
      <w:gridCol w:w="8640"/>
    </w:tblGrid>
    <w:tr w:rsidR="00DE3E9F" w:rsidRPr="00685E82" w14:paraId="68485A53" w14:textId="77777777" w:rsidTr="00685E82">
      <w:tc>
        <w:tcPr>
          <w:tcW w:w="397" w:type="pct"/>
          <w:tcBorders>
            <w:bottom w:val="nil"/>
            <w:right w:val="single" w:sz="4" w:space="0" w:color="BFBFBF"/>
          </w:tcBorders>
        </w:tcPr>
        <w:p w14:paraId="7216CB78" w14:textId="77777777" w:rsidR="00DE3E9F" w:rsidRPr="00685E82" w:rsidRDefault="00DE3E9F" w:rsidP="00685E82">
          <w:pPr>
            <w:rPr>
              <w:rFonts w:eastAsia="Cambria"/>
              <w:color w:val="595959" w:themeColor="text1" w:themeTint="A6"/>
            </w:rPr>
          </w:pPr>
          <w:r w:rsidRPr="00685E82">
            <w:rPr>
              <w:color w:val="595959" w:themeColor="text1" w:themeTint="A6"/>
            </w:rPr>
            <w:fldChar w:fldCharType="begin"/>
          </w:r>
          <w:r w:rsidRPr="00685E82">
            <w:rPr>
              <w:color w:val="595959" w:themeColor="text1" w:themeTint="A6"/>
            </w:rPr>
            <w:instrText xml:space="preserve"> PAGE   \* MERGEFORMAT </w:instrText>
          </w:r>
          <w:r w:rsidRPr="00685E82">
            <w:rPr>
              <w:color w:val="595959" w:themeColor="text1" w:themeTint="A6"/>
            </w:rPr>
            <w:fldChar w:fldCharType="separate"/>
          </w:r>
          <w:r w:rsidR="00CF20F6">
            <w:rPr>
              <w:noProof/>
              <w:color w:val="595959" w:themeColor="text1" w:themeTint="A6"/>
            </w:rPr>
            <w:t>114</w:t>
          </w:r>
          <w:r w:rsidRPr="00685E82">
            <w:rPr>
              <w:color w:val="595959" w:themeColor="text1" w:themeTint="A6"/>
            </w:rPr>
            <w:fldChar w:fldCharType="end"/>
          </w:r>
        </w:p>
      </w:tc>
      <w:tc>
        <w:tcPr>
          <w:tcW w:w="4603" w:type="pct"/>
          <w:tcBorders>
            <w:left w:val="single" w:sz="4" w:space="0" w:color="BFBFBF"/>
            <w:bottom w:val="nil"/>
          </w:tcBorders>
        </w:tcPr>
        <w:p w14:paraId="6F88A5AA" w14:textId="77777777" w:rsidR="00DE3E9F" w:rsidRPr="00685E82" w:rsidRDefault="00CF20F6" w:rsidP="00685E82">
          <w:pPr>
            <w:jc w:val="right"/>
            <w:rPr>
              <w:rFonts w:eastAsia="Cambria"/>
              <w:color w:val="595959" w:themeColor="text1" w:themeTint="A6"/>
            </w:rPr>
          </w:pPr>
          <w:sdt>
            <w:sdtPr>
              <w:rPr>
                <w:color w:val="595959" w:themeColor="text1" w:themeTint="A6"/>
              </w:rPr>
              <w:alias w:val="Title"/>
              <w:id w:val="-1812397384"/>
              <w:placeholder>
                <w:docPart w:val="C321CEE2B5502D4DA2089F213D4166C7"/>
              </w:placeholder>
              <w:dataBinding w:prefixMappings="xmlns:ns0='http://schemas.openxmlformats.org/package/2006/metadata/core-properties' xmlns:ns1='http://purl.org/dc/elements/1.1/'" w:xpath="/ns0:coreProperties[1]/ns1:title[1]" w:storeItemID="{6C3C8BC8-F283-45AE-878A-BAB7291924A1}"/>
              <w:text/>
            </w:sdtPr>
            <w:sdtEndPr/>
            <w:sdtContent>
              <w:r w:rsidR="00BC612D">
                <w:rPr>
                  <w:color w:val="595959" w:themeColor="text1" w:themeTint="A6"/>
                </w:rPr>
                <w:t xml:space="preserve"> Archetype Modeling Language (AML), 1.0</w:t>
              </w:r>
            </w:sdtContent>
          </w:sdt>
        </w:p>
      </w:tc>
    </w:tr>
  </w:tbl>
  <w:p w14:paraId="3ABE0DD3" w14:textId="77777777" w:rsidR="00DE3E9F" w:rsidRDefault="00DE3E9F" w:rsidP="00BE4A19">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Layout w:type="fixed"/>
      <w:tblCellMar>
        <w:left w:w="115" w:type="dxa"/>
        <w:right w:w="115" w:type="dxa"/>
      </w:tblCellMar>
      <w:tblLook w:val="04A0" w:firstRow="1" w:lastRow="0" w:firstColumn="1" w:lastColumn="0" w:noHBand="0" w:noVBand="1"/>
    </w:tblPr>
    <w:tblGrid>
      <w:gridCol w:w="8780"/>
      <w:gridCol w:w="837"/>
    </w:tblGrid>
    <w:tr w:rsidR="00DE3E9F" w:rsidRPr="009E4072" w14:paraId="41DBFEF1" w14:textId="77777777" w:rsidTr="00685E82">
      <w:trPr>
        <w:trHeight w:val="73"/>
      </w:trPr>
      <w:tc>
        <w:tcPr>
          <w:tcW w:w="4565" w:type="pct"/>
          <w:tcBorders>
            <w:bottom w:val="nil"/>
            <w:right w:val="single" w:sz="4" w:space="0" w:color="BFBFBF"/>
          </w:tcBorders>
        </w:tcPr>
        <w:p w14:paraId="5802FAE3" w14:textId="77777777" w:rsidR="00DE3E9F" w:rsidRPr="009E4072" w:rsidRDefault="00CF20F6" w:rsidP="009E4072">
          <w:pPr>
            <w:framePr w:w="9387" w:wrap="around" w:vAnchor="text" w:hAnchor="page" w:x="1408" w:y="-172"/>
            <w:rPr>
              <w:rFonts w:eastAsia="Cambria"/>
              <w:color w:val="595959" w:themeColor="text1" w:themeTint="A6"/>
            </w:rPr>
          </w:pPr>
          <w:sdt>
            <w:sdtPr>
              <w:rPr>
                <w:color w:val="595959" w:themeColor="text1" w:themeTint="A6"/>
              </w:rPr>
              <w:alias w:val="Title"/>
              <w:id w:val="-2016595619"/>
              <w:dataBinding w:prefixMappings="xmlns:ns0='http://schemas.openxmlformats.org/package/2006/metadata/core-properties' xmlns:ns1='http://purl.org/dc/elements/1.1/'" w:xpath="/ns0:coreProperties[1]/ns1:title[1]" w:storeItemID="{6C3C8BC8-F283-45AE-878A-BAB7291924A1}"/>
              <w:text/>
            </w:sdtPr>
            <w:sdtEndPr/>
            <w:sdtContent>
              <w:r w:rsidR="00DE3E9F" w:rsidRPr="009E4072">
                <w:rPr>
                  <w:rFonts w:eastAsia="Arial"/>
                  <w:color w:val="000000"/>
                  <w:lang w:eastAsia="ja-JP"/>
                </w:rPr>
                <w:t xml:space="preserve"> Archetype Modeling Language (AML)</w:t>
              </w:r>
              <w:r w:rsidR="00BC612D">
                <w:rPr>
                  <w:color w:val="595959" w:themeColor="text1" w:themeTint="A6"/>
                </w:rPr>
                <w:t>, 1.0</w:t>
              </w:r>
            </w:sdtContent>
          </w:sdt>
        </w:p>
      </w:tc>
      <w:tc>
        <w:tcPr>
          <w:tcW w:w="435" w:type="pct"/>
          <w:tcBorders>
            <w:left w:val="single" w:sz="4" w:space="0" w:color="BFBFBF"/>
            <w:bottom w:val="nil"/>
          </w:tcBorders>
        </w:tcPr>
        <w:p w14:paraId="055FA8D1" w14:textId="77777777" w:rsidR="00DE3E9F" w:rsidRPr="009E4072" w:rsidRDefault="00DE3E9F" w:rsidP="00685E82">
          <w:pPr>
            <w:framePr w:w="9387" w:wrap="around" w:vAnchor="text" w:hAnchor="page" w:x="1408" w:y="-172"/>
            <w:jc w:val="right"/>
            <w:rPr>
              <w:rFonts w:eastAsia="Cambria"/>
              <w:color w:val="595959" w:themeColor="text1" w:themeTint="A6"/>
            </w:rPr>
          </w:pPr>
          <w:r w:rsidRPr="009E4072">
            <w:rPr>
              <w:color w:val="595959" w:themeColor="text1" w:themeTint="A6"/>
            </w:rPr>
            <w:fldChar w:fldCharType="begin"/>
          </w:r>
          <w:r w:rsidRPr="009E4072">
            <w:rPr>
              <w:color w:val="595959" w:themeColor="text1" w:themeTint="A6"/>
            </w:rPr>
            <w:instrText xml:space="preserve"> PAGE   \* MERGEFORMAT </w:instrText>
          </w:r>
          <w:r w:rsidRPr="009E4072">
            <w:rPr>
              <w:color w:val="595959" w:themeColor="text1" w:themeTint="A6"/>
            </w:rPr>
            <w:fldChar w:fldCharType="separate"/>
          </w:r>
          <w:r w:rsidR="00CF20F6">
            <w:rPr>
              <w:noProof/>
              <w:color w:val="595959" w:themeColor="text1" w:themeTint="A6"/>
            </w:rPr>
            <w:t>113</w:t>
          </w:r>
          <w:r w:rsidRPr="009E4072">
            <w:rPr>
              <w:color w:val="595959" w:themeColor="text1" w:themeTint="A6"/>
            </w:rPr>
            <w:fldChar w:fldCharType="end"/>
          </w:r>
        </w:p>
      </w:tc>
    </w:tr>
  </w:tbl>
  <w:p w14:paraId="2FD0330D" w14:textId="77777777" w:rsidR="00DE3E9F" w:rsidRDefault="00DE3E9F" w:rsidP="00685E82">
    <w:pPr>
      <w:pStyle w:val="Footer"/>
      <w:framePr w:w="9387" w:wrap="around" w:vAnchor="text" w:hAnchor="page" w:x="1408" w:y="-172"/>
      <w:ind w:right="360" w:firstLine="360"/>
      <w:rPr>
        <w:rStyle w:val="PageNumber"/>
      </w:rPr>
    </w:pPr>
  </w:p>
  <w:p w14:paraId="614348D8" w14:textId="77777777" w:rsidR="00DE3E9F" w:rsidRDefault="00DE3E9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C7854A" w14:textId="77777777" w:rsidR="00DE3E9F" w:rsidRDefault="00DE3E9F" w:rsidP="000B2E69">
      <w:r>
        <w:separator/>
      </w:r>
    </w:p>
  </w:footnote>
  <w:footnote w:type="continuationSeparator" w:id="0">
    <w:p w14:paraId="1EF11542" w14:textId="77777777" w:rsidR="00DE3E9F" w:rsidRDefault="00DE3E9F" w:rsidP="000B2E6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DE3E9F" w14:paraId="1E2B74A9" w14:textId="77777777">
      <w:trPr>
        <w:trHeight w:val="720"/>
      </w:trPr>
      <w:tc>
        <w:tcPr>
          <w:tcW w:w="11735" w:type="dxa"/>
        </w:tcPr>
        <w:p w14:paraId="7733ED81" w14:textId="77777777" w:rsidR="00DE3E9F" w:rsidRDefault="00DE3E9F">
          <w:pPr>
            <w:spacing w:line="1" w:lineRule="auto"/>
          </w:pPr>
        </w:p>
      </w:tc>
    </w:tr>
  </w:tbl>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DE3E9F" w14:paraId="140E27D3" w14:textId="77777777">
      <w:trPr>
        <w:trHeight w:val="720"/>
      </w:trPr>
      <w:tc>
        <w:tcPr>
          <w:tcW w:w="11735" w:type="dxa"/>
        </w:tcPr>
        <w:p w14:paraId="36025F48" w14:textId="77777777" w:rsidR="00DE3E9F" w:rsidRDefault="00DE3E9F">
          <w:pPr>
            <w:spacing w:line="1" w:lineRule="auto"/>
          </w:pP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41C964C"/>
    <w:lvl w:ilvl="0">
      <w:numFmt w:val="decimal"/>
      <w:lvlText w:val="*"/>
      <w:lvlJc w:val="left"/>
    </w:lvl>
  </w:abstractNum>
  <w:abstractNum w:abstractNumId="1">
    <w:nsid w:val="00000014"/>
    <w:multiLevelType w:val="hybridMultilevel"/>
    <w:tmpl w:val="0000001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
    <w:nsid w:val="00000015"/>
    <w:multiLevelType w:val="hybridMultilevel"/>
    <w:tmpl w:val="0000001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
    <w:nsid w:val="00000016"/>
    <w:multiLevelType w:val="hybridMultilevel"/>
    <w:tmpl w:val="0000001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
    <w:nsid w:val="00000017"/>
    <w:multiLevelType w:val="hybridMultilevel"/>
    <w:tmpl w:val="0000001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
    <w:nsid w:val="00000018"/>
    <w:multiLevelType w:val="hybridMultilevel"/>
    <w:tmpl w:val="0000001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6">
    <w:nsid w:val="00000019"/>
    <w:multiLevelType w:val="hybridMultilevel"/>
    <w:tmpl w:val="0000001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7">
    <w:nsid w:val="00000020"/>
    <w:multiLevelType w:val="hybridMultilevel"/>
    <w:tmpl w:val="0000002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8">
    <w:nsid w:val="00000021"/>
    <w:multiLevelType w:val="hybridMultilevel"/>
    <w:tmpl w:val="0000002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9">
    <w:nsid w:val="00000022"/>
    <w:multiLevelType w:val="hybridMultilevel"/>
    <w:tmpl w:val="0000002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0">
    <w:nsid w:val="00000023"/>
    <w:multiLevelType w:val="hybridMultilevel"/>
    <w:tmpl w:val="0000002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1">
    <w:nsid w:val="00000024"/>
    <w:multiLevelType w:val="hybridMultilevel"/>
    <w:tmpl w:val="0000002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2">
    <w:nsid w:val="00000025"/>
    <w:multiLevelType w:val="hybridMultilevel"/>
    <w:tmpl w:val="0000002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3">
    <w:nsid w:val="00000026"/>
    <w:multiLevelType w:val="hybridMultilevel"/>
    <w:tmpl w:val="0000002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4">
    <w:nsid w:val="00000027"/>
    <w:multiLevelType w:val="hybridMultilevel"/>
    <w:tmpl w:val="0000002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5">
    <w:nsid w:val="00000028"/>
    <w:multiLevelType w:val="hybridMultilevel"/>
    <w:tmpl w:val="0000002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6">
    <w:nsid w:val="00000029"/>
    <w:multiLevelType w:val="hybridMultilevel"/>
    <w:tmpl w:val="0000002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7">
    <w:nsid w:val="00000030"/>
    <w:multiLevelType w:val="hybridMultilevel"/>
    <w:tmpl w:val="0000003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8">
    <w:nsid w:val="00000031"/>
    <w:multiLevelType w:val="hybridMultilevel"/>
    <w:tmpl w:val="0000003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9">
    <w:nsid w:val="00000032"/>
    <w:multiLevelType w:val="hybridMultilevel"/>
    <w:tmpl w:val="00000032"/>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0">
    <w:nsid w:val="00000033"/>
    <w:multiLevelType w:val="hybridMultilevel"/>
    <w:tmpl w:val="0000003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1">
    <w:nsid w:val="00000034"/>
    <w:multiLevelType w:val="hybridMultilevel"/>
    <w:tmpl w:val="0000003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2">
    <w:nsid w:val="00000035"/>
    <w:multiLevelType w:val="hybridMultilevel"/>
    <w:tmpl w:val="0000003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3">
    <w:nsid w:val="00000036"/>
    <w:multiLevelType w:val="hybridMultilevel"/>
    <w:tmpl w:val="0000003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4">
    <w:nsid w:val="00000037"/>
    <w:multiLevelType w:val="hybridMultilevel"/>
    <w:tmpl w:val="00000037"/>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5">
    <w:nsid w:val="00000038"/>
    <w:multiLevelType w:val="hybridMultilevel"/>
    <w:tmpl w:val="0000003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6">
    <w:nsid w:val="00000039"/>
    <w:multiLevelType w:val="hybridMultilevel"/>
    <w:tmpl w:val="0000003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7">
    <w:nsid w:val="00000040"/>
    <w:multiLevelType w:val="hybridMultilevel"/>
    <w:tmpl w:val="0000004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8">
    <w:nsid w:val="00000041"/>
    <w:multiLevelType w:val="hybridMultilevel"/>
    <w:tmpl w:val="0000004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9">
    <w:nsid w:val="05EC6319"/>
    <w:multiLevelType w:val="hybridMultilevel"/>
    <w:tmpl w:val="FA7AAADA"/>
    <w:lvl w:ilvl="0" w:tplc="941C964C">
      <w:start w:val="1"/>
      <w:numFmt w:val="bullet"/>
      <w:lvlText w:val="%1"/>
      <w:legacy w:legacy="1" w:legacySpace="0" w:legacyIndent="360"/>
      <w:lvlJc w:val="left"/>
      <w:pPr>
        <w:ind w:left="504"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6B4560E"/>
    <w:multiLevelType w:val="hybridMultilevel"/>
    <w:tmpl w:val="35427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081544A4"/>
    <w:multiLevelType w:val="multilevel"/>
    <w:tmpl w:val="EA44D9B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1A641CFF"/>
    <w:multiLevelType w:val="hybridMultilevel"/>
    <w:tmpl w:val="4AFCFFB4"/>
    <w:lvl w:ilvl="0" w:tplc="4776CCC4">
      <w:start w:val="1"/>
      <w:numFmt w:val="decimal"/>
      <w:lvlText w:val="Figure %1."/>
      <w:lvlJc w:val="left"/>
      <w:pPr>
        <w:ind w:left="4320" w:hanging="360"/>
      </w:pPr>
      <w:rPr>
        <w:rFonts w:ascii="Arial" w:hAnsi="Arial"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32D45CEA">
      <w:start w:val="1"/>
      <w:numFmt w:val="decimal"/>
      <w:lvlText w:val="Figure %6."/>
      <w:lvlJc w:val="left"/>
      <w:pPr>
        <w:ind w:left="4500" w:hanging="360"/>
      </w:pPr>
      <w:rPr>
        <w:rFonts w:ascii="Times New Roman" w:hAnsi="Times New Roman" w:cs="Times New Roman" w:hint="default"/>
        <w:b/>
        <w:bCs/>
        <w:i w:val="0"/>
        <w:iCs w:val="0"/>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258487B"/>
    <w:multiLevelType w:val="multilevel"/>
    <w:tmpl w:val="A7CAA2EC"/>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nsid w:val="35594530"/>
    <w:multiLevelType w:val="multilevel"/>
    <w:tmpl w:val="9FE6DC48"/>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nsid w:val="3D07730B"/>
    <w:multiLevelType w:val="multilevel"/>
    <w:tmpl w:val="914EC206"/>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none"/>
      <w:lvlText w:val="8.4.1.1"/>
      <w:lvlJc w:val="left"/>
      <w:pPr>
        <w:ind w:left="864" w:hanging="864"/>
      </w:pPr>
      <w:rPr>
        <w:rFonts w:hint="default"/>
      </w:rPr>
    </w:lvl>
    <w:lvl w:ilvl="4">
      <w:start w:val="1"/>
      <w:numFmt w:val="none"/>
      <w:lvlText w:val="8.4.1.1.1"/>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nsid w:val="405C5B0B"/>
    <w:multiLevelType w:val="multilevel"/>
    <w:tmpl w:val="34086E6C"/>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nsid w:val="42945F87"/>
    <w:multiLevelType w:val="hybridMultilevel"/>
    <w:tmpl w:val="8DCC6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FD24D03"/>
    <w:multiLevelType w:val="hybridMultilevel"/>
    <w:tmpl w:val="2D187346"/>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604176EF"/>
    <w:multiLevelType w:val="hybridMultilevel"/>
    <w:tmpl w:val="087E0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F3B74BC"/>
    <w:multiLevelType w:val="multilevel"/>
    <w:tmpl w:val="9274DBD4"/>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none"/>
      <w:lvlText w:val="8.4.1.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nsid w:val="7CC31221"/>
    <w:multiLevelType w:val="hybridMultilevel"/>
    <w:tmpl w:val="6B2AC7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2"/>
  </w:num>
  <w:num w:numId="2">
    <w:abstractNumId w:val="35"/>
  </w:num>
  <w:num w:numId="3">
    <w:abstractNumId w:val="37"/>
  </w:num>
  <w:num w:numId="4">
    <w:abstractNumId w:val="41"/>
  </w:num>
  <w:num w:numId="5">
    <w:abstractNumId w:val="31"/>
  </w:num>
  <w:num w:numId="6">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38"/>
  </w:num>
  <w:num w:numId="8">
    <w:abstractNumId w:val="39"/>
  </w:num>
  <w:num w:numId="9">
    <w:abstractNumId w:val="29"/>
  </w:num>
  <w:num w:numId="10">
    <w:abstractNumId w:val="30"/>
  </w:num>
  <w:num w:numId="11">
    <w:abstractNumId w:val="33"/>
  </w:num>
  <w:num w:numId="12">
    <w:abstractNumId w:val="36"/>
  </w:num>
  <w:num w:numId="13">
    <w:abstractNumId w:val="34"/>
  </w:num>
  <w:num w:numId="14">
    <w:abstractNumId w:val="40"/>
  </w:num>
  <w:num w:numId="15">
    <w:abstractNumId w:val="9"/>
  </w:num>
  <w:num w:numId="16">
    <w:abstractNumId w:val="10"/>
  </w:num>
  <w:num w:numId="17">
    <w:abstractNumId w:val="11"/>
  </w:num>
  <w:num w:numId="18">
    <w:abstractNumId w:val="12"/>
  </w:num>
  <w:num w:numId="19">
    <w:abstractNumId w:val="13"/>
  </w:num>
  <w:num w:numId="20">
    <w:abstractNumId w:val="14"/>
  </w:num>
  <w:num w:numId="21">
    <w:abstractNumId w:val="15"/>
  </w:num>
  <w:num w:numId="22">
    <w:abstractNumId w:val="16"/>
  </w:num>
  <w:num w:numId="23">
    <w:abstractNumId w:val="17"/>
  </w:num>
  <w:num w:numId="24">
    <w:abstractNumId w:val="18"/>
  </w:num>
  <w:num w:numId="25">
    <w:abstractNumId w:val="19"/>
  </w:num>
  <w:num w:numId="26">
    <w:abstractNumId w:val="20"/>
  </w:num>
  <w:num w:numId="27">
    <w:abstractNumId w:val="21"/>
  </w:num>
  <w:num w:numId="28">
    <w:abstractNumId w:val="22"/>
  </w:num>
  <w:num w:numId="29">
    <w:abstractNumId w:val="1"/>
  </w:num>
  <w:num w:numId="30">
    <w:abstractNumId w:val="23"/>
  </w:num>
  <w:num w:numId="31">
    <w:abstractNumId w:val="2"/>
  </w:num>
  <w:num w:numId="32">
    <w:abstractNumId w:val="24"/>
  </w:num>
  <w:num w:numId="33">
    <w:abstractNumId w:val="3"/>
  </w:num>
  <w:num w:numId="34">
    <w:abstractNumId w:val="25"/>
  </w:num>
  <w:num w:numId="35">
    <w:abstractNumId w:val="4"/>
  </w:num>
  <w:num w:numId="36">
    <w:abstractNumId w:val="26"/>
  </w:num>
  <w:num w:numId="37">
    <w:abstractNumId w:val="5"/>
  </w:num>
  <w:num w:numId="38">
    <w:abstractNumId w:val="6"/>
  </w:num>
  <w:num w:numId="39">
    <w:abstractNumId w:val="27"/>
  </w:num>
  <w:num w:numId="40">
    <w:abstractNumId w:val="28"/>
  </w:num>
  <w:num w:numId="41">
    <w:abstractNumId w:val="7"/>
  </w:num>
  <w:num w:numId="42">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isplayBackgroundShape/>
  <w:embedSystemFonts/>
  <w:defaultTabStop w:val="720"/>
  <w:evenAndOddHeaders/>
  <w:noPunctuationKerning/>
  <w:characterSpacingControl w:val="doNotCompress"/>
  <w:savePreviewPicture/>
  <w:hdrShapeDefaults>
    <o:shapedefaults v:ext="edit" spidmax="921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69"/>
    <w:rsid w:val="000048AF"/>
    <w:rsid w:val="0000606B"/>
    <w:rsid w:val="00006795"/>
    <w:rsid w:val="00010CB5"/>
    <w:rsid w:val="0001304D"/>
    <w:rsid w:val="00014333"/>
    <w:rsid w:val="0001444D"/>
    <w:rsid w:val="00015515"/>
    <w:rsid w:val="00016806"/>
    <w:rsid w:val="00017D30"/>
    <w:rsid w:val="00020AA7"/>
    <w:rsid w:val="00020FDD"/>
    <w:rsid w:val="00021C9B"/>
    <w:rsid w:val="00022C8A"/>
    <w:rsid w:val="000242C7"/>
    <w:rsid w:val="00024A52"/>
    <w:rsid w:val="000250BE"/>
    <w:rsid w:val="000309A2"/>
    <w:rsid w:val="00030B9E"/>
    <w:rsid w:val="00033384"/>
    <w:rsid w:val="00034184"/>
    <w:rsid w:val="000364A0"/>
    <w:rsid w:val="00040AF0"/>
    <w:rsid w:val="00041B47"/>
    <w:rsid w:val="000420F3"/>
    <w:rsid w:val="00042537"/>
    <w:rsid w:val="00043B78"/>
    <w:rsid w:val="000473E0"/>
    <w:rsid w:val="00050FE9"/>
    <w:rsid w:val="00052C7F"/>
    <w:rsid w:val="00052D85"/>
    <w:rsid w:val="00053EE4"/>
    <w:rsid w:val="00055017"/>
    <w:rsid w:val="000553A7"/>
    <w:rsid w:val="00055F18"/>
    <w:rsid w:val="00056265"/>
    <w:rsid w:val="00057587"/>
    <w:rsid w:val="000575B9"/>
    <w:rsid w:val="00060B90"/>
    <w:rsid w:val="000611D7"/>
    <w:rsid w:val="00063910"/>
    <w:rsid w:val="00063FA4"/>
    <w:rsid w:val="00064BF5"/>
    <w:rsid w:val="00065CD1"/>
    <w:rsid w:val="00066170"/>
    <w:rsid w:val="000670E2"/>
    <w:rsid w:val="00070062"/>
    <w:rsid w:val="00070841"/>
    <w:rsid w:val="000708BD"/>
    <w:rsid w:val="000708C6"/>
    <w:rsid w:val="000714BF"/>
    <w:rsid w:val="00072C93"/>
    <w:rsid w:val="00073B1C"/>
    <w:rsid w:val="00080B59"/>
    <w:rsid w:val="00084AAB"/>
    <w:rsid w:val="0008688E"/>
    <w:rsid w:val="0008762F"/>
    <w:rsid w:val="00087B0A"/>
    <w:rsid w:val="00087E3A"/>
    <w:rsid w:val="00091C94"/>
    <w:rsid w:val="00094705"/>
    <w:rsid w:val="000948F9"/>
    <w:rsid w:val="00094A78"/>
    <w:rsid w:val="00095C47"/>
    <w:rsid w:val="000A00F4"/>
    <w:rsid w:val="000A12FD"/>
    <w:rsid w:val="000A2683"/>
    <w:rsid w:val="000A4320"/>
    <w:rsid w:val="000B2C28"/>
    <w:rsid w:val="000B2C8F"/>
    <w:rsid w:val="000B2E69"/>
    <w:rsid w:val="000B5C31"/>
    <w:rsid w:val="000B6621"/>
    <w:rsid w:val="000B68B2"/>
    <w:rsid w:val="000C01B9"/>
    <w:rsid w:val="000C0660"/>
    <w:rsid w:val="000C08B4"/>
    <w:rsid w:val="000C0D5C"/>
    <w:rsid w:val="000C18F7"/>
    <w:rsid w:val="000C50C7"/>
    <w:rsid w:val="000C59C7"/>
    <w:rsid w:val="000C63FE"/>
    <w:rsid w:val="000C7A20"/>
    <w:rsid w:val="000D0D2F"/>
    <w:rsid w:val="000D23E8"/>
    <w:rsid w:val="000D305D"/>
    <w:rsid w:val="000D476C"/>
    <w:rsid w:val="000D4FE2"/>
    <w:rsid w:val="000D66A6"/>
    <w:rsid w:val="000D7757"/>
    <w:rsid w:val="000E0914"/>
    <w:rsid w:val="000E0EE5"/>
    <w:rsid w:val="000E166D"/>
    <w:rsid w:val="000E57B5"/>
    <w:rsid w:val="000E6167"/>
    <w:rsid w:val="000E68A1"/>
    <w:rsid w:val="000E7BB4"/>
    <w:rsid w:val="000F2202"/>
    <w:rsid w:val="000F2E2E"/>
    <w:rsid w:val="000F3EE2"/>
    <w:rsid w:val="000F6683"/>
    <w:rsid w:val="000F6F12"/>
    <w:rsid w:val="001009E7"/>
    <w:rsid w:val="0010476B"/>
    <w:rsid w:val="00105952"/>
    <w:rsid w:val="001119A3"/>
    <w:rsid w:val="00112323"/>
    <w:rsid w:val="001130D3"/>
    <w:rsid w:val="001136BB"/>
    <w:rsid w:val="001154D2"/>
    <w:rsid w:val="0011761B"/>
    <w:rsid w:val="00120268"/>
    <w:rsid w:val="00121910"/>
    <w:rsid w:val="001238DC"/>
    <w:rsid w:val="001239F1"/>
    <w:rsid w:val="001247BF"/>
    <w:rsid w:val="00124CEE"/>
    <w:rsid w:val="00125A93"/>
    <w:rsid w:val="001265C4"/>
    <w:rsid w:val="0013040A"/>
    <w:rsid w:val="00130FCE"/>
    <w:rsid w:val="00133C28"/>
    <w:rsid w:val="00134A37"/>
    <w:rsid w:val="00134F05"/>
    <w:rsid w:val="00135446"/>
    <w:rsid w:val="00136C89"/>
    <w:rsid w:val="00140608"/>
    <w:rsid w:val="001412EE"/>
    <w:rsid w:val="00143AC8"/>
    <w:rsid w:val="00144014"/>
    <w:rsid w:val="0014419A"/>
    <w:rsid w:val="001443D1"/>
    <w:rsid w:val="001453C4"/>
    <w:rsid w:val="00145C05"/>
    <w:rsid w:val="00145C1D"/>
    <w:rsid w:val="001502FC"/>
    <w:rsid w:val="0015061C"/>
    <w:rsid w:val="00151004"/>
    <w:rsid w:val="00152642"/>
    <w:rsid w:val="00152B84"/>
    <w:rsid w:val="001551F5"/>
    <w:rsid w:val="0015740B"/>
    <w:rsid w:val="001624A2"/>
    <w:rsid w:val="00164189"/>
    <w:rsid w:val="00164816"/>
    <w:rsid w:val="00164C53"/>
    <w:rsid w:val="001651E2"/>
    <w:rsid w:val="00165C0C"/>
    <w:rsid w:val="00171205"/>
    <w:rsid w:val="0017289A"/>
    <w:rsid w:val="0017576D"/>
    <w:rsid w:val="00176377"/>
    <w:rsid w:val="001768EC"/>
    <w:rsid w:val="00176ECD"/>
    <w:rsid w:val="00180754"/>
    <w:rsid w:val="00181BFE"/>
    <w:rsid w:val="00182055"/>
    <w:rsid w:val="00183E11"/>
    <w:rsid w:val="00183E33"/>
    <w:rsid w:val="00184A55"/>
    <w:rsid w:val="0018514D"/>
    <w:rsid w:val="00185234"/>
    <w:rsid w:val="00187EF2"/>
    <w:rsid w:val="00191C28"/>
    <w:rsid w:val="00195AE7"/>
    <w:rsid w:val="00196FB9"/>
    <w:rsid w:val="001973EB"/>
    <w:rsid w:val="001A048B"/>
    <w:rsid w:val="001A6FA1"/>
    <w:rsid w:val="001A792A"/>
    <w:rsid w:val="001A7D45"/>
    <w:rsid w:val="001B147E"/>
    <w:rsid w:val="001B1C51"/>
    <w:rsid w:val="001B1F4E"/>
    <w:rsid w:val="001B2C38"/>
    <w:rsid w:val="001B3949"/>
    <w:rsid w:val="001B3981"/>
    <w:rsid w:val="001B3B08"/>
    <w:rsid w:val="001B60E6"/>
    <w:rsid w:val="001C101F"/>
    <w:rsid w:val="001C252B"/>
    <w:rsid w:val="001C26F5"/>
    <w:rsid w:val="001C58D9"/>
    <w:rsid w:val="001C7395"/>
    <w:rsid w:val="001D01C1"/>
    <w:rsid w:val="001D2AB0"/>
    <w:rsid w:val="001D2F28"/>
    <w:rsid w:val="001D59E5"/>
    <w:rsid w:val="001D67E7"/>
    <w:rsid w:val="001E0DEB"/>
    <w:rsid w:val="001E0E22"/>
    <w:rsid w:val="001E0E61"/>
    <w:rsid w:val="001E208E"/>
    <w:rsid w:val="001E3827"/>
    <w:rsid w:val="001E3C9D"/>
    <w:rsid w:val="001F1813"/>
    <w:rsid w:val="001F24CC"/>
    <w:rsid w:val="001F3922"/>
    <w:rsid w:val="001F5FCA"/>
    <w:rsid w:val="001F6DE7"/>
    <w:rsid w:val="001F732F"/>
    <w:rsid w:val="001F75F0"/>
    <w:rsid w:val="0020291D"/>
    <w:rsid w:val="002038E6"/>
    <w:rsid w:val="00206036"/>
    <w:rsid w:val="0021081B"/>
    <w:rsid w:val="002116EE"/>
    <w:rsid w:val="002122CB"/>
    <w:rsid w:val="00213A2B"/>
    <w:rsid w:val="00214B19"/>
    <w:rsid w:val="002150EE"/>
    <w:rsid w:val="00215A4D"/>
    <w:rsid w:val="00216CE6"/>
    <w:rsid w:val="0022458D"/>
    <w:rsid w:val="00225469"/>
    <w:rsid w:val="00226C18"/>
    <w:rsid w:val="002277F4"/>
    <w:rsid w:val="00230F2E"/>
    <w:rsid w:val="00233429"/>
    <w:rsid w:val="0023454C"/>
    <w:rsid w:val="00235899"/>
    <w:rsid w:val="002367C0"/>
    <w:rsid w:val="00237391"/>
    <w:rsid w:val="00237BD1"/>
    <w:rsid w:val="00240264"/>
    <w:rsid w:val="00244CED"/>
    <w:rsid w:val="00246955"/>
    <w:rsid w:val="002474A5"/>
    <w:rsid w:val="00247ACE"/>
    <w:rsid w:val="002506DE"/>
    <w:rsid w:val="0025363F"/>
    <w:rsid w:val="00254351"/>
    <w:rsid w:val="0025513A"/>
    <w:rsid w:val="002559B3"/>
    <w:rsid w:val="002566D2"/>
    <w:rsid w:val="00261C96"/>
    <w:rsid w:val="00263593"/>
    <w:rsid w:val="0026415E"/>
    <w:rsid w:val="00264C26"/>
    <w:rsid w:val="00265077"/>
    <w:rsid w:val="002664BC"/>
    <w:rsid w:val="002674A6"/>
    <w:rsid w:val="002722A2"/>
    <w:rsid w:val="0027293A"/>
    <w:rsid w:val="002746AB"/>
    <w:rsid w:val="00275861"/>
    <w:rsid w:val="002777AA"/>
    <w:rsid w:val="002820AA"/>
    <w:rsid w:val="00282737"/>
    <w:rsid w:val="0028317B"/>
    <w:rsid w:val="0028456F"/>
    <w:rsid w:val="002857FE"/>
    <w:rsid w:val="002863F4"/>
    <w:rsid w:val="00286984"/>
    <w:rsid w:val="002869C4"/>
    <w:rsid w:val="00286D98"/>
    <w:rsid w:val="00294EDD"/>
    <w:rsid w:val="00296D50"/>
    <w:rsid w:val="002A12F9"/>
    <w:rsid w:val="002A578F"/>
    <w:rsid w:val="002A6FE1"/>
    <w:rsid w:val="002A7324"/>
    <w:rsid w:val="002B5914"/>
    <w:rsid w:val="002B5F7F"/>
    <w:rsid w:val="002B6C4B"/>
    <w:rsid w:val="002C0352"/>
    <w:rsid w:val="002C0F83"/>
    <w:rsid w:val="002C23ED"/>
    <w:rsid w:val="002C44BC"/>
    <w:rsid w:val="002C56F7"/>
    <w:rsid w:val="002C6917"/>
    <w:rsid w:val="002D1D31"/>
    <w:rsid w:val="002D3C83"/>
    <w:rsid w:val="002D57F0"/>
    <w:rsid w:val="002E012E"/>
    <w:rsid w:val="002E0338"/>
    <w:rsid w:val="002E29E7"/>
    <w:rsid w:val="002E397C"/>
    <w:rsid w:val="002E4322"/>
    <w:rsid w:val="002E5CA9"/>
    <w:rsid w:val="002E66B3"/>
    <w:rsid w:val="002E79DB"/>
    <w:rsid w:val="002E7C7D"/>
    <w:rsid w:val="002F05AE"/>
    <w:rsid w:val="002F1445"/>
    <w:rsid w:val="002F1C44"/>
    <w:rsid w:val="002F2083"/>
    <w:rsid w:val="002F35E3"/>
    <w:rsid w:val="002F3800"/>
    <w:rsid w:val="002F3960"/>
    <w:rsid w:val="002F6855"/>
    <w:rsid w:val="002F689F"/>
    <w:rsid w:val="002F7AF5"/>
    <w:rsid w:val="002F7AFA"/>
    <w:rsid w:val="0030108F"/>
    <w:rsid w:val="003017F8"/>
    <w:rsid w:val="00301B17"/>
    <w:rsid w:val="00305C94"/>
    <w:rsid w:val="00306436"/>
    <w:rsid w:val="00306759"/>
    <w:rsid w:val="00306CB8"/>
    <w:rsid w:val="003075D1"/>
    <w:rsid w:val="00307696"/>
    <w:rsid w:val="00311E8D"/>
    <w:rsid w:val="00312ECB"/>
    <w:rsid w:val="00314007"/>
    <w:rsid w:val="003175A2"/>
    <w:rsid w:val="003229B3"/>
    <w:rsid w:val="00324424"/>
    <w:rsid w:val="00326066"/>
    <w:rsid w:val="003268C1"/>
    <w:rsid w:val="00327F82"/>
    <w:rsid w:val="0033065A"/>
    <w:rsid w:val="0033072C"/>
    <w:rsid w:val="003323B1"/>
    <w:rsid w:val="0033324E"/>
    <w:rsid w:val="003335AC"/>
    <w:rsid w:val="003346B4"/>
    <w:rsid w:val="00334C75"/>
    <w:rsid w:val="0034392E"/>
    <w:rsid w:val="003442A4"/>
    <w:rsid w:val="00344720"/>
    <w:rsid w:val="003477E1"/>
    <w:rsid w:val="00351124"/>
    <w:rsid w:val="0035529F"/>
    <w:rsid w:val="0035702D"/>
    <w:rsid w:val="00357575"/>
    <w:rsid w:val="003600EC"/>
    <w:rsid w:val="003607F7"/>
    <w:rsid w:val="00360A05"/>
    <w:rsid w:val="00361AED"/>
    <w:rsid w:val="003623FE"/>
    <w:rsid w:val="00364489"/>
    <w:rsid w:val="003644D4"/>
    <w:rsid w:val="003647D3"/>
    <w:rsid w:val="0036657B"/>
    <w:rsid w:val="00367E0E"/>
    <w:rsid w:val="00367FE5"/>
    <w:rsid w:val="00370A49"/>
    <w:rsid w:val="00372424"/>
    <w:rsid w:val="00373337"/>
    <w:rsid w:val="003736A6"/>
    <w:rsid w:val="00374907"/>
    <w:rsid w:val="00375FF0"/>
    <w:rsid w:val="00376B11"/>
    <w:rsid w:val="0038041C"/>
    <w:rsid w:val="00381D36"/>
    <w:rsid w:val="00382124"/>
    <w:rsid w:val="00383112"/>
    <w:rsid w:val="003833C9"/>
    <w:rsid w:val="00383490"/>
    <w:rsid w:val="00383698"/>
    <w:rsid w:val="003864DE"/>
    <w:rsid w:val="00391197"/>
    <w:rsid w:val="00393DF5"/>
    <w:rsid w:val="0039400D"/>
    <w:rsid w:val="00395CCF"/>
    <w:rsid w:val="00396659"/>
    <w:rsid w:val="003A0C7B"/>
    <w:rsid w:val="003A26C0"/>
    <w:rsid w:val="003A31FA"/>
    <w:rsid w:val="003A3556"/>
    <w:rsid w:val="003A3988"/>
    <w:rsid w:val="003A39A4"/>
    <w:rsid w:val="003A4C25"/>
    <w:rsid w:val="003B03DA"/>
    <w:rsid w:val="003B0526"/>
    <w:rsid w:val="003B570D"/>
    <w:rsid w:val="003B6508"/>
    <w:rsid w:val="003B6965"/>
    <w:rsid w:val="003B6BAF"/>
    <w:rsid w:val="003B6BD4"/>
    <w:rsid w:val="003B74A9"/>
    <w:rsid w:val="003C0C7D"/>
    <w:rsid w:val="003C117F"/>
    <w:rsid w:val="003C198D"/>
    <w:rsid w:val="003C1EFA"/>
    <w:rsid w:val="003C2FE6"/>
    <w:rsid w:val="003C31A7"/>
    <w:rsid w:val="003C4E78"/>
    <w:rsid w:val="003C512F"/>
    <w:rsid w:val="003C5201"/>
    <w:rsid w:val="003C61C8"/>
    <w:rsid w:val="003C6850"/>
    <w:rsid w:val="003D3DFD"/>
    <w:rsid w:val="003D5109"/>
    <w:rsid w:val="003D59BF"/>
    <w:rsid w:val="003D60F3"/>
    <w:rsid w:val="003D6DC0"/>
    <w:rsid w:val="003D7D90"/>
    <w:rsid w:val="003D7FDD"/>
    <w:rsid w:val="003E3F9B"/>
    <w:rsid w:val="003E4BE1"/>
    <w:rsid w:val="003E5CAA"/>
    <w:rsid w:val="003E6042"/>
    <w:rsid w:val="003E65A7"/>
    <w:rsid w:val="003E7695"/>
    <w:rsid w:val="003F056D"/>
    <w:rsid w:val="003F0AB7"/>
    <w:rsid w:val="003F16F4"/>
    <w:rsid w:val="003F2B37"/>
    <w:rsid w:val="003F3584"/>
    <w:rsid w:val="003F48C6"/>
    <w:rsid w:val="003F5AF9"/>
    <w:rsid w:val="003F5E53"/>
    <w:rsid w:val="003F7248"/>
    <w:rsid w:val="00405883"/>
    <w:rsid w:val="00405E6A"/>
    <w:rsid w:val="00406076"/>
    <w:rsid w:val="0041328C"/>
    <w:rsid w:val="004133B1"/>
    <w:rsid w:val="00413F47"/>
    <w:rsid w:val="00414000"/>
    <w:rsid w:val="00414923"/>
    <w:rsid w:val="0041514D"/>
    <w:rsid w:val="004178A8"/>
    <w:rsid w:val="00420892"/>
    <w:rsid w:val="00421933"/>
    <w:rsid w:val="00421F27"/>
    <w:rsid w:val="004233E8"/>
    <w:rsid w:val="00423C33"/>
    <w:rsid w:val="00424075"/>
    <w:rsid w:val="00424D4E"/>
    <w:rsid w:val="00427092"/>
    <w:rsid w:val="00430B41"/>
    <w:rsid w:val="0043192F"/>
    <w:rsid w:val="00433056"/>
    <w:rsid w:val="004348BD"/>
    <w:rsid w:val="0043596D"/>
    <w:rsid w:val="0044096D"/>
    <w:rsid w:val="00442B47"/>
    <w:rsid w:val="00445181"/>
    <w:rsid w:val="00445B36"/>
    <w:rsid w:val="00451675"/>
    <w:rsid w:val="004519B2"/>
    <w:rsid w:val="00452BAE"/>
    <w:rsid w:val="00453330"/>
    <w:rsid w:val="00453BF6"/>
    <w:rsid w:val="00454D42"/>
    <w:rsid w:val="00454FE3"/>
    <w:rsid w:val="0045556A"/>
    <w:rsid w:val="00455D31"/>
    <w:rsid w:val="00456C9A"/>
    <w:rsid w:val="00462539"/>
    <w:rsid w:val="00463F38"/>
    <w:rsid w:val="00467F03"/>
    <w:rsid w:val="00471CDF"/>
    <w:rsid w:val="00471EE4"/>
    <w:rsid w:val="0047488C"/>
    <w:rsid w:val="00475CF2"/>
    <w:rsid w:val="00477682"/>
    <w:rsid w:val="00481CEC"/>
    <w:rsid w:val="004834A2"/>
    <w:rsid w:val="00483991"/>
    <w:rsid w:val="00484BED"/>
    <w:rsid w:val="00484DDE"/>
    <w:rsid w:val="00485A04"/>
    <w:rsid w:val="004867DC"/>
    <w:rsid w:val="00486EFD"/>
    <w:rsid w:val="0049107F"/>
    <w:rsid w:val="0049112A"/>
    <w:rsid w:val="00494357"/>
    <w:rsid w:val="00494560"/>
    <w:rsid w:val="0049651D"/>
    <w:rsid w:val="0049729E"/>
    <w:rsid w:val="0049796B"/>
    <w:rsid w:val="004A018E"/>
    <w:rsid w:val="004A2527"/>
    <w:rsid w:val="004A3077"/>
    <w:rsid w:val="004A424A"/>
    <w:rsid w:val="004A4F0F"/>
    <w:rsid w:val="004A6BBF"/>
    <w:rsid w:val="004A705E"/>
    <w:rsid w:val="004B081A"/>
    <w:rsid w:val="004B279F"/>
    <w:rsid w:val="004B3D3C"/>
    <w:rsid w:val="004B4070"/>
    <w:rsid w:val="004B477D"/>
    <w:rsid w:val="004B7038"/>
    <w:rsid w:val="004B7242"/>
    <w:rsid w:val="004C1655"/>
    <w:rsid w:val="004C2C13"/>
    <w:rsid w:val="004C4BB7"/>
    <w:rsid w:val="004C5258"/>
    <w:rsid w:val="004C6CE7"/>
    <w:rsid w:val="004C7043"/>
    <w:rsid w:val="004C7C83"/>
    <w:rsid w:val="004D1016"/>
    <w:rsid w:val="004D26E3"/>
    <w:rsid w:val="004D292F"/>
    <w:rsid w:val="004D327B"/>
    <w:rsid w:val="004D6BE0"/>
    <w:rsid w:val="004D70AC"/>
    <w:rsid w:val="004D7157"/>
    <w:rsid w:val="004E116B"/>
    <w:rsid w:val="004E1E2C"/>
    <w:rsid w:val="004E2CA4"/>
    <w:rsid w:val="004E6243"/>
    <w:rsid w:val="004E641B"/>
    <w:rsid w:val="004E7C04"/>
    <w:rsid w:val="004F0135"/>
    <w:rsid w:val="004F0D18"/>
    <w:rsid w:val="004F1175"/>
    <w:rsid w:val="004F1E94"/>
    <w:rsid w:val="004F2CF8"/>
    <w:rsid w:val="004F4835"/>
    <w:rsid w:val="0050251D"/>
    <w:rsid w:val="005026AF"/>
    <w:rsid w:val="00502E2F"/>
    <w:rsid w:val="00505A54"/>
    <w:rsid w:val="00507A8C"/>
    <w:rsid w:val="0051087E"/>
    <w:rsid w:val="00511765"/>
    <w:rsid w:val="00511920"/>
    <w:rsid w:val="005137CF"/>
    <w:rsid w:val="0051414D"/>
    <w:rsid w:val="0051710A"/>
    <w:rsid w:val="00517825"/>
    <w:rsid w:val="0052023B"/>
    <w:rsid w:val="00521B1A"/>
    <w:rsid w:val="005228AE"/>
    <w:rsid w:val="00524210"/>
    <w:rsid w:val="005262D5"/>
    <w:rsid w:val="0053008F"/>
    <w:rsid w:val="0053042F"/>
    <w:rsid w:val="00530CDB"/>
    <w:rsid w:val="005325FC"/>
    <w:rsid w:val="005407F7"/>
    <w:rsid w:val="00546A68"/>
    <w:rsid w:val="00547BD0"/>
    <w:rsid w:val="00551987"/>
    <w:rsid w:val="00552721"/>
    <w:rsid w:val="00552DB5"/>
    <w:rsid w:val="00561F5A"/>
    <w:rsid w:val="00565B12"/>
    <w:rsid w:val="005667AB"/>
    <w:rsid w:val="00570767"/>
    <w:rsid w:val="0057123F"/>
    <w:rsid w:val="0057171E"/>
    <w:rsid w:val="005721E0"/>
    <w:rsid w:val="005723CC"/>
    <w:rsid w:val="00573C5A"/>
    <w:rsid w:val="005744DA"/>
    <w:rsid w:val="00575239"/>
    <w:rsid w:val="00575331"/>
    <w:rsid w:val="005754CC"/>
    <w:rsid w:val="00575CE1"/>
    <w:rsid w:val="0057784D"/>
    <w:rsid w:val="00577E9A"/>
    <w:rsid w:val="00580BF0"/>
    <w:rsid w:val="0058214F"/>
    <w:rsid w:val="005906F8"/>
    <w:rsid w:val="00591336"/>
    <w:rsid w:val="00591351"/>
    <w:rsid w:val="00592477"/>
    <w:rsid w:val="00593264"/>
    <w:rsid w:val="0059478C"/>
    <w:rsid w:val="00595F23"/>
    <w:rsid w:val="00595F8A"/>
    <w:rsid w:val="00596B75"/>
    <w:rsid w:val="005977D1"/>
    <w:rsid w:val="005A03FA"/>
    <w:rsid w:val="005A0DE9"/>
    <w:rsid w:val="005A3023"/>
    <w:rsid w:val="005A40CC"/>
    <w:rsid w:val="005A4BE5"/>
    <w:rsid w:val="005A5C07"/>
    <w:rsid w:val="005A5FD2"/>
    <w:rsid w:val="005A6FC6"/>
    <w:rsid w:val="005A7E29"/>
    <w:rsid w:val="005B09DA"/>
    <w:rsid w:val="005B17EA"/>
    <w:rsid w:val="005B19DD"/>
    <w:rsid w:val="005B2A4F"/>
    <w:rsid w:val="005B3105"/>
    <w:rsid w:val="005B590D"/>
    <w:rsid w:val="005C04C5"/>
    <w:rsid w:val="005C21D1"/>
    <w:rsid w:val="005C37D0"/>
    <w:rsid w:val="005C51C2"/>
    <w:rsid w:val="005C59F2"/>
    <w:rsid w:val="005C5D73"/>
    <w:rsid w:val="005C695B"/>
    <w:rsid w:val="005C6CB8"/>
    <w:rsid w:val="005C71BD"/>
    <w:rsid w:val="005D09A4"/>
    <w:rsid w:val="005D126C"/>
    <w:rsid w:val="005D1BD4"/>
    <w:rsid w:val="005D20DA"/>
    <w:rsid w:val="005D224A"/>
    <w:rsid w:val="005D43C7"/>
    <w:rsid w:val="005D6281"/>
    <w:rsid w:val="005E03F6"/>
    <w:rsid w:val="005E0DDF"/>
    <w:rsid w:val="005E1CFE"/>
    <w:rsid w:val="005E1F80"/>
    <w:rsid w:val="005E4F50"/>
    <w:rsid w:val="005E6438"/>
    <w:rsid w:val="005F0846"/>
    <w:rsid w:val="005F18C8"/>
    <w:rsid w:val="005F18F0"/>
    <w:rsid w:val="005F25B5"/>
    <w:rsid w:val="005F31BE"/>
    <w:rsid w:val="005F61E9"/>
    <w:rsid w:val="005F6CD8"/>
    <w:rsid w:val="00604977"/>
    <w:rsid w:val="00606DE1"/>
    <w:rsid w:val="0060721E"/>
    <w:rsid w:val="006107BA"/>
    <w:rsid w:val="00610A9A"/>
    <w:rsid w:val="00610FF7"/>
    <w:rsid w:val="00612006"/>
    <w:rsid w:val="00615B91"/>
    <w:rsid w:val="00623E79"/>
    <w:rsid w:val="00634D5C"/>
    <w:rsid w:val="0063570E"/>
    <w:rsid w:val="00637456"/>
    <w:rsid w:val="0064016D"/>
    <w:rsid w:val="00642834"/>
    <w:rsid w:val="00642D4C"/>
    <w:rsid w:val="00645189"/>
    <w:rsid w:val="006466A1"/>
    <w:rsid w:val="00650052"/>
    <w:rsid w:val="006535DB"/>
    <w:rsid w:val="0065414D"/>
    <w:rsid w:val="00655270"/>
    <w:rsid w:val="006563BC"/>
    <w:rsid w:val="00656650"/>
    <w:rsid w:val="00660232"/>
    <w:rsid w:val="00660D85"/>
    <w:rsid w:val="006647F4"/>
    <w:rsid w:val="006648A7"/>
    <w:rsid w:val="00666ED9"/>
    <w:rsid w:val="00670993"/>
    <w:rsid w:val="00674D73"/>
    <w:rsid w:val="0067689B"/>
    <w:rsid w:val="00677CBE"/>
    <w:rsid w:val="00680E95"/>
    <w:rsid w:val="00680ECB"/>
    <w:rsid w:val="00681AEB"/>
    <w:rsid w:val="00681ED9"/>
    <w:rsid w:val="00681F08"/>
    <w:rsid w:val="006823DC"/>
    <w:rsid w:val="00683032"/>
    <w:rsid w:val="006838F4"/>
    <w:rsid w:val="00683F96"/>
    <w:rsid w:val="0068522F"/>
    <w:rsid w:val="00685E82"/>
    <w:rsid w:val="00685E9F"/>
    <w:rsid w:val="006876BA"/>
    <w:rsid w:val="0069093E"/>
    <w:rsid w:val="0069107A"/>
    <w:rsid w:val="006915B8"/>
    <w:rsid w:val="006916FA"/>
    <w:rsid w:val="006925DB"/>
    <w:rsid w:val="006925E1"/>
    <w:rsid w:val="00692C00"/>
    <w:rsid w:val="00693D88"/>
    <w:rsid w:val="00694049"/>
    <w:rsid w:val="00694C1C"/>
    <w:rsid w:val="006950A6"/>
    <w:rsid w:val="00695C01"/>
    <w:rsid w:val="006965AA"/>
    <w:rsid w:val="006977BE"/>
    <w:rsid w:val="006A2D82"/>
    <w:rsid w:val="006A54F6"/>
    <w:rsid w:val="006A586B"/>
    <w:rsid w:val="006B093A"/>
    <w:rsid w:val="006B26C4"/>
    <w:rsid w:val="006B3B70"/>
    <w:rsid w:val="006B510D"/>
    <w:rsid w:val="006B5FB7"/>
    <w:rsid w:val="006C10EA"/>
    <w:rsid w:val="006C10FB"/>
    <w:rsid w:val="006C1291"/>
    <w:rsid w:val="006C144B"/>
    <w:rsid w:val="006C196B"/>
    <w:rsid w:val="006C1F16"/>
    <w:rsid w:val="006C223E"/>
    <w:rsid w:val="006C46D9"/>
    <w:rsid w:val="006C5714"/>
    <w:rsid w:val="006C6198"/>
    <w:rsid w:val="006C6723"/>
    <w:rsid w:val="006C738F"/>
    <w:rsid w:val="006D0CD3"/>
    <w:rsid w:val="006D10EC"/>
    <w:rsid w:val="006D2695"/>
    <w:rsid w:val="006D2B14"/>
    <w:rsid w:val="006D2F9E"/>
    <w:rsid w:val="006D4B7D"/>
    <w:rsid w:val="006D5711"/>
    <w:rsid w:val="006D579B"/>
    <w:rsid w:val="006D6BAE"/>
    <w:rsid w:val="006D7602"/>
    <w:rsid w:val="006E041F"/>
    <w:rsid w:val="006E19CF"/>
    <w:rsid w:val="006E3125"/>
    <w:rsid w:val="006F002B"/>
    <w:rsid w:val="006F0AC4"/>
    <w:rsid w:val="006F0E79"/>
    <w:rsid w:val="006F3621"/>
    <w:rsid w:val="006F390B"/>
    <w:rsid w:val="007017B9"/>
    <w:rsid w:val="00701916"/>
    <w:rsid w:val="00702720"/>
    <w:rsid w:val="00704AEB"/>
    <w:rsid w:val="00704E03"/>
    <w:rsid w:val="007051B8"/>
    <w:rsid w:val="0070748A"/>
    <w:rsid w:val="00710E80"/>
    <w:rsid w:val="0071228C"/>
    <w:rsid w:val="00712C09"/>
    <w:rsid w:val="00713C7B"/>
    <w:rsid w:val="00716EFC"/>
    <w:rsid w:val="00717F04"/>
    <w:rsid w:val="00720FB2"/>
    <w:rsid w:val="0072209B"/>
    <w:rsid w:val="007227D1"/>
    <w:rsid w:val="0072375F"/>
    <w:rsid w:val="007245C9"/>
    <w:rsid w:val="00725F74"/>
    <w:rsid w:val="00726DDF"/>
    <w:rsid w:val="00731303"/>
    <w:rsid w:val="00731F4B"/>
    <w:rsid w:val="007320D3"/>
    <w:rsid w:val="0073215E"/>
    <w:rsid w:val="007322DF"/>
    <w:rsid w:val="00732E0A"/>
    <w:rsid w:val="0073447B"/>
    <w:rsid w:val="00734D7E"/>
    <w:rsid w:val="00735BC1"/>
    <w:rsid w:val="0073714E"/>
    <w:rsid w:val="007403D0"/>
    <w:rsid w:val="00740CDF"/>
    <w:rsid w:val="00741FEF"/>
    <w:rsid w:val="0074236B"/>
    <w:rsid w:val="0074282A"/>
    <w:rsid w:val="00743FD4"/>
    <w:rsid w:val="0075022E"/>
    <w:rsid w:val="00750F14"/>
    <w:rsid w:val="00751C79"/>
    <w:rsid w:val="007564B4"/>
    <w:rsid w:val="0075780C"/>
    <w:rsid w:val="007623F5"/>
    <w:rsid w:val="00763FF4"/>
    <w:rsid w:val="00766754"/>
    <w:rsid w:val="00770CD4"/>
    <w:rsid w:val="00771BFF"/>
    <w:rsid w:val="00771CBB"/>
    <w:rsid w:val="00771F5C"/>
    <w:rsid w:val="00772743"/>
    <w:rsid w:val="007733E4"/>
    <w:rsid w:val="007739E0"/>
    <w:rsid w:val="00774064"/>
    <w:rsid w:val="00775258"/>
    <w:rsid w:val="00775BCF"/>
    <w:rsid w:val="00775E78"/>
    <w:rsid w:val="007769DC"/>
    <w:rsid w:val="00781A29"/>
    <w:rsid w:val="007820C4"/>
    <w:rsid w:val="00784D2C"/>
    <w:rsid w:val="007867B5"/>
    <w:rsid w:val="00787863"/>
    <w:rsid w:val="00790172"/>
    <w:rsid w:val="00793C2B"/>
    <w:rsid w:val="00795C95"/>
    <w:rsid w:val="00796FA2"/>
    <w:rsid w:val="007A1D9F"/>
    <w:rsid w:val="007A45BF"/>
    <w:rsid w:val="007A6EB0"/>
    <w:rsid w:val="007B0880"/>
    <w:rsid w:val="007B3E15"/>
    <w:rsid w:val="007B402A"/>
    <w:rsid w:val="007B5B34"/>
    <w:rsid w:val="007B5E49"/>
    <w:rsid w:val="007B7486"/>
    <w:rsid w:val="007B75A8"/>
    <w:rsid w:val="007B76E7"/>
    <w:rsid w:val="007C19E8"/>
    <w:rsid w:val="007C3A6D"/>
    <w:rsid w:val="007C420F"/>
    <w:rsid w:val="007C4F7E"/>
    <w:rsid w:val="007C67E0"/>
    <w:rsid w:val="007C6E06"/>
    <w:rsid w:val="007C7C1D"/>
    <w:rsid w:val="007C7CA8"/>
    <w:rsid w:val="007D0970"/>
    <w:rsid w:val="007D1C7E"/>
    <w:rsid w:val="007D2B02"/>
    <w:rsid w:val="007D47B3"/>
    <w:rsid w:val="007D62A4"/>
    <w:rsid w:val="007D646E"/>
    <w:rsid w:val="007D6BFF"/>
    <w:rsid w:val="007D6CB8"/>
    <w:rsid w:val="007E19CD"/>
    <w:rsid w:val="007E3231"/>
    <w:rsid w:val="007E41AE"/>
    <w:rsid w:val="007E6417"/>
    <w:rsid w:val="007E6FD3"/>
    <w:rsid w:val="007E7A45"/>
    <w:rsid w:val="007F053C"/>
    <w:rsid w:val="007F0800"/>
    <w:rsid w:val="007F1D2D"/>
    <w:rsid w:val="007F3FCF"/>
    <w:rsid w:val="007F44E1"/>
    <w:rsid w:val="007F4551"/>
    <w:rsid w:val="007F476D"/>
    <w:rsid w:val="007F4B73"/>
    <w:rsid w:val="007F575E"/>
    <w:rsid w:val="007F5C90"/>
    <w:rsid w:val="007F7C65"/>
    <w:rsid w:val="00800588"/>
    <w:rsid w:val="00800F00"/>
    <w:rsid w:val="00803270"/>
    <w:rsid w:val="00803525"/>
    <w:rsid w:val="00803A5E"/>
    <w:rsid w:val="00813BBB"/>
    <w:rsid w:val="008160B5"/>
    <w:rsid w:val="00820ED4"/>
    <w:rsid w:val="00821567"/>
    <w:rsid w:val="00822CCF"/>
    <w:rsid w:val="008231F5"/>
    <w:rsid w:val="00823D4F"/>
    <w:rsid w:val="00825844"/>
    <w:rsid w:val="00825D66"/>
    <w:rsid w:val="008260BB"/>
    <w:rsid w:val="00826881"/>
    <w:rsid w:val="008301BF"/>
    <w:rsid w:val="00832097"/>
    <w:rsid w:val="008328E5"/>
    <w:rsid w:val="008359AB"/>
    <w:rsid w:val="00837937"/>
    <w:rsid w:val="00837E4E"/>
    <w:rsid w:val="00837F37"/>
    <w:rsid w:val="00837F60"/>
    <w:rsid w:val="00841F07"/>
    <w:rsid w:val="00842832"/>
    <w:rsid w:val="008429B7"/>
    <w:rsid w:val="0084335E"/>
    <w:rsid w:val="00844E17"/>
    <w:rsid w:val="00845F21"/>
    <w:rsid w:val="00846CBB"/>
    <w:rsid w:val="00850FB1"/>
    <w:rsid w:val="00851858"/>
    <w:rsid w:val="00851E1E"/>
    <w:rsid w:val="00853A93"/>
    <w:rsid w:val="00854E8D"/>
    <w:rsid w:val="008556B2"/>
    <w:rsid w:val="00860763"/>
    <w:rsid w:val="00860CF1"/>
    <w:rsid w:val="00862510"/>
    <w:rsid w:val="008640ED"/>
    <w:rsid w:val="0086422A"/>
    <w:rsid w:val="00864BB6"/>
    <w:rsid w:val="00864F94"/>
    <w:rsid w:val="008650FF"/>
    <w:rsid w:val="0086695A"/>
    <w:rsid w:val="0086767C"/>
    <w:rsid w:val="0087158C"/>
    <w:rsid w:val="008721C5"/>
    <w:rsid w:val="00873BDE"/>
    <w:rsid w:val="00875584"/>
    <w:rsid w:val="0087616E"/>
    <w:rsid w:val="0087641B"/>
    <w:rsid w:val="00877EE7"/>
    <w:rsid w:val="00880AFC"/>
    <w:rsid w:val="0088370D"/>
    <w:rsid w:val="00884832"/>
    <w:rsid w:val="00887865"/>
    <w:rsid w:val="00893F84"/>
    <w:rsid w:val="008940EB"/>
    <w:rsid w:val="00894227"/>
    <w:rsid w:val="008945ED"/>
    <w:rsid w:val="008A0037"/>
    <w:rsid w:val="008A1A20"/>
    <w:rsid w:val="008A1E4F"/>
    <w:rsid w:val="008A312A"/>
    <w:rsid w:val="008A3E7D"/>
    <w:rsid w:val="008A4DEA"/>
    <w:rsid w:val="008A6CE2"/>
    <w:rsid w:val="008A7D6F"/>
    <w:rsid w:val="008B0D2E"/>
    <w:rsid w:val="008B1A60"/>
    <w:rsid w:val="008B4AA4"/>
    <w:rsid w:val="008B4B37"/>
    <w:rsid w:val="008B78EB"/>
    <w:rsid w:val="008C0C57"/>
    <w:rsid w:val="008C45FF"/>
    <w:rsid w:val="008C619D"/>
    <w:rsid w:val="008C67C8"/>
    <w:rsid w:val="008C7C2D"/>
    <w:rsid w:val="008D1D46"/>
    <w:rsid w:val="008D24EB"/>
    <w:rsid w:val="008D6C0E"/>
    <w:rsid w:val="008E1292"/>
    <w:rsid w:val="008E374D"/>
    <w:rsid w:val="008E566E"/>
    <w:rsid w:val="008E7A3D"/>
    <w:rsid w:val="008F216D"/>
    <w:rsid w:val="008F291C"/>
    <w:rsid w:val="008F3AF6"/>
    <w:rsid w:val="008F4CD9"/>
    <w:rsid w:val="009007C6"/>
    <w:rsid w:val="009036AB"/>
    <w:rsid w:val="009039C6"/>
    <w:rsid w:val="00904592"/>
    <w:rsid w:val="009047F6"/>
    <w:rsid w:val="009077F4"/>
    <w:rsid w:val="009078B8"/>
    <w:rsid w:val="00910AFD"/>
    <w:rsid w:val="00910B9D"/>
    <w:rsid w:val="00910C7A"/>
    <w:rsid w:val="009165F3"/>
    <w:rsid w:val="009208CB"/>
    <w:rsid w:val="009216AE"/>
    <w:rsid w:val="0092460F"/>
    <w:rsid w:val="009248A0"/>
    <w:rsid w:val="00924F7F"/>
    <w:rsid w:val="00925E72"/>
    <w:rsid w:val="00927523"/>
    <w:rsid w:val="00931A56"/>
    <w:rsid w:val="0093385A"/>
    <w:rsid w:val="009343FC"/>
    <w:rsid w:val="009345B8"/>
    <w:rsid w:val="00934BDA"/>
    <w:rsid w:val="009352F7"/>
    <w:rsid w:val="00935387"/>
    <w:rsid w:val="00936277"/>
    <w:rsid w:val="00940426"/>
    <w:rsid w:val="009437F7"/>
    <w:rsid w:val="00944D4E"/>
    <w:rsid w:val="00947280"/>
    <w:rsid w:val="00952D6F"/>
    <w:rsid w:val="00954FCD"/>
    <w:rsid w:val="00956884"/>
    <w:rsid w:val="00956A3E"/>
    <w:rsid w:val="0095743B"/>
    <w:rsid w:val="009576E8"/>
    <w:rsid w:val="00961BA0"/>
    <w:rsid w:val="0096460D"/>
    <w:rsid w:val="00966780"/>
    <w:rsid w:val="00967C34"/>
    <w:rsid w:val="009718A1"/>
    <w:rsid w:val="0097191B"/>
    <w:rsid w:val="009764DA"/>
    <w:rsid w:val="00980CAC"/>
    <w:rsid w:val="009814C1"/>
    <w:rsid w:val="009839B5"/>
    <w:rsid w:val="009922DE"/>
    <w:rsid w:val="009930A4"/>
    <w:rsid w:val="009934D0"/>
    <w:rsid w:val="009940AA"/>
    <w:rsid w:val="00996DF8"/>
    <w:rsid w:val="009A08CA"/>
    <w:rsid w:val="009A0D15"/>
    <w:rsid w:val="009A1C18"/>
    <w:rsid w:val="009A3841"/>
    <w:rsid w:val="009A5B30"/>
    <w:rsid w:val="009A6186"/>
    <w:rsid w:val="009B0E82"/>
    <w:rsid w:val="009B1FE4"/>
    <w:rsid w:val="009B2A0C"/>
    <w:rsid w:val="009B37C2"/>
    <w:rsid w:val="009B53C8"/>
    <w:rsid w:val="009B5B34"/>
    <w:rsid w:val="009B6081"/>
    <w:rsid w:val="009B7DA6"/>
    <w:rsid w:val="009C0163"/>
    <w:rsid w:val="009C115A"/>
    <w:rsid w:val="009C14DC"/>
    <w:rsid w:val="009C28CC"/>
    <w:rsid w:val="009C5A21"/>
    <w:rsid w:val="009C6FD3"/>
    <w:rsid w:val="009D04B9"/>
    <w:rsid w:val="009D0914"/>
    <w:rsid w:val="009D17BA"/>
    <w:rsid w:val="009D2483"/>
    <w:rsid w:val="009D2AA3"/>
    <w:rsid w:val="009D31E5"/>
    <w:rsid w:val="009D34CF"/>
    <w:rsid w:val="009D3F65"/>
    <w:rsid w:val="009D6B70"/>
    <w:rsid w:val="009D7B4F"/>
    <w:rsid w:val="009E0B61"/>
    <w:rsid w:val="009E1D15"/>
    <w:rsid w:val="009E2CAB"/>
    <w:rsid w:val="009E3538"/>
    <w:rsid w:val="009E3806"/>
    <w:rsid w:val="009E3E81"/>
    <w:rsid w:val="009E4072"/>
    <w:rsid w:val="009E49BB"/>
    <w:rsid w:val="009E532C"/>
    <w:rsid w:val="009E53C9"/>
    <w:rsid w:val="009E773B"/>
    <w:rsid w:val="009F05A6"/>
    <w:rsid w:val="009F086A"/>
    <w:rsid w:val="009F20EF"/>
    <w:rsid w:val="009F21C7"/>
    <w:rsid w:val="009F2598"/>
    <w:rsid w:val="009F590F"/>
    <w:rsid w:val="009F5D6A"/>
    <w:rsid w:val="009F61EF"/>
    <w:rsid w:val="009F7CE9"/>
    <w:rsid w:val="00A00BCA"/>
    <w:rsid w:val="00A00EAA"/>
    <w:rsid w:val="00A00FA5"/>
    <w:rsid w:val="00A03125"/>
    <w:rsid w:val="00A03866"/>
    <w:rsid w:val="00A04A03"/>
    <w:rsid w:val="00A06D6F"/>
    <w:rsid w:val="00A1242A"/>
    <w:rsid w:val="00A13195"/>
    <w:rsid w:val="00A14A59"/>
    <w:rsid w:val="00A227B6"/>
    <w:rsid w:val="00A22AEB"/>
    <w:rsid w:val="00A27329"/>
    <w:rsid w:val="00A27669"/>
    <w:rsid w:val="00A2791F"/>
    <w:rsid w:val="00A328DF"/>
    <w:rsid w:val="00A32EE5"/>
    <w:rsid w:val="00A33103"/>
    <w:rsid w:val="00A335AA"/>
    <w:rsid w:val="00A33BC1"/>
    <w:rsid w:val="00A36310"/>
    <w:rsid w:val="00A36A9E"/>
    <w:rsid w:val="00A37F53"/>
    <w:rsid w:val="00A4049A"/>
    <w:rsid w:val="00A4086C"/>
    <w:rsid w:val="00A4239E"/>
    <w:rsid w:val="00A42430"/>
    <w:rsid w:val="00A44582"/>
    <w:rsid w:val="00A448B7"/>
    <w:rsid w:val="00A46A79"/>
    <w:rsid w:val="00A4757C"/>
    <w:rsid w:val="00A5062C"/>
    <w:rsid w:val="00A50CA6"/>
    <w:rsid w:val="00A51942"/>
    <w:rsid w:val="00A52AD9"/>
    <w:rsid w:val="00A544DC"/>
    <w:rsid w:val="00A55770"/>
    <w:rsid w:val="00A57112"/>
    <w:rsid w:val="00A57A4F"/>
    <w:rsid w:val="00A6256A"/>
    <w:rsid w:val="00A6488C"/>
    <w:rsid w:val="00A6615A"/>
    <w:rsid w:val="00A7117C"/>
    <w:rsid w:val="00A7144E"/>
    <w:rsid w:val="00A72CA4"/>
    <w:rsid w:val="00A755AA"/>
    <w:rsid w:val="00A75606"/>
    <w:rsid w:val="00A76AE2"/>
    <w:rsid w:val="00A76BAA"/>
    <w:rsid w:val="00A77C64"/>
    <w:rsid w:val="00A80A24"/>
    <w:rsid w:val="00A81304"/>
    <w:rsid w:val="00A81BAA"/>
    <w:rsid w:val="00A833B9"/>
    <w:rsid w:val="00A83461"/>
    <w:rsid w:val="00A84586"/>
    <w:rsid w:val="00A8550F"/>
    <w:rsid w:val="00A855E6"/>
    <w:rsid w:val="00A8568D"/>
    <w:rsid w:val="00A86B9B"/>
    <w:rsid w:val="00A86F56"/>
    <w:rsid w:val="00A871D2"/>
    <w:rsid w:val="00A87365"/>
    <w:rsid w:val="00A900E7"/>
    <w:rsid w:val="00A94060"/>
    <w:rsid w:val="00A954CB"/>
    <w:rsid w:val="00A96E2A"/>
    <w:rsid w:val="00AA0898"/>
    <w:rsid w:val="00AA35A5"/>
    <w:rsid w:val="00AA49DB"/>
    <w:rsid w:val="00AA5834"/>
    <w:rsid w:val="00AA7135"/>
    <w:rsid w:val="00AB09F3"/>
    <w:rsid w:val="00AB1713"/>
    <w:rsid w:val="00AB2735"/>
    <w:rsid w:val="00AB39D9"/>
    <w:rsid w:val="00AB57BD"/>
    <w:rsid w:val="00AB5E33"/>
    <w:rsid w:val="00AC416F"/>
    <w:rsid w:val="00AC4696"/>
    <w:rsid w:val="00AD1325"/>
    <w:rsid w:val="00AD2695"/>
    <w:rsid w:val="00AD337B"/>
    <w:rsid w:val="00AD4280"/>
    <w:rsid w:val="00AD79E0"/>
    <w:rsid w:val="00AE18AB"/>
    <w:rsid w:val="00AE1A3C"/>
    <w:rsid w:val="00AE2E85"/>
    <w:rsid w:val="00AE352B"/>
    <w:rsid w:val="00AE4B78"/>
    <w:rsid w:val="00AE61E4"/>
    <w:rsid w:val="00AE6E9F"/>
    <w:rsid w:val="00AE7A43"/>
    <w:rsid w:val="00AF0458"/>
    <w:rsid w:val="00AF2D3C"/>
    <w:rsid w:val="00AF3558"/>
    <w:rsid w:val="00AF62DB"/>
    <w:rsid w:val="00B017F4"/>
    <w:rsid w:val="00B030DE"/>
    <w:rsid w:val="00B03C20"/>
    <w:rsid w:val="00B042E0"/>
    <w:rsid w:val="00B054C5"/>
    <w:rsid w:val="00B06C05"/>
    <w:rsid w:val="00B11B4D"/>
    <w:rsid w:val="00B13263"/>
    <w:rsid w:val="00B13368"/>
    <w:rsid w:val="00B137F0"/>
    <w:rsid w:val="00B13FFC"/>
    <w:rsid w:val="00B150E5"/>
    <w:rsid w:val="00B1796D"/>
    <w:rsid w:val="00B206A7"/>
    <w:rsid w:val="00B21305"/>
    <w:rsid w:val="00B22DE9"/>
    <w:rsid w:val="00B2471A"/>
    <w:rsid w:val="00B24EBE"/>
    <w:rsid w:val="00B25CEA"/>
    <w:rsid w:val="00B32D8D"/>
    <w:rsid w:val="00B331E1"/>
    <w:rsid w:val="00B33DF1"/>
    <w:rsid w:val="00B35658"/>
    <w:rsid w:val="00B3692F"/>
    <w:rsid w:val="00B3705C"/>
    <w:rsid w:val="00B37BD4"/>
    <w:rsid w:val="00B40ECF"/>
    <w:rsid w:val="00B40EF7"/>
    <w:rsid w:val="00B41E0A"/>
    <w:rsid w:val="00B43AA4"/>
    <w:rsid w:val="00B451D4"/>
    <w:rsid w:val="00B51257"/>
    <w:rsid w:val="00B512E1"/>
    <w:rsid w:val="00B51445"/>
    <w:rsid w:val="00B52DDA"/>
    <w:rsid w:val="00B53327"/>
    <w:rsid w:val="00B54F1B"/>
    <w:rsid w:val="00B603FB"/>
    <w:rsid w:val="00B640DE"/>
    <w:rsid w:val="00B6421C"/>
    <w:rsid w:val="00B64D3E"/>
    <w:rsid w:val="00B661B4"/>
    <w:rsid w:val="00B7041C"/>
    <w:rsid w:val="00B73A57"/>
    <w:rsid w:val="00B7555C"/>
    <w:rsid w:val="00B76BE7"/>
    <w:rsid w:val="00B82371"/>
    <w:rsid w:val="00B82C37"/>
    <w:rsid w:val="00B83559"/>
    <w:rsid w:val="00B85149"/>
    <w:rsid w:val="00B8548A"/>
    <w:rsid w:val="00B90612"/>
    <w:rsid w:val="00B913A6"/>
    <w:rsid w:val="00B9233D"/>
    <w:rsid w:val="00B928B2"/>
    <w:rsid w:val="00B94607"/>
    <w:rsid w:val="00B95DA8"/>
    <w:rsid w:val="00B960A9"/>
    <w:rsid w:val="00BA30FA"/>
    <w:rsid w:val="00BA3F6B"/>
    <w:rsid w:val="00BA4180"/>
    <w:rsid w:val="00BA5A26"/>
    <w:rsid w:val="00BB0511"/>
    <w:rsid w:val="00BB2DEE"/>
    <w:rsid w:val="00BB3C1A"/>
    <w:rsid w:val="00BB58DC"/>
    <w:rsid w:val="00BC2B73"/>
    <w:rsid w:val="00BC2CA1"/>
    <w:rsid w:val="00BC3B11"/>
    <w:rsid w:val="00BC53AD"/>
    <w:rsid w:val="00BC55A8"/>
    <w:rsid w:val="00BC612D"/>
    <w:rsid w:val="00BC6BEC"/>
    <w:rsid w:val="00BC71E4"/>
    <w:rsid w:val="00BD2D4B"/>
    <w:rsid w:val="00BD31AA"/>
    <w:rsid w:val="00BD35EF"/>
    <w:rsid w:val="00BD5F3B"/>
    <w:rsid w:val="00BD7AC9"/>
    <w:rsid w:val="00BE07DB"/>
    <w:rsid w:val="00BE3EEB"/>
    <w:rsid w:val="00BE4396"/>
    <w:rsid w:val="00BE4A19"/>
    <w:rsid w:val="00BF1ACD"/>
    <w:rsid w:val="00BF3A11"/>
    <w:rsid w:val="00BF41D7"/>
    <w:rsid w:val="00BF46BB"/>
    <w:rsid w:val="00BF641E"/>
    <w:rsid w:val="00BF6958"/>
    <w:rsid w:val="00BF6DBA"/>
    <w:rsid w:val="00C00B1E"/>
    <w:rsid w:val="00C01142"/>
    <w:rsid w:val="00C04683"/>
    <w:rsid w:val="00C04BAE"/>
    <w:rsid w:val="00C10163"/>
    <w:rsid w:val="00C10F54"/>
    <w:rsid w:val="00C14A72"/>
    <w:rsid w:val="00C15D12"/>
    <w:rsid w:val="00C20D4E"/>
    <w:rsid w:val="00C2326C"/>
    <w:rsid w:val="00C27266"/>
    <w:rsid w:val="00C32E8C"/>
    <w:rsid w:val="00C337CD"/>
    <w:rsid w:val="00C35CE8"/>
    <w:rsid w:val="00C400A2"/>
    <w:rsid w:val="00C43FC9"/>
    <w:rsid w:val="00C46FCC"/>
    <w:rsid w:val="00C476CB"/>
    <w:rsid w:val="00C47C01"/>
    <w:rsid w:val="00C51A2D"/>
    <w:rsid w:val="00C51B43"/>
    <w:rsid w:val="00C536E4"/>
    <w:rsid w:val="00C612FF"/>
    <w:rsid w:val="00C61932"/>
    <w:rsid w:val="00C63FD1"/>
    <w:rsid w:val="00C67F6E"/>
    <w:rsid w:val="00C7271F"/>
    <w:rsid w:val="00C72F06"/>
    <w:rsid w:val="00C74B2C"/>
    <w:rsid w:val="00C74B4B"/>
    <w:rsid w:val="00C769E1"/>
    <w:rsid w:val="00C77C87"/>
    <w:rsid w:val="00C8076E"/>
    <w:rsid w:val="00C80886"/>
    <w:rsid w:val="00C81455"/>
    <w:rsid w:val="00C82BD6"/>
    <w:rsid w:val="00C83656"/>
    <w:rsid w:val="00C83CD1"/>
    <w:rsid w:val="00C85142"/>
    <w:rsid w:val="00C96BF6"/>
    <w:rsid w:val="00C97525"/>
    <w:rsid w:val="00CA1088"/>
    <w:rsid w:val="00CA140C"/>
    <w:rsid w:val="00CA2D58"/>
    <w:rsid w:val="00CA3331"/>
    <w:rsid w:val="00CA4558"/>
    <w:rsid w:val="00CA4BD8"/>
    <w:rsid w:val="00CA4FEE"/>
    <w:rsid w:val="00CB0C60"/>
    <w:rsid w:val="00CB29CE"/>
    <w:rsid w:val="00CB2CF1"/>
    <w:rsid w:val="00CB3401"/>
    <w:rsid w:val="00CB344F"/>
    <w:rsid w:val="00CB577B"/>
    <w:rsid w:val="00CB57EB"/>
    <w:rsid w:val="00CB5DEB"/>
    <w:rsid w:val="00CB7C17"/>
    <w:rsid w:val="00CC2F44"/>
    <w:rsid w:val="00CC3686"/>
    <w:rsid w:val="00CC6028"/>
    <w:rsid w:val="00CC7EAB"/>
    <w:rsid w:val="00CD29E8"/>
    <w:rsid w:val="00CD3A87"/>
    <w:rsid w:val="00CD42A9"/>
    <w:rsid w:val="00CD5089"/>
    <w:rsid w:val="00CD699C"/>
    <w:rsid w:val="00CE13DB"/>
    <w:rsid w:val="00CE22B1"/>
    <w:rsid w:val="00CE596F"/>
    <w:rsid w:val="00CE77CF"/>
    <w:rsid w:val="00CE7DFD"/>
    <w:rsid w:val="00CF06F6"/>
    <w:rsid w:val="00CF173D"/>
    <w:rsid w:val="00CF20F6"/>
    <w:rsid w:val="00CF2981"/>
    <w:rsid w:val="00CF5010"/>
    <w:rsid w:val="00CF543B"/>
    <w:rsid w:val="00CF594D"/>
    <w:rsid w:val="00CF6471"/>
    <w:rsid w:val="00CF7C82"/>
    <w:rsid w:val="00D01286"/>
    <w:rsid w:val="00D016C1"/>
    <w:rsid w:val="00D05C8D"/>
    <w:rsid w:val="00D06C06"/>
    <w:rsid w:val="00D072BB"/>
    <w:rsid w:val="00D075DA"/>
    <w:rsid w:val="00D07DCE"/>
    <w:rsid w:val="00D12C2B"/>
    <w:rsid w:val="00D1368C"/>
    <w:rsid w:val="00D1474B"/>
    <w:rsid w:val="00D150D8"/>
    <w:rsid w:val="00D15C7C"/>
    <w:rsid w:val="00D1752F"/>
    <w:rsid w:val="00D21E1D"/>
    <w:rsid w:val="00D22367"/>
    <w:rsid w:val="00D22690"/>
    <w:rsid w:val="00D242BF"/>
    <w:rsid w:val="00D26091"/>
    <w:rsid w:val="00D264DF"/>
    <w:rsid w:val="00D26CAB"/>
    <w:rsid w:val="00D30333"/>
    <w:rsid w:val="00D3142D"/>
    <w:rsid w:val="00D31F0C"/>
    <w:rsid w:val="00D325CA"/>
    <w:rsid w:val="00D33733"/>
    <w:rsid w:val="00D3729B"/>
    <w:rsid w:val="00D37BA8"/>
    <w:rsid w:val="00D37DD0"/>
    <w:rsid w:val="00D41672"/>
    <w:rsid w:val="00D42165"/>
    <w:rsid w:val="00D42A8F"/>
    <w:rsid w:val="00D42BA9"/>
    <w:rsid w:val="00D43DA4"/>
    <w:rsid w:val="00D479D7"/>
    <w:rsid w:val="00D50CC1"/>
    <w:rsid w:val="00D511C9"/>
    <w:rsid w:val="00D52DB8"/>
    <w:rsid w:val="00D535F2"/>
    <w:rsid w:val="00D544D4"/>
    <w:rsid w:val="00D548A2"/>
    <w:rsid w:val="00D62C7F"/>
    <w:rsid w:val="00D667DE"/>
    <w:rsid w:val="00D713A7"/>
    <w:rsid w:val="00D72CF3"/>
    <w:rsid w:val="00D7313E"/>
    <w:rsid w:val="00D75215"/>
    <w:rsid w:val="00D77EDE"/>
    <w:rsid w:val="00D80B39"/>
    <w:rsid w:val="00D821B1"/>
    <w:rsid w:val="00D86912"/>
    <w:rsid w:val="00D87149"/>
    <w:rsid w:val="00D87ACE"/>
    <w:rsid w:val="00D87C63"/>
    <w:rsid w:val="00D91281"/>
    <w:rsid w:val="00D92190"/>
    <w:rsid w:val="00D92B12"/>
    <w:rsid w:val="00D93865"/>
    <w:rsid w:val="00D94C1C"/>
    <w:rsid w:val="00D9680E"/>
    <w:rsid w:val="00DA0B63"/>
    <w:rsid w:val="00DA5D55"/>
    <w:rsid w:val="00DA6E9B"/>
    <w:rsid w:val="00DB049B"/>
    <w:rsid w:val="00DB0915"/>
    <w:rsid w:val="00DB1D56"/>
    <w:rsid w:val="00DB23B2"/>
    <w:rsid w:val="00DB333A"/>
    <w:rsid w:val="00DB5E5E"/>
    <w:rsid w:val="00DB6989"/>
    <w:rsid w:val="00DB6AB9"/>
    <w:rsid w:val="00DB6B97"/>
    <w:rsid w:val="00DB7F10"/>
    <w:rsid w:val="00DC1B32"/>
    <w:rsid w:val="00DC3B9C"/>
    <w:rsid w:val="00DC7B9B"/>
    <w:rsid w:val="00DD0164"/>
    <w:rsid w:val="00DD1109"/>
    <w:rsid w:val="00DD202D"/>
    <w:rsid w:val="00DD223D"/>
    <w:rsid w:val="00DD263D"/>
    <w:rsid w:val="00DD26B3"/>
    <w:rsid w:val="00DD4F52"/>
    <w:rsid w:val="00DD6DB6"/>
    <w:rsid w:val="00DD6FEA"/>
    <w:rsid w:val="00DD7050"/>
    <w:rsid w:val="00DD7220"/>
    <w:rsid w:val="00DD7D4B"/>
    <w:rsid w:val="00DE0562"/>
    <w:rsid w:val="00DE1138"/>
    <w:rsid w:val="00DE1F93"/>
    <w:rsid w:val="00DE2B1A"/>
    <w:rsid w:val="00DE30DB"/>
    <w:rsid w:val="00DE34BA"/>
    <w:rsid w:val="00DE35E0"/>
    <w:rsid w:val="00DE3E9F"/>
    <w:rsid w:val="00DE41B7"/>
    <w:rsid w:val="00DE4F76"/>
    <w:rsid w:val="00DE72AE"/>
    <w:rsid w:val="00DF00FC"/>
    <w:rsid w:val="00DF0E41"/>
    <w:rsid w:val="00DF1053"/>
    <w:rsid w:val="00DF1E7E"/>
    <w:rsid w:val="00DF35F8"/>
    <w:rsid w:val="00DF5833"/>
    <w:rsid w:val="00DF5B04"/>
    <w:rsid w:val="00DF672F"/>
    <w:rsid w:val="00E01870"/>
    <w:rsid w:val="00E02716"/>
    <w:rsid w:val="00E02DC2"/>
    <w:rsid w:val="00E0688B"/>
    <w:rsid w:val="00E100D6"/>
    <w:rsid w:val="00E10778"/>
    <w:rsid w:val="00E10D5C"/>
    <w:rsid w:val="00E13057"/>
    <w:rsid w:val="00E1433D"/>
    <w:rsid w:val="00E16988"/>
    <w:rsid w:val="00E17A37"/>
    <w:rsid w:val="00E17A50"/>
    <w:rsid w:val="00E21015"/>
    <w:rsid w:val="00E228D8"/>
    <w:rsid w:val="00E2295B"/>
    <w:rsid w:val="00E22BF8"/>
    <w:rsid w:val="00E23E2B"/>
    <w:rsid w:val="00E31CF0"/>
    <w:rsid w:val="00E337F4"/>
    <w:rsid w:val="00E34FEF"/>
    <w:rsid w:val="00E360BA"/>
    <w:rsid w:val="00E40A53"/>
    <w:rsid w:val="00E41998"/>
    <w:rsid w:val="00E41CE1"/>
    <w:rsid w:val="00E4242D"/>
    <w:rsid w:val="00E435E8"/>
    <w:rsid w:val="00E4382C"/>
    <w:rsid w:val="00E44962"/>
    <w:rsid w:val="00E45DB1"/>
    <w:rsid w:val="00E514F5"/>
    <w:rsid w:val="00E51B2D"/>
    <w:rsid w:val="00E51C6D"/>
    <w:rsid w:val="00E53E87"/>
    <w:rsid w:val="00E54253"/>
    <w:rsid w:val="00E55DE7"/>
    <w:rsid w:val="00E600EB"/>
    <w:rsid w:val="00E60AAF"/>
    <w:rsid w:val="00E63D6D"/>
    <w:rsid w:val="00E67A5A"/>
    <w:rsid w:val="00E708A5"/>
    <w:rsid w:val="00E720F6"/>
    <w:rsid w:val="00E73393"/>
    <w:rsid w:val="00E74991"/>
    <w:rsid w:val="00E77ACB"/>
    <w:rsid w:val="00E81398"/>
    <w:rsid w:val="00E814B0"/>
    <w:rsid w:val="00E83758"/>
    <w:rsid w:val="00E83809"/>
    <w:rsid w:val="00E83FC5"/>
    <w:rsid w:val="00E8415C"/>
    <w:rsid w:val="00E84E4C"/>
    <w:rsid w:val="00E87183"/>
    <w:rsid w:val="00E927D0"/>
    <w:rsid w:val="00E9351E"/>
    <w:rsid w:val="00E9421F"/>
    <w:rsid w:val="00E961BC"/>
    <w:rsid w:val="00EA0328"/>
    <w:rsid w:val="00EA1087"/>
    <w:rsid w:val="00EA5944"/>
    <w:rsid w:val="00EA67D4"/>
    <w:rsid w:val="00EA7830"/>
    <w:rsid w:val="00EA7C02"/>
    <w:rsid w:val="00EB03C5"/>
    <w:rsid w:val="00EB1175"/>
    <w:rsid w:val="00EB2EAE"/>
    <w:rsid w:val="00EB4445"/>
    <w:rsid w:val="00EB62FA"/>
    <w:rsid w:val="00EB7AA8"/>
    <w:rsid w:val="00EC111B"/>
    <w:rsid w:val="00EC128D"/>
    <w:rsid w:val="00EC3E43"/>
    <w:rsid w:val="00EC42A9"/>
    <w:rsid w:val="00EC4F0A"/>
    <w:rsid w:val="00EC524B"/>
    <w:rsid w:val="00EC6282"/>
    <w:rsid w:val="00EC6C6F"/>
    <w:rsid w:val="00EC70FA"/>
    <w:rsid w:val="00EC7A46"/>
    <w:rsid w:val="00ED03D3"/>
    <w:rsid w:val="00ED1615"/>
    <w:rsid w:val="00ED1C86"/>
    <w:rsid w:val="00ED2A50"/>
    <w:rsid w:val="00ED4063"/>
    <w:rsid w:val="00ED42AE"/>
    <w:rsid w:val="00ED73C1"/>
    <w:rsid w:val="00EE47BD"/>
    <w:rsid w:val="00EE753C"/>
    <w:rsid w:val="00EE7815"/>
    <w:rsid w:val="00EF00ED"/>
    <w:rsid w:val="00EF0FE7"/>
    <w:rsid w:val="00EF12AC"/>
    <w:rsid w:val="00EF142E"/>
    <w:rsid w:val="00EF1665"/>
    <w:rsid w:val="00EF1CFB"/>
    <w:rsid w:val="00EF1F79"/>
    <w:rsid w:val="00EF2618"/>
    <w:rsid w:val="00EF4DE3"/>
    <w:rsid w:val="00EF5FF2"/>
    <w:rsid w:val="00EF6260"/>
    <w:rsid w:val="00EF645C"/>
    <w:rsid w:val="00EF795F"/>
    <w:rsid w:val="00EF7F35"/>
    <w:rsid w:val="00F03018"/>
    <w:rsid w:val="00F040AF"/>
    <w:rsid w:val="00F04446"/>
    <w:rsid w:val="00F04BDA"/>
    <w:rsid w:val="00F073C6"/>
    <w:rsid w:val="00F07638"/>
    <w:rsid w:val="00F10C87"/>
    <w:rsid w:val="00F12583"/>
    <w:rsid w:val="00F126D8"/>
    <w:rsid w:val="00F151F7"/>
    <w:rsid w:val="00F20DFE"/>
    <w:rsid w:val="00F225A0"/>
    <w:rsid w:val="00F24545"/>
    <w:rsid w:val="00F24A0F"/>
    <w:rsid w:val="00F26DD2"/>
    <w:rsid w:val="00F300E2"/>
    <w:rsid w:val="00F3017C"/>
    <w:rsid w:val="00F3137F"/>
    <w:rsid w:val="00F31F4C"/>
    <w:rsid w:val="00F33C1F"/>
    <w:rsid w:val="00F34CE5"/>
    <w:rsid w:val="00F35D60"/>
    <w:rsid w:val="00F37E3B"/>
    <w:rsid w:val="00F409EC"/>
    <w:rsid w:val="00F41AC7"/>
    <w:rsid w:val="00F431D7"/>
    <w:rsid w:val="00F43874"/>
    <w:rsid w:val="00F43C42"/>
    <w:rsid w:val="00F440FE"/>
    <w:rsid w:val="00F50EA5"/>
    <w:rsid w:val="00F5232B"/>
    <w:rsid w:val="00F553D2"/>
    <w:rsid w:val="00F5647C"/>
    <w:rsid w:val="00F565D7"/>
    <w:rsid w:val="00F610F9"/>
    <w:rsid w:val="00F61662"/>
    <w:rsid w:val="00F61D23"/>
    <w:rsid w:val="00F63829"/>
    <w:rsid w:val="00F6409C"/>
    <w:rsid w:val="00F656CB"/>
    <w:rsid w:val="00F65B65"/>
    <w:rsid w:val="00F66332"/>
    <w:rsid w:val="00F70E1B"/>
    <w:rsid w:val="00F73603"/>
    <w:rsid w:val="00F74A95"/>
    <w:rsid w:val="00F81146"/>
    <w:rsid w:val="00F813AC"/>
    <w:rsid w:val="00F821A7"/>
    <w:rsid w:val="00F82C9B"/>
    <w:rsid w:val="00F840CF"/>
    <w:rsid w:val="00F843BD"/>
    <w:rsid w:val="00F84860"/>
    <w:rsid w:val="00F851FF"/>
    <w:rsid w:val="00F85677"/>
    <w:rsid w:val="00F86158"/>
    <w:rsid w:val="00F8680C"/>
    <w:rsid w:val="00F86E68"/>
    <w:rsid w:val="00F8732A"/>
    <w:rsid w:val="00F902BF"/>
    <w:rsid w:val="00FA0624"/>
    <w:rsid w:val="00FA0E96"/>
    <w:rsid w:val="00FA1FE9"/>
    <w:rsid w:val="00FA2458"/>
    <w:rsid w:val="00FA29A4"/>
    <w:rsid w:val="00FA4961"/>
    <w:rsid w:val="00FA63A4"/>
    <w:rsid w:val="00FA721E"/>
    <w:rsid w:val="00FB05BB"/>
    <w:rsid w:val="00FB07DE"/>
    <w:rsid w:val="00FB15E9"/>
    <w:rsid w:val="00FB1BCD"/>
    <w:rsid w:val="00FB1DE2"/>
    <w:rsid w:val="00FB2CC0"/>
    <w:rsid w:val="00FB37AD"/>
    <w:rsid w:val="00FB37C0"/>
    <w:rsid w:val="00FB4DA3"/>
    <w:rsid w:val="00FB4DB9"/>
    <w:rsid w:val="00FB5D50"/>
    <w:rsid w:val="00FC096B"/>
    <w:rsid w:val="00FC459F"/>
    <w:rsid w:val="00FC542C"/>
    <w:rsid w:val="00FD0ACE"/>
    <w:rsid w:val="00FD1B2C"/>
    <w:rsid w:val="00FD4776"/>
    <w:rsid w:val="00FD5B24"/>
    <w:rsid w:val="00FE41F1"/>
    <w:rsid w:val="00FE4A88"/>
    <w:rsid w:val="00FE724C"/>
    <w:rsid w:val="00FE7405"/>
    <w:rsid w:val="00FE7A6D"/>
    <w:rsid w:val="00FE7D07"/>
    <w:rsid w:val="00FF022A"/>
    <w:rsid w:val="00FF0FFC"/>
    <w:rsid w:val="00FF5F57"/>
    <w:rsid w:val="00FF6BFC"/>
    <w:rsid w:val="00FF76F0"/>
    <w:rsid w:val="00FF7B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9"/>
    <o:shapelayout v:ext="edit">
      <o:idmap v:ext="edit" data="9"/>
    </o:shapelayout>
  </w:shapeDefaults>
  <w:decimalSymbol w:val="."/>
  <w:listSeparator w:val=","/>
  <w14:docId w14:val="2517E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860763"/>
    <w:pPr>
      <w:numPr>
        <w:numId w:val="5"/>
      </w:numPr>
      <w:tabs>
        <w:tab w:val="left" w:pos="1080"/>
      </w:tabs>
      <w:suppressAutoHyphens/>
      <w:overflowPunct w:val="0"/>
      <w:autoSpaceDE w:val="0"/>
      <w:autoSpaceDN w:val="0"/>
      <w:adjustRightInd w:val="0"/>
      <w:spacing w:before="245" w:after="259"/>
      <w:ind w:left="720" w:hanging="720"/>
      <w:textAlignment w:val="baseline"/>
      <w:outlineLvl w:val="0"/>
    </w:pPr>
    <w:rPr>
      <w:rFonts w:ascii="Arial" w:eastAsiaTheme="majorEastAsia" w:hAnsi="Arial" w:cs="Arial"/>
      <w:b/>
      <w:bCs/>
      <w:kern w:val="32"/>
      <w:sz w:val="32"/>
      <w:szCs w:val="32"/>
    </w:rPr>
  </w:style>
  <w:style w:type="paragraph" w:styleId="Heading2">
    <w:name w:val="heading 2"/>
    <w:basedOn w:val="Heading1"/>
    <w:next w:val="Normal"/>
    <w:link w:val="Heading2Char"/>
    <w:uiPriority w:val="9"/>
    <w:unhideWhenUsed/>
    <w:qFormat/>
    <w:rsid w:val="00860763"/>
    <w:pPr>
      <w:numPr>
        <w:ilvl w:val="1"/>
      </w:numPr>
      <w:ind w:left="720" w:hanging="720"/>
      <w:outlineLvl w:val="1"/>
    </w:pPr>
    <w:rPr>
      <w:sz w:val="28"/>
    </w:rPr>
  </w:style>
  <w:style w:type="paragraph" w:styleId="Heading3">
    <w:name w:val="heading 3"/>
    <w:basedOn w:val="Heading2"/>
    <w:next w:val="Normal"/>
    <w:link w:val="Heading3Char"/>
    <w:autoRedefine/>
    <w:uiPriority w:val="9"/>
    <w:unhideWhenUsed/>
    <w:qFormat/>
    <w:rsid w:val="005F31BE"/>
    <w:pPr>
      <w:numPr>
        <w:ilvl w:val="2"/>
      </w:numPr>
      <w:tabs>
        <w:tab w:val="clear" w:pos="1080"/>
        <w:tab w:val="left" w:pos="810"/>
      </w:tabs>
      <w:ind w:hanging="1224"/>
      <w:outlineLvl w:val="2"/>
    </w:pPr>
  </w:style>
  <w:style w:type="paragraph" w:styleId="Heading4">
    <w:name w:val="heading 4"/>
    <w:basedOn w:val="Heading3"/>
    <w:next w:val="Normal"/>
    <w:link w:val="Heading4Char"/>
    <w:autoRedefine/>
    <w:uiPriority w:val="9"/>
    <w:unhideWhenUsed/>
    <w:qFormat/>
    <w:rsid w:val="005F31BE"/>
    <w:pPr>
      <w:numPr>
        <w:ilvl w:val="3"/>
      </w:numPr>
      <w:ind w:left="1170" w:hanging="1170"/>
      <w:outlineLvl w:val="3"/>
    </w:pPr>
  </w:style>
  <w:style w:type="paragraph" w:styleId="Heading5">
    <w:name w:val="heading 5"/>
    <w:basedOn w:val="Heading4"/>
    <w:next w:val="Normal"/>
    <w:link w:val="Heading5Char"/>
    <w:uiPriority w:val="9"/>
    <w:unhideWhenUsed/>
    <w:qFormat/>
    <w:rsid w:val="005F31BE"/>
    <w:pPr>
      <w:numPr>
        <w:ilvl w:val="4"/>
      </w:numPr>
      <w:ind w:left="1440" w:hanging="1440"/>
      <w:outlineLvl w:val="4"/>
    </w:p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86076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860763"/>
    <w:rPr>
      <w:rFonts w:ascii="Arial" w:eastAsiaTheme="majorEastAsia" w:hAnsi="Arial" w:cs="Arial"/>
      <w:b/>
      <w:bCs/>
      <w:kern w:val="32"/>
      <w:sz w:val="28"/>
      <w:szCs w:val="32"/>
    </w:rPr>
  </w:style>
  <w:style w:type="character" w:customStyle="1" w:styleId="Heading3Char">
    <w:name w:val="Heading 3 Char"/>
    <w:basedOn w:val="DefaultParagraphFont"/>
    <w:link w:val="Heading3"/>
    <w:uiPriority w:val="9"/>
    <w:rsid w:val="005F31BE"/>
    <w:rPr>
      <w:rFonts w:ascii="Arial" w:eastAsiaTheme="majorEastAsia" w:hAnsi="Arial" w:cs="Arial"/>
      <w:b/>
      <w:bCs/>
      <w:kern w:val="32"/>
      <w:sz w:val="28"/>
      <w:szCs w:val="32"/>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5F31BE"/>
    <w:rPr>
      <w:rFonts w:ascii="Arial" w:eastAsiaTheme="majorEastAsia" w:hAnsi="Arial" w:cs="Arial"/>
      <w:b/>
      <w:bCs/>
      <w:kern w:val="32"/>
      <w:sz w:val="28"/>
      <w:szCs w:val="32"/>
    </w:rPr>
  </w:style>
  <w:style w:type="character" w:customStyle="1" w:styleId="Heading5Char">
    <w:name w:val="Heading 5 Char"/>
    <w:basedOn w:val="DefaultParagraphFont"/>
    <w:link w:val="Heading5"/>
    <w:uiPriority w:val="9"/>
    <w:rsid w:val="005F31BE"/>
    <w:rPr>
      <w:rFonts w:ascii="Arial" w:eastAsiaTheme="majorEastAsia" w:hAnsi="Arial" w:cs="Arial"/>
      <w:b/>
      <w:bCs/>
      <w:kern w:val="32"/>
      <w:sz w:val="28"/>
      <w:szCs w:val="32"/>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ind w:left="1080" w:hanging="1080"/>
      <w:contextualSpacing/>
    </w:pPr>
  </w:style>
  <w:style w:type="table" w:styleId="LightShading-Accent1">
    <w:name w:val="Light Shading Accent 1"/>
    <w:basedOn w:val="TableNormal"/>
    <w:uiPriority w:val="60"/>
    <w:rsid w:val="005721E0"/>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860763"/>
    <w:pPr>
      <w:numPr>
        <w:numId w:val="5"/>
      </w:numPr>
      <w:tabs>
        <w:tab w:val="left" w:pos="1080"/>
      </w:tabs>
      <w:suppressAutoHyphens/>
      <w:overflowPunct w:val="0"/>
      <w:autoSpaceDE w:val="0"/>
      <w:autoSpaceDN w:val="0"/>
      <w:adjustRightInd w:val="0"/>
      <w:spacing w:before="245" w:after="259"/>
      <w:ind w:left="720" w:hanging="720"/>
      <w:textAlignment w:val="baseline"/>
      <w:outlineLvl w:val="0"/>
    </w:pPr>
    <w:rPr>
      <w:rFonts w:ascii="Arial" w:eastAsiaTheme="majorEastAsia" w:hAnsi="Arial" w:cs="Arial"/>
      <w:b/>
      <w:bCs/>
      <w:kern w:val="32"/>
      <w:sz w:val="32"/>
      <w:szCs w:val="32"/>
    </w:rPr>
  </w:style>
  <w:style w:type="paragraph" w:styleId="Heading2">
    <w:name w:val="heading 2"/>
    <w:basedOn w:val="Heading1"/>
    <w:next w:val="Normal"/>
    <w:link w:val="Heading2Char"/>
    <w:uiPriority w:val="9"/>
    <w:unhideWhenUsed/>
    <w:qFormat/>
    <w:rsid w:val="00860763"/>
    <w:pPr>
      <w:numPr>
        <w:ilvl w:val="1"/>
      </w:numPr>
      <w:ind w:left="720" w:hanging="720"/>
      <w:outlineLvl w:val="1"/>
    </w:pPr>
    <w:rPr>
      <w:sz w:val="28"/>
    </w:rPr>
  </w:style>
  <w:style w:type="paragraph" w:styleId="Heading3">
    <w:name w:val="heading 3"/>
    <w:basedOn w:val="Heading2"/>
    <w:next w:val="Normal"/>
    <w:link w:val="Heading3Char"/>
    <w:autoRedefine/>
    <w:uiPriority w:val="9"/>
    <w:unhideWhenUsed/>
    <w:qFormat/>
    <w:rsid w:val="005F31BE"/>
    <w:pPr>
      <w:numPr>
        <w:ilvl w:val="2"/>
      </w:numPr>
      <w:tabs>
        <w:tab w:val="clear" w:pos="1080"/>
        <w:tab w:val="left" w:pos="810"/>
      </w:tabs>
      <w:ind w:hanging="1224"/>
      <w:outlineLvl w:val="2"/>
    </w:pPr>
  </w:style>
  <w:style w:type="paragraph" w:styleId="Heading4">
    <w:name w:val="heading 4"/>
    <w:basedOn w:val="Heading3"/>
    <w:next w:val="Normal"/>
    <w:link w:val="Heading4Char"/>
    <w:autoRedefine/>
    <w:uiPriority w:val="9"/>
    <w:unhideWhenUsed/>
    <w:qFormat/>
    <w:rsid w:val="005F31BE"/>
    <w:pPr>
      <w:numPr>
        <w:ilvl w:val="3"/>
      </w:numPr>
      <w:ind w:left="1170" w:hanging="1170"/>
      <w:outlineLvl w:val="3"/>
    </w:pPr>
  </w:style>
  <w:style w:type="paragraph" w:styleId="Heading5">
    <w:name w:val="heading 5"/>
    <w:basedOn w:val="Heading4"/>
    <w:next w:val="Normal"/>
    <w:link w:val="Heading5Char"/>
    <w:uiPriority w:val="9"/>
    <w:unhideWhenUsed/>
    <w:qFormat/>
    <w:rsid w:val="005F31BE"/>
    <w:pPr>
      <w:numPr>
        <w:ilvl w:val="4"/>
      </w:numPr>
      <w:ind w:left="1440" w:hanging="1440"/>
      <w:outlineLvl w:val="4"/>
    </w:p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86076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860763"/>
    <w:rPr>
      <w:rFonts w:ascii="Arial" w:eastAsiaTheme="majorEastAsia" w:hAnsi="Arial" w:cs="Arial"/>
      <w:b/>
      <w:bCs/>
      <w:kern w:val="32"/>
      <w:sz w:val="28"/>
      <w:szCs w:val="32"/>
    </w:rPr>
  </w:style>
  <w:style w:type="character" w:customStyle="1" w:styleId="Heading3Char">
    <w:name w:val="Heading 3 Char"/>
    <w:basedOn w:val="DefaultParagraphFont"/>
    <w:link w:val="Heading3"/>
    <w:uiPriority w:val="9"/>
    <w:rsid w:val="005F31BE"/>
    <w:rPr>
      <w:rFonts w:ascii="Arial" w:eastAsiaTheme="majorEastAsia" w:hAnsi="Arial" w:cs="Arial"/>
      <w:b/>
      <w:bCs/>
      <w:kern w:val="32"/>
      <w:sz w:val="28"/>
      <w:szCs w:val="32"/>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5F31BE"/>
    <w:rPr>
      <w:rFonts w:ascii="Arial" w:eastAsiaTheme="majorEastAsia" w:hAnsi="Arial" w:cs="Arial"/>
      <w:b/>
      <w:bCs/>
      <w:kern w:val="32"/>
      <w:sz w:val="28"/>
      <w:szCs w:val="32"/>
    </w:rPr>
  </w:style>
  <w:style w:type="character" w:customStyle="1" w:styleId="Heading5Char">
    <w:name w:val="Heading 5 Char"/>
    <w:basedOn w:val="DefaultParagraphFont"/>
    <w:link w:val="Heading5"/>
    <w:uiPriority w:val="9"/>
    <w:rsid w:val="005F31BE"/>
    <w:rPr>
      <w:rFonts w:ascii="Arial" w:eastAsiaTheme="majorEastAsia" w:hAnsi="Arial" w:cs="Arial"/>
      <w:b/>
      <w:bCs/>
      <w:kern w:val="32"/>
      <w:sz w:val="28"/>
      <w:szCs w:val="32"/>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ind w:left="1080" w:hanging="1080"/>
      <w:contextualSpacing/>
    </w:pPr>
  </w:style>
  <w:style w:type="table" w:styleId="LightShading-Accent1">
    <w:name w:val="Light Shading Accent 1"/>
    <w:basedOn w:val="TableNormal"/>
    <w:uiPriority w:val="60"/>
    <w:rsid w:val="005721E0"/>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5393">
      <w:bodyDiv w:val="1"/>
      <w:marLeft w:val="0"/>
      <w:marRight w:val="0"/>
      <w:marTop w:val="0"/>
      <w:marBottom w:val="0"/>
      <w:divBdr>
        <w:top w:val="none" w:sz="0" w:space="0" w:color="auto"/>
        <w:left w:val="none" w:sz="0" w:space="0" w:color="auto"/>
        <w:bottom w:val="none" w:sz="0" w:space="0" w:color="auto"/>
        <w:right w:val="none" w:sz="0" w:space="0" w:color="auto"/>
      </w:divBdr>
    </w:div>
    <w:div w:id="1631859932">
      <w:bodyDiv w:val="1"/>
      <w:marLeft w:val="0"/>
      <w:marRight w:val="0"/>
      <w:marTop w:val="0"/>
      <w:marBottom w:val="0"/>
      <w:divBdr>
        <w:top w:val="none" w:sz="0" w:space="0" w:color="auto"/>
        <w:left w:val="none" w:sz="0" w:space="0" w:color="auto"/>
        <w:bottom w:val="none" w:sz="0" w:space="0" w:color="auto"/>
        <w:right w:val="none" w:sz="0" w:space="0" w:color="auto"/>
      </w:divBdr>
      <w:divsChild>
        <w:div w:id="56055437">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openehr.org/releases/trunk/architecture/am/adl2.pdf" TargetMode="External"/><Relationship Id="rId14" Type="http://schemas.openxmlformats.org/officeDocument/2006/relationships/hyperlink" Target="http://www.openehr.org/releases/trunk/architecture/am/aom2.pdf" TargetMode="External"/><Relationship Id="rId15" Type="http://schemas.openxmlformats.org/officeDocument/2006/relationships/hyperlink" Target="http://www.openehr.org/releases/trunk/architecture/am/tom.pdf" TargetMode="External"/><Relationship Id="rId16" Type="http://schemas.openxmlformats.org/officeDocument/2006/relationships/hyperlink" Target="http://www.openehr.org/publications/archetypes/archetypes_beale_oopsla_2002.pdf" TargetMode="External"/><Relationship Id="rId17" Type="http://schemas.openxmlformats.org/officeDocument/2006/relationships/hyperlink" Target="http://informatics.mayo.edu/CIMI/index.php/CIMI_Reference_Model_Requirements" TargetMode="External"/><Relationship Id="rId18" Type="http://schemas.openxmlformats.org/officeDocument/2006/relationships/hyperlink" Target="http://www.omg.org/spec/CTS2/1.1/" TargetMode="External"/><Relationship Id="rId19" Type="http://schemas.openxmlformats.org/officeDocument/2006/relationships/hyperlink" Target="http://www.hl7.org/implement/standards/product_brief.cfm?product_id=58" TargetMode="External"/><Relationship Id="rId63" Type="http://schemas.openxmlformats.org/officeDocument/2006/relationships/image" Target="media/image32.png"/><Relationship Id="rId64" Type="http://schemas.openxmlformats.org/officeDocument/2006/relationships/image" Target="media/image33.png"/><Relationship Id="rId65" Type="http://schemas.openxmlformats.org/officeDocument/2006/relationships/image" Target="media/image34.png"/><Relationship Id="rId66" Type="http://schemas.openxmlformats.org/officeDocument/2006/relationships/image" Target="media/image35.png"/><Relationship Id="rId67" Type="http://schemas.openxmlformats.org/officeDocument/2006/relationships/image" Target="media/image36.png"/><Relationship Id="rId68" Type="http://schemas.openxmlformats.org/officeDocument/2006/relationships/image" Target="media/image37.png"/><Relationship Id="rId69" Type="http://schemas.openxmlformats.org/officeDocument/2006/relationships/image" Target="media/image38.png"/><Relationship Id="rId50" Type="http://schemas.openxmlformats.org/officeDocument/2006/relationships/hyperlink" Target="http://www.ietf.org/rfc/rfc3987.txt" TargetMode="External"/><Relationship Id="rId51" Type="http://schemas.openxmlformats.org/officeDocument/2006/relationships/image" Target="media/image21.png"/><Relationship Id="rId52" Type="http://schemas.openxmlformats.org/officeDocument/2006/relationships/image" Target="media/image22.png"/><Relationship Id="rId53" Type="http://schemas.openxmlformats.org/officeDocument/2006/relationships/image" Target="media/image23.png"/><Relationship Id="rId54" Type="http://schemas.openxmlformats.org/officeDocument/2006/relationships/image" Target="media/image24.png"/><Relationship Id="rId55" Type="http://schemas.openxmlformats.org/officeDocument/2006/relationships/image" Target="media/image25.png"/><Relationship Id="rId56" Type="http://schemas.openxmlformats.org/officeDocument/2006/relationships/image" Target="media/image26.png"/><Relationship Id="rId57" Type="http://schemas.openxmlformats.org/officeDocument/2006/relationships/image" Target="media/image27.png"/><Relationship Id="rId58" Type="http://schemas.openxmlformats.org/officeDocument/2006/relationships/image" Target="media/image28.png"/><Relationship Id="rId59" Type="http://schemas.openxmlformats.org/officeDocument/2006/relationships/image" Target="media/image29.png"/><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image" Target="media/image17.png"/><Relationship Id="rId43" Type="http://schemas.openxmlformats.org/officeDocument/2006/relationships/image" Target="media/image18.png"/><Relationship Id="rId44" Type="http://schemas.openxmlformats.org/officeDocument/2006/relationships/image" Target="media/image19.png"/><Relationship Id="rId45" Type="http://schemas.openxmlformats.org/officeDocument/2006/relationships/image" Target="media/image20.png"/><Relationship Id="rId46" Type="http://schemas.openxmlformats.org/officeDocument/2006/relationships/hyperlink" Target="http://www.omg.org/cgi-bin/doc?formal/2013-12-04" TargetMode="External"/><Relationship Id="rId47" Type="http://schemas.openxmlformats.org/officeDocument/2006/relationships/hyperlink" Target="http://www.w3.org/TR/rdf-sparql-query/#rPNAME_NS" TargetMode="External"/><Relationship Id="rId48" Type="http://schemas.openxmlformats.org/officeDocument/2006/relationships/hyperlink" Target="http://www.w3.org/TR/rdf-sparql-query/" TargetMode="External"/><Relationship Id="rId49" Type="http://schemas.openxmlformats.org/officeDocument/2006/relationships/hyperlink" Target="http://www.ietf.org/rfc/rfc3986.tx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33" Type="http://schemas.openxmlformats.org/officeDocument/2006/relationships/image" Target="media/image8.png"/><Relationship Id="rId34" Type="http://schemas.openxmlformats.org/officeDocument/2006/relationships/image" Target="media/image9.png"/><Relationship Id="rId35" Type="http://schemas.openxmlformats.org/officeDocument/2006/relationships/image" Target="media/image10.png"/><Relationship Id="rId36" Type="http://schemas.openxmlformats.org/officeDocument/2006/relationships/image" Target="media/image11.png"/><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png"/><Relationship Id="rId80" Type="http://schemas.openxmlformats.org/officeDocument/2006/relationships/theme" Target="theme/theme1.xml"/><Relationship Id="rId70" Type="http://schemas.openxmlformats.org/officeDocument/2006/relationships/image" Target="media/image39.png"/><Relationship Id="rId71" Type="http://schemas.openxmlformats.org/officeDocument/2006/relationships/image" Target="media/image40.png"/><Relationship Id="rId72" Type="http://schemas.openxmlformats.org/officeDocument/2006/relationships/image" Target="media/image41.png"/><Relationship Id="rId20" Type="http://schemas.openxmlformats.org/officeDocument/2006/relationships/hyperlink" Target="http://www.omg.org/spec/MDMI/1.0/" TargetMode="External"/><Relationship Id="rId21" Type="http://schemas.openxmlformats.org/officeDocument/2006/relationships/hyperlink" Target="http://metadata-standards.org/11179/" TargetMode="External"/><Relationship Id="rId22" Type="http://schemas.openxmlformats.org/officeDocument/2006/relationships/hyperlink" Target="http://www.omg.org/spec/NIEM-UML/1.0/" TargetMode="External"/><Relationship Id="rId23" Type="http://schemas.openxmlformats.org/officeDocument/2006/relationships/hyperlink" Target="http://www.omg.org/spec/OCL/2.4/" TargetMode="External"/><Relationship Id="rId24" Type="http://schemas.openxmlformats.org/officeDocument/2006/relationships/hyperlink" Target="http://www.omg.org/spec/ODM/1.1/" TargetMode="External"/><Relationship Id="rId25" Type="http://schemas.openxmlformats.org/officeDocument/2006/relationships/hyperlink" Target="http://www.omg.org/spec/QVT/1.2/Beta/" TargetMode="External"/><Relationship Id="rId26" Type="http://schemas.openxmlformats.org/officeDocument/2006/relationships/hyperlink" Target="http://www.omg.org/spec/UML/2.5/Beta2/" TargetMode="External"/><Relationship Id="rId27" Type="http://schemas.openxmlformats.org/officeDocument/2006/relationships/image" Target="media/image2.png"/><Relationship Id="rId28" Type="http://schemas.openxmlformats.org/officeDocument/2006/relationships/image" Target="media/image3.png"/><Relationship Id="rId29" Type="http://schemas.openxmlformats.org/officeDocument/2006/relationships/image" Target="media/image4.png"/><Relationship Id="rId73" Type="http://schemas.openxmlformats.org/officeDocument/2006/relationships/image" Target="media/image42.png"/><Relationship Id="rId74" Type="http://schemas.openxmlformats.org/officeDocument/2006/relationships/image" Target="media/image43.png"/><Relationship Id="rId75" Type="http://schemas.openxmlformats.org/officeDocument/2006/relationships/image" Target="media/image44.png"/><Relationship Id="rId76" Type="http://schemas.openxmlformats.org/officeDocument/2006/relationships/header" Target="header2.xml"/><Relationship Id="rId77" Type="http://schemas.openxmlformats.org/officeDocument/2006/relationships/footer" Target="footer2.xml"/><Relationship Id="rId78" Type="http://schemas.openxmlformats.org/officeDocument/2006/relationships/fontTable" Target="fontTable.xml"/><Relationship Id="rId79" Type="http://schemas.openxmlformats.org/officeDocument/2006/relationships/glossaryDocument" Target="glossary/document.xml"/><Relationship Id="rId60" Type="http://schemas.openxmlformats.org/officeDocument/2006/relationships/image" Target="media/image30.png"/><Relationship Id="rId61" Type="http://schemas.openxmlformats.org/officeDocument/2006/relationships/image" Target="media/image31.png"/><Relationship Id="rId62" Type="http://schemas.openxmlformats.org/officeDocument/2006/relationships/hyperlink" Target="http://snomed.info/sct" TargetMode="Externa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yperlink" Target="http://www.omg.org/technology/agreemen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321CEE2B5502D4DA2089F213D4166C7"/>
        <w:category>
          <w:name w:val="General"/>
          <w:gallery w:val="placeholder"/>
        </w:category>
        <w:types>
          <w:type w:val="bbPlcHdr"/>
        </w:types>
        <w:behaviors>
          <w:behavior w:val="content"/>
        </w:behaviors>
        <w:guid w:val="{60CBB483-A5FE-9940-86EF-199DC689762A}"/>
      </w:docPartPr>
      <w:docPartBody>
        <w:p w14:paraId="717FB774" w14:textId="0DE86279" w:rsidR="007E1223" w:rsidRDefault="007E1223" w:rsidP="007E1223">
          <w:pPr>
            <w:pStyle w:val="C321CEE2B5502D4DA2089F213D4166C7"/>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Defaul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8AC"/>
    <w:rsid w:val="001C7B91"/>
    <w:rsid w:val="002D48AC"/>
    <w:rsid w:val="007E12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A69AE27485341B6571BF469798F20">
    <w:name w:val="36CA69AE27485341B6571BF469798F20"/>
    <w:rsid w:val="002D48AC"/>
  </w:style>
  <w:style w:type="paragraph" w:customStyle="1" w:styleId="19578F04CC19234CB5220C0EC4CDC286">
    <w:name w:val="19578F04CC19234CB5220C0EC4CDC286"/>
    <w:rsid w:val="002D48AC"/>
  </w:style>
  <w:style w:type="paragraph" w:customStyle="1" w:styleId="5E5FB8F6AE5A9F46BEDCE4B2E6BC9726">
    <w:name w:val="5E5FB8F6AE5A9F46BEDCE4B2E6BC9726"/>
    <w:rsid w:val="002D48AC"/>
  </w:style>
  <w:style w:type="paragraph" w:customStyle="1" w:styleId="7D46CE4D2C2AAD46B3A6A522D85B77B9">
    <w:name w:val="7D46CE4D2C2AAD46B3A6A522D85B77B9"/>
    <w:rsid w:val="002D48AC"/>
  </w:style>
  <w:style w:type="paragraph" w:customStyle="1" w:styleId="151F3BB2F38F3840A7F628D3CD489652">
    <w:name w:val="151F3BB2F38F3840A7F628D3CD489652"/>
    <w:rsid w:val="002D48AC"/>
  </w:style>
  <w:style w:type="paragraph" w:customStyle="1" w:styleId="0DE7F83881F1714195B2E3BE4065814E">
    <w:name w:val="0DE7F83881F1714195B2E3BE4065814E"/>
    <w:rsid w:val="002D48AC"/>
  </w:style>
  <w:style w:type="paragraph" w:customStyle="1" w:styleId="D373DB27D486DA4C85AB34B64D9A6044">
    <w:name w:val="D373DB27D486DA4C85AB34B64D9A6044"/>
    <w:rsid w:val="002D48AC"/>
  </w:style>
  <w:style w:type="paragraph" w:customStyle="1" w:styleId="0039199BBC85924787628E850F0742AC">
    <w:name w:val="0039199BBC85924787628E850F0742AC"/>
    <w:rsid w:val="002D48AC"/>
  </w:style>
  <w:style w:type="paragraph" w:customStyle="1" w:styleId="0FD26702048FF544912B711B7A1EFC78">
    <w:name w:val="0FD26702048FF544912B711B7A1EFC78"/>
    <w:rsid w:val="002D48AC"/>
  </w:style>
  <w:style w:type="paragraph" w:customStyle="1" w:styleId="BFE4E14D907CA940B217FF689CD14511">
    <w:name w:val="BFE4E14D907CA940B217FF689CD14511"/>
    <w:rsid w:val="002D48AC"/>
  </w:style>
  <w:style w:type="paragraph" w:customStyle="1" w:styleId="9E607FEBFD0BDE44AAD776738E300A94">
    <w:name w:val="9E607FEBFD0BDE44AAD776738E300A94"/>
    <w:rsid w:val="002D48AC"/>
  </w:style>
  <w:style w:type="paragraph" w:customStyle="1" w:styleId="C321CEE2B5502D4DA2089F213D4166C7">
    <w:name w:val="C321CEE2B5502D4DA2089F213D4166C7"/>
    <w:rsid w:val="007E1223"/>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A69AE27485341B6571BF469798F20">
    <w:name w:val="36CA69AE27485341B6571BF469798F20"/>
    <w:rsid w:val="002D48AC"/>
  </w:style>
  <w:style w:type="paragraph" w:customStyle="1" w:styleId="19578F04CC19234CB5220C0EC4CDC286">
    <w:name w:val="19578F04CC19234CB5220C0EC4CDC286"/>
    <w:rsid w:val="002D48AC"/>
  </w:style>
  <w:style w:type="paragraph" w:customStyle="1" w:styleId="5E5FB8F6AE5A9F46BEDCE4B2E6BC9726">
    <w:name w:val="5E5FB8F6AE5A9F46BEDCE4B2E6BC9726"/>
    <w:rsid w:val="002D48AC"/>
  </w:style>
  <w:style w:type="paragraph" w:customStyle="1" w:styleId="7D46CE4D2C2AAD46B3A6A522D85B77B9">
    <w:name w:val="7D46CE4D2C2AAD46B3A6A522D85B77B9"/>
    <w:rsid w:val="002D48AC"/>
  </w:style>
  <w:style w:type="paragraph" w:customStyle="1" w:styleId="151F3BB2F38F3840A7F628D3CD489652">
    <w:name w:val="151F3BB2F38F3840A7F628D3CD489652"/>
    <w:rsid w:val="002D48AC"/>
  </w:style>
  <w:style w:type="paragraph" w:customStyle="1" w:styleId="0DE7F83881F1714195B2E3BE4065814E">
    <w:name w:val="0DE7F83881F1714195B2E3BE4065814E"/>
    <w:rsid w:val="002D48AC"/>
  </w:style>
  <w:style w:type="paragraph" w:customStyle="1" w:styleId="D373DB27D486DA4C85AB34B64D9A6044">
    <w:name w:val="D373DB27D486DA4C85AB34B64D9A6044"/>
    <w:rsid w:val="002D48AC"/>
  </w:style>
  <w:style w:type="paragraph" w:customStyle="1" w:styleId="0039199BBC85924787628E850F0742AC">
    <w:name w:val="0039199BBC85924787628E850F0742AC"/>
    <w:rsid w:val="002D48AC"/>
  </w:style>
  <w:style w:type="paragraph" w:customStyle="1" w:styleId="0FD26702048FF544912B711B7A1EFC78">
    <w:name w:val="0FD26702048FF544912B711B7A1EFC78"/>
    <w:rsid w:val="002D48AC"/>
  </w:style>
  <w:style w:type="paragraph" w:customStyle="1" w:styleId="BFE4E14D907CA940B217FF689CD14511">
    <w:name w:val="BFE4E14D907CA940B217FF689CD14511"/>
    <w:rsid w:val="002D48AC"/>
  </w:style>
  <w:style w:type="paragraph" w:customStyle="1" w:styleId="9E607FEBFD0BDE44AAD776738E300A94">
    <w:name w:val="9E607FEBFD0BDE44AAD776738E300A94"/>
    <w:rsid w:val="002D48AC"/>
  </w:style>
  <w:style w:type="paragraph" w:customStyle="1" w:styleId="C321CEE2B5502D4DA2089F213D4166C7">
    <w:name w:val="C321CEE2B5502D4DA2089F213D4166C7"/>
    <w:rsid w:val="007E12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6BC595-2174-0E45-A1C5-27CE6AB7A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178</Pages>
  <Words>42899</Words>
  <Characters>244525</Characters>
  <Application>Microsoft Macintosh Word</Application>
  <DocSecurity>0</DocSecurity>
  <Lines>2037</Lines>
  <Paragraphs>573</Paragraphs>
  <ScaleCrop>false</ScaleCrop>
  <Company/>
  <LinksUpToDate>false</LinksUpToDate>
  <CharactersWithSpaces>286851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Archetype Modeling Language (AML), 1.0</dc:title>
  <dc:subject/>
  <dc:creator>Deepak Sharma</dc:creator>
  <cp:keywords/>
  <dc:description/>
  <cp:lastModifiedBy>Sharma, Deepak K., M.S.</cp:lastModifiedBy>
  <cp:revision>125</cp:revision>
  <cp:lastPrinted>2014-10-20T20:55:00Z</cp:lastPrinted>
  <dcterms:created xsi:type="dcterms:W3CDTF">2014-11-06T19:22:00Z</dcterms:created>
  <dcterms:modified xsi:type="dcterms:W3CDTF">2014-11-10T17:24:00Z</dcterms:modified>
</cp:coreProperties>
</file>