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B2D71"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02C4485C" w14:textId="77777777">
        <w:tc>
          <w:tcPr>
            <w:tcW w:w="11520" w:type="dxa"/>
            <w:tcMar>
              <w:top w:w="0" w:type="dxa"/>
              <w:left w:w="0" w:type="dxa"/>
              <w:bottom w:w="0" w:type="dxa"/>
              <w:right w:w="0" w:type="dxa"/>
            </w:tcMar>
          </w:tcPr>
          <w:p w14:paraId="53EB3E5D" w14:textId="77777777" w:rsidR="000B2E69" w:rsidRPr="006563BC" w:rsidRDefault="000B2E69" w:rsidP="003A3988">
            <w:pPr>
              <w:spacing w:line="1" w:lineRule="auto"/>
              <w:ind w:left="720" w:right="-288"/>
              <w:rPr>
                <w:rFonts w:ascii="Arial" w:hAnsi="Arial" w:cs="Arial"/>
              </w:rPr>
            </w:pPr>
          </w:p>
        </w:tc>
      </w:tr>
      <w:tr w:rsidR="000B2E69" w:rsidRPr="006563BC" w14:paraId="21782E24"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23238DD4" w14:textId="77777777" w:rsidTr="004B081A">
              <w:tc>
                <w:tcPr>
                  <w:tcW w:w="6840" w:type="dxa"/>
                  <w:tcMar>
                    <w:top w:w="0" w:type="dxa"/>
                    <w:left w:w="0" w:type="dxa"/>
                    <w:bottom w:w="0" w:type="dxa"/>
                    <w:right w:w="0" w:type="dxa"/>
                  </w:tcMar>
                </w:tcPr>
                <w:p w14:paraId="3F18AB58"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18BB12D5" wp14:editId="5BCE29AD">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0F21C9D0" wp14:editId="1E47DC9F">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3072121C"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232D7D10"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2604CEA4" w14:textId="77777777" w:rsidR="000B2E69" w:rsidRPr="006563BC" w:rsidRDefault="000B2E69" w:rsidP="003A3988">
            <w:pPr>
              <w:spacing w:line="1" w:lineRule="auto"/>
              <w:ind w:left="720" w:right="-288"/>
              <w:rPr>
                <w:rFonts w:ascii="Arial" w:hAnsi="Arial" w:cs="Arial"/>
              </w:rPr>
            </w:pPr>
          </w:p>
        </w:tc>
      </w:tr>
      <w:tr w:rsidR="000B2E69" w:rsidRPr="006563BC" w14:paraId="257E807D" w14:textId="77777777">
        <w:tc>
          <w:tcPr>
            <w:tcW w:w="11520" w:type="dxa"/>
            <w:tcMar>
              <w:top w:w="0" w:type="dxa"/>
              <w:left w:w="0" w:type="dxa"/>
              <w:bottom w:w="0" w:type="dxa"/>
              <w:right w:w="0" w:type="dxa"/>
            </w:tcMar>
          </w:tcPr>
          <w:p w14:paraId="1A8ED646" w14:textId="77777777" w:rsidR="000B2E69" w:rsidRPr="006563BC" w:rsidRDefault="000B2E69" w:rsidP="003A3988">
            <w:pPr>
              <w:ind w:left="720" w:right="-288"/>
              <w:rPr>
                <w:rFonts w:ascii="Arial" w:hAnsi="Arial" w:cs="Arial"/>
                <w:color w:val="000000"/>
                <w:sz w:val="24"/>
                <w:szCs w:val="24"/>
              </w:rPr>
            </w:pPr>
          </w:p>
          <w:p w14:paraId="74BF01EF"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5EBA2B1A" w14:textId="77777777" w:rsidR="000B2E69" w:rsidRPr="006563BC" w:rsidRDefault="000B2E69" w:rsidP="00144014">
            <w:pPr>
              <w:ind w:right="2160"/>
              <w:rPr>
                <w:rFonts w:ascii="Arial" w:hAnsi="Arial" w:cs="Arial"/>
                <w:color w:val="000000"/>
                <w:sz w:val="24"/>
                <w:szCs w:val="24"/>
              </w:rPr>
            </w:pPr>
          </w:p>
          <w:p w14:paraId="27147943"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577CB9A2"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66EA61D4" w14:textId="77777777" w:rsidR="000B2E69" w:rsidRPr="006563BC" w:rsidRDefault="000B2E69" w:rsidP="00144014">
            <w:pPr>
              <w:ind w:right="2160"/>
              <w:rPr>
                <w:rFonts w:ascii="Arial" w:hAnsi="Arial" w:cs="Arial"/>
                <w:color w:val="000000"/>
                <w:sz w:val="24"/>
                <w:szCs w:val="24"/>
              </w:rPr>
            </w:pPr>
          </w:p>
          <w:p w14:paraId="48B7E406" w14:textId="77777777" w:rsidR="000B2E69" w:rsidRPr="006563BC" w:rsidRDefault="000B2E69" w:rsidP="00144014">
            <w:pPr>
              <w:spacing w:before="70"/>
              <w:ind w:right="2160"/>
              <w:rPr>
                <w:rFonts w:ascii="Arial" w:hAnsi="Arial" w:cs="Arial"/>
              </w:rPr>
            </w:pPr>
          </w:p>
          <w:p w14:paraId="51B38422" w14:textId="77777777" w:rsidR="000B2E69" w:rsidRPr="006563BC" w:rsidRDefault="000B2E69" w:rsidP="00144014">
            <w:pPr>
              <w:pBdr>
                <w:top w:val="single" w:sz="18" w:space="0" w:color="000000"/>
              </w:pBdr>
              <w:ind w:right="2160"/>
              <w:rPr>
                <w:rFonts w:ascii="Arial" w:hAnsi="Arial" w:cs="Arial"/>
                <w:color w:val="000000"/>
                <w:sz w:val="24"/>
                <w:szCs w:val="24"/>
              </w:rPr>
            </w:pPr>
          </w:p>
          <w:p w14:paraId="6EE0F0E7"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4686C4FB"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3B3F9CC9" w14:textId="77777777" w:rsidR="000B2E69" w:rsidRPr="006563BC" w:rsidRDefault="000B2E69" w:rsidP="00144014">
            <w:pPr>
              <w:pBdr>
                <w:bottom w:val="single" w:sz="18" w:space="0" w:color="000000"/>
              </w:pBdr>
              <w:ind w:right="2160"/>
              <w:rPr>
                <w:rFonts w:ascii="Arial" w:eastAsia="Arial" w:hAnsi="Arial" w:cs="Arial"/>
                <w:color w:val="000000"/>
              </w:rPr>
            </w:pPr>
          </w:p>
          <w:p w14:paraId="126EAF6D"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3B4CAB5C"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0756BC32" w14:textId="77777777" w:rsidR="000B2E69" w:rsidRPr="006563BC" w:rsidRDefault="000B2E69" w:rsidP="003A3988">
            <w:pPr>
              <w:ind w:left="720" w:right="-288"/>
              <w:rPr>
                <w:rFonts w:ascii="Arial" w:eastAsia="Arial" w:hAnsi="Arial" w:cs="Arial"/>
                <w:color w:val="000000"/>
              </w:rPr>
            </w:pPr>
          </w:p>
        </w:tc>
      </w:tr>
    </w:tbl>
    <w:p w14:paraId="01140957"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78B6FE7B"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1F4DB783" w14:textId="77777777" w:rsidR="001B3B08" w:rsidRDefault="001B3B08" w:rsidP="001B3B08">
      <w:pPr>
        <w:pStyle w:val="BodyText"/>
        <w:rPr>
          <w:color w:val="000000"/>
          <w:sz w:val="22"/>
        </w:rPr>
      </w:pPr>
    </w:p>
    <w:p w14:paraId="0385E127" w14:textId="77777777" w:rsidR="001B3B08" w:rsidRDefault="001B3B08" w:rsidP="001B3B08">
      <w:pPr>
        <w:pStyle w:val="BodyText"/>
        <w:rPr>
          <w:color w:val="000000"/>
          <w:sz w:val="22"/>
        </w:rPr>
      </w:pPr>
    </w:p>
    <w:p w14:paraId="421B505D" w14:textId="77777777" w:rsidR="001B3B08" w:rsidRDefault="001B3B08" w:rsidP="001B3B08">
      <w:pPr>
        <w:ind w:left="105"/>
        <w:jc w:val="center"/>
        <w:rPr>
          <w:sz w:val="22"/>
        </w:rPr>
      </w:pPr>
      <w:r>
        <w:rPr>
          <w:sz w:val="22"/>
        </w:rPr>
        <w:t>USE OF SPECIFICATION - TERMS, CONDITIONS &amp; NOTICES</w:t>
      </w:r>
    </w:p>
    <w:p w14:paraId="2CE6C64B"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2C52022A" w14:textId="77777777" w:rsidR="001B3B08" w:rsidRDefault="001B3B08" w:rsidP="001B3B08">
      <w:pPr>
        <w:pStyle w:val="BodyText"/>
      </w:pPr>
    </w:p>
    <w:p w14:paraId="6129D3B5" w14:textId="77777777" w:rsidR="001B3B08" w:rsidRDefault="001B3B08" w:rsidP="001B3B08">
      <w:pPr>
        <w:ind w:left="92"/>
        <w:jc w:val="center"/>
        <w:rPr>
          <w:sz w:val="22"/>
        </w:rPr>
      </w:pPr>
      <w:r>
        <w:rPr>
          <w:sz w:val="22"/>
        </w:rPr>
        <w:t>LICENSES</w:t>
      </w:r>
    </w:p>
    <w:p w14:paraId="1CABA76A"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00424D20"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A958046" w14:textId="77777777" w:rsidR="001B3B08" w:rsidRDefault="001B3B08" w:rsidP="001B3B08">
      <w:pPr>
        <w:pStyle w:val="BodyText"/>
      </w:pPr>
    </w:p>
    <w:p w14:paraId="2466A106" w14:textId="77777777" w:rsidR="001B3B08" w:rsidRDefault="001B3B08" w:rsidP="001B3B08">
      <w:pPr>
        <w:ind w:left="79"/>
        <w:jc w:val="center"/>
        <w:rPr>
          <w:sz w:val="22"/>
        </w:rPr>
      </w:pPr>
      <w:r>
        <w:rPr>
          <w:sz w:val="22"/>
        </w:rPr>
        <w:t>PATENTS</w:t>
      </w:r>
    </w:p>
    <w:p w14:paraId="103C2FC0"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0009567" w14:textId="77777777" w:rsidR="001B3B08" w:rsidRDefault="001B3B08" w:rsidP="001B3B08">
      <w:pPr>
        <w:pStyle w:val="BodyText"/>
      </w:pPr>
    </w:p>
    <w:p w14:paraId="61707EE6" w14:textId="77777777" w:rsidR="001B3B08" w:rsidRDefault="001B3B08" w:rsidP="001B3B08">
      <w:pPr>
        <w:jc w:val="center"/>
        <w:rPr>
          <w:sz w:val="22"/>
        </w:rPr>
      </w:pPr>
      <w:r>
        <w:rPr>
          <w:sz w:val="22"/>
        </w:rPr>
        <w:t>GENERAL USE RESTRICTIONS</w:t>
      </w:r>
    </w:p>
    <w:p w14:paraId="33C12422"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393F962" w14:textId="77777777" w:rsidR="001B3B08" w:rsidRDefault="001B3B08" w:rsidP="001B3B08">
      <w:pPr>
        <w:pStyle w:val="BodyText"/>
        <w:jc w:val="center"/>
      </w:pPr>
    </w:p>
    <w:p w14:paraId="2ED2CD97" w14:textId="77777777" w:rsidR="001B3B08" w:rsidRDefault="001B3B08" w:rsidP="001B3B08">
      <w:pPr>
        <w:pStyle w:val="BodyText"/>
        <w:jc w:val="center"/>
      </w:pPr>
    </w:p>
    <w:p w14:paraId="6825DB0A" w14:textId="77777777" w:rsidR="001B3B08" w:rsidRDefault="001B3B08" w:rsidP="001B3B08">
      <w:pPr>
        <w:pStyle w:val="BodyText"/>
      </w:pPr>
    </w:p>
    <w:p w14:paraId="0F510FE3" w14:textId="77777777" w:rsidR="001B3B08" w:rsidRDefault="001B3B08" w:rsidP="001B3B08">
      <w:pPr>
        <w:pStyle w:val="BodyText"/>
      </w:pPr>
    </w:p>
    <w:p w14:paraId="33DB379B" w14:textId="77777777" w:rsidR="001B3B08" w:rsidRDefault="001B3B08" w:rsidP="001B3B08">
      <w:pPr>
        <w:jc w:val="center"/>
        <w:rPr>
          <w:sz w:val="22"/>
        </w:rPr>
      </w:pPr>
      <w:r>
        <w:rPr>
          <w:sz w:val="22"/>
        </w:rPr>
        <w:t>DISCLAIMER OF WARRANTY</w:t>
      </w:r>
    </w:p>
    <w:p w14:paraId="7BF0FB5D" w14:textId="77777777" w:rsidR="001B3B08" w:rsidRDefault="001B3B08" w:rsidP="001B3B08">
      <w:pPr>
        <w:pStyle w:val="BodyText"/>
      </w:pPr>
    </w:p>
    <w:p w14:paraId="66E8189E"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71054CB9"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735D418D" w14:textId="77777777" w:rsidR="001B3B08" w:rsidRDefault="001B3B08" w:rsidP="001B3B08">
      <w:pPr>
        <w:pStyle w:val="BodyText"/>
        <w:rPr>
          <w:sz w:val="22"/>
        </w:rPr>
      </w:pPr>
    </w:p>
    <w:p w14:paraId="5BA8B13C" w14:textId="77777777" w:rsidR="001B3B08" w:rsidRDefault="001B3B08" w:rsidP="001B3B08">
      <w:pPr>
        <w:ind w:left="960" w:hanging="929"/>
        <w:jc w:val="center"/>
        <w:rPr>
          <w:sz w:val="22"/>
        </w:rPr>
      </w:pPr>
      <w:r>
        <w:rPr>
          <w:sz w:val="22"/>
        </w:rPr>
        <w:t>RESTRICTED RIGHTS LEGEND</w:t>
      </w:r>
    </w:p>
    <w:p w14:paraId="71A4441A"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45D59C92" w14:textId="77777777" w:rsidR="001B3B08" w:rsidRDefault="001B3B08" w:rsidP="001B3B08">
      <w:pPr>
        <w:pStyle w:val="BodyText"/>
        <w:rPr>
          <w:sz w:val="22"/>
        </w:rPr>
      </w:pPr>
    </w:p>
    <w:p w14:paraId="2EE46216" w14:textId="77777777" w:rsidR="001B3B08" w:rsidRDefault="001B3B08" w:rsidP="001B3B08">
      <w:pPr>
        <w:ind w:left="92"/>
        <w:jc w:val="center"/>
      </w:pPr>
      <w:r>
        <w:t>TRADEMARKS</w:t>
      </w:r>
    </w:p>
    <w:p w14:paraId="0A939FB1"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5C61F788" w14:textId="77777777" w:rsidR="001B3B08" w:rsidRDefault="001B3B08" w:rsidP="001B3B08">
      <w:pPr>
        <w:pStyle w:val="BodyText"/>
        <w:rPr>
          <w:sz w:val="22"/>
        </w:rPr>
      </w:pPr>
    </w:p>
    <w:p w14:paraId="3561F905" w14:textId="77777777" w:rsidR="001B3B08" w:rsidRDefault="001B3B08" w:rsidP="001B3B08">
      <w:pPr>
        <w:ind w:left="92"/>
        <w:jc w:val="center"/>
      </w:pPr>
      <w:r>
        <w:t>COMPLIANCE</w:t>
      </w:r>
    </w:p>
    <w:p w14:paraId="0A9AFBC7"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6B9B54A"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4D6CDA55" w14:textId="77777777" w:rsidR="001B3B08" w:rsidRDefault="001B3B08" w:rsidP="001B3B08">
      <w:pPr>
        <w:pStyle w:val="BodyText"/>
      </w:pPr>
    </w:p>
    <w:p w14:paraId="6400D1DB" w14:textId="77777777" w:rsidR="001B3B08" w:rsidRDefault="001B3B08" w:rsidP="001B3B08">
      <w:pPr>
        <w:pStyle w:val="BodyText"/>
        <w:pageBreakBefore/>
      </w:pPr>
    </w:p>
    <w:p w14:paraId="0E7FBCBE" w14:textId="77777777" w:rsidR="001B3B08" w:rsidRDefault="001B3B08" w:rsidP="001B3B08">
      <w:pPr>
        <w:pStyle w:val="BodyText"/>
        <w:jc w:val="center"/>
        <w:rPr>
          <w:b/>
          <w:sz w:val="30"/>
        </w:rPr>
      </w:pPr>
      <w:r>
        <w:rPr>
          <w:b/>
          <w:sz w:val="30"/>
        </w:rPr>
        <w:t>OMG’s Issue Reporting Procedure</w:t>
      </w:r>
    </w:p>
    <w:p w14:paraId="55787401" w14:textId="77777777" w:rsidR="001B3B08" w:rsidRDefault="001B3B08" w:rsidP="001B3B08">
      <w:pPr>
        <w:pStyle w:val="BodyText"/>
      </w:pPr>
    </w:p>
    <w:p w14:paraId="09071FEF"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7160D7EE" w14:textId="77777777" w:rsidR="00A36310" w:rsidRPr="006563BC" w:rsidRDefault="00A36310" w:rsidP="003A3988">
      <w:pPr>
        <w:ind w:left="720" w:right="-288"/>
        <w:rPr>
          <w:rFonts w:ascii="Arial" w:hAnsi="Arial" w:cs="Arial"/>
        </w:rPr>
      </w:pPr>
    </w:p>
    <w:p w14:paraId="2B48C9F0"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2277B50F" w14:textId="77777777" w:rsidR="00940426" w:rsidRPr="00475CF2" w:rsidRDefault="00940426" w:rsidP="00940426"/>
    <w:p w14:paraId="6569D51E" w14:textId="77777777" w:rsidR="002E1E5F"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bookmarkStart w:id="0" w:name="_GoBack"/>
      <w:bookmarkEnd w:id="0"/>
      <w:r w:rsidR="002E1E5F">
        <w:rPr>
          <w:noProof/>
        </w:rPr>
        <w:t>1.</w:t>
      </w:r>
      <w:r w:rsidR="002E1E5F">
        <w:rPr>
          <w:rFonts w:eastAsiaTheme="minorEastAsia" w:cstheme="minorBidi"/>
          <w:b w:val="0"/>
          <w:noProof/>
          <w:lang w:eastAsia="ja-JP"/>
        </w:rPr>
        <w:tab/>
      </w:r>
      <w:r w:rsidR="002E1E5F">
        <w:rPr>
          <w:noProof/>
        </w:rPr>
        <w:t>Scope</w:t>
      </w:r>
      <w:r w:rsidR="002E1E5F">
        <w:rPr>
          <w:noProof/>
        </w:rPr>
        <w:tab/>
      </w:r>
      <w:r w:rsidR="002E1E5F">
        <w:rPr>
          <w:noProof/>
        </w:rPr>
        <w:fldChar w:fldCharType="begin"/>
      </w:r>
      <w:r w:rsidR="002E1E5F">
        <w:rPr>
          <w:noProof/>
        </w:rPr>
        <w:instrText xml:space="preserve"> PAGEREF _Toc277079873 \h </w:instrText>
      </w:r>
      <w:r w:rsidR="002E1E5F">
        <w:rPr>
          <w:noProof/>
        </w:rPr>
      </w:r>
      <w:r w:rsidR="002E1E5F">
        <w:rPr>
          <w:noProof/>
        </w:rPr>
        <w:fldChar w:fldCharType="separate"/>
      </w:r>
      <w:r w:rsidR="002E1E5F">
        <w:rPr>
          <w:noProof/>
        </w:rPr>
        <w:t>10</w:t>
      </w:r>
      <w:r w:rsidR="002E1E5F">
        <w:rPr>
          <w:noProof/>
        </w:rPr>
        <w:fldChar w:fldCharType="end"/>
      </w:r>
    </w:p>
    <w:p w14:paraId="2821C37B" w14:textId="77777777" w:rsidR="002E1E5F" w:rsidRDefault="002E1E5F">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_Toc277079874 \h </w:instrText>
      </w:r>
      <w:r>
        <w:rPr>
          <w:noProof/>
        </w:rPr>
      </w:r>
      <w:r>
        <w:rPr>
          <w:noProof/>
        </w:rPr>
        <w:fldChar w:fldCharType="separate"/>
      </w:r>
      <w:r>
        <w:rPr>
          <w:noProof/>
        </w:rPr>
        <w:t>10</w:t>
      </w:r>
      <w:r>
        <w:rPr>
          <w:noProof/>
        </w:rPr>
        <w:fldChar w:fldCharType="end"/>
      </w:r>
    </w:p>
    <w:p w14:paraId="32550885" w14:textId="77777777" w:rsidR="002E1E5F" w:rsidRDefault="002E1E5F">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_Toc277079875 \h </w:instrText>
      </w:r>
      <w:r>
        <w:rPr>
          <w:noProof/>
        </w:rPr>
      </w:r>
      <w:r>
        <w:rPr>
          <w:noProof/>
        </w:rPr>
        <w:fldChar w:fldCharType="separate"/>
      </w:r>
      <w:r>
        <w:rPr>
          <w:noProof/>
        </w:rPr>
        <w:t>11</w:t>
      </w:r>
      <w:r>
        <w:rPr>
          <w:noProof/>
        </w:rPr>
        <w:fldChar w:fldCharType="end"/>
      </w:r>
    </w:p>
    <w:p w14:paraId="0334B10F" w14:textId="77777777" w:rsidR="002E1E5F" w:rsidRDefault="002E1E5F">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_Toc277079876 \h </w:instrText>
      </w:r>
      <w:r>
        <w:rPr>
          <w:noProof/>
        </w:rPr>
      </w:r>
      <w:r>
        <w:rPr>
          <w:noProof/>
        </w:rPr>
        <w:fldChar w:fldCharType="separate"/>
      </w:r>
      <w:r>
        <w:rPr>
          <w:noProof/>
        </w:rPr>
        <w:t>11</w:t>
      </w:r>
      <w:r>
        <w:rPr>
          <w:noProof/>
        </w:rPr>
        <w:fldChar w:fldCharType="end"/>
      </w:r>
    </w:p>
    <w:p w14:paraId="17793EA7" w14:textId="77777777" w:rsidR="002E1E5F" w:rsidRDefault="002E1E5F">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_Toc277079877 \h </w:instrText>
      </w:r>
      <w:r>
        <w:rPr>
          <w:noProof/>
        </w:rPr>
      </w:r>
      <w:r>
        <w:rPr>
          <w:noProof/>
        </w:rPr>
        <w:fldChar w:fldCharType="separate"/>
      </w:r>
      <w:r>
        <w:rPr>
          <w:noProof/>
        </w:rPr>
        <w:t>12</w:t>
      </w:r>
      <w:r>
        <w:rPr>
          <w:noProof/>
        </w:rPr>
        <w:fldChar w:fldCharType="end"/>
      </w:r>
    </w:p>
    <w:p w14:paraId="21655AF9" w14:textId="77777777" w:rsidR="002E1E5F" w:rsidRDefault="002E1E5F">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_Toc277079878 \h </w:instrText>
      </w:r>
      <w:r>
        <w:rPr>
          <w:noProof/>
        </w:rPr>
      </w:r>
      <w:r>
        <w:rPr>
          <w:noProof/>
        </w:rPr>
        <w:fldChar w:fldCharType="separate"/>
      </w:r>
      <w:r>
        <w:rPr>
          <w:noProof/>
        </w:rPr>
        <w:t>12</w:t>
      </w:r>
      <w:r>
        <w:rPr>
          <w:noProof/>
        </w:rPr>
        <w:fldChar w:fldCharType="end"/>
      </w:r>
    </w:p>
    <w:p w14:paraId="485FC5D1" w14:textId="77777777" w:rsidR="002E1E5F" w:rsidRDefault="002E1E5F">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_Toc277079879 \h </w:instrText>
      </w:r>
      <w:r>
        <w:rPr>
          <w:noProof/>
        </w:rPr>
      </w:r>
      <w:r>
        <w:rPr>
          <w:noProof/>
        </w:rPr>
        <w:fldChar w:fldCharType="separate"/>
      </w:r>
      <w:r>
        <w:rPr>
          <w:noProof/>
        </w:rPr>
        <w:t>12</w:t>
      </w:r>
      <w:r>
        <w:rPr>
          <w:noProof/>
        </w:rPr>
        <w:fldChar w:fldCharType="end"/>
      </w:r>
    </w:p>
    <w:p w14:paraId="1D34C815" w14:textId="77777777" w:rsidR="002E1E5F" w:rsidRDefault="002E1E5F">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_Toc277079880 \h </w:instrText>
      </w:r>
      <w:r>
        <w:rPr>
          <w:noProof/>
        </w:rPr>
      </w:r>
      <w:r>
        <w:rPr>
          <w:noProof/>
        </w:rPr>
        <w:fldChar w:fldCharType="separate"/>
      </w:r>
      <w:r>
        <w:rPr>
          <w:noProof/>
        </w:rPr>
        <w:t>12</w:t>
      </w:r>
      <w:r>
        <w:rPr>
          <w:noProof/>
        </w:rPr>
        <w:fldChar w:fldCharType="end"/>
      </w:r>
    </w:p>
    <w:p w14:paraId="0CEC895A" w14:textId="77777777" w:rsidR="002E1E5F" w:rsidRDefault="002E1E5F">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_Toc277079881 \h </w:instrText>
      </w:r>
      <w:r>
        <w:rPr>
          <w:noProof/>
        </w:rPr>
      </w:r>
      <w:r>
        <w:rPr>
          <w:noProof/>
        </w:rPr>
        <w:fldChar w:fldCharType="separate"/>
      </w:r>
      <w:r>
        <w:rPr>
          <w:noProof/>
        </w:rPr>
        <w:t>12</w:t>
      </w:r>
      <w:r>
        <w:rPr>
          <w:noProof/>
        </w:rPr>
        <w:fldChar w:fldCharType="end"/>
      </w:r>
    </w:p>
    <w:p w14:paraId="695DEC41" w14:textId="77777777" w:rsidR="002E1E5F" w:rsidRDefault="002E1E5F">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_Toc277079882 \h </w:instrText>
      </w:r>
      <w:r>
        <w:rPr>
          <w:noProof/>
        </w:rPr>
      </w:r>
      <w:r>
        <w:rPr>
          <w:noProof/>
        </w:rPr>
        <w:fldChar w:fldCharType="separate"/>
      </w:r>
      <w:r>
        <w:rPr>
          <w:noProof/>
        </w:rPr>
        <w:t>12</w:t>
      </w:r>
      <w:r>
        <w:rPr>
          <w:noProof/>
        </w:rPr>
        <w:fldChar w:fldCharType="end"/>
      </w:r>
    </w:p>
    <w:p w14:paraId="533D5A0C" w14:textId="77777777" w:rsidR="002E1E5F" w:rsidRDefault="002E1E5F">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_Toc277079883 \h </w:instrText>
      </w:r>
      <w:r>
        <w:rPr>
          <w:noProof/>
        </w:rPr>
      </w:r>
      <w:r>
        <w:rPr>
          <w:noProof/>
        </w:rPr>
        <w:fldChar w:fldCharType="separate"/>
      </w:r>
      <w:r>
        <w:rPr>
          <w:noProof/>
        </w:rPr>
        <w:t>13</w:t>
      </w:r>
      <w:r>
        <w:rPr>
          <w:noProof/>
        </w:rPr>
        <w:fldChar w:fldCharType="end"/>
      </w:r>
    </w:p>
    <w:p w14:paraId="73B44F6E" w14:textId="77777777" w:rsidR="002E1E5F" w:rsidRDefault="002E1E5F">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_Toc277079884 \h </w:instrText>
      </w:r>
      <w:r>
        <w:rPr>
          <w:noProof/>
        </w:rPr>
      </w:r>
      <w:r>
        <w:rPr>
          <w:noProof/>
        </w:rPr>
        <w:fldChar w:fldCharType="separate"/>
      </w:r>
      <w:r>
        <w:rPr>
          <w:noProof/>
        </w:rPr>
        <w:t>17</w:t>
      </w:r>
      <w:r>
        <w:rPr>
          <w:noProof/>
        </w:rPr>
        <w:fldChar w:fldCharType="end"/>
      </w:r>
    </w:p>
    <w:p w14:paraId="67581D54" w14:textId="77777777" w:rsidR="002E1E5F" w:rsidRDefault="002E1E5F">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_Toc277079885 \h </w:instrText>
      </w:r>
      <w:r>
        <w:rPr>
          <w:noProof/>
        </w:rPr>
      </w:r>
      <w:r>
        <w:rPr>
          <w:noProof/>
        </w:rPr>
        <w:fldChar w:fldCharType="separate"/>
      </w:r>
      <w:r>
        <w:rPr>
          <w:noProof/>
        </w:rPr>
        <w:t>17</w:t>
      </w:r>
      <w:r>
        <w:rPr>
          <w:noProof/>
        </w:rPr>
        <w:fldChar w:fldCharType="end"/>
      </w:r>
    </w:p>
    <w:p w14:paraId="3A6A0EC9" w14:textId="77777777" w:rsidR="002E1E5F" w:rsidRDefault="002E1E5F">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_Toc277079886 \h </w:instrText>
      </w:r>
      <w:r>
        <w:rPr>
          <w:noProof/>
        </w:rPr>
      </w:r>
      <w:r>
        <w:rPr>
          <w:noProof/>
        </w:rPr>
        <w:fldChar w:fldCharType="separate"/>
      </w:r>
      <w:r>
        <w:rPr>
          <w:noProof/>
        </w:rPr>
        <w:t>17</w:t>
      </w:r>
      <w:r>
        <w:rPr>
          <w:noProof/>
        </w:rPr>
        <w:fldChar w:fldCharType="end"/>
      </w:r>
    </w:p>
    <w:p w14:paraId="11C604BF" w14:textId="77777777" w:rsidR="002E1E5F" w:rsidRDefault="002E1E5F">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_Toc277079887 \h </w:instrText>
      </w:r>
      <w:r>
        <w:rPr>
          <w:noProof/>
        </w:rPr>
      </w:r>
      <w:r>
        <w:rPr>
          <w:noProof/>
        </w:rPr>
        <w:fldChar w:fldCharType="separate"/>
      </w:r>
      <w:r>
        <w:rPr>
          <w:noProof/>
        </w:rPr>
        <w:t>18</w:t>
      </w:r>
      <w:r>
        <w:rPr>
          <w:noProof/>
        </w:rPr>
        <w:fldChar w:fldCharType="end"/>
      </w:r>
    </w:p>
    <w:p w14:paraId="74B0D10D" w14:textId="77777777" w:rsidR="002E1E5F" w:rsidRDefault="002E1E5F">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_Toc277079888 \h </w:instrText>
      </w:r>
      <w:r>
        <w:rPr>
          <w:noProof/>
        </w:rPr>
      </w:r>
      <w:r>
        <w:rPr>
          <w:noProof/>
        </w:rPr>
        <w:fldChar w:fldCharType="separate"/>
      </w:r>
      <w:r>
        <w:rPr>
          <w:noProof/>
        </w:rPr>
        <w:t>18</w:t>
      </w:r>
      <w:r>
        <w:rPr>
          <w:noProof/>
        </w:rPr>
        <w:fldChar w:fldCharType="end"/>
      </w:r>
    </w:p>
    <w:p w14:paraId="3E50CC5E" w14:textId="77777777" w:rsidR="002E1E5F" w:rsidRDefault="002E1E5F">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_Toc277079889 \h </w:instrText>
      </w:r>
      <w:r>
        <w:rPr>
          <w:noProof/>
        </w:rPr>
      </w:r>
      <w:r>
        <w:rPr>
          <w:noProof/>
        </w:rPr>
        <w:fldChar w:fldCharType="separate"/>
      </w:r>
      <w:r>
        <w:rPr>
          <w:noProof/>
        </w:rPr>
        <w:t>18</w:t>
      </w:r>
      <w:r>
        <w:rPr>
          <w:noProof/>
        </w:rPr>
        <w:fldChar w:fldCharType="end"/>
      </w:r>
    </w:p>
    <w:p w14:paraId="3CBD1AAD" w14:textId="77777777" w:rsidR="002E1E5F" w:rsidRDefault="002E1E5F">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_Toc277079890 \h </w:instrText>
      </w:r>
      <w:r>
        <w:rPr>
          <w:noProof/>
        </w:rPr>
      </w:r>
      <w:r>
        <w:rPr>
          <w:noProof/>
        </w:rPr>
        <w:fldChar w:fldCharType="separate"/>
      </w:r>
      <w:r>
        <w:rPr>
          <w:noProof/>
        </w:rPr>
        <w:t>18</w:t>
      </w:r>
      <w:r>
        <w:rPr>
          <w:noProof/>
        </w:rPr>
        <w:fldChar w:fldCharType="end"/>
      </w:r>
    </w:p>
    <w:p w14:paraId="3DB5213C" w14:textId="77777777" w:rsidR="002E1E5F" w:rsidRDefault="002E1E5F">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_Toc277079891 \h </w:instrText>
      </w:r>
      <w:r>
        <w:rPr>
          <w:noProof/>
        </w:rPr>
      </w:r>
      <w:r>
        <w:rPr>
          <w:noProof/>
        </w:rPr>
        <w:fldChar w:fldCharType="separate"/>
      </w:r>
      <w:r>
        <w:rPr>
          <w:noProof/>
        </w:rPr>
        <w:t>18</w:t>
      </w:r>
      <w:r>
        <w:rPr>
          <w:noProof/>
        </w:rPr>
        <w:fldChar w:fldCharType="end"/>
      </w:r>
    </w:p>
    <w:p w14:paraId="68C8D216" w14:textId="77777777" w:rsidR="002E1E5F" w:rsidRDefault="002E1E5F">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_Toc277079892 \h </w:instrText>
      </w:r>
      <w:r>
        <w:rPr>
          <w:noProof/>
        </w:rPr>
      </w:r>
      <w:r>
        <w:rPr>
          <w:noProof/>
        </w:rPr>
        <w:fldChar w:fldCharType="separate"/>
      </w:r>
      <w:r>
        <w:rPr>
          <w:noProof/>
        </w:rPr>
        <w:t>19</w:t>
      </w:r>
      <w:r>
        <w:rPr>
          <w:noProof/>
        </w:rPr>
        <w:fldChar w:fldCharType="end"/>
      </w:r>
    </w:p>
    <w:p w14:paraId="7B308748"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_Toc277079893 \h </w:instrText>
      </w:r>
      <w:r>
        <w:rPr>
          <w:noProof/>
        </w:rPr>
      </w:r>
      <w:r>
        <w:rPr>
          <w:noProof/>
        </w:rPr>
        <w:fldChar w:fldCharType="separate"/>
      </w:r>
      <w:r>
        <w:rPr>
          <w:noProof/>
        </w:rPr>
        <w:t>19</w:t>
      </w:r>
      <w:r>
        <w:rPr>
          <w:noProof/>
        </w:rPr>
        <w:fldChar w:fldCharType="end"/>
      </w:r>
    </w:p>
    <w:p w14:paraId="0FC2C79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_Toc277079894 \h </w:instrText>
      </w:r>
      <w:r>
        <w:rPr>
          <w:noProof/>
        </w:rPr>
      </w:r>
      <w:r>
        <w:rPr>
          <w:noProof/>
        </w:rPr>
        <w:fldChar w:fldCharType="separate"/>
      </w:r>
      <w:r>
        <w:rPr>
          <w:noProof/>
        </w:rPr>
        <w:t>20</w:t>
      </w:r>
      <w:r>
        <w:rPr>
          <w:noProof/>
        </w:rPr>
        <w:fldChar w:fldCharType="end"/>
      </w:r>
    </w:p>
    <w:p w14:paraId="3E6F13F7"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_Toc277079895 \h </w:instrText>
      </w:r>
      <w:r>
        <w:rPr>
          <w:noProof/>
        </w:rPr>
      </w:r>
      <w:r>
        <w:rPr>
          <w:noProof/>
        </w:rPr>
        <w:fldChar w:fldCharType="separate"/>
      </w:r>
      <w:r>
        <w:rPr>
          <w:noProof/>
        </w:rPr>
        <w:t>20</w:t>
      </w:r>
      <w:r>
        <w:rPr>
          <w:noProof/>
        </w:rPr>
        <w:fldChar w:fldCharType="end"/>
      </w:r>
    </w:p>
    <w:p w14:paraId="465DC219"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_Toc277079896 \h </w:instrText>
      </w:r>
      <w:r>
        <w:rPr>
          <w:noProof/>
        </w:rPr>
      </w:r>
      <w:r>
        <w:rPr>
          <w:noProof/>
        </w:rPr>
        <w:fldChar w:fldCharType="separate"/>
      </w:r>
      <w:r>
        <w:rPr>
          <w:noProof/>
        </w:rPr>
        <w:t>22</w:t>
      </w:r>
      <w:r>
        <w:rPr>
          <w:noProof/>
        </w:rPr>
        <w:fldChar w:fldCharType="end"/>
      </w:r>
    </w:p>
    <w:p w14:paraId="15EC0AF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_Toc277079897 \h </w:instrText>
      </w:r>
      <w:r>
        <w:rPr>
          <w:noProof/>
        </w:rPr>
      </w:r>
      <w:r>
        <w:rPr>
          <w:noProof/>
        </w:rPr>
        <w:fldChar w:fldCharType="separate"/>
      </w:r>
      <w:r>
        <w:rPr>
          <w:noProof/>
        </w:rPr>
        <w:t>23</w:t>
      </w:r>
      <w:r>
        <w:rPr>
          <w:noProof/>
        </w:rPr>
        <w:fldChar w:fldCharType="end"/>
      </w:r>
    </w:p>
    <w:p w14:paraId="1B6E071E"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_Toc277079898 \h </w:instrText>
      </w:r>
      <w:r>
        <w:rPr>
          <w:noProof/>
        </w:rPr>
      </w:r>
      <w:r>
        <w:rPr>
          <w:noProof/>
        </w:rPr>
        <w:fldChar w:fldCharType="separate"/>
      </w:r>
      <w:r>
        <w:rPr>
          <w:noProof/>
        </w:rPr>
        <w:t>24</w:t>
      </w:r>
      <w:r>
        <w:rPr>
          <w:noProof/>
        </w:rPr>
        <w:fldChar w:fldCharType="end"/>
      </w:r>
    </w:p>
    <w:p w14:paraId="6713CBC2"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_Toc277079899 \h </w:instrText>
      </w:r>
      <w:r>
        <w:rPr>
          <w:noProof/>
        </w:rPr>
      </w:r>
      <w:r>
        <w:rPr>
          <w:noProof/>
        </w:rPr>
        <w:fldChar w:fldCharType="separate"/>
      </w:r>
      <w:r>
        <w:rPr>
          <w:noProof/>
        </w:rPr>
        <w:t>25</w:t>
      </w:r>
      <w:r>
        <w:rPr>
          <w:noProof/>
        </w:rPr>
        <w:fldChar w:fldCharType="end"/>
      </w:r>
    </w:p>
    <w:p w14:paraId="7D7CC4B6"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_Toc277079900 \h </w:instrText>
      </w:r>
      <w:r>
        <w:rPr>
          <w:noProof/>
        </w:rPr>
      </w:r>
      <w:r>
        <w:rPr>
          <w:noProof/>
        </w:rPr>
        <w:fldChar w:fldCharType="separate"/>
      </w:r>
      <w:r>
        <w:rPr>
          <w:noProof/>
        </w:rPr>
        <w:t>26</w:t>
      </w:r>
      <w:r>
        <w:rPr>
          <w:noProof/>
        </w:rPr>
        <w:fldChar w:fldCharType="end"/>
      </w:r>
    </w:p>
    <w:p w14:paraId="36938842"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_Toc277079901 \h </w:instrText>
      </w:r>
      <w:r>
        <w:rPr>
          <w:noProof/>
        </w:rPr>
      </w:r>
      <w:r>
        <w:rPr>
          <w:noProof/>
        </w:rPr>
        <w:fldChar w:fldCharType="separate"/>
      </w:r>
      <w:r>
        <w:rPr>
          <w:noProof/>
        </w:rPr>
        <w:t>27</w:t>
      </w:r>
      <w:r>
        <w:rPr>
          <w:noProof/>
        </w:rPr>
        <w:fldChar w:fldCharType="end"/>
      </w:r>
    </w:p>
    <w:p w14:paraId="54DF157B"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_Toc277079902 \h </w:instrText>
      </w:r>
      <w:r>
        <w:rPr>
          <w:noProof/>
        </w:rPr>
      </w:r>
      <w:r>
        <w:rPr>
          <w:noProof/>
        </w:rPr>
        <w:fldChar w:fldCharType="separate"/>
      </w:r>
      <w:r>
        <w:rPr>
          <w:noProof/>
        </w:rPr>
        <w:t>28</w:t>
      </w:r>
      <w:r>
        <w:rPr>
          <w:noProof/>
        </w:rPr>
        <w:fldChar w:fldCharType="end"/>
      </w:r>
    </w:p>
    <w:p w14:paraId="0D47F0CB"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_Toc277079903 \h </w:instrText>
      </w:r>
      <w:r>
        <w:rPr>
          <w:noProof/>
        </w:rPr>
      </w:r>
      <w:r>
        <w:rPr>
          <w:noProof/>
        </w:rPr>
        <w:fldChar w:fldCharType="separate"/>
      </w:r>
      <w:r>
        <w:rPr>
          <w:noProof/>
        </w:rPr>
        <w:t>28</w:t>
      </w:r>
      <w:r>
        <w:rPr>
          <w:noProof/>
        </w:rPr>
        <w:fldChar w:fldCharType="end"/>
      </w:r>
    </w:p>
    <w:p w14:paraId="1BED5ECF"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_Toc277079904 \h </w:instrText>
      </w:r>
      <w:r>
        <w:rPr>
          <w:noProof/>
        </w:rPr>
      </w:r>
      <w:r>
        <w:rPr>
          <w:noProof/>
        </w:rPr>
        <w:fldChar w:fldCharType="separate"/>
      </w:r>
      <w:r>
        <w:rPr>
          <w:noProof/>
        </w:rPr>
        <w:t>29</w:t>
      </w:r>
      <w:r>
        <w:rPr>
          <w:noProof/>
        </w:rPr>
        <w:fldChar w:fldCharType="end"/>
      </w:r>
    </w:p>
    <w:p w14:paraId="7C5AF47A"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_Toc277079905 \h </w:instrText>
      </w:r>
      <w:r>
        <w:rPr>
          <w:noProof/>
        </w:rPr>
      </w:r>
      <w:r>
        <w:rPr>
          <w:noProof/>
        </w:rPr>
        <w:fldChar w:fldCharType="separate"/>
      </w:r>
      <w:r>
        <w:rPr>
          <w:noProof/>
        </w:rPr>
        <w:t>30</w:t>
      </w:r>
      <w:r>
        <w:rPr>
          <w:noProof/>
        </w:rPr>
        <w:fldChar w:fldCharType="end"/>
      </w:r>
    </w:p>
    <w:p w14:paraId="4861DEE3" w14:textId="77777777" w:rsidR="002E1E5F" w:rsidRDefault="002E1E5F">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_Toc277079906 \h </w:instrText>
      </w:r>
      <w:r>
        <w:rPr>
          <w:noProof/>
        </w:rPr>
      </w:r>
      <w:r>
        <w:rPr>
          <w:noProof/>
        </w:rPr>
        <w:fldChar w:fldCharType="separate"/>
      </w:r>
      <w:r>
        <w:rPr>
          <w:noProof/>
        </w:rPr>
        <w:t>30</w:t>
      </w:r>
      <w:r>
        <w:rPr>
          <w:noProof/>
        </w:rPr>
        <w:fldChar w:fldCharType="end"/>
      </w:r>
    </w:p>
    <w:p w14:paraId="6DB079F6"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_Toc277079907 \h </w:instrText>
      </w:r>
      <w:r>
        <w:rPr>
          <w:noProof/>
        </w:rPr>
      </w:r>
      <w:r>
        <w:rPr>
          <w:noProof/>
        </w:rPr>
        <w:fldChar w:fldCharType="separate"/>
      </w:r>
      <w:r>
        <w:rPr>
          <w:noProof/>
        </w:rPr>
        <w:t>31</w:t>
      </w:r>
      <w:r>
        <w:rPr>
          <w:noProof/>
        </w:rPr>
        <w:fldChar w:fldCharType="end"/>
      </w:r>
    </w:p>
    <w:p w14:paraId="2643C7D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_Toc277079908 \h </w:instrText>
      </w:r>
      <w:r>
        <w:rPr>
          <w:noProof/>
        </w:rPr>
      </w:r>
      <w:r>
        <w:rPr>
          <w:noProof/>
        </w:rPr>
        <w:fldChar w:fldCharType="separate"/>
      </w:r>
      <w:r>
        <w:rPr>
          <w:noProof/>
        </w:rPr>
        <w:t>32</w:t>
      </w:r>
      <w:r>
        <w:rPr>
          <w:noProof/>
        </w:rPr>
        <w:fldChar w:fldCharType="end"/>
      </w:r>
    </w:p>
    <w:p w14:paraId="1156EF3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_Toc277079909 \h </w:instrText>
      </w:r>
      <w:r>
        <w:rPr>
          <w:noProof/>
        </w:rPr>
      </w:r>
      <w:r>
        <w:rPr>
          <w:noProof/>
        </w:rPr>
        <w:fldChar w:fldCharType="separate"/>
      </w:r>
      <w:r>
        <w:rPr>
          <w:noProof/>
        </w:rPr>
        <w:t>32</w:t>
      </w:r>
      <w:r>
        <w:rPr>
          <w:noProof/>
        </w:rPr>
        <w:fldChar w:fldCharType="end"/>
      </w:r>
    </w:p>
    <w:p w14:paraId="4F238524" w14:textId="77777777" w:rsidR="002E1E5F" w:rsidRDefault="002E1E5F">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_Toc277079910 \h </w:instrText>
      </w:r>
      <w:r>
        <w:rPr>
          <w:noProof/>
        </w:rPr>
      </w:r>
      <w:r>
        <w:rPr>
          <w:noProof/>
        </w:rPr>
        <w:fldChar w:fldCharType="separate"/>
      </w:r>
      <w:r>
        <w:rPr>
          <w:noProof/>
        </w:rPr>
        <w:t>33</w:t>
      </w:r>
      <w:r>
        <w:rPr>
          <w:noProof/>
        </w:rPr>
        <w:fldChar w:fldCharType="end"/>
      </w:r>
    </w:p>
    <w:p w14:paraId="20B79B7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_Toc277079911 \h </w:instrText>
      </w:r>
      <w:r>
        <w:rPr>
          <w:noProof/>
        </w:rPr>
      </w:r>
      <w:r>
        <w:rPr>
          <w:noProof/>
        </w:rPr>
        <w:fldChar w:fldCharType="separate"/>
      </w:r>
      <w:r>
        <w:rPr>
          <w:noProof/>
        </w:rPr>
        <w:t>34</w:t>
      </w:r>
      <w:r>
        <w:rPr>
          <w:noProof/>
        </w:rPr>
        <w:fldChar w:fldCharType="end"/>
      </w:r>
    </w:p>
    <w:p w14:paraId="3ED3A821"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_Toc277079912 \h </w:instrText>
      </w:r>
      <w:r>
        <w:rPr>
          <w:noProof/>
        </w:rPr>
      </w:r>
      <w:r>
        <w:rPr>
          <w:noProof/>
        </w:rPr>
        <w:fldChar w:fldCharType="separate"/>
      </w:r>
      <w:r>
        <w:rPr>
          <w:noProof/>
        </w:rPr>
        <w:t>35</w:t>
      </w:r>
      <w:r>
        <w:rPr>
          <w:noProof/>
        </w:rPr>
        <w:fldChar w:fldCharType="end"/>
      </w:r>
    </w:p>
    <w:p w14:paraId="58E5BE8C"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_Toc277079913 \h </w:instrText>
      </w:r>
      <w:r>
        <w:rPr>
          <w:noProof/>
        </w:rPr>
      </w:r>
      <w:r>
        <w:rPr>
          <w:noProof/>
        </w:rPr>
        <w:fldChar w:fldCharType="separate"/>
      </w:r>
      <w:r>
        <w:rPr>
          <w:noProof/>
        </w:rPr>
        <w:t>35</w:t>
      </w:r>
      <w:r>
        <w:rPr>
          <w:noProof/>
        </w:rPr>
        <w:fldChar w:fldCharType="end"/>
      </w:r>
    </w:p>
    <w:p w14:paraId="00CBE26C"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_Toc277079914 \h </w:instrText>
      </w:r>
      <w:r>
        <w:rPr>
          <w:noProof/>
        </w:rPr>
      </w:r>
      <w:r>
        <w:rPr>
          <w:noProof/>
        </w:rPr>
        <w:fldChar w:fldCharType="separate"/>
      </w:r>
      <w:r>
        <w:rPr>
          <w:noProof/>
        </w:rPr>
        <w:t>36</w:t>
      </w:r>
      <w:r>
        <w:rPr>
          <w:noProof/>
        </w:rPr>
        <w:fldChar w:fldCharType="end"/>
      </w:r>
    </w:p>
    <w:p w14:paraId="28B9E961"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_Toc277079915 \h </w:instrText>
      </w:r>
      <w:r>
        <w:rPr>
          <w:noProof/>
        </w:rPr>
      </w:r>
      <w:r>
        <w:rPr>
          <w:noProof/>
        </w:rPr>
        <w:fldChar w:fldCharType="separate"/>
      </w:r>
      <w:r>
        <w:rPr>
          <w:noProof/>
        </w:rPr>
        <w:t>37</w:t>
      </w:r>
      <w:r>
        <w:rPr>
          <w:noProof/>
        </w:rPr>
        <w:fldChar w:fldCharType="end"/>
      </w:r>
    </w:p>
    <w:p w14:paraId="7F3B0527"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_Toc277079916 \h </w:instrText>
      </w:r>
      <w:r>
        <w:rPr>
          <w:noProof/>
        </w:rPr>
      </w:r>
      <w:r>
        <w:rPr>
          <w:noProof/>
        </w:rPr>
        <w:fldChar w:fldCharType="separate"/>
      </w:r>
      <w:r>
        <w:rPr>
          <w:noProof/>
        </w:rPr>
        <w:t>38</w:t>
      </w:r>
      <w:r>
        <w:rPr>
          <w:noProof/>
        </w:rPr>
        <w:fldChar w:fldCharType="end"/>
      </w:r>
    </w:p>
    <w:p w14:paraId="1641A97C"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_Toc277079917 \h </w:instrText>
      </w:r>
      <w:r>
        <w:rPr>
          <w:noProof/>
        </w:rPr>
      </w:r>
      <w:r>
        <w:rPr>
          <w:noProof/>
        </w:rPr>
        <w:fldChar w:fldCharType="separate"/>
      </w:r>
      <w:r>
        <w:rPr>
          <w:noProof/>
        </w:rPr>
        <w:t>38</w:t>
      </w:r>
      <w:r>
        <w:rPr>
          <w:noProof/>
        </w:rPr>
        <w:fldChar w:fldCharType="end"/>
      </w:r>
    </w:p>
    <w:p w14:paraId="700FC319"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_Toc277079918 \h </w:instrText>
      </w:r>
      <w:r>
        <w:rPr>
          <w:noProof/>
        </w:rPr>
      </w:r>
      <w:r>
        <w:rPr>
          <w:noProof/>
        </w:rPr>
        <w:fldChar w:fldCharType="separate"/>
      </w:r>
      <w:r>
        <w:rPr>
          <w:noProof/>
        </w:rPr>
        <w:t>39</w:t>
      </w:r>
      <w:r>
        <w:rPr>
          <w:noProof/>
        </w:rPr>
        <w:fldChar w:fldCharType="end"/>
      </w:r>
    </w:p>
    <w:p w14:paraId="27BC9A1C" w14:textId="77777777" w:rsidR="002E1E5F" w:rsidRDefault="002E1E5F">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_Toc277079919 \h </w:instrText>
      </w:r>
      <w:r>
        <w:rPr>
          <w:noProof/>
        </w:rPr>
      </w:r>
      <w:r>
        <w:rPr>
          <w:noProof/>
        </w:rPr>
        <w:fldChar w:fldCharType="separate"/>
      </w:r>
      <w:r>
        <w:rPr>
          <w:noProof/>
        </w:rPr>
        <w:t>40</w:t>
      </w:r>
      <w:r>
        <w:rPr>
          <w:noProof/>
        </w:rPr>
        <w:fldChar w:fldCharType="end"/>
      </w:r>
    </w:p>
    <w:p w14:paraId="0970D9C0" w14:textId="77777777" w:rsidR="002E1E5F" w:rsidRDefault="002E1E5F">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_Toc277079920 \h </w:instrText>
      </w:r>
      <w:r>
        <w:rPr>
          <w:noProof/>
        </w:rPr>
      </w:r>
      <w:r>
        <w:rPr>
          <w:noProof/>
        </w:rPr>
        <w:fldChar w:fldCharType="separate"/>
      </w:r>
      <w:r>
        <w:rPr>
          <w:noProof/>
        </w:rPr>
        <w:t>40</w:t>
      </w:r>
      <w:r>
        <w:rPr>
          <w:noProof/>
        </w:rPr>
        <w:fldChar w:fldCharType="end"/>
      </w:r>
    </w:p>
    <w:p w14:paraId="495E495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_Toc277079921 \h </w:instrText>
      </w:r>
      <w:r>
        <w:rPr>
          <w:noProof/>
        </w:rPr>
      </w:r>
      <w:r>
        <w:rPr>
          <w:noProof/>
        </w:rPr>
        <w:fldChar w:fldCharType="separate"/>
      </w:r>
      <w:r>
        <w:rPr>
          <w:noProof/>
        </w:rPr>
        <w:t>40</w:t>
      </w:r>
      <w:r>
        <w:rPr>
          <w:noProof/>
        </w:rPr>
        <w:fldChar w:fldCharType="end"/>
      </w:r>
    </w:p>
    <w:p w14:paraId="41310126"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_Toc277079922 \h </w:instrText>
      </w:r>
      <w:r>
        <w:rPr>
          <w:noProof/>
        </w:rPr>
      </w:r>
      <w:r>
        <w:rPr>
          <w:noProof/>
        </w:rPr>
        <w:fldChar w:fldCharType="separate"/>
      </w:r>
      <w:r>
        <w:rPr>
          <w:noProof/>
        </w:rPr>
        <w:t>41</w:t>
      </w:r>
      <w:r>
        <w:rPr>
          <w:noProof/>
        </w:rPr>
        <w:fldChar w:fldCharType="end"/>
      </w:r>
    </w:p>
    <w:p w14:paraId="1005E786"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_Toc277079923 \h </w:instrText>
      </w:r>
      <w:r>
        <w:rPr>
          <w:noProof/>
        </w:rPr>
      </w:r>
      <w:r>
        <w:rPr>
          <w:noProof/>
        </w:rPr>
        <w:fldChar w:fldCharType="separate"/>
      </w:r>
      <w:r>
        <w:rPr>
          <w:noProof/>
        </w:rPr>
        <w:t>41</w:t>
      </w:r>
      <w:r>
        <w:rPr>
          <w:noProof/>
        </w:rPr>
        <w:fldChar w:fldCharType="end"/>
      </w:r>
    </w:p>
    <w:p w14:paraId="4D8FB58D"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_Toc277079924 \h </w:instrText>
      </w:r>
      <w:r>
        <w:rPr>
          <w:noProof/>
        </w:rPr>
      </w:r>
      <w:r>
        <w:rPr>
          <w:noProof/>
        </w:rPr>
        <w:fldChar w:fldCharType="separate"/>
      </w:r>
      <w:r>
        <w:rPr>
          <w:noProof/>
        </w:rPr>
        <w:t>41</w:t>
      </w:r>
      <w:r>
        <w:rPr>
          <w:noProof/>
        </w:rPr>
        <w:fldChar w:fldCharType="end"/>
      </w:r>
    </w:p>
    <w:p w14:paraId="1D34D311"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_Toc277079925 \h </w:instrText>
      </w:r>
      <w:r>
        <w:rPr>
          <w:noProof/>
        </w:rPr>
      </w:r>
      <w:r>
        <w:rPr>
          <w:noProof/>
        </w:rPr>
        <w:fldChar w:fldCharType="separate"/>
      </w:r>
      <w:r>
        <w:rPr>
          <w:noProof/>
        </w:rPr>
        <w:t>41</w:t>
      </w:r>
      <w:r>
        <w:rPr>
          <w:noProof/>
        </w:rPr>
        <w:fldChar w:fldCharType="end"/>
      </w:r>
    </w:p>
    <w:p w14:paraId="0E91FBC9"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_Toc277079926 \h </w:instrText>
      </w:r>
      <w:r>
        <w:rPr>
          <w:noProof/>
        </w:rPr>
      </w:r>
      <w:r>
        <w:rPr>
          <w:noProof/>
        </w:rPr>
        <w:fldChar w:fldCharType="separate"/>
      </w:r>
      <w:r>
        <w:rPr>
          <w:noProof/>
        </w:rPr>
        <w:t>42</w:t>
      </w:r>
      <w:r>
        <w:rPr>
          <w:noProof/>
        </w:rPr>
        <w:fldChar w:fldCharType="end"/>
      </w:r>
    </w:p>
    <w:p w14:paraId="117501E0"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_Toc277079927 \h </w:instrText>
      </w:r>
      <w:r>
        <w:rPr>
          <w:noProof/>
        </w:rPr>
      </w:r>
      <w:r>
        <w:rPr>
          <w:noProof/>
        </w:rPr>
        <w:fldChar w:fldCharType="separate"/>
      </w:r>
      <w:r>
        <w:rPr>
          <w:noProof/>
        </w:rPr>
        <w:t>42</w:t>
      </w:r>
      <w:r>
        <w:rPr>
          <w:noProof/>
        </w:rPr>
        <w:fldChar w:fldCharType="end"/>
      </w:r>
    </w:p>
    <w:p w14:paraId="50D59629"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_Toc277079928 \h </w:instrText>
      </w:r>
      <w:r>
        <w:rPr>
          <w:noProof/>
        </w:rPr>
      </w:r>
      <w:r>
        <w:rPr>
          <w:noProof/>
        </w:rPr>
        <w:fldChar w:fldCharType="separate"/>
      </w:r>
      <w:r>
        <w:rPr>
          <w:noProof/>
        </w:rPr>
        <w:t>44</w:t>
      </w:r>
      <w:r>
        <w:rPr>
          <w:noProof/>
        </w:rPr>
        <w:fldChar w:fldCharType="end"/>
      </w:r>
    </w:p>
    <w:p w14:paraId="2CEE8E0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_Toc277079929 \h </w:instrText>
      </w:r>
      <w:r>
        <w:rPr>
          <w:noProof/>
        </w:rPr>
      </w:r>
      <w:r>
        <w:rPr>
          <w:noProof/>
        </w:rPr>
        <w:fldChar w:fldCharType="separate"/>
      </w:r>
      <w:r>
        <w:rPr>
          <w:noProof/>
        </w:rPr>
        <w:t>44</w:t>
      </w:r>
      <w:r>
        <w:rPr>
          <w:noProof/>
        </w:rPr>
        <w:fldChar w:fldCharType="end"/>
      </w:r>
    </w:p>
    <w:p w14:paraId="56CC0C18"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_Toc277079930 \h </w:instrText>
      </w:r>
      <w:r>
        <w:rPr>
          <w:noProof/>
        </w:rPr>
      </w:r>
      <w:r>
        <w:rPr>
          <w:noProof/>
        </w:rPr>
        <w:fldChar w:fldCharType="separate"/>
      </w:r>
      <w:r>
        <w:rPr>
          <w:noProof/>
        </w:rPr>
        <w:t>44</w:t>
      </w:r>
      <w:r>
        <w:rPr>
          <w:noProof/>
        </w:rPr>
        <w:fldChar w:fldCharType="end"/>
      </w:r>
    </w:p>
    <w:p w14:paraId="6CF8D539"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_Toc277079931 \h </w:instrText>
      </w:r>
      <w:r>
        <w:rPr>
          <w:noProof/>
        </w:rPr>
      </w:r>
      <w:r>
        <w:rPr>
          <w:noProof/>
        </w:rPr>
        <w:fldChar w:fldCharType="separate"/>
      </w:r>
      <w:r>
        <w:rPr>
          <w:noProof/>
        </w:rPr>
        <w:t>44</w:t>
      </w:r>
      <w:r>
        <w:rPr>
          <w:noProof/>
        </w:rPr>
        <w:fldChar w:fldCharType="end"/>
      </w:r>
    </w:p>
    <w:p w14:paraId="2118EA1D"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_Toc277079932 \h </w:instrText>
      </w:r>
      <w:r>
        <w:rPr>
          <w:noProof/>
        </w:rPr>
      </w:r>
      <w:r>
        <w:rPr>
          <w:noProof/>
        </w:rPr>
        <w:fldChar w:fldCharType="separate"/>
      </w:r>
      <w:r>
        <w:rPr>
          <w:noProof/>
        </w:rPr>
        <w:t>45</w:t>
      </w:r>
      <w:r>
        <w:rPr>
          <w:noProof/>
        </w:rPr>
        <w:fldChar w:fldCharType="end"/>
      </w:r>
    </w:p>
    <w:p w14:paraId="53DA1E7F"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_Toc277079933 \h </w:instrText>
      </w:r>
      <w:r>
        <w:rPr>
          <w:noProof/>
        </w:rPr>
      </w:r>
      <w:r>
        <w:rPr>
          <w:noProof/>
        </w:rPr>
        <w:fldChar w:fldCharType="separate"/>
      </w:r>
      <w:r>
        <w:rPr>
          <w:noProof/>
        </w:rPr>
        <w:t>45</w:t>
      </w:r>
      <w:r>
        <w:rPr>
          <w:noProof/>
        </w:rPr>
        <w:fldChar w:fldCharType="end"/>
      </w:r>
    </w:p>
    <w:p w14:paraId="71D0BE4F"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_Toc277079934 \h </w:instrText>
      </w:r>
      <w:r>
        <w:rPr>
          <w:noProof/>
        </w:rPr>
      </w:r>
      <w:r>
        <w:rPr>
          <w:noProof/>
        </w:rPr>
        <w:fldChar w:fldCharType="separate"/>
      </w:r>
      <w:r>
        <w:rPr>
          <w:noProof/>
        </w:rPr>
        <w:t>45</w:t>
      </w:r>
      <w:r>
        <w:rPr>
          <w:noProof/>
        </w:rPr>
        <w:fldChar w:fldCharType="end"/>
      </w:r>
    </w:p>
    <w:p w14:paraId="7021C42C"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_Toc277079935 \h </w:instrText>
      </w:r>
      <w:r>
        <w:rPr>
          <w:noProof/>
        </w:rPr>
      </w:r>
      <w:r>
        <w:rPr>
          <w:noProof/>
        </w:rPr>
        <w:fldChar w:fldCharType="separate"/>
      </w:r>
      <w:r>
        <w:rPr>
          <w:noProof/>
        </w:rPr>
        <w:t>46</w:t>
      </w:r>
      <w:r>
        <w:rPr>
          <w:noProof/>
        </w:rPr>
        <w:fldChar w:fldCharType="end"/>
      </w:r>
    </w:p>
    <w:p w14:paraId="5A6FC657"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_Toc277079936 \h </w:instrText>
      </w:r>
      <w:r>
        <w:rPr>
          <w:noProof/>
        </w:rPr>
      </w:r>
      <w:r>
        <w:rPr>
          <w:noProof/>
        </w:rPr>
        <w:fldChar w:fldCharType="separate"/>
      </w:r>
      <w:r>
        <w:rPr>
          <w:noProof/>
        </w:rPr>
        <w:t>46</w:t>
      </w:r>
      <w:r>
        <w:rPr>
          <w:noProof/>
        </w:rPr>
        <w:fldChar w:fldCharType="end"/>
      </w:r>
    </w:p>
    <w:p w14:paraId="0D18E946"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_Toc277079937 \h </w:instrText>
      </w:r>
      <w:r>
        <w:rPr>
          <w:noProof/>
        </w:rPr>
      </w:r>
      <w:r>
        <w:rPr>
          <w:noProof/>
        </w:rPr>
        <w:fldChar w:fldCharType="separate"/>
      </w:r>
      <w:r>
        <w:rPr>
          <w:noProof/>
        </w:rPr>
        <w:t>46</w:t>
      </w:r>
      <w:r>
        <w:rPr>
          <w:noProof/>
        </w:rPr>
        <w:fldChar w:fldCharType="end"/>
      </w:r>
    </w:p>
    <w:p w14:paraId="0FB9EAF7"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_Toc277079938 \h </w:instrText>
      </w:r>
      <w:r>
        <w:rPr>
          <w:noProof/>
        </w:rPr>
      </w:r>
      <w:r>
        <w:rPr>
          <w:noProof/>
        </w:rPr>
        <w:fldChar w:fldCharType="separate"/>
      </w:r>
      <w:r>
        <w:rPr>
          <w:noProof/>
        </w:rPr>
        <w:t>46</w:t>
      </w:r>
      <w:r>
        <w:rPr>
          <w:noProof/>
        </w:rPr>
        <w:fldChar w:fldCharType="end"/>
      </w:r>
    </w:p>
    <w:p w14:paraId="6A77B29C"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_Toc277079939 \h </w:instrText>
      </w:r>
      <w:r>
        <w:rPr>
          <w:noProof/>
        </w:rPr>
      </w:r>
      <w:r>
        <w:rPr>
          <w:noProof/>
        </w:rPr>
        <w:fldChar w:fldCharType="separate"/>
      </w:r>
      <w:r>
        <w:rPr>
          <w:noProof/>
        </w:rPr>
        <w:t>47</w:t>
      </w:r>
      <w:r>
        <w:rPr>
          <w:noProof/>
        </w:rPr>
        <w:fldChar w:fldCharType="end"/>
      </w:r>
    </w:p>
    <w:p w14:paraId="0D0C034F"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_Toc277079940 \h </w:instrText>
      </w:r>
      <w:r>
        <w:rPr>
          <w:noProof/>
        </w:rPr>
      </w:r>
      <w:r>
        <w:rPr>
          <w:noProof/>
        </w:rPr>
        <w:fldChar w:fldCharType="separate"/>
      </w:r>
      <w:r>
        <w:rPr>
          <w:noProof/>
        </w:rPr>
        <w:t>47</w:t>
      </w:r>
      <w:r>
        <w:rPr>
          <w:noProof/>
        </w:rPr>
        <w:fldChar w:fldCharType="end"/>
      </w:r>
    </w:p>
    <w:p w14:paraId="20E7B21C"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_Toc277079941 \h </w:instrText>
      </w:r>
      <w:r>
        <w:rPr>
          <w:noProof/>
        </w:rPr>
      </w:r>
      <w:r>
        <w:rPr>
          <w:noProof/>
        </w:rPr>
        <w:fldChar w:fldCharType="separate"/>
      </w:r>
      <w:r>
        <w:rPr>
          <w:noProof/>
        </w:rPr>
        <w:t>47</w:t>
      </w:r>
      <w:r>
        <w:rPr>
          <w:noProof/>
        </w:rPr>
        <w:fldChar w:fldCharType="end"/>
      </w:r>
    </w:p>
    <w:p w14:paraId="73A8AFCA" w14:textId="77777777" w:rsidR="002E1E5F" w:rsidRDefault="002E1E5F">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_Toc277079942 \h </w:instrText>
      </w:r>
      <w:r>
        <w:rPr>
          <w:noProof/>
        </w:rPr>
      </w:r>
      <w:r>
        <w:rPr>
          <w:noProof/>
        </w:rPr>
        <w:fldChar w:fldCharType="separate"/>
      </w:r>
      <w:r>
        <w:rPr>
          <w:noProof/>
        </w:rPr>
        <w:t>48</w:t>
      </w:r>
      <w:r>
        <w:rPr>
          <w:noProof/>
        </w:rPr>
        <w:fldChar w:fldCharType="end"/>
      </w:r>
    </w:p>
    <w:p w14:paraId="296CCD7F"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_Toc277079943 \h </w:instrText>
      </w:r>
      <w:r>
        <w:rPr>
          <w:noProof/>
        </w:rPr>
      </w:r>
      <w:r>
        <w:rPr>
          <w:noProof/>
        </w:rPr>
        <w:fldChar w:fldCharType="separate"/>
      </w:r>
      <w:r>
        <w:rPr>
          <w:noProof/>
        </w:rPr>
        <w:t>48</w:t>
      </w:r>
      <w:r>
        <w:rPr>
          <w:noProof/>
        </w:rPr>
        <w:fldChar w:fldCharType="end"/>
      </w:r>
    </w:p>
    <w:p w14:paraId="4E145761"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_Toc277079944 \h </w:instrText>
      </w:r>
      <w:r>
        <w:rPr>
          <w:noProof/>
        </w:rPr>
      </w:r>
      <w:r>
        <w:rPr>
          <w:noProof/>
        </w:rPr>
        <w:fldChar w:fldCharType="separate"/>
      </w:r>
      <w:r>
        <w:rPr>
          <w:noProof/>
        </w:rPr>
        <w:t>49</w:t>
      </w:r>
      <w:r>
        <w:rPr>
          <w:noProof/>
        </w:rPr>
        <w:fldChar w:fldCharType="end"/>
      </w:r>
    </w:p>
    <w:p w14:paraId="7D6900B2"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_Toc277079945 \h </w:instrText>
      </w:r>
      <w:r>
        <w:rPr>
          <w:noProof/>
        </w:rPr>
      </w:r>
      <w:r>
        <w:rPr>
          <w:noProof/>
        </w:rPr>
        <w:fldChar w:fldCharType="separate"/>
      </w:r>
      <w:r>
        <w:rPr>
          <w:noProof/>
        </w:rPr>
        <w:t>49</w:t>
      </w:r>
      <w:r>
        <w:rPr>
          <w:noProof/>
        </w:rPr>
        <w:fldChar w:fldCharType="end"/>
      </w:r>
    </w:p>
    <w:p w14:paraId="404CB269"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_Toc277079946 \h </w:instrText>
      </w:r>
      <w:r>
        <w:rPr>
          <w:noProof/>
        </w:rPr>
      </w:r>
      <w:r>
        <w:rPr>
          <w:noProof/>
        </w:rPr>
        <w:fldChar w:fldCharType="separate"/>
      </w:r>
      <w:r>
        <w:rPr>
          <w:noProof/>
        </w:rPr>
        <w:t>50</w:t>
      </w:r>
      <w:r>
        <w:rPr>
          <w:noProof/>
        </w:rPr>
        <w:fldChar w:fldCharType="end"/>
      </w:r>
    </w:p>
    <w:p w14:paraId="596548D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_Toc277079947 \h </w:instrText>
      </w:r>
      <w:r>
        <w:rPr>
          <w:noProof/>
        </w:rPr>
      </w:r>
      <w:r>
        <w:rPr>
          <w:noProof/>
        </w:rPr>
        <w:fldChar w:fldCharType="separate"/>
      </w:r>
      <w:r>
        <w:rPr>
          <w:noProof/>
        </w:rPr>
        <w:t>51</w:t>
      </w:r>
      <w:r>
        <w:rPr>
          <w:noProof/>
        </w:rPr>
        <w:fldChar w:fldCharType="end"/>
      </w:r>
    </w:p>
    <w:p w14:paraId="1DA7A8F6" w14:textId="77777777" w:rsidR="002E1E5F" w:rsidRDefault="002E1E5F">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_Toc277079948 \h </w:instrText>
      </w:r>
      <w:r>
        <w:rPr>
          <w:noProof/>
        </w:rPr>
      </w:r>
      <w:r>
        <w:rPr>
          <w:noProof/>
        </w:rPr>
        <w:fldChar w:fldCharType="separate"/>
      </w:r>
      <w:r>
        <w:rPr>
          <w:noProof/>
        </w:rPr>
        <w:t>51</w:t>
      </w:r>
      <w:r>
        <w:rPr>
          <w:noProof/>
        </w:rPr>
        <w:fldChar w:fldCharType="end"/>
      </w:r>
    </w:p>
    <w:p w14:paraId="4409A4D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_Toc277079949 \h </w:instrText>
      </w:r>
      <w:r>
        <w:rPr>
          <w:noProof/>
        </w:rPr>
      </w:r>
      <w:r>
        <w:rPr>
          <w:noProof/>
        </w:rPr>
        <w:fldChar w:fldCharType="separate"/>
      </w:r>
      <w:r>
        <w:rPr>
          <w:noProof/>
        </w:rPr>
        <w:t>52</w:t>
      </w:r>
      <w:r>
        <w:rPr>
          <w:noProof/>
        </w:rPr>
        <w:fldChar w:fldCharType="end"/>
      </w:r>
    </w:p>
    <w:p w14:paraId="4105537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_Toc277079950 \h </w:instrText>
      </w:r>
      <w:r>
        <w:rPr>
          <w:noProof/>
        </w:rPr>
      </w:r>
      <w:r>
        <w:rPr>
          <w:noProof/>
        </w:rPr>
        <w:fldChar w:fldCharType="separate"/>
      </w:r>
      <w:r>
        <w:rPr>
          <w:noProof/>
        </w:rPr>
        <w:t>53</w:t>
      </w:r>
      <w:r>
        <w:rPr>
          <w:noProof/>
        </w:rPr>
        <w:fldChar w:fldCharType="end"/>
      </w:r>
    </w:p>
    <w:p w14:paraId="045F34FA"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_Toc277079951 \h </w:instrText>
      </w:r>
      <w:r>
        <w:rPr>
          <w:noProof/>
        </w:rPr>
      </w:r>
      <w:r>
        <w:rPr>
          <w:noProof/>
        </w:rPr>
        <w:fldChar w:fldCharType="separate"/>
      </w:r>
      <w:r>
        <w:rPr>
          <w:noProof/>
        </w:rPr>
        <w:t>55</w:t>
      </w:r>
      <w:r>
        <w:rPr>
          <w:noProof/>
        </w:rPr>
        <w:fldChar w:fldCharType="end"/>
      </w:r>
    </w:p>
    <w:p w14:paraId="5380184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_Toc277079952 \h </w:instrText>
      </w:r>
      <w:r>
        <w:rPr>
          <w:noProof/>
        </w:rPr>
      </w:r>
      <w:r>
        <w:rPr>
          <w:noProof/>
        </w:rPr>
        <w:fldChar w:fldCharType="separate"/>
      </w:r>
      <w:r>
        <w:rPr>
          <w:noProof/>
        </w:rPr>
        <w:t>56</w:t>
      </w:r>
      <w:r>
        <w:rPr>
          <w:noProof/>
        </w:rPr>
        <w:fldChar w:fldCharType="end"/>
      </w:r>
    </w:p>
    <w:p w14:paraId="742F9A1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_Toc277079953 \h </w:instrText>
      </w:r>
      <w:r>
        <w:rPr>
          <w:noProof/>
        </w:rPr>
      </w:r>
      <w:r>
        <w:rPr>
          <w:noProof/>
        </w:rPr>
        <w:fldChar w:fldCharType="separate"/>
      </w:r>
      <w:r>
        <w:rPr>
          <w:noProof/>
        </w:rPr>
        <w:t>56</w:t>
      </w:r>
      <w:r>
        <w:rPr>
          <w:noProof/>
        </w:rPr>
        <w:fldChar w:fldCharType="end"/>
      </w:r>
    </w:p>
    <w:p w14:paraId="6136E601" w14:textId="77777777" w:rsidR="002E1E5F" w:rsidRDefault="002E1E5F">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_Toc277079954 \h </w:instrText>
      </w:r>
      <w:r>
        <w:rPr>
          <w:noProof/>
        </w:rPr>
      </w:r>
      <w:r>
        <w:rPr>
          <w:noProof/>
        </w:rPr>
        <w:fldChar w:fldCharType="separate"/>
      </w:r>
      <w:r>
        <w:rPr>
          <w:noProof/>
        </w:rPr>
        <w:t>57</w:t>
      </w:r>
      <w:r>
        <w:rPr>
          <w:noProof/>
        </w:rPr>
        <w:fldChar w:fldCharType="end"/>
      </w:r>
    </w:p>
    <w:p w14:paraId="12228E3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_Toc277079955 \h </w:instrText>
      </w:r>
      <w:r>
        <w:rPr>
          <w:noProof/>
        </w:rPr>
      </w:r>
      <w:r>
        <w:rPr>
          <w:noProof/>
        </w:rPr>
        <w:fldChar w:fldCharType="separate"/>
      </w:r>
      <w:r>
        <w:rPr>
          <w:noProof/>
        </w:rPr>
        <w:t>58</w:t>
      </w:r>
      <w:r>
        <w:rPr>
          <w:noProof/>
        </w:rPr>
        <w:fldChar w:fldCharType="end"/>
      </w:r>
    </w:p>
    <w:p w14:paraId="52B63290"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_Toc277079956 \h </w:instrText>
      </w:r>
      <w:r>
        <w:rPr>
          <w:noProof/>
        </w:rPr>
      </w:r>
      <w:r>
        <w:rPr>
          <w:noProof/>
        </w:rPr>
        <w:fldChar w:fldCharType="separate"/>
      </w:r>
      <w:r>
        <w:rPr>
          <w:noProof/>
        </w:rPr>
        <w:t>59</w:t>
      </w:r>
      <w:r>
        <w:rPr>
          <w:noProof/>
        </w:rPr>
        <w:fldChar w:fldCharType="end"/>
      </w:r>
    </w:p>
    <w:p w14:paraId="32BE97B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_Toc277079957 \h </w:instrText>
      </w:r>
      <w:r>
        <w:rPr>
          <w:noProof/>
        </w:rPr>
      </w:r>
      <w:r>
        <w:rPr>
          <w:noProof/>
        </w:rPr>
        <w:fldChar w:fldCharType="separate"/>
      </w:r>
      <w:r>
        <w:rPr>
          <w:noProof/>
        </w:rPr>
        <w:t>60</w:t>
      </w:r>
      <w:r>
        <w:rPr>
          <w:noProof/>
        </w:rPr>
        <w:fldChar w:fldCharType="end"/>
      </w:r>
    </w:p>
    <w:p w14:paraId="54CEA29D" w14:textId="77777777" w:rsidR="002E1E5F" w:rsidRDefault="002E1E5F">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_Toc277079958 \h </w:instrText>
      </w:r>
      <w:r>
        <w:rPr>
          <w:noProof/>
        </w:rPr>
      </w:r>
      <w:r>
        <w:rPr>
          <w:noProof/>
        </w:rPr>
        <w:fldChar w:fldCharType="separate"/>
      </w:r>
      <w:r>
        <w:rPr>
          <w:noProof/>
        </w:rPr>
        <w:t>61</w:t>
      </w:r>
      <w:r>
        <w:rPr>
          <w:noProof/>
        </w:rPr>
        <w:fldChar w:fldCharType="end"/>
      </w:r>
    </w:p>
    <w:p w14:paraId="16415327"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_Toc277079959 \h </w:instrText>
      </w:r>
      <w:r>
        <w:rPr>
          <w:noProof/>
        </w:rPr>
      </w:r>
      <w:r>
        <w:rPr>
          <w:noProof/>
        </w:rPr>
        <w:fldChar w:fldCharType="separate"/>
      </w:r>
      <w:r>
        <w:rPr>
          <w:noProof/>
        </w:rPr>
        <w:t>61</w:t>
      </w:r>
      <w:r>
        <w:rPr>
          <w:noProof/>
        </w:rPr>
        <w:fldChar w:fldCharType="end"/>
      </w:r>
    </w:p>
    <w:p w14:paraId="631FCB2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_Toc277079960 \h </w:instrText>
      </w:r>
      <w:r>
        <w:rPr>
          <w:noProof/>
        </w:rPr>
      </w:r>
      <w:r>
        <w:rPr>
          <w:noProof/>
        </w:rPr>
        <w:fldChar w:fldCharType="separate"/>
      </w:r>
      <w:r>
        <w:rPr>
          <w:noProof/>
        </w:rPr>
        <w:t>62</w:t>
      </w:r>
      <w:r>
        <w:rPr>
          <w:noProof/>
        </w:rPr>
        <w:fldChar w:fldCharType="end"/>
      </w:r>
    </w:p>
    <w:p w14:paraId="55C12B5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_Toc277079961 \h </w:instrText>
      </w:r>
      <w:r>
        <w:rPr>
          <w:noProof/>
        </w:rPr>
      </w:r>
      <w:r>
        <w:rPr>
          <w:noProof/>
        </w:rPr>
        <w:fldChar w:fldCharType="separate"/>
      </w:r>
      <w:r>
        <w:rPr>
          <w:noProof/>
        </w:rPr>
        <w:t>62</w:t>
      </w:r>
      <w:r>
        <w:rPr>
          <w:noProof/>
        </w:rPr>
        <w:fldChar w:fldCharType="end"/>
      </w:r>
    </w:p>
    <w:p w14:paraId="6EA7E3A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_Toc277079962 \h </w:instrText>
      </w:r>
      <w:r>
        <w:rPr>
          <w:noProof/>
        </w:rPr>
      </w:r>
      <w:r>
        <w:rPr>
          <w:noProof/>
        </w:rPr>
        <w:fldChar w:fldCharType="separate"/>
      </w:r>
      <w:r>
        <w:rPr>
          <w:noProof/>
        </w:rPr>
        <w:t>63</w:t>
      </w:r>
      <w:r>
        <w:rPr>
          <w:noProof/>
        </w:rPr>
        <w:fldChar w:fldCharType="end"/>
      </w:r>
    </w:p>
    <w:p w14:paraId="39D61321" w14:textId="77777777" w:rsidR="002E1E5F" w:rsidRDefault="002E1E5F">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_Toc277079963 \h </w:instrText>
      </w:r>
      <w:r>
        <w:rPr>
          <w:noProof/>
        </w:rPr>
      </w:r>
      <w:r>
        <w:rPr>
          <w:noProof/>
        </w:rPr>
        <w:fldChar w:fldCharType="separate"/>
      </w:r>
      <w:r>
        <w:rPr>
          <w:noProof/>
        </w:rPr>
        <w:t>63</w:t>
      </w:r>
      <w:r>
        <w:rPr>
          <w:noProof/>
        </w:rPr>
        <w:fldChar w:fldCharType="end"/>
      </w:r>
    </w:p>
    <w:p w14:paraId="64A8A42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_Toc277079964 \h </w:instrText>
      </w:r>
      <w:r>
        <w:rPr>
          <w:noProof/>
        </w:rPr>
      </w:r>
      <w:r>
        <w:rPr>
          <w:noProof/>
        </w:rPr>
        <w:fldChar w:fldCharType="separate"/>
      </w:r>
      <w:r>
        <w:rPr>
          <w:noProof/>
        </w:rPr>
        <w:t>64</w:t>
      </w:r>
      <w:r>
        <w:rPr>
          <w:noProof/>
        </w:rPr>
        <w:fldChar w:fldCharType="end"/>
      </w:r>
    </w:p>
    <w:p w14:paraId="34ADDA09"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_Toc277079965 \h </w:instrText>
      </w:r>
      <w:r>
        <w:rPr>
          <w:noProof/>
        </w:rPr>
      </w:r>
      <w:r>
        <w:rPr>
          <w:noProof/>
        </w:rPr>
        <w:fldChar w:fldCharType="separate"/>
      </w:r>
      <w:r>
        <w:rPr>
          <w:noProof/>
        </w:rPr>
        <w:t>65</w:t>
      </w:r>
      <w:r>
        <w:rPr>
          <w:noProof/>
        </w:rPr>
        <w:fldChar w:fldCharType="end"/>
      </w:r>
    </w:p>
    <w:p w14:paraId="0C9266C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_Toc277079966 \h </w:instrText>
      </w:r>
      <w:r>
        <w:rPr>
          <w:noProof/>
        </w:rPr>
      </w:r>
      <w:r>
        <w:rPr>
          <w:noProof/>
        </w:rPr>
        <w:fldChar w:fldCharType="separate"/>
      </w:r>
      <w:r>
        <w:rPr>
          <w:noProof/>
        </w:rPr>
        <w:t>65</w:t>
      </w:r>
      <w:r>
        <w:rPr>
          <w:noProof/>
        </w:rPr>
        <w:fldChar w:fldCharType="end"/>
      </w:r>
    </w:p>
    <w:p w14:paraId="677CF1FF"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_Toc277079967 \h </w:instrText>
      </w:r>
      <w:r>
        <w:rPr>
          <w:noProof/>
        </w:rPr>
      </w:r>
      <w:r>
        <w:rPr>
          <w:noProof/>
        </w:rPr>
        <w:fldChar w:fldCharType="separate"/>
      </w:r>
      <w:r>
        <w:rPr>
          <w:noProof/>
        </w:rPr>
        <w:t>66</w:t>
      </w:r>
      <w:r>
        <w:rPr>
          <w:noProof/>
        </w:rPr>
        <w:fldChar w:fldCharType="end"/>
      </w:r>
    </w:p>
    <w:p w14:paraId="3F5CB57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_Toc277079968 \h </w:instrText>
      </w:r>
      <w:r>
        <w:rPr>
          <w:noProof/>
        </w:rPr>
      </w:r>
      <w:r>
        <w:rPr>
          <w:noProof/>
        </w:rPr>
        <w:fldChar w:fldCharType="separate"/>
      </w:r>
      <w:r>
        <w:rPr>
          <w:noProof/>
        </w:rPr>
        <w:t>66</w:t>
      </w:r>
      <w:r>
        <w:rPr>
          <w:noProof/>
        </w:rPr>
        <w:fldChar w:fldCharType="end"/>
      </w:r>
    </w:p>
    <w:p w14:paraId="62A9F99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_Toc277079969 \h </w:instrText>
      </w:r>
      <w:r>
        <w:rPr>
          <w:noProof/>
        </w:rPr>
      </w:r>
      <w:r>
        <w:rPr>
          <w:noProof/>
        </w:rPr>
        <w:fldChar w:fldCharType="separate"/>
      </w:r>
      <w:r>
        <w:rPr>
          <w:noProof/>
        </w:rPr>
        <w:t>66</w:t>
      </w:r>
      <w:r>
        <w:rPr>
          <w:noProof/>
        </w:rPr>
        <w:fldChar w:fldCharType="end"/>
      </w:r>
    </w:p>
    <w:p w14:paraId="2DD9A0AD"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_Toc277079970 \h </w:instrText>
      </w:r>
      <w:r>
        <w:rPr>
          <w:noProof/>
        </w:rPr>
      </w:r>
      <w:r>
        <w:rPr>
          <w:noProof/>
        </w:rPr>
        <w:fldChar w:fldCharType="separate"/>
      </w:r>
      <w:r>
        <w:rPr>
          <w:noProof/>
        </w:rPr>
        <w:t>67</w:t>
      </w:r>
      <w:r>
        <w:rPr>
          <w:noProof/>
        </w:rPr>
        <w:fldChar w:fldCharType="end"/>
      </w:r>
    </w:p>
    <w:p w14:paraId="10F5DFDF"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_Toc277079971 \h </w:instrText>
      </w:r>
      <w:r>
        <w:rPr>
          <w:noProof/>
        </w:rPr>
      </w:r>
      <w:r>
        <w:rPr>
          <w:noProof/>
        </w:rPr>
        <w:fldChar w:fldCharType="separate"/>
      </w:r>
      <w:r>
        <w:rPr>
          <w:noProof/>
        </w:rPr>
        <w:t>67</w:t>
      </w:r>
      <w:r>
        <w:rPr>
          <w:noProof/>
        </w:rPr>
        <w:fldChar w:fldCharType="end"/>
      </w:r>
    </w:p>
    <w:p w14:paraId="439A2B61" w14:textId="77777777" w:rsidR="002E1E5F" w:rsidRDefault="002E1E5F">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_Toc277079972 \h </w:instrText>
      </w:r>
      <w:r>
        <w:rPr>
          <w:noProof/>
        </w:rPr>
      </w:r>
      <w:r>
        <w:rPr>
          <w:noProof/>
        </w:rPr>
        <w:fldChar w:fldCharType="separate"/>
      </w:r>
      <w:r>
        <w:rPr>
          <w:noProof/>
        </w:rPr>
        <w:t>67</w:t>
      </w:r>
      <w:r>
        <w:rPr>
          <w:noProof/>
        </w:rPr>
        <w:fldChar w:fldCharType="end"/>
      </w:r>
    </w:p>
    <w:p w14:paraId="0C7EF904" w14:textId="77777777" w:rsidR="002E1E5F" w:rsidRDefault="002E1E5F">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_Toc277079973 \h </w:instrText>
      </w:r>
      <w:r>
        <w:rPr>
          <w:noProof/>
        </w:rPr>
      </w:r>
      <w:r>
        <w:rPr>
          <w:noProof/>
        </w:rPr>
        <w:fldChar w:fldCharType="separate"/>
      </w:r>
      <w:r>
        <w:rPr>
          <w:noProof/>
        </w:rPr>
        <w:t>68</w:t>
      </w:r>
      <w:r>
        <w:rPr>
          <w:noProof/>
        </w:rPr>
        <w:fldChar w:fldCharType="end"/>
      </w:r>
    </w:p>
    <w:p w14:paraId="7E23BA9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_Toc277079974 \h </w:instrText>
      </w:r>
      <w:r>
        <w:rPr>
          <w:noProof/>
        </w:rPr>
      </w:r>
      <w:r>
        <w:rPr>
          <w:noProof/>
        </w:rPr>
        <w:fldChar w:fldCharType="separate"/>
      </w:r>
      <w:r>
        <w:rPr>
          <w:noProof/>
        </w:rPr>
        <w:t>69</w:t>
      </w:r>
      <w:r>
        <w:rPr>
          <w:noProof/>
        </w:rPr>
        <w:fldChar w:fldCharType="end"/>
      </w:r>
    </w:p>
    <w:p w14:paraId="3BB9E5CF"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_Toc277079975 \h </w:instrText>
      </w:r>
      <w:r>
        <w:rPr>
          <w:noProof/>
        </w:rPr>
      </w:r>
      <w:r>
        <w:rPr>
          <w:noProof/>
        </w:rPr>
        <w:fldChar w:fldCharType="separate"/>
      </w:r>
      <w:r>
        <w:rPr>
          <w:noProof/>
        </w:rPr>
        <w:t>70</w:t>
      </w:r>
      <w:r>
        <w:rPr>
          <w:noProof/>
        </w:rPr>
        <w:fldChar w:fldCharType="end"/>
      </w:r>
    </w:p>
    <w:p w14:paraId="65B1FD7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_Toc277079976 \h </w:instrText>
      </w:r>
      <w:r>
        <w:rPr>
          <w:noProof/>
        </w:rPr>
      </w:r>
      <w:r>
        <w:rPr>
          <w:noProof/>
        </w:rPr>
        <w:fldChar w:fldCharType="separate"/>
      </w:r>
      <w:r>
        <w:rPr>
          <w:noProof/>
        </w:rPr>
        <w:t>70</w:t>
      </w:r>
      <w:r>
        <w:rPr>
          <w:noProof/>
        </w:rPr>
        <w:fldChar w:fldCharType="end"/>
      </w:r>
    </w:p>
    <w:p w14:paraId="78554160"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_Toc277079977 \h </w:instrText>
      </w:r>
      <w:r>
        <w:rPr>
          <w:noProof/>
        </w:rPr>
      </w:r>
      <w:r>
        <w:rPr>
          <w:noProof/>
        </w:rPr>
        <w:fldChar w:fldCharType="separate"/>
      </w:r>
      <w:r>
        <w:rPr>
          <w:noProof/>
        </w:rPr>
        <w:t>71</w:t>
      </w:r>
      <w:r>
        <w:rPr>
          <w:noProof/>
        </w:rPr>
        <w:fldChar w:fldCharType="end"/>
      </w:r>
    </w:p>
    <w:p w14:paraId="79B9F1D6" w14:textId="77777777" w:rsidR="002E1E5F" w:rsidRDefault="002E1E5F">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_Toc277079978 \h </w:instrText>
      </w:r>
      <w:r>
        <w:rPr>
          <w:noProof/>
        </w:rPr>
      </w:r>
      <w:r>
        <w:rPr>
          <w:noProof/>
        </w:rPr>
        <w:fldChar w:fldCharType="separate"/>
      </w:r>
      <w:r>
        <w:rPr>
          <w:noProof/>
        </w:rPr>
        <w:t>72</w:t>
      </w:r>
      <w:r>
        <w:rPr>
          <w:noProof/>
        </w:rPr>
        <w:fldChar w:fldCharType="end"/>
      </w:r>
    </w:p>
    <w:p w14:paraId="6D7FA995" w14:textId="77777777" w:rsidR="002E1E5F" w:rsidRDefault="002E1E5F">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_Toc277079979 \h </w:instrText>
      </w:r>
      <w:r>
        <w:rPr>
          <w:noProof/>
        </w:rPr>
      </w:r>
      <w:r>
        <w:rPr>
          <w:noProof/>
        </w:rPr>
        <w:fldChar w:fldCharType="separate"/>
      </w:r>
      <w:r>
        <w:rPr>
          <w:noProof/>
        </w:rPr>
        <w:t>72</w:t>
      </w:r>
      <w:r>
        <w:rPr>
          <w:noProof/>
        </w:rPr>
        <w:fldChar w:fldCharType="end"/>
      </w:r>
    </w:p>
    <w:p w14:paraId="5599A94C"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_Toc277079980 \h </w:instrText>
      </w:r>
      <w:r>
        <w:rPr>
          <w:noProof/>
        </w:rPr>
      </w:r>
      <w:r>
        <w:rPr>
          <w:noProof/>
        </w:rPr>
        <w:fldChar w:fldCharType="separate"/>
      </w:r>
      <w:r>
        <w:rPr>
          <w:noProof/>
        </w:rPr>
        <w:t>73</w:t>
      </w:r>
      <w:r>
        <w:rPr>
          <w:noProof/>
        </w:rPr>
        <w:fldChar w:fldCharType="end"/>
      </w:r>
    </w:p>
    <w:p w14:paraId="03009F4E"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_Toc277079981 \h </w:instrText>
      </w:r>
      <w:r>
        <w:rPr>
          <w:noProof/>
        </w:rPr>
      </w:r>
      <w:r>
        <w:rPr>
          <w:noProof/>
        </w:rPr>
        <w:fldChar w:fldCharType="separate"/>
      </w:r>
      <w:r>
        <w:rPr>
          <w:noProof/>
        </w:rPr>
        <w:t>73</w:t>
      </w:r>
      <w:r>
        <w:rPr>
          <w:noProof/>
        </w:rPr>
        <w:fldChar w:fldCharType="end"/>
      </w:r>
    </w:p>
    <w:p w14:paraId="49EC2CE1"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_Toc277079982 \h </w:instrText>
      </w:r>
      <w:r>
        <w:rPr>
          <w:noProof/>
        </w:rPr>
      </w:r>
      <w:r>
        <w:rPr>
          <w:noProof/>
        </w:rPr>
        <w:fldChar w:fldCharType="separate"/>
      </w:r>
      <w:r>
        <w:rPr>
          <w:noProof/>
        </w:rPr>
        <w:t>74</w:t>
      </w:r>
      <w:r>
        <w:rPr>
          <w:noProof/>
        </w:rPr>
        <w:fldChar w:fldCharType="end"/>
      </w:r>
    </w:p>
    <w:p w14:paraId="0482A0C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_Toc277079983 \h </w:instrText>
      </w:r>
      <w:r>
        <w:rPr>
          <w:noProof/>
        </w:rPr>
      </w:r>
      <w:r>
        <w:rPr>
          <w:noProof/>
        </w:rPr>
        <w:fldChar w:fldCharType="separate"/>
      </w:r>
      <w:r>
        <w:rPr>
          <w:noProof/>
        </w:rPr>
        <w:t>74</w:t>
      </w:r>
      <w:r>
        <w:rPr>
          <w:noProof/>
        </w:rPr>
        <w:fldChar w:fldCharType="end"/>
      </w:r>
    </w:p>
    <w:p w14:paraId="225E2E56"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_Toc277079984 \h </w:instrText>
      </w:r>
      <w:r>
        <w:rPr>
          <w:noProof/>
        </w:rPr>
      </w:r>
      <w:r>
        <w:rPr>
          <w:noProof/>
        </w:rPr>
        <w:fldChar w:fldCharType="separate"/>
      </w:r>
      <w:r>
        <w:rPr>
          <w:noProof/>
        </w:rPr>
        <w:t>75</w:t>
      </w:r>
      <w:r>
        <w:rPr>
          <w:noProof/>
        </w:rPr>
        <w:fldChar w:fldCharType="end"/>
      </w:r>
    </w:p>
    <w:p w14:paraId="1224566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_Toc277079985 \h </w:instrText>
      </w:r>
      <w:r>
        <w:rPr>
          <w:noProof/>
        </w:rPr>
      </w:r>
      <w:r>
        <w:rPr>
          <w:noProof/>
        </w:rPr>
        <w:fldChar w:fldCharType="separate"/>
      </w:r>
      <w:r>
        <w:rPr>
          <w:noProof/>
        </w:rPr>
        <w:t>75</w:t>
      </w:r>
      <w:r>
        <w:rPr>
          <w:noProof/>
        </w:rPr>
        <w:fldChar w:fldCharType="end"/>
      </w:r>
    </w:p>
    <w:p w14:paraId="1712CFD6"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_Toc277079986 \h </w:instrText>
      </w:r>
      <w:r>
        <w:rPr>
          <w:noProof/>
        </w:rPr>
      </w:r>
      <w:r>
        <w:rPr>
          <w:noProof/>
        </w:rPr>
        <w:fldChar w:fldCharType="separate"/>
      </w:r>
      <w:r>
        <w:rPr>
          <w:noProof/>
        </w:rPr>
        <w:t>76</w:t>
      </w:r>
      <w:r>
        <w:rPr>
          <w:noProof/>
        </w:rPr>
        <w:fldChar w:fldCharType="end"/>
      </w:r>
    </w:p>
    <w:p w14:paraId="47BBFD3D"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_Toc277079987 \h </w:instrText>
      </w:r>
      <w:r>
        <w:rPr>
          <w:noProof/>
        </w:rPr>
      </w:r>
      <w:r>
        <w:rPr>
          <w:noProof/>
        </w:rPr>
        <w:fldChar w:fldCharType="separate"/>
      </w:r>
      <w:r>
        <w:rPr>
          <w:noProof/>
        </w:rPr>
        <w:t>77</w:t>
      </w:r>
      <w:r>
        <w:rPr>
          <w:noProof/>
        </w:rPr>
        <w:fldChar w:fldCharType="end"/>
      </w:r>
    </w:p>
    <w:p w14:paraId="11EEE55B" w14:textId="77777777" w:rsidR="002E1E5F" w:rsidRDefault="002E1E5F">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_Toc277079988 \h </w:instrText>
      </w:r>
      <w:r>
        <w:rPr>
          <w:noProof/>
        </w:rPr>
      </w:r>
      <w:r>
        <w:rPr>
          <w:noProof/>
        </w:rPr>
        <w:fldChar w:fldCharType="separate"/>
      </w:r>
      <w:r>
        <w:rPr>
          <w:noProof/>
        </w:rPr>
        <w:t>77</w:t>
      </w:r>
      <w:r>
        <w:rPr>
          <w:noProof/>
        </w:rPr>
        <w:fldChar w:fldCharType="end"/>
      </w:r>
    </w:p>
    <w:p w14:paraId="14E17F8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_Toc277079989 \h </w:instrText>
      </w:r>
      <w:r>
        <w:rPr>
          <w:noProof/>
        </w:rPr>
      </w:r>
      <w:r>
        <w:rPr>
          <w:noProof/>
        </w:rPr>
        <w:fldChar w:fldCharType="separate"/>
      </w:r>
      <w:r>
        <w:rPr>
          <w:noProof/>
        </w:rPr>
        <w:t>79</w:t>
      </w:r>
      <w:r>
        <w:rPr>
          <w:noProof/>
        </w:rPr>
        <w:fldChar w:fldCharType="end"/>
      </w:r>
    </w:p>
    <w:p w14:paraId="29E5D248"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_Toc277079990 \h </w:instrText>
      </w:r>
      <w:r>
        <w:rPr>
          <w:noProof/>
        </w:rPr>
      </w:r>
      <w:r>
        <w:rPr>
          <w:noProof/>
        </w:rPr>
        <w:fldChar w:fldCharType="separate"/>
      </w:r>
      <w:r>
        <w:rPr>
          <w:noProof/>
        </w:rPr>
        <w:t>80</w:t>
      </w:r>
      <w:r>
        <w:rPr>
          <w:noProof/>
        </w:rPr>
        <w:fldChar w:fldCharType="end"/>
      </w:r>
    </w:p>
    <w:p w14:paraId="70C0DA2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_Toc277079991 \h </w:instrText>
      </w:r>
      <w:r>
        <w:rPr>
          <w:noProof/>
        </w:rPr>
      </w:r>
      <w:r>
        <w:rPr>
          <w:noProof/>
        </w:rPr>
        <w:fldChar w:fldCharType="separate"/>
      </w:r>
      <w:r>
        <w:rPr>
          <w:noProof/>
        </w:rPr>
        <w:t>81</w:t>
      </w:r>
      <w:r>
        <w:rPr>
          <w:noProof/>
        </w:rPr>
        <w:fldChar w:fldCharType="end"/>
      </w:r>
    </w:p>
    <w:p w14:paraId="317D6395" w14:textId="77777777" w:rsidR="002E1E5F" w:rsidRDefault="002E1E5F">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_Toc277079992 \h </w:instrText>
      </w:r>
      <w:r>
        <w:rPr>
          <w:noProof/>
        </w:rPr>
      </w:r>
      <w:r>
        <w:rPr>
          <w:noProof/>
        </w:rPr>
        <w:fldChar w:fldCharType="separate"/>
      </w:r>
      <w:r>
        <w:rPr>
          <w:noProof/>
        </w:rPr>
        <w:t>81</w:t>
      </w:r>
      <w:r>
        <w:rPr>
          <w:noProof/>
        </w:rPr>
        <w:fldChar w:fldCharType="end"/>
      </w:r>
    </w:p>
    <w:p w14:paraId="3262102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_Toc277079993 \h </w:instrText>
      </w:r>
      <w:r>
        <w:rPr>
          <w:noProof/>
        </w:rPr>
      </w:r>
      <w:r>
        <w:rPr>
          <w:noProof/>
        </w:rPr>
        <w:fldChar w:fldCharType="separate"/>
      </w:r>
      <w:r>
        <w:rPr>
          <w:noProof/>
        </w:rPr>
        <w:t>82</w:t>
      </w:r>
      <w:r>
        <w:rPr>
          <w:noProof/>
        </w:rPr>
        <w:fldChar w:fldCharType="end"/>
      </w:r>
    </w:p>
    <w:p w14:paraId="7711F3B7"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_Toc277079994 \h </w:instrText>
      </w:r>
      <w:r>
        <w:rPr>
          <w:noProof/>
        </w:rPr>
      </w:r>
      <w:r>
        <w:rPr>
          <w:noProof/>
        </w:rPr>
        <w:fldChar w:fldCharType="separate"/>
      </w:r>
      <w:r>
        <w:rPr>
          <w:noProof/>
        </w:rPr>
        <w:t>82</w:t>
      </w:r>
      <w:r>
        <w:rPr>
          <w:noProof/>
        </w:rPr>
        <w:fldChar w:fldCharType="end"/>
      </w:r>
    </w:p>
    <w:p w14:paraId="06BFADFE"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_Toc277079995 \h </w:instrText>
      </w:r>
      <w:r>
        <w:rPr>
          <w:noProof/>
        </w:rPr>
      </w:r>
      <w:r>
        <w:rPr>
          <w:noProof/>
        </w:rPr>
        <w:fldChar w:fldCharType="separate"/>
      </w:r>
      <w:r>
        <w:rPr>
          <w:noProof/>
        </w:rPr>
        <w:t>83</w:t>
      </w:r>
      <w:r>
        <w:rPr>
          <w:noProof/>
        </w:rPr>
        <w:fldChar w:fldCharType="end"/>
      </w:r>
    </w:p>
    <w:p w14:paraId="02829C27" w14:textId="77777777" w:rsidR="002E1E5F" w:rsidRDefault="002E1E5F">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_Toc277079996 \h </w:instrText>
      </w:r>
      <w:r>
        <w:rPr>
          <w:noProof/>
        </w:rPr>
      </w:r>
      <w:r>
        <w:rPr>
          <w:noProof/>
        </w:rPr>
        <w:fldChar w:fldCharType="separate"/>
      </w:r>
      <w:r>
        <w:rPr>
          <w:noProof/>
        </w:rPr>
        <w:t>84</w:t>
      </w:r>
      <w:r>
        <w:rPr>
          <w:noProof/>
        </w:rPr>
        <w:fldChar w:fldCharType="end"/>
      </w:r>
    </w:p>
    <w:p w14:paraId="67AD447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_Toc277079997 \h </w:instrText>
      </w:r>
      <w:r>
        <w:rPr>
          <w:noProof/>
        </w:rPr>
      </w:r>
      <w:r>
        <w:rPr>
          <w:noProof/>
        </w:rPr>
        <w:fldChar w:fldCharType="separate"/>
      </w:r>
      <w:r>
        <w:rPr>
          <w:noProof/>
        </w:rPr>
        <w:t>84</w:t>
      </w:r>
      <w:r>
        <w:rPr>
          <w:noProof/>
        </w:rPr>
        <w:fldChar w:fldCharType="end"/>
      </w:r>
    </w:p>
    <w:p w14:paraId="7D28107F"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_Toc277079998 \h </w:instrText>
      </w:r>
      <w:r>
        <w:rPr>
          <w:noProof/>
        </w:rPr>
      </w:r>
      <w:r>
        <w:rPr>
          <w:noProof/>
        </w:rPr>
        <w:fldChar w:fldCharType="separate"/>
      </w:r>
      <w:r>
        <w:rPr>
          <w:noProof/>
        </w:rPr>
        <w:t>85</w:t>
      </w:r>
      <w:r>
        <w:rPr>
          <w:noProof/>
        </w:rPr>
        <w:fldChar w:fldCharType="end"/>
      </w:r>
    </w:p>
    <w:p w14:paraId="050DE0BC"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_Toc277079999 \h </w:instrText>
      </w:r>
      <w:r>
        <w:rPr>
          <w:noProof/>
        </w:rPr>
      </w:r>
      <w:r>
        <w:rPr>
          <w:noProof/>
        </w:rPr>
        <w:fldChar w:fldCharType="separate"/>
      </w:r>
      <w:r>
        <w:rPr>
          <w:noProof/>
        </w:rPr>
        <w:t>86</w:t>
      </w:r>
      <w:r>
        <w:rPr>
          <w:noProof/>
        </w:rPr>
        <w:fldChar w:fldCharType="end"/>
      </w:r>
    </w:p>
    <w:p w14:paraId="007344DF"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_Toc277080000 \h </w:instrText>
      </w:r>
      <w:r>
        <w:rPr>
          <w:noProof/>
        </w:rPr>
      </w:r>
      <w:r>
        <w:rPr>
          <w:noProof/>
        </w:rPr>
        <w:fldChar w:fldCharType="separate"/>
      </w:r>
      <w:r>
        <w:rPr>
          <w:noProof/>
        </w:rPr>
        <w:t>86</w:t>
      </w:r>
      <w:r>
        <w:rPr>
          <w:noProof/>
        </w:rPr>
        <w:fldChar w:fldCharType="end"/>
      </w:r>
    </w:p>
    <w:p w14:paraId="6125D7CE" w14:textId="77777777" w:rsidR="002E1E5F" w:rsidRDefault="002E1E5F">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_Toc277080001 \h </w:instrText>
      </w:r>
      <w:r>
        <w:rPr>
          <w:noProof/>
        </w:rPr>
      </w:r>
      <w:r>
        <w:rPr>
          <w:noProof/>
        </w:rPr>
        <w:fldChar w:fldCharType="separate"/>
      </w:r>
      <w:r>
        <w:rPr>
          <w:noProof/>
        </w:rPr>
        <w:t>89</w:t>
      </w:r>
      <w:r>
        <w:rPr>
          <w:noProof/>
        </w:rPr>
        <w:fldChar w:fldCharType="end"/>
      </w:r>
    </w:p>
    <w:p w14:paraId="03D4EDE8"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_Toc277080002 \h </w:instrText>
      </w:r>
      <w:r>
        <w:rPr>
          <w:noProof/>
        </w:rPr>
      </w:r>
      <w:r>
        <w:rPr>
          <w:noProof/>
        </w:rPr>
        <w:fldChar w:fldCharType="separate"/>
      </w:r>
      <w:r>
        <w:rPr>
          <w:noProof/>
        </w:rPr>
        <w:t>89</w:t>
      </w:r>
      <w:r>
        <w:rPr>
          <w:noProof/>
        </w:rPr>
        <w:fldChar w:fldCharType="end"/>
      </w:r>
    </w:p>
    <w:p w14:paraId="1AB783B9"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_Toc277080003 \h </w:instrText>
      </w:r>
      <w:r>
        <w:rPr>
          <w:noProof/>
        </w:rPr>
      </w:r>
      <w:r>
        <w:rPr>
          <w:noProof/>
        </w:rPr>
        <w:fldChar w:fldCharType="separate"/>
      </w:r>
      <w:r>
        <w:rPr>
          <w:noProof/>
        </w:rPr>
        <w:t>90</w:t>
      </w:r>
      <w:r>
        <w:rPr>
          <w:noProof/>
        </w:rPr>
        <w:fldChar w:fldCharType="end"/>
      </w:r>
    </w:p>
    <w:p w14:paraId="0D450AA8" w14:textId="77777777" w:rsidR="002E1E5F" w:rsidRDefault="002E1E5F">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_Toc277080004 \h </w:instrText>
      </w:r>
      <w:r>
        <w:rPr>
          <w:noProof/>
        </w:rPr>
      </w:r>
      <w:r>
        <w:rPr>
          <w:noProof/>
        </w:rPr>
        <w:fldChar w:fldCharType="separate"/>
      </w:r>
      <w:r>
        <w:rPr>
          <w:noProof/>
        </w:rPr>
        <w:t>91</w:t>
      </w:r>
      <w:r>
        <w:rPr>
          <w:noProof/>
        </w:rPr>
        <w:fldChar w:fldCharType="end"/>
      </w:r>
    </w:p>
    <w:p w14:paraId="2CB67638" w14:textId="77777777" w:rsidR="002E1E5F" w:rsidRDefault="002E1E5F">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_Toc277080005 \h </w:instrText>
      </w:r>
      <w:r>
        <w:rPr>
          <w:noProof/>
        </w:rPr>
      </w:r>
      <w:r>
        <w:rPr>
          <w:noProof/>
        </w:rPr>
        <w:fldChar w:fldCharType="separate"/>
      </w:r>
      <w:r>
        <w:rPr>
          <w:noProof/>
        </w:rPr>
        <w:t>91</w:t>
      </w:r>
      <w:r>
        <w:rPr>
          <w:noProof/>
        </w:rPr>
        <w:fldChar w:fldCharType="end"/>
      </w:r>
    </w:p>
    <w:p w14:paraId="6EE21C1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_Toc277080006 \h </w:instrText>
      </w:r>
      <w:r>
        <w:rPr>
          <w:noProof/>
        </w:rPr>
      </w:r>
      <w:r>
        <w:rPr>
          <w:noProof/>
        </w:rPr>
        <w:fldChar w:fldCharType="separate"/>
      </w:r>
      <w:r>
        <w:rPr>
          <w:noProof/>
        </w:rPr>
        <w:t>92</w:t>
      </w:r>
      <w:r>
        <w:rPr>
          <w:noProof/>
        </w:rPr>
        <w:fldChar w:fldCharType="end"/>
      </w:r>
    </w:p>
    <w:p w14:paraId="735D28DF"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_Toc277080007 \h </w:instrText>
      </w:r>
      <w:r>
        <w:rPr>
          <w:noProof/>
        </w:rPr>
      </w:r>
      <w:r>
        <w:rPr>
          <w:noProof/>
        </w:rPr>
        <w:fldChar w:fldCharType="separate"/>
      </w:r>
      <w:r>
        <w:rPr>
          <w:noProof/>
        </w:rPr>
        <w:t>92</w:t>
      </w:r>
      <w:r>
        <w:rPr>
          <w:noProof/>
        </w:rPr>
        <w:fldChar w:fldCharType="end"/>
      </w:r>
    </w:p>
    <w:p w14:paraId="57F5F6F6"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_Toc277080008 \h </w:instrText>
      </w:r>
      <w:r>
        <w:rPr>
          <w:noProof/>
        </w:rPr>
      </w:r>
      <w:r>
        <w:rPr>
          <w:noProof/>
        </w:rPr>
        <w:fldChar w:fldCharType="separate"/>
      </w:r>
      <w:r>
        <w:rPr>
          <w:noProof/>
        </w:rPr>
        <w:t>92</w:t>
      </w:r>
      <w:r>
        <w:rPr>
          <w:noProof/>
        </w:rPr>
        <w:fldChar w:fldCharType="end"/>
      </w:r>
    </w:p>
    <w:p w14:paraId="1210104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_Toc277080009 \h </w:instrText>
      </w:r>
      <w:r>
        <w:rPr>
          <w:noProof/>
        </w:rPr>
      </w:r>
      <w:r>
        <w:rPr>
          <w:noProof/>
        </w:rPr>
        <w:fldChar w:fldCharType="separate"/>
      </w:r>
      <w:r>
        <w:rPr>
          <w:noProof/>
        </w:rPr>
        <w:t>93</w:t>
      </w:r>
      <w:r>
        <w:rPr>
          <w:noProof/>
        </w:rPr>
        <w:fldChar w:fldCharType="end"/>
      </w:r>
    </w:p>
    <w:p w14:paraId="0D4CAC77"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_Toc277080010 \h </w:instrText>
      </w:r>
      <w:r>
        <w:rPr>
          <w:noProof/>
        </w:rPr>
      </w:r>
      <w:r>
        <w:rPr>
          <w:noProof/>
        </w:rPr>
        <w:fldChar w:fldCharType="separate"/>
      </w:r>
      <w:r>
        <w:rPr>
          <w:noProof/>
        </w:rPr>
        <w:t>93</w:t>
      </w:r>
      <w:r>
        <w:rPr>
          <w:noProof/>
        </w:rPr>
        <w:fldChar w:fldCharType="end"/>
      </w:r>
    </w:p>
    <w:p w14:paraId="518107B4"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_Toc277080011 \h </w:instrText>
      </w:r>
      <w:r>
        <w:rPr>
          <w:noProof/>
        </w:rPr>
      </w:r>
      <w:r>
        <w:rPr>
          <w:noProof/>
        </w:rPr>
        <w:fldChar w:fldCharType="separate"/>
      </w:r>
      <w:r>
        <w:rPr>
          <w:noProof/>
        </w:rPr>
        <w:t>94</w:t>
      </w:r>
      <w:r>
        <w:rPr>
          <w:noProof/>
        </w:rPr>
        <w:fldChar w:fldCharType="end"/>
      </w:r>
    </w:p>
    <w:p w14:paraId="5E116040"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_Toc277080012 \h </w:instrText>
      </w:r>
      <w:r>
        <w:rPr>
          <w:noProof/>
        </w:rPr>
      </w:r>
      <w:r>
        <w:rPr>
          <w:noProof/>
        </w:rPr>
        <w:fldChar w:fldCharType="separate"/>
      </w:r>
      <w:r>
        <w:rPr>
          <w:noProof/>
        </w:rPr>
        <w:t>94</w:t>
      </w:r>
      <w:r>
        <w:rPr>
          <w:noProof/>
        </w:rPr>
        <w:fldChar w:fldCharType="end"/>
      </w:r>
    </w:p>
    <w:p w14:paraId="5BA66B9D"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_Toc277080013 \h </w:instrText>
      </w:r>
      <w:r>
        <w:rPr>
          <w:noProof/>
        </w:rPr>
      </w:r>
      <w:r>
        <w:rPr>
          <w:noProof/>
        </w:rPr>
        <w:fldChar w:fldCharType="separate"/>
      </w:r>
      <w:r>
        <w:rPr>
          <w:noProof/>
        </w:rPr>
        <w:t>95</w:t>
      </w:r>
      <w:r>
        <w:rPr>
          <w:noProof/>
        </w:rPr>
        <w:fldChar w:fldCharType="end"/>
      </w:r>
    </w:p>
    <w:p w14:paraId="1A7B4340"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_Toc277080014 \h </w:instrText>
      </w:r>
      <w:r>
        <w:rPr>
          <w:noProof/>
        </w:rPr>
      </w:r>
      <w:r>
        <w:rPr>
          <w:noProof/>
        </w:rPr>
        <w:fldChar w:fldCharType="separate"/>
      </w:r>
      <w:r>
        <w:rPr>
          <w:noProof/>
        </w:rPr>
        <w:t>95</w:t>
      </w:r>
      <w:r>
        <w:rPr>
          <w:noProof/>
        </w:rPr>
        <w:fldChar w:fldCharType="end"/>
      </w:r>
    </w:p>
    <w:p w14:paraId="05CFA03B"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_Toc277080015 \h </w:instrText>
      </w:r>
      <w:r>
        <w:rPr>
          <w:noProof/>
        </w:rPr>
      </w:r>
      <w:r>
        <w:rPr>
          <w:noProof/>
        </w:rPr>
        <w:fldChar w:fldCharType="separate"/>
      </w:r>
      <w:r>
        <w:rPr>
          <w:noProof/>
        </w:rPr>
        <w:t>95</w:t>
      </w:r>
      <w:r>
        <w:rPr>
          <w:noProof/>
        </w:rPr>
        <w:fldChar w:fldCharType="end"/>
      </w:r>
    </w:p>
    <w:p w14:paraId="0942B0D5"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_Toc277080016 \h </w:instrText>
      </w:r>
      <w:r>
        <w:rPr>
          <w:noProof/>
        </w:rPr>
      </w:r>
      <w:r>
        <w:rPr>
          <w:noProof/>
        </w:rPr>
        <w:fldChar w:fldCharType="separate"/>
      </w:r>
      <w:r>
        <w:rPr>
          <w:noProof/>
        </w:rPr>
        <w:t>96</w:t>
      </w:r>
      <w:r>
        <w:rPr>
          <w:noProof/>
        </w:rPr>
        <w:fldChar w:fldCharType="end"/>
      </w:r>
    </w:p>
    <w:p w14:paraId="5E869419"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_Toc277080017 \h </w:instrText>
      </w:r>
      <w:r>
        <w:rPr>
          <w:noProof/>
        </w:rPr>
      </w:r>
      <w:r>
        <w:rPr>
          <w:noProof/>
        </w:rPr>
        <w:fldChar w:fldCharType="separate"/>
      </w:r>
      <w:r>
        <w:rPr>
          <w:noProof/>
        </w:rPr>
        <w:t>96</w:t>
      </w:r>
      <w:r>
        <w:rPr>
          <w:noProof/>
        </w:rPr>
        <w:fldChar w:fldCharType="end"/>
      </w:r>
    </w:p>
    <w:p w14:paraId="6BEC702D"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_Toc277080018 \h </w:instrText>
      </w:r>
      <w:r>
        <w:rPr>
          <w:noProof/>
        </w:rPr>
      </w:r>
      <w:r>
        <w:rPr>
          <w:noProof/>
        </w:rPr>
        <w:fldChar w:fldCharType="separate"/>
      </w:r>
      <w:r>
        <w:rPr>
          <w:noProof/>
        </w:rPr>
        <w:t>97</w:t>
      </w:r>
      <w:r>
        <w:rPr>
          <w:noProof/>
        </w:rPr>
        <w:fldChar w:fldCharType="end"/>
      </w:r>
    </w:p>
    <w:p w14:paraId="68985A2B" w14:textId="77777777" w:rsidR="002E1E5F" w:rsidRDefault="002E1E5F">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_Toc277080019 \h </w:instrText>
      </w:r>
      <w:r>
        <w:rPr>
          <w:noProof/>
        </w:rPr>
      </w:r>
      <w:r>
        <w:rPr>
          <w:noProof/>
        </w:rPr>
        <w:fldChar w:fldCharType="separate"/>
      </w:r>
      <w:r>
        <w:rPr>
          <w:noProof/>
        </w:rPr>
        <w:t>97</w:t>
      </w:r>
      <w:r>
        <w:rPr>
          <w:noProof/>
        </w:rPr>
        <w:fldChar w:fldCharType="end"/>
      </w:r>
    </w:p>
    <w:p w14:paraId="37C80C26"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_Toc277080020 \h </w:instrText>
      </w:r>
      <w:r>
        <w:rPr>
          <w:noProof/>
        </w:rPr>
      </w:r>
      <w:r>
        <w:rPr>
          <w:noProof/>
        </w:rPr>
        <w:fldChar w:fldCharType="separate"/>
      </w:r>
      <w:r>
        <w:rPr>
          <w:noProof/>
        </w:rPr>
        <w:t>98</w:t>
      </w:r>
      <w:r>
        <w:rPr>
          <w:noProof/>
        </w:rPr>
        <w:fldChar w:fldCharType="end"/>
      </w:r>
    </w:p>
    <w:p w14:paraId="1086D032"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_Toc277080021 \h </w:instrText>
      </w:r>
      <w:r>
        <w:rPr>
          <w:noProof/>
        </w:rPr>
      </w:r>
      <w:r>
        <w:rPr>
          <w:noProof/>
        </w:rPr>
        <w:fldChar w:fldCharType="separate"/>
      </w:r>
      <w:r>
        <w:rPr>
          <w:noProof/>
        </w:rPr>
        <w:t>106</w:t>
      </w:r>
      <w:r>
        <w:rPr>
          <w:noProof/>
        </w:rPr>
        <w:fldChar w:fldCharType="end"/>
      </w:r>
    </w:p>
    <w:p w14:paraId="1EEDBF18" w14:textId="77777777" w:rsidR="002E1E5F" w:rsidRDefault="002E1E5F">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_Toc277080022 \h </w:instrText>
      </w:r>
      <w:r>
        <w:rPr>
          <w:noProof/>
        </w:rPr>
      </w:r>
      <w:r>
        <w:rPr>
          <w:noProof/>
        </w:rPr>
        <w:fldChar w:fldCharType="separate"/>
      </w:r>
      <w:r>
        <w:rPr>
          <w:noProof/>
        </w:rPr>
        <w:t>112</w:t>
      </w:r>
      <w:r>
        <w:rPr>
          <w:noProof/>
        </w:rPr>
        <w:fldChar w:fldCharType="end"/>
      </w:r>
    </w:p>
    <w:p w14:paraId="21C8C6A6" w14:textId="77777777" w:rsidR="002E1E5F" w:rsidRDefault="002E1E5F">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_Toc277080023 \h </w:instrText>
      </w:r>
      <w:r>
        <w:rPr>
          <w:noProof/>
        </w:rPr>
      </w:r>
      <w:r>
        <w:rPr>
          <w:noProof/>
        </w:rPr>
        <w:fldChar w:fldCharType="separate"/>
      </w:r>
      <w:r>
        <w:rPr>
          <w:noProof/>
        </w:rPr>
        <w:t>113</w:t>
      </w:r>
      <w:r>
        <w:rPr>
          <w:noProof/>
        </w:rPr>
        <w:fldChar w:fldCharType="end"/>
      </w:r>
    </w:p>
    <w:p w14:paraId="2E799A5C" w14:textId="77777777" w:rsidR="002E1E5F" w:rsidRDefault="002E1E5F">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_Toc277080024 \h </w:instrText>
      </w:r>
      <w:r>
        <w:rPr>
          <w:noProof/>
        </w:rPr>
      </w:r>
      <w:r>
        <w:rPr>
          <w:noProof/>
        </w:rPr>
        <w:fldChar w:fldCharType="separate"/>
      </w:r>
      <w:r>
        <w:rPr>
          <w:noProof/>
        </w:rPr>
        <w:t>115</w:t>
      </w:r>
      <w:r>
        <w:rPr>
          <w:noProof/>
        </w:rPr>
        <w:fldChar w:fldCharType="end"/>
      </w:r>
    </w:p>
    <w:p w14:paraId="0A237CEA" w14:textId="77777777" w:rsidR="002E1E5F" w:rsidRDefault="002E1E5F">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_Toc277080025 \h </w:instrText>
      </w:r>
      <w:r>
        <w:rPr>
          <w:noProof/>
        </w:rPr>
      </w:r>
      <w:r>
        <w:rPr>
          <w:noProof/>
        </w:rPr>
        <w:fldChar w:fldCharType="separate"/>
      </w:r>
      <w:r>
        <w:rPr>
          <w:noProof/>
        </w:rPr>
        <w:t>115</w:t>
      </w:r>
      <w:r>
        <w:rPr>
          <w:noProof/>
        </w:rPr>
        <w:fldChar w:fldCharType="end"/>
      </w:r>
    </w:p>
    <w:p w14:paraId="0E7BC70C" w14:textId="77777777" w:rsidR="002E1E5F" w:rsidRDefault="002E1E5F">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_Toc277080026 \h </w:instrText>
      </w:r>
      <w:r>
        <w:rPr>
          <w:noProof/>
        </w:rPr>
      </w:r>
      <w:r>
        <w:rPr>
          <w:noProof/>
        </w:rPr>
        <w:fldChar w:fldCharType="separate"/>
      </w:r>
      <w:r>
        <w:rPr>
          <w:noProof/>
        </w:rPr>
        <w:t>115</w:t>
      </w:r>
      <w:r>
        <w:rPr>
          <w:noProof/>
        </w:rPr>
        <w:fldChar w:fldCharType="end"/>
      </w:r>
    </w:p>
    <w:p w14:paraId="3D8FC704" w14:textId="77777777" w:rsidR="002E1E5F" w:rsidRDefault="002E1E5F">
      <w:pPr>
        <w:pStyle w:val="TOC3"/>
        <w:tabs>
          <w:tab w:val="left" w:pos="741"/>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_Toc277080027 \h </w:instrText>
      </w:r>
      <w:r>
        <w:rPr>
          <w:noProof/>
        </w:rPr>
      </w:r>
      <w:r>
        <w:rPr>
          <w:noProof/>
        </w:rPr>
        <w:fldChar w:fldCharType="separate"/>
      </w:r>
      <w:r>
        <w:rPr>
          <w:noProof/>
        </w:rPr>
        <w:t>116</w:t>
      </w:r>
      <w:r>
        <w:rPr>
          <w:noProof/>
        </w:rPr>
        <w:fldChar w:fldCharType="end"/>
      </w:r>
    </w:p>
    <w:p w14:paraId="4FD2AC02" w14:textId="77777777" w:rsidR="002E1E5F" w:rsidRDefault="002E1E5F">
      <w:pPr>
        <w:pStyle w:val="TOC3"/>
        <w:tabs>
          <w:tab w:val="left" w:pos="741"/>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_Toc277080028 \h </w:instrText>
      </w:r>
      <w:r>
        <w:rPr>
          <w:noProof/>
        </w:rPr>
      </w:r>
      <w:r>
        <w:rPr>
          <w:noProof/>
        </w:rPr>
        <w:fldChar w:fldCharType="separate"/>
      </w:r>
      <w:r>
        <w:rPr>
          <w:noProof/>
        </w:rPr>
        <w:t>116</w:t>
      </w:r>
      <w:r>
        <w:rPr>
          <w:noProof/>
        </w:rPr>
        <w:fldChar w:fldCharType="end"/>
      </w:r>
    </w:p>
    <w:p w14:paraId="601DB479" w14:textId="77777777" w:rsidR="002E1E5F" w:rsidRDefault="002E1E5F">
      <w:pPr>
        <w:pStyle w:val="TOC3"/>
        <w:tabs>
          <w:tab w:val="left" w:pos="741"/>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_Toc277080029 \h </w:instrText>
      </w:r>
      <w:r>
        <w:rPr>
          <w:noProof/>
        </w:rPr>
      </w:r>
      <w:r>
        <w:rPr>
          <w:noProof/>
        </w:rPr>
        <w:fldChar w:fldCharType="separate"/>
      </w:r>
      <w:r>
        <w:rPr>
          <w:noProof/>
        </w:rPr>
        <w:t>116</w:t>
      </w:r>
      <w:r>
        <w:rPr>
          <w:noProof/>
        </w:rPr>
        <w:fldChar w:fldCharType="end"/>
      </w:r>
    </w:p>
    <w:p w14:paraId="6EA16770" w14:textId="77777777" w:rsidR="002E1E5F" w:rsidRDefault="002E1E5F">
      <w:pPr>
        <w:pStyle w:val="TOC3"/>
        <w:tabs>
          <w:tab w:val="left" w:pos="741"/>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_Toc277080030 \h </w:instrText>
      </w:r>
      <w:r>
        <w:rPr>
          <w:noProof/>
        </w:rPr>
      </w:r>
      <w:r>
        <w:rPr>
          <w:noProof/>
        </w:rPr>
        <w:fldChar w:fldCharType="separate"/>
      </w:r>
      <w:r>
        <w:rPr>
          <w:noProof/>
        </w:rPr>
        <w:t>117</w:t>
      </w:r>
      <w:r>
        <w:rPr>
          <w:noProof/>
        </w:rPr>
        <w:fldChar w:fldCharType="end"/>
      </w:r>
    </w:p>
    <w:p w14:paraId="410A1997" w14:textId="77777777" w:rsidR="002E1E5F" w:rsidRDefault="002E1E5F">
      <w:pPr>
        <w:pStyle w:val="TOC3"/>
        <w:tabs>
          <w:tab w:val="left" w:pos="741"/>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_Toc277080031 \h </w:instrText>
      </w:r>
      <w:r>
        <w:rPr>
          <w:noProof/>
        </w:rPr>
      </w:r>
      <w:r>
        <w:rPr>
          <w:noProof/>
        </w:rPr>
        <w:fldChar w:fldCharType="separate"/>
      </w:r>
      <w:r>
        <w:rPr>
          <w:noProof/>
        </w:rPr>
        <w:t>118</w:t>
      </w:r>
      <w:r>
        <w:rPr>
          <w:noProof/>
        </w:rPr>
        <w:fldChar w:fldCharType="end"/>
      </w:r>
    </w:p>
    <w:p w14:paraId="3B8490E5" w14:textId="77777777" w:rsidR="002E1E5F" w:rsidRDefault="002E1E5F">
      <w:pPr>
        <w:pStyle w:val="TOC3"/>
        <w:tabs>
          <w:tab w:val="left" w:pos="741"/>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_Toc277080032 \h </w:instrText>
      </w:r>
      <w:r>
        <w:rPr>
          <w:noProof/>
        </w:rPr>
      </w:r>
      <w:r>
        <w:rPr>
          <w:noProof/>
        </w:rPr>
        <w:fldChar w:fldCharType="separate"/>
      </w:r>
      <w:r>
        <w:rPr>
          <w:noProof/>
        </w:rPr>
        <w:t>118</w:t>
      </w:r>
      <w:r>
        <w:rPr>
          <w:noProof/>
        </w:rPr>
        <w:fldChar w:fldCharType="end"/>
      </w:r>
    </w:p>
    <w:p w14:paraId="67B76F44" w14:textId="77777777" w:rsidR="002E1E5F" w:rsidRDefault="002E1E5F">
      <w:pPr>
        <w:pStyle w:val="TOC3"/>
        <w:tabs>
          <w:tab w:val="left" w:pos="741"/>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_Toc277080033 \h </w:instrText>
      </w:r>
      <w:r>
        <w:rPr>
          <w:noProof/>
        </w:rPr>
      </w:r>
      <w:r>
        <w:rPr>
          <w:noProof/>
        </w:rPr>
        <w:fldChar w:fldCharType="separate"/>
      </w:r>
      <w:r>
        <w:rPr>
          <w:noProof/>
        </w:rPr>
        <w:t>118</w:t>
      </w:r>
      <w:r>
        <w:rPr>
          <w:noProof/>
        </w:rPr>
        <w:fldChar w:fldCharType="end"/>
      </w:r>
    </w:p>
    <w:p w14:paraId="033467E3" w14:textId="77777777" w:rsidR="002E1E5F" w:rsidRDefault="002E1E5F">
      <w:pPr>
        <w:pStyle w:val="TOC3"/>
        <w:tabs>
          <w:tab w:val="left" w:pos="863"/>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_Toc277080034 \h </w:instrText>
      </w:r>
      <w:r>
        <w:rPr>
          <w:noProof/>
        </w:rPr>
      </w:r>
      <w:r>
        <w:rPr>
          <w:noProof/>
        </w:rPr>
        <w:fldChar w:fldCharType="separate"/>
      </w:r>
      <w:r>
        <w:rPr>
          <w:noProof/>
        </w:rPr>
        <w:t>119</w:t>
      </w:r>
      <w:r>
        <w:rPr>
          <w:noProof/>
        </w:rPr>
        <w:fldChar w:fldCharType="end"/>
      </w:r>
    </w:p>
    <w:p w14:paraId="0C821D53" w14:textId="77777777" w:rsidR="002E1E5F" w:rsidRDefault="002E1E5F">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_Toc277080035 \h </w:instrText>
      </w:r>
      <w:r>
        <w:rPr>
          <w:noProof/>
        </w:rPr>
      </w:r>
      <w:r>
        <w:rPr>
          <w:noProof/>
        </w:rPr>
        <w:fldChar w:fldCharType="separate"/>
      </w:r>
      <w:r>
        <w:rPr>
          <w:noProof/>
        </w:rPr>
        <w:t>119</w:t>
      </w:r>
      <w:r>
        <w:rPr>
          <w:noProof/>
        </w:rPr>
        <w:fldChar w:fldCharType="end"/>
      </w:r>
    </w:p>
    <w:p w14:paraId="76ABB2EC" w14:textId="77777777" w:rsidR="002E1E5F" w:rsidRDefault="002E1E5F">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_Toc277080036 \h </w:instrText>
      </w:r>
      <w:r>
        <w:rPr>
          <w:noProof/>
        </w:rPr>
      </w:r>
      <w:r>
        <w:rPr>
          <w:noProof/>
        </w:rPr>
        <w:fldChar w:fldCharType="separate"/>
      </w:r>
      <w:r>
        <w:rPr>
          <w:noProof/>
        </w:rPr>
        <w:t>119</w:t>
      </w:r>
      <w:r>
        <w:rPr>
          <w:noProof/>
        </w:rPr>
        <w:fldChar w:fldCharType="end"/>
      </w:r>
    </w:p>
    <w:p w14:paraId="33FBFA4B" w14:textId="77777777" w:rsidR="002E1E5F" w:rsidRDefault="002E1E5F">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_Toc277080037 \h </w:instrText>
      </w:r>
      <w:r>
        <w:rPr>
          <w:noProof/>
        </w:rPr>
      </w:r>
      <w:r>
        <w:rPr>
          <w:noProof/>
        </w:rPr>
        <w:fldChar w:fldCharType="separate"/>
      </w:r>
      <w:r>
        <w:rPr>
          <w:noProof/>
        </w:rPr>
        <w:t>120</w:t>
      </w:r>
      <w:r>
        <w:rPr>
          <w:noProof/>
        </w:rPr>
        <w:fldChar w:fldCharType="end"/>
      </w:r>
    </w:p>
    <w:p w14:paraId="64BDCF75" w14:textId="77777777" w:rsidR="002E1E5F" w:rsidRDefault="002E1E5F">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_Toc277080038 \h </w:instrText>
      </w:r>
      <w:r>
        <w:rPr>
          <w:noProof/>
        </w:rPr>
      </w:r>
      <w:r>
        <w:rPr>
          <w:noProof/>
        </w:rPr>
        <w:fldChar w:fldCharType="separate"/>
      </w:r>
      <w:r>
        <w:rPr>
          <w:noProof/>
        </w:rPr>
        <w:t>120</w:t>
      </w:r>
      <w:r>
        <w:rPr>
          <w:noProof/>
        </w:rPr>
        <w:fldChar w:fldCharType="end"/>
      </w:r>
    </w:p>
    <w:p w14:paraId="60CCAEE4" w14:textId="77777777" w:rsidR="002E1E5F" w:rsidRDefault="002E1E5F">
      <w:pPr>
        <w:pStyle w:val="TOC3"/>
        <w:tabs>
          <w:tab w:val="left" w:pos="741"/>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_Toc277080039 \h </w:instrText>
      </w:r>
      <w:r>
        <w:rPr>
          <w:noProof/>
        </w:rPr>
      </w:r>
      <w:r>
        <w:rPr>
          <w:noProof/>
        </w:rPr>
        <w:fldChar w:fldCharType="separate"/>
      </w:r>
      <w:r>
        <w:rPr>
          <w:noProof/>
        </w:rPr>
        <w:t>121</w:t>
      </w:r>
      <w:r>
        <w:rPr>
          <w:noProof/>
        </w:rPr>
        <w:fldChar w:fldCharType="end"/>
      </w:r>
    </w:p>
    <w:p w14:paraId="275E568B" w14:textId="77777777" w:rsidR="002E1E5F" w:rsidRDefault="002E1E5F">
      <w:pPr>
        <w:pStyle w:val="TOC3"/>
        <w:tabs>
          <w:tab w:val="left" w:pos="741"/>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_Toc277080040 \h </w:instrText>
      </w:r>
      <w:r>
        <w:rPr>
          <w:noProof/>
        </w:rPr>
      </w:r>
      <w:r>
        <w:rPr>
          <w:noProof/>
        </w:rPr>
        <w:fldChar w:fldCharType="separate"/>
      </w:r>
      <w:r>
        <w:rPr>
          <w:noProof/>
        </w:rPr>
        <w:t>122</w:t>
      </w:r>
      <w:r>
        <w:rPr>
          <w:noProof/>
        </w:rPr>
        <w:fldChar w:fldCharType="end"/>
      </w:r>
    </w:p>
    <w:p w14:paraId="692AD3AE" w14:textId="77777777" w:rsidR="002E1E5F" w:rsidRDefault="002E1E5F">
      <w:pPr>
        <w:pStyle w:val="TOC3"/>
        <w:tabs>
          <w:tab w:val="left" w:pos="741"/>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_Toc277080041 \h </w:instrText>
      </w:r>
      <w:r>
        <w:rPr>
          <w:noProof/>
        </w:rPr>
      </w:r>
      <w:r>
        <w:rPr>
          <w:noProof/>
        </w:rPr>
        <w:fldChar w:fldCharType="separate"/>
      </w:r>
      <w:r>
        <w:rPr>
          <w:noProof/>
        </w:rPr>
        <w:t>122</w:t>
      </w:r>
      <w:r>
        <w:rPr>
          <w:noProof/>
        </w:rPr>
        <w:fldChar w:fldCharType="end"/>
      </w:r>
    </w:p>
    <w:p w14:paraId="2B07BB77" w14:textId="77777777" w:rsidR="002E1E5F" w:rsidRDefault="002E1E5F">
      <w:pPr>
        <w:pStyle w:val="TOC3"/>
        <w:tabs>
          <w:tab w:val="left" w:pos="741"/>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_Toc277080042 \h </w:instrText>
      </w:r>
      <w:r>
        <w:rPr>
          <w:noProof/>
        </w:rPr>
      </w:r>
      <w:r>
        <w:rPr>
          <w:noProof/>
        </w:rPr>
        <w:fldChar w:fldCharType="separate"/>
      </w:r>
      <w:r>
        <w:rPr>
          <w:noProof/>
        </w:rPr>
        <w:t>123</w:t>
      </w:r>
      <w:r>
        <w:rPr>
          <w:noProof/>
        </w:rPr>
        <w:fldChar w:fldCharType="end"/>
      </w:r>
    </w:p>
    <w:p w14:paraId="62AF845E" w14:textId="77777777" w:rsidR="002E1E5F" w:rsidRDefault="002E1E5F">
      <w:pPr>
        <w:pStyle w:val="TOC3"/>
        <w:tabs>
          <w:tab w:val="left" w:pos="741"/>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_Toc277080043 \h </w:instrText>
      </w:r>
      <w:r>
        <w:rPr>
          <w:noProof/>
        </w:rPr>
      </w:r>
      <w:r>
        <w:rPr>
          <w:noProof/>
        </w:rPr>
        <w:fldChar w:fldCharType="separate"/>
      </w:r>
      <w:r>
        <w:rPr>
          <w:noProof/>
        </w:rPr>
        <w:t>123</w:t>
      </w:r>
      <w:r>
        <w:rPr>
          <w:noProof/>
        </w:rPr>
        <w:fldChar w:fldCharType="end"/>
      </w:r>
    </w:p>
    <w:p w14:paraId="0275F693" w14:textId="77777777" w:rsidR="002E1E5F" w:rsidRDefault="002E1E5F">
      <w:pPr>
        <w:pStyle w:val="TOC3"/>
        <w:tabs>
          <w:tab w:val="left" w:pos="741"/>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_Toc277080044 \h </w:instrText>
      </w:r>
      <w:r>
        <w:rPr>
          <w:noProof/>
        </w:rPr>
      </w:r>
      <w:r>
        <w:rPr>
          <w:noProof/>
        </w:rPr>
        <w:fldChar w:fldCharType="separate"/>
      </w:r>
      <w:r>
        <w:rPr>
          <w:noProof/>
        </w:rPr>
        <w:t>124</w:t>
      </w:r>
      <w:r>
        <w:rPr>
          <w:noProof/>
        </w:rPr>
        <w:fldChar w:fldCharType="end"/>
      </w:r>
    </w:p>
    <w:p w14:paraId="02811283" w14:textId="77777777" w:rsidR="002E1E5F" w:rsidRDefault="002E1E5F">
      <w:pPr>
        <w:pStyle w:val="TOC3"/>
        <w:tabs>
          <w:tab w:val="left" w:pos="863"/>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_Toc277080045 \h </w:instrText>
      </w:r>
      <w:r>
        <w:rPr>
          <w:noProof/>
        </w:rPr>
      </w:r>
      <w:r>
        <w:rPr>
          <w:noProof/>
        </w:rPr>
        <w:fldChar w:fldCharType="separate"/>
      </w:r>
      <w:r>
        <w:rPr>
          <w:noProof/>
        </w:rPr>
        <w:t>124</w:t>
      </w:r>
      <w:r>
        <w:rPr>
          <w:noProof/>
        </w:rPr>
        <w:fldChar w:fldCharType="end"/>
      </w:r>
    </w:p>
    <w:p w14:paraId="2CAFEC68" w14:textId="77777777" w:rsidR="002E1E5F" w:rsidRDefault="002E1E5F">
      <w:pPr>
        <w:pStyle w:val="TOC3"/>
        <w:tabs>
          <w:tab w:val="left" w:pos="863"/>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_Toc277080046 \h </w:instrText>
      </w:r>
      <w:r>
        <w:rPr>
          <w:noProof/>
        </w:rPr>
      </w:r>
      <w:r>
        <w:rPr>
          <w:noProof/>
        </w:rPr>
        <w:fldChar w:fldCharType="separate"/>
      </w:r>
      <w:r>
        <w:rPr>
          <w:noProof/>
        </w:rPr>
        <w:t>124</w:t>
      </w:r>
      <w:r>
        <w:rPr>
          <w:noProof/>
        </w:rPr>
        <w:fldChar w:fldCharType="end"/>
      </w:r>
    </w:p>
    <w:p w14:paraId="740D20D3" w14:textId="77777777" w:rsidR="002E1E5F" w:rsidRDefault="002E1E5F">
      <w:pPr>
        <w:pStyle w:val="TOC3"/>
        <w:tabs>
          <w:tab w:val="left" w:pos="863"/>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_Toc277080047 \h </w:instrText>
      </w:r>
      <w:r>
        <w:rPr>
          <w:noProof/>
        </w:rPr>
      </w:r>
      <w:r>
        <w:rPr>
          <w:noProof/>
        </w:rPr>
        <w:fldChar w:fldCharType="separate"/>
      </w:r>
      <w:r>
        <w:rPr>
          <w:noProof/>
        </w:rPr>
        <w:t>125</w:t>
      </w:r>
      <w:r>
        <w:rPr>
          <w:noProof/>
        </w:rPr>
        <w:fldChar w:fldCharType="end"/>
      </w:r>
    </w:p>
    <w:p w14:paraId="36B1290D" w14:textId="77777777" w:rsidR="002E1E5F" w:rsidRDefault="002E1E5F">
      <w:pPr>
        <w:pStyle w:val="TOC3"/>
        <w:tabs>
          <w:tab w:val="left" w:pos="863"/>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_Toc277080048 \h </w:instrText>
      </w:r>
      <w:r>
        <w:rPr>
          <w:noProof/>
        </w:rPr>
      </w:r>
      <w:r>
        <w:rPr>
          <w:noProof/>
        </w:rPr>
        <w:fldChar w:fldCharType="separate"/>
      </w:r>
      <w:r>
        <w:rPr>
          <w:noProof/>
        </w:rPr>
        <w:t>125</w:t>
      </w:r>
      <w:r>
        <w:rPr>
          <w:noProof/>
        </w:rPr>
        <w:fldChar w:fldCharType="end"/>
      </w:r>
    </w:p>
    <w:p w14:paraId="4580AEDD" w14:textId="77777777" w:rsidR="002E1E5F" w:rsidRDefault="002E1E5F">
      <w:pPr>
        <w:pStyle w:val="TOC3"/>
        <w:tabs>
          <w:tab w:val="left" w:pos="863"/>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_Toc277080049 \h </w:instrText>
      </w:r>
      <w:r>
        <w:rPr>
          <w:noProof/>
        </w:rPr>
      </w:r>
      <w:r>
        <w:rPr>
          <w:noProof/>
        </w:rPr>
        <w:fldChar w:fldCharType="separate"/>
      </w:r>
      <w:r>
        <w:rPr>
          <w:noProof/>
        </w:rPr>
        <w:t>126</w:t>
      </w:r>
      <w:r>
        <w:rPr>
          <w:noProof/>
        </w:rPr>
        <w:fldChar w:fldCharType="end"/>
      </w:r>
    </w:p>
    <w:p w14:paraId="74C137A3" w14:textId="77777777" w:rsidR="002E1E5F" w:rsidRDefault="002E1E5F">
      <w:pPr>
        <w:pStyle w:val="TOC3"/>
        <w:tabs>
          <w:tab w:val="left" w:pos="863"/>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_Toc277080050 \h </w:instrText>
      </w:r>
      <w:r>
        <w:rPr>
          <w:noProof/>
        </w:rPr>
      </w:r>
      <w:r>
        <w:rPr>
          <w:noProof/>
        </w:rPr>
        <w:fldChar w:fldCharType="separate"/>
      </w:r>
      <w:r>
        <w:rPr>
          <w:noProof/>
        </w:rPr>
        <w:t>126</w:t>
      </w:r>
      <w:r>
        <w:rPr>
          <w:noProof/>
        </w:rPr>
        <w:fldChar w:fldCharType="end"/>
      </w:r>
    </w:p>
    <w:p w14:paraId="338062E0" w14:textId="77777777" w:rsidR="002E1E5F" w:rsidRDefault="002E1E5F">
      <w:pPr>
        <w:pStyle w:val="TOC3"/>
        <w:tabs>
          <w:tab w:val="left" w:pos="863"/>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_Toc277080051 \h </w:instrText>
      </w:r>
      <w:r>
        <w:rPr>
          <w:noProof/>
        </w:rPr>
      </w:r>
      <w:r>
        <w:rPr>
          <w:noProof/>
        </w:rPr>
        <w:fldChar w:fldCharType="separate"/>
      </w:r>
      <w:r>
        <w:rPr>
          <w:noProof/>
        </w:rPr>
        <w:t>127</w:t>
      </w:r>
      <w:r>
        <w:rPr>
          <w:noProof/>
        </w:rPr>
        <w:fldChar w:fldCharType="end"/>
      </w:r>
    </w:p>
    <w:p w14:paraId="5F5DEC30" w14:textId="77777777" w:rsidR="002E1E5F" w:rsidRDefault="002E1E5F">
      <w:pPr>
        <w:pStyle w:val="TOC3"/>
        <w:tabs>
          <w:tab w:val="left" w:pos="863"/>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_Toc277080052 \h </w:instrText>
      </w:r>
      <w:r>
        <w:rPr>
          <w:noProof/>
        </w:rPr>
      </w:r>
      <w:r>
        <w:rPr>
          <w:noProof/>
        </w:rPr>
        <w:fldChar w:fldCharType="separate"/>
      </w:r>
      <w:r>
        <w:rPr>
          <w:noProof/>
        </w:rPr>
        <w:t>127</w:t>
      </w:r>
      <w:r>
        <w:rPr>
          <w:noProof/>
        </w:rPr>
        <w:fldChar w:fldCharType="end"/>
      </w:r>
    </w:p>
    <w:p w14:paraId="313ACBD9" w14:textId="77777777" w:rsidR="002E1E5F" w:rsidRDefault="002E1E5F">
      <w:pPr>
        <w:pStyle w:val="TOC3"/>
        <w:tabs>
          <w:tab w:val="left" w:pos="863"/>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_Toc277080053 \h </w:instrText>
      </w:r>
      <w:r>
        <w:rPr>
          <w:noProof/>
        </w:rPr>
      </w:r>
      <w:r>
        <w:rPr>
          <w:noProof/>
        </w:rPr>
        <w:fldChar w:fldCharType="separate"/>
      </w:r>
      <w:r>
        <w:rPr>
          <w:noProof/>
        </w:rPr>
        <w:t>128</w:t>
      </w:r>
      <w:r>
        <w:rPr>
          <w:noProof/>
        </w:rPr>
        <w:fldChar w:fldCharType="end"/>
      </w:r>
    </w:p>
    <w:p w14:paraId="37AB1894" w14:textId="77777777" w:rsidR="002E1E5F" w:rsidRDefault="002E1E5F">
      <w:pPr>
        <w:pStyle w:val="TOC3"/>
        <w:tabs>
          <w:tab w:val="left" w:pos="863"/>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_Toc277080054 \h </w:instrText>
      </w:r>
      <w:r>
        <w:rPr>
          <w:noProof/>
        </w:rPr>
      </w:r>
      <w:r>
        <w:rPr>
          <w:noProof/>
        </w:rPr>
        <w:fldChar w:fldCharType="separate"/>
      </w:r>
      <w:r>
        <w:rPr>
          <w:noProof/>
        </w:rPr>
        <w:t>129</w:t>
      </w:r>
      <w:r>
        <w:rPr>
          <w:noProof/>
        </w:rPr>
        <w:fldChar w:fldCharType="end"/>
      </w:r>
    </w:p>
    <w:p w14:paraId="39DAA9F3" w14:textId="77777777" w:rsidR="002E1E5F" w:rsidRDefault="002E1E5F">
      <w:pPr>
        <w:pStyle w:val="TOC3"/>
        <w:tabs>
          <w:tab w:val="left" w:pos="863"/>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_Toc277080055 \h </w:instrText>
      </w:r>
      <w:r>
        <w:rPr>
          <w:noProof/>
        </w:rPr>
      </w:r>
      <w:r>
        <w:rPr>
          <w:noProof/>
        </w:rPr>
        <w:fldChar w:fldCharType="separate"/>
      </w:r>
      <w:r>
        <w:rPr>
          <w:noProof/>
        </w:rPr>
        <w:t>129</w:t>
      </w:r>
      <w:r>
        <w:rPr>
          <w:noProof/>
        </w:rPr>
        <w:fldChar w:fldCharType="end"/>
      </w:r>
    </w:p>
    <w:p w14:paraId="14B6B45C" w14:textId="77777777" w:rsidR="002E1E5F" w:rsidRDefault="002E1E5F">
      <w:pPr>
        <w:pStyle w:val="TOC3"/>
        <w:tabs>
          <w:tab w:val="left" w:pos="863"/>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_Toc277080056 \h </w:instrText>
      </w:r>
      <w:r>
        <w:rPr>
          <w:noProof/>
        </w:rPr>
      </w:r>
      <w:r>
        <w:rPr>
          <w:noProof/>
        </w:rPr>
        <w:fldChar w:fldCharType="separate"/>
      </w:r>
      <w:r>
        <w:rPr>
          <w:noProof/>
        </w:rPr>
        <w:t>129</w:t>
      </w:r>
      <w:r>
        <w:rPr>
          <w:noProof/>
        </w:rPr>
        <w:fldChar w:fldCharType="end"/>
      </w:r>
    </w:p>
    <w:p w14:paraId="4031E22C" w14:textId="77777777" w:rsidR="002E1E5F" w:rsidRDefault="002E1E5F">
      <w:pPr>
        <w:pStyle w:val="TOC3"/>
        <w:tabs>
          <w:tab w:val="left" w:pos="863"/>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_Toc277080057 \h </w:instrText>
      </w:r>
      <w:r>
        <w:rPr>
          <w:noProof/>
        </w:rPr>
      </w:r>
      <w:r>
        <w:rPr>
          <w:noProof/>
        </w:rPr>
        <w:fldChar w:fldCharType="separate"/>
      </w:r>
      <w:r>
        <w:rPr>
          <w:noProof/>
        </w:rPr>
        <w:t>130</w:t>
      </w:r>
      <w:r>
        <w:rPr>
          <w:noProof/>
        </w:rPr>
        <w:fldChar w:fldCharType="end"/>
      </w:r>
    </w:p>
    <w:p w14:paraId="54BE8707" w14:textId="77777777" w:rsidR="002E1E5F" w:rsidRDefault="002E1E5F">
      <w:pPr>
        <w:pStyle w:val="TOC3"/>
        <w:tabs>
          <w:tab w:val="left" w:pos="863"/>
        </w:tabs>
        <w:rPr>
          <w:rFonts w:eastAsiaTheme="minorEastAsia" w:cstheme="minorBidi"/>
          <w:noProof/>
          <w:sz w:val="24"/>
          <w:szCs w:val="24"/>
          <w:lang w:eastAsia="ja-JP"/>
        </w:rPr>
      </w:pPr>
      <w:r>
        <w:rPr>
          <w:noProof/>
        </w:rPr>
        <w:t>8.2.23.</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_Toc277080058 \h </w:instrText>
      </w:r>
      <w:r>
        <w:rPr>
          <w:noProof/>
        </w:rPr>
      </w:r>
      <w:r>
        <w:rPr>
          <w:noProof/>
        </w:rPr>
        <w:fldChar w:fldCharType="separate"/>
      </w:r>
      <w:r>
        <w:rPr>
          <w:noProof/>
        </w:rPr>
        <w:t>131</w:t>
      </w:r>
      <w:r>
        <w:rPr>
          <w:noProof/>
        </w:rPr>
        <w:fldChar w:fldCharType="end"/>
      </w:r>
    </w:p>
    <w:p w14:paraId="2C4EF79A" w14:textId="77777777" w:rsidR="002E1E5F" w:rsidRDefault="002E1E5F">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_Toc277080059 \h </w:instrText>
      </w:r>
      <w:r>
        <w:rPr>
          <w:noProof/>
        </w:rPr>
      </w:r>
      <w:r>
        <w:rPr>
          <w:noProof/>
        </w:rPr>
        <w:fldChar w:fldCharType="separate"/>
      </w:r>
      <w:r>
        <w:rPr>
          <w:noProof/>
        </w:rPr>
        <w:t>132</w:t>
      </w:r>
      <w:r>
        <w:rPr>
          <w:noProof/>
        </w:rPr>
        <w:fldChar w:fldCharType="end"/>
      </w:r>
    </w:p>
    <w:p w14:paraId="6C7DA389" w14:textId="77777777" w:rsidR="002E1E5F" w:rsidRDefault="002E1E5F">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_Toc277080060 \h </w:instrText>
      </w:r>
      <w:r>
        <w:rPr>
          <w:noProof/>
        </w:rPr>
      </w:r>
      <w:r>
        <w:rPr>
          <w:noProof/>
        </w:rPr>
        <w:fldChar w:fldCharType="separate"/>
      </w:r>
      <w:r>
        <w:rPr>
          <w:noProof/>
        </w:rPr>
        <w:t>132</w:t>
      </w:r>
      <w:r>
        <w:rPr>
          <w:noProof/>
        </w:rPr>
        <w:fldChar w:fldCharType="end"/>
      </w:r>
    </w:p>
    <w:p w14:paraId="2AF7C1BF"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_Toc277080061 \h </w:instrText>
      </w:r>
      <w:r>
        <w:rPr>
          <w:noProof/>
        </w:rPr>
      </w:r>
      <w:r>
        <w:rPr>
          <w:noProof/>
        </w:rPr>
        <w:fldChar w:fldCharType="separate"/>
      </w:r>
      <w:r>
        <w:rPr>
          <w:noProof/>
        </w:rPr>
        <w:t>132</w:t>
      </w:r>
      <w:r>
        <w:rPr>
          <w:noProof/>
        </w:rPr>
        <w:fldChar w:fldCharType="end"/>
      </w:r>
    </w:p>
    <w:p w14:paraId="7DD08357"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_Toc277080062 \h </w:instrText>
      </w:r>
      <w:r>
        <w:rPr>
          <w:noProof/>
        </w:rPr>
      </w:r>
      <w:r>
        <w:rPr>
          <w:noProof/>
        </w:rPr>
        <w:fldChar w:fldCharType="separate"/>
      </w:r>
      <w:r>
        <w:rPr>
          <w:noProof/>
        </w:rPr>
        <w:t>134</w:t>
      </w:r>
      <w:r>
        <w:rPr>
          <w:noProof/>
        </w:rPr>
        <w:fldChar w:fldCharType="end"/>
      </w:r>
    </w:p>
    <w:p w14:paraId="434BA15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_Toc277080063 \h </w:instrText>
      </w:r>
      <w:r>
        <w:rPr>
          <w:noProof/>
        </w:rPr>
      </w:r>
      <w:r>
        <w:rPr>
          <w:noProof/>
        </w:rPr>
        <w:fldChar w:fldCharType="separate"/>
      </w:r>
      <w:r>
        <w:rPr>
          <w:noProof/>
        </w:rPr>
        <w:t>134</w:t>
      </w:r>
      <w:r>
        <w:rPr>
          <w:noProof/>
        </w:rPr>
        <w:fldChar w:fldCharType="end"/>
      </w:r>
    </w:p>
    <w:p w14:paraId="4779161E"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_Toc277080064 \h </w:instrText>
      </w:r>
      <w:r>
        <w:rPr>
          <w:noProof/>
        </w:rPr>
      </w:r>
      <w:r>
        <w:rPr>
          <w:noProof/>
        </w:rPr>
        <w:fldChar w:fldCharType="separate"/>
      </w:r>
      <w:r>
        <w:rPr>
          <w:noProof/>
        </w:rPr>
        <w:t>135</w:t>
      </w:r>
      <w:r>
        <w:rPr>
          <w:noProof/>
        </w:rPr>
        <w:fldChar w:fldCharType="end"/>
      </w:r>
    </w:p>
    <w:p w14:paraId="0B524761"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_Toc277080065 \h </w:instrText>
      </w:r>
      <w:r>
        <w:rPr>
          <w:noProof/>
        </w:rPr>
      </w:r>
      <w:r>
        <w:rPr>
          <w:noProof/>
        </w:rPr>
        <w:fldChar w:fldCharType="separate"/>
      </w:r>
      <w:r>
        <w:rPr>
          <w:noProof/>
        </w:rPr>
        <w:t>135</w:t>
      </w:r>
      <w:r>
        <w:rPr>
          <w:noProof/>
        </w:rPr>
        <w:fldChar w:fldCharType="end"/>
      </w:r>
    </w:p>
    <w:p w14:paraId="6E891CD7"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_Toc277080066 \h </w:instrText>
      </w:r>
      <w:r>
        <w:rPr>
          <w:noProof/>
        </w:rPr>
      </w:r>
      <w:r>
        <w:rPr>
          <w:noProof/>
        </w:rPr>
        <w:fldChar w:fldCharType="separate"/>
      </w:r>
      <w:r>
        <w:rPr>
          <w:noProof/>
        </w:rPr>
        <w:t>136</w:t>
      </w:r>
      <w:r>
        <w:rPr>
          <w:noProof/>
        </w:rPr>
        <w:fldChar w:fldCharType="end"/>
      </w:r>
    </w:p>
    <w:p w14:paraId="1D2464AF"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_Toc277080067 \h </w:instrText>
      </w:r>
      <w:r>
        <w:rPr>
          <w:noProof/>
        </w:rPr>
      </w:r>
      <w:r>
        <w:rPr>
          <w:noProof/>
        </w:rPr>
        <w:fldChar w:fldCharType="separate"/>
      </w:r>
      <w:r>
        <w:rPr>
          <w:noProof/>
        </w:rPr>
        <w:t>137</w:t>
      </w:r>
      <w:r>
        <w:rPr>
          <w:noProof/>
        </w:rPr>
        <w:fldChar w:fldCharType="end"/>
      </w:r>
    </w:p>
    <w:p w14:paraId="18375BBA"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_Toc277080068 \h </w:instrText>
      </w:r>
      <w:r>
        <w:rPr>
          <w:noProof/>
        </w:rPr>
      </w:r>
      <w:r>
        <w:rPr>
          <w:noProof/>
        </w:rPr>
        <w:fldChar w:fldCharType="separate"/>
      </w:r>
      <w:r>
        <w:rPr>
          <w:noProof/>
        </w:rPr>
        <w:t>138</w:t>
      </w:r>
      <w:r>
        <w:rPr>
          <w:noProof/>
        </w:rPr>
        <w:fldChar w:fldCharType="end"/>
      </w:r>
    </w:p>
    <w:p w14:paraId="1EC6B35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_Toc277080069 \h </w:instrText>
      </w:r>
      <w:r>
        <w:rPr>
          <w:noProof/>
        </w:rPr>
      </w:r>
      <w:r>
        <w:rPr>
          <w:noProof/>
        </w:rPr>
        <w:fldChar w:fldCharType="separate"/>
      </w:r>
      <w:r>
        <w:rPr>
          <w:noProof/>
        </w:rPr>
        <w:t>138</w:t>
      </w:r>
      <w:r>
        <w:rPr>
          <w:noProof/>
        </w:rPr>
        <w:fldChar w:fldCharType="end"/>
      </w:r>
    </w:p>
    <w:p w14:paraId="47DB7A28"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8.3.1.10.</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_Toc277080070 \h </w:instrText>
      </w:r>
      <w:r>
        <w:rPr>
          <w:noProof/>
        </w:rPr>
      </w:r>
      <w:r>
        <w:rPr>
          <w:noProof/>
        </w:rPr>
        <w:fldChar w:fldCharType="separate"/>
      </w:r>
      <w:r>
        <w:rPr>
          <w:noProof/>
        </w:rPr>
        <w:t>139</w:t>
      </w:r>
      <w:r>
        <w:rPr>
          <w:noProof/>
        </w:rPr>
        <w:fldChar w:fldCharType="end"/>
      </w:r>
    </w:p>
    <w:p w14:paraId="49EA310A"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8.3.1.11.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_Toc277080071 \h </w:instrText>
      </w:r>
      <w:r>
        <w:rPr>
          <w:noProof/>
        </w:rPr>
      </w:r>
      <w:r>
        <w:rPr>
          <w:noProof/>
        </w:rPr>
        <w:fldChar w:fldCharType="separate"/>
      </w:r>
      <w:r>
        <w:rPr>
          <w:noProof/>
        </w:rPr>
        <w:t>139</w:t>
      </w:r>
      <w:r>
        <w:rPr>
          <w:noProof/>
        </w:rPr>
        <w:fldChar w:fldCharType="end"/>
      </w:r>
    </w:p>
    <w:p w14:paraId="386824AD"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8.3.1.12.</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_Toc277080072 \h </w:instrText>
      </w:r>
      <w:r>
        <w:rPr>
          <w:noProof/>
        </w:rPr>
      </w:r>
      <w:r>
        <w:rPr>
          <w:noProof/>
        </w:rPr>
        <w:fldChar w:fldCharType="separate"/>
      </w:r>
      <w:r>
        <w:rPr>
          <w:noProof/>
        </w:rPr>
        <w:t>139</w:t>
      </w:r>
      <w:r>
        <w:rPr>
          <w:noProof/>
        </w:rPr>
        <w:fldChar w:fldCharType="end"/>
      </w:r>
    </w:p>
    <w:p w14:paraId="0E53C4BC"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8.3.1.13.</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_Toc277080073 \h </w:instrText>
      </w:r>
      <w:r>
        <w:rPr>
          <w:noProof/>
        </w:rPr>
      </w:r>
      <w:r>
        <w:rPr>
          <w:noProof/>
        </w:rPr>
        <w:fldChar w:fldCharType="separate"/>
      </w:r>
      <w:r>
        <w:rPr>
          <w:noProof/>
        </w:rPr>
        <w:t>139</w:t>
      </w:r>
      <w:r>
        <w:rPr>
          <w:noProof/>
        </w:rPr>
        <w:fldChar w:fldCharType="end"/>
      </w:r>
    </w:p>
    <w:p w14:paraId="3EAF2981"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8.3.1.14.</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_Toc277080074 \h </w:instrText>
      </w:r>
      <w:r>
        <w:rPr>
          <w:noProof/>
        </w:rPr>
      </w:r>
      <w:r>
        <w:rPr>
          <w:noProof/>
        </w:rPr>
        <w:fldChar w:fldCharType="separate"/>
      </w:r>
      <w:r>
        <w:rPr>
          <w:noProof/>
        </w:rPr>
        <w:t>140</w:t>
      </w:r>
      <w:r>
        <w:rPr>
          <w:noProof/>
        </w:rPr>
        <w:fldChar w:fldCharType="end"/>
      </w:r>
    </w:p>
    <w:p w14:paraId="60D7FF18" w14:textId="77777777" w:rsidR="002E1E5F" w:rsidRDefault="002E1E5F">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_Toc277080075 \h </w:instrText>
      </w:r>
      <w:r>
        <w:rPr>
          <w:noProof/>
        </w:rPr>
      </w:r>
      <w:r>
        <w:rPr>
          <w:noProof/>
        </w:rPr>
        <w:fldChar w:fldCharType="separate"/>
      </w:r>
      <w:r>
        <w:rPr>
          <w:noProof/>
        </w:rPr>
        <w:t>140</w:t>
      </w:r>
      <w:r>
        <w:rPr>
          <w:noProof/>
        </w:rPr>
        <w:fldChar w:fldCharType="end"/>
      </w:r>
    </w:p>
    <w:p w14:paraId="596235A0"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_Toc277080076 \h </w:instrText>
      </w:r>
      <w:r>
        <w:rPr>
          <w:noProof/>
        </w:rPr>
      </w:r>
      <w:r>
        <w:rPr>
          <w:noProof/>
        </w:rPr>
        <w:fldChar w:fldCharType="separate"/>
      </w:r>
      <w:r>
        <w:rPr>
          <w:noProof/>
        </w:rPr>
        <w:t>140</w:t>
      </w:r>
      <w:r>
        <w:rPr>
          <w:noProof/>
        </w:rPr>
        <w:fldChar w:fldCharType="end"/>
      </w:r>
    </w:p>
    <w:p w14:paraId="27B0294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_Toc277080077 \h </w:instrText>
      </w:r>
      <w:r>
        <w:rPr>
          <w:noProof/>
        </w:rPr>
      </w:r>
      <w:r>
        <w:rPr>
          <w:noProof/>
        </w:rPr>
        <w:fldChar w:fldCharType="separate"/>
      </w:r>
      <w:r>
        <w:rPr>
          <w:noProof/>
        </w:rPr>
        <w:t>141</w:t>
      </w:r>
      <w:r>
        <w:rPr>
          <w:noProof/>
        </w:rPr>
        <w:fldChar w:fldCharType="end"/>
      </w:r>
    </w:p>
    <w:p w14:paraId="2C2C165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_Toc277080078 \h </w:instrText>
      </w:r>
      <w:r>
        <w:rPr>
          <w:noProof/>
        </w:rPr>
      </w:r>
      <w:r>
        <w:rPr>
          <w:noProof/>
        </w:rPr>
        <w:fldChar w:fldCharType="separate"/>
      </w:r>
      <w:r>
        <w:rPr>
          <w:noProof/>
        </w:rPr>
        <w:t>141</w:t>
      </w:r>
      <w:r>
        <w:rPr>
          <w:noProof/>
        </w:rPr>
        <w:fldChar w:fldCharType="end"/>
      </w:r>
    </w:p>
    <w:p w14:paraId="3262762E"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_Toc277080079 \h </w:instrText>
      </w:r>
      <w:r>
        <w:rPr>
          <w:noProof/>
        </w:rPr>
      </w:r>
      <w:r>
        <w:rPr>
          <w:noProof/>
        </w:rPr>
        <w:fldChar w:fldCharType="separate"/>
      </w:r>
      <w:r>
        <w:rPr>
          <w:noProof/>
        </w:rPr>
        <w:t>142</w:t>
      </w:r>
      <w:r>
        <w:rPr>
          <w:noProof/>
        </w:rPr>
        <w:fldChar w:fldCharType="end"/>
      </w:r>
    </w:p>
    <w:p w14:paraId="065C8361"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_Toc277080080 \h </w:instrText>
      </w:r>
      <w:r>
        <w:rPr>
          <w:noProof/>
        </w:rPr>
      </w:r>
      <w:r>
        <w:rPr>
          <w:noProof/>
        </w:rPr>
        <w:fldChar w:fldCharType="separate"/>
      </w:r>
      <w:r>
        <w:rPr>
          <w:noProof/>
        </w:rPr>
        <w:t>143</w:t>
      </w:r>
      <w:r>
        <w:rPr>
          <w:noProof/>
        </w:rPr>
        <w:fldChar w:fldCharType="end"/>
      </w:r>
    </w:p>
    <w:p w14:paraId="2628CA5A"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_Toc277080081 \h </w:instrText>
      </w:r>
      <w:r>
        <w:rPr>
          <w:noProof/>
        </w:rPr>
      </w:r>
      <w:r>
        <w:rPr>
          <w:noProof/>
        </w:rPr>
        <w:fldChar w:fldCharType="separate"/>
      </w:r>
      <w:r>
        <w:rPr>
          <w:noProof/>
        </w:rPr>
        <w:t>143</w:t>
      </w:r>
      <w:r>
        <w:rPr>
          <w:noProof/>
        </w:rPr>
        <w:fldChar w:fldCharType="end"/>
      </w:r>
    </w:p>
    <w:p w14:paraId="05E79552"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_Toc277080082 \h </w:instrText>
      </w:r>
      <w:r>
        <w:rPr>
          <w:noProof/>
        </w:rPr>
      </w:r>
      <w:r>
        <w:rPr>
          <w:noProof/>
        </w:rPr>
        <w:fldChar w:fldCharType="separate"/>
      </w:r>
      <w:r>
        <w:rPr>
          <w:noProof/>
        </w:rPr>
        <w:t>144</w:t>
      </w:r>
      <w:r>
        <w:rPr>
          <w:noProof/>
        </w:rPr>
        <w:fldChar w:fldCharType="end"/>
      </w:r>
    </w:p>
    <w:p w14:paraId="20582E3A"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_Toc277080083 \h </w:instrText>
      </w:r>
      <w:r>
        <w:rPr>
          <w:noProof/>
        </w:rPr>
      </w:r>
      <w:r>
        <w:rPr>
          <w:noProof/>
        </w:rPr>
        <w:fldChar w:fldCharType="separate"/>
      </w:r>
      <w:r>
        <w:rPr>
          <w:noProof/>
        </w:rPr>
        <w:t>144</w:t>
      </w:r>
      <w:r>
        <w:rPr>
          <w:noProof/>
        </w:rPr>
        <w:fldChar w:fldCharType="end"/>
      </w:r>
    </w:p>
    <w:p w14:paraId="71F22CD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_Toc277080084 \h </w:instrText>
      </w:r>
      <w:r>
        <w:rPr>
          <w:noProof/>
        </w:rPr>
      </w:r>
      <w:r>
        <w:rPr>
          <w:noProof/>
        </w:rPr>
        <w:fldChar w:fldCharType="separate"/>
      </w:r>
      <w:r>
        <w:rPr>
          <w:noProof/>
        </w:rPr>
        <w:t>144</w:t>
      </w:r>
      <w:r>
        <w:rPr>
          <w:noProof/>
        </w:rPr>
        <w:fldChar w:fldCharType="end"/>
      </w:r>
    </w:p>
    <w:p w14:paraId="72AE9EF9"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8.3.2.10.</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_Toc277080085 \h </w:instrText>
      </w:r>
      <w:r>
        <w:rPr>
          <w:noProof/>
        </w:rPr>
      </w:r>
      <w:r>
        <w:rPr>
          <w:noProof/>
        </w:rPr>
        <w:fldChar w:fldCharType="separate"/>
      </w:r>
      <w:r>
        <w:rPr>
          <w:noProof/>
        </w:rPr>
        <w:t>145</w:t>
      </w:r>
      <w:r>
        <w:rPr>
          <w:noProof/>
        </w:rPr>
        <w:fldChar w:fldCharType="end"/>
      </w:r>
    </w:p>
    <w:p w14:paraId="3015AE45"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_Toc277080086 \h </w:instrText>
      </w:r>
      <w:r>
        <w:rPr>
          <w:noProof/>
        </w:rPr>
      </w:r>
      <w:r>
        <w:rPr>
          <w:noProof/>
        </w:rPr>
        <w:fldChar w:fldCharType="separate"/>
      </w:r>
      <w:r>
        <w:rPr>
          <w:noProof/>
        </w:rPr>
        <w:t>146</w:t>
      </w:r>
      <w:r>
        <w:rPr>
          <w:noProof/>
        </w:rPr>
        <w:fldChar w:fldCharType="end"/>
      </w:r>
    </w:p>
    <w:p w14:paraId="4ACB51A0"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_Toc277080087 \h </w:instrText>
      </w:r>
      <w:r>
        <w:rPr>
          <w:noProof/>
        </w:rPr>
      </w:r>
      <w:r>
        <w:rPr>
          <w:noProof/>
        </w:rPr>
        <w:fldChar w:fldCharType="separate"/>
      </w:r>
      <w:r>
        <w:rPr>
          <w:noProof/>
        </w:rPr>
        <w:t>146</w:t>
      </w:r>
      <w:r>
        <w:rPr>
          <w:noProof/>
        </w:rPr>
        <w:fldChar w:fldCharType="end"/>
      </w:r>
    </w:p>
    <w:p w14:paraId="750748AE"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_Toc277080088 \h </w:instrText>
      </w:r>
      <w:r>
        <w:rPr>
          <w:noProof/>
        </w:rPr>
      </w:r>
      <w:r>
        <w:rPr>
          <w:noProof/>
        </w:rPr>
        <w:fldChar w:fldCharType="separate"/>
      </w:r>
      <w:r>
        <w:rPr>
          <w:noProof/>
        </w:rPr>
        <w:t>147</w:t>
      </w:r>
      <w:r>
        <w:rPr>
          <w:noProof/>
        </w:rPr>
        <w:fldChar w:fldCharType="end"/>
      </w:r>
    </w:p>
    <w:p w14:paraId="337C2815"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_Toc277080089 \h </w:instrText>
      </w:r>
      <w:r>
        <w:rPr>
          <w:noProof/>
        </w:rPr>
      </w:r>
      <w:r>
        <w:rPr>
          <w:noProof/>
        </w:rPr>
        <w:fldChar w:fldCharType="separate"/>
      </w:r>
      <w:r>
        <w:rPr>
          <w:noProof/>
        </w:rPr>
        <w:t>147</w:t>
      </w:r>
      <w:r>
        <w:rPr>
          <w:noProof/>
        </w:rPr>
        <w:fldChar w:fldCharType="end"/>
      </w:r>
    </w:p>
    <w:p w14:paraId="3D1A849F"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_Toc277080090 \h </w:instrText>
      </w:r>
      <w:r>
        <w:rPr>
          <w:noProof/>
        </w:rPr>
      </w:r>
      <w:r>
        <w:rPr>
          <w:noProof/>
        </w:rPr>
        <w:fldChar w:fldCharType="separate"/>
      </w:r>
      <w:r>
        <w:rPr>
          <w:noProof/>
        </w:rPr>
        <w:t>147</w:t>
      </w:r>
      <w:r>
        <w:rPr>
          <w:noProof/>
        </w:rPr>
        <w:fldChar w:fldCharType="end"/>
      </w:r>
    </w:p>
    <w:p w14:paraId="3D5E9D2E"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_Toc277080091 \h </w:instrText>
      </w:r>
      <w:r>
        <w:rPr>
          <w:noProof/>
        </w:rPr>
      </w:r>
      <w:r>
        <w:rPr>
          <w:noProof/>
        </w:rPr>
        <w:fldChar w:fldCharType="separate"/>
      </w:r>
      <w:r>
        <w:rPr>
          <w:noProof/>
        </w:rPr>
        <w:t>148</w:t>
      </w:r>
      <w:r>
        <w:rPr>
          <w:noProof/>
        </w:rPr>
        <w:fldChar w:fldCharType="end"/>
      </w:r>
    </w:p>
    <w:p w14:paraId="71C0CA3F"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_Toc277080092 \h </w:instrText>
      </w:r>
      <w:r>
        <w:rPr>
          <w:noProof/>
        </w:rPr>
      </w:r>
      <w:r>
        <w:rPr>
          <w:noProof/>
        </w:rPr>
        <w:fldChar w:fldCharType="separate"/>
      </w:r>
      <w:r>
        <w:rPr>
          <w:noProof/>
        </w:rPr>
        <w:t>148</w:t>
      </w:r>
      <w:r>
        <w:rPr>
          <w:noProof/>
        </w:rPr>
        <w:fldChar w:fldCharType="end"/>
      </w:r>
    </w:p>
    <w:p w14:paraId="0C1BB93E" w14:textId="77777777" w:rsidR="002E1E5F" w:rsidRDefault="002E1E5F">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_Toc277080093 \h </w:instrText>
      </w:r>
      <w:r>
        <w:rPr>
          <w:noProof/>
        </w:rPr>
      </w:r>
      <w:r>
        <w:rPr>
          <w:noProof/>
        </w:rPr>
        <w:fldChar w:fldCharType="separate"/>
      </w:r>
      <w:r>
        <w:rPr>
          <w:noProof/>
        </w:rPr>
        <w:t>148</w:t>
      </w:r>
      <w:r>
        <w:rPr>
          <w:noProof/>
        </w:rPr>
        <w:fldChar w:fldCharType="end"/>
      </w:r>
    </w:p>
    <w:p w14:paraId="1E9E37CC"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_Toc277080094 \h </w:instrText>
      </w:r>
      <w:r>
        <w:rPr>
          <w:noProof/>
        </w:rPr>
      </w:r>
      <w:r>
        <w:rPr>
          <w:noProof/>
        </w:rPr>
        <w:fldChar w:fldCharType="separate"/>
      </w:r>
      <w:r>
        <w:rPr>
          <w:noProof/>
        </w:rPr>
        <w:t>149</w:t>
      </w:r>
      <w:r>
        <w:rPr>
          <w:noProof/>
        </w:rPr>
        <w:fldChar w:fldCharType="end"/>
      </w:r>
    </w:p>
    <w:p w14:paraId="36CF506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_Toc277080095 \h </w:instrText>
      </w:r>
      <w:r>
        <w:rPr>
          <w:noProof/>
        </w:rPr>
      </w:r>
      <w:r>
        <w:rPr>
          <w:noProof/>
        </w:rPr>
        <w:fldChar w:fldCharType="separate"/>
      </w:r>
      <w:r>
        <w:rPr>
          <w:noProof/>
        </w:rPr>
        <w:t>149</w:t>
      </w:r>
      <w:r>
        <w:rPr>
          <w:noProof/>
        </w:rPr>
        <w:fldChar w:fldCharType="end"/>
      </w:r>
    </w:p>
    <w:p w14:paraId="4A4C10E0"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_Toc277080096 \h </w:instrText>
      </w:r>
      <w:r>
        <w:rPr>
          <w:noProof/>
        </w:rPr>
      </w:r>
      <w:r>
        <w:rPr>
          <w:noProof/>
        </w:rPr>
        <w:fldChar w:fldCharType="separate"/>
      </w:r>
      <w:r>
        <w:rPr>
          <w:noProof/>
        </w:rPr>
        <w:t>150</w:t>
      </w:r>
      <w:r>
        <w:rPr>
          <w:noProof/>
        </w:rPr>
        <w:fldChar w:fldCharType="end"/>
      </w:r>
    </w:p>
    <w:p w14:paraId="63304793"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_Toc277080097 \h </w:instrText>
      </w:r>
      <w:r>
        <w:rPr>
          <w:noProof/>
        </w:rPr>
      </w:r>
      <w:r>
        <w:rPr>
          <w:noProof/>
        </w:rPr>
        <w:fldChar w:fldCharType="separate"/>
      </w:r>
      <w:r>
        <w:rPr>
          <w:noProof/>
        </w:rPr>
        <w:t>150</w:t>
      </w:r>
      <w:r>
        <w:rPr>
          <w:noProof/>
        </w:rPr>
        <w:fldChar w:fldCharType="end"/>
      </w:r>
    </w:p>
    <w:p w14:paraId="4E36C950"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_Toc277080098 \h </w:instrText>
      </w:r>
      <w:r>
        <w:rPr>
          <w:noProof/>
        </w:rPr>
      </w:r>
      <w:r>
        <w:rPr>
          <w:noProof/>
        </w:rPr>
        <w:fldChar w:fldCharType="separate"/>
      </w:r>
      <w:r>
        <w:rPr>
          <w:noProof/>
        </w:rPr>
        <w:t>151</w:t>
      </w:r>
      <w:r>
        <w:rPr>
          <w:noProof/>
        </w:rPr>
        <w:fldChar w:fldCharType="end"/>
      </w:r>
    </w:p>
    <w:p w14:paraId="26D5E605"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_Toc277080099 \h </w:instrText>
      </w:r>
      <w:r>
        <w:rPr>
          <w:noProof/>
        </w:rPr>
      </w:r>
      <w:r>
        <w:rPr>
          <w:noProof/>
        </w:rPr>
        <w:fldChar w:fldCharType="separate"/>
      </w:r>
      <w:r>
        <w:rPr>
          <w:noProof/>
        </w:rPr>
        <w:t>152</w:t>
      </w:r>
      <w:r>
        <w:rPr>
          <w:noProof/>
        </w:rPr>
        <w:fldChar w:fldCharType="end"/>
      </w:r>
    </w:p>
    <w:p w14:paraId="76E60D21"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_Toc277080100 \h </w:instrText>
      </w:r>
      <w:r>
        <w:rPr>
          <w:noProof/>
        </w:rPr>
      </w:r>
      <w:r>
        <w:rPr>
          <w:noProof/>
        </w:rPr>
        <w:fldChar w:fldCharType="separate"/>
      </w:r>
      <w:r>
        <w:rPr>
          <w:noProof/>
        </w:rPr>
        <w:t>152</w:t>
      </w:r>
      <w:r>
        <w:rPr>
          <w:noProof/>
        </w:rPr>
        <w:fldChar w:fldCharType="end"/>
      </w:r>
    </w:p>
    <w:p w14:paraId="7292977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_Toc277080101 \h </w:instrText>
      </w:r>
      <w:r>
        <w:rPr>
          <w:noProof/>
        </w:rPr>
      </w:r>
      <w:r>
        <w:rPr>
          <w:noProof/>
        </w:rPr>
        <w:fldChar w:fldCharType="separate"/>
      </w:r>
      <w:r>
        <w:rPr>
          <w:noProof/>
        </w:rPr>
        <w:t>153</w:t>
      </w:r>
      <w:r>
        <w:rPr>
          <w:noProof/>
        </w:rPr>
        <w:fldChar w:fldCharType="end"/>
      </w:r>
    </w:p>
    <w:p w14:paraId="7CCA4A7B"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_Toc277080102 \h </w:instrText>
      </w:r>
      <w:r>
        <w:rPr>
          <w:noProof/>
        </w:rPr>
      </w:r>
      <w:r>
        <w:rPr>
          <w:noProof/>
        </w:rPr>
        <w:fldChar w:fldCharType="separate"/>
      </w:r>
      <w:r>
        <w:rPr>
          <w:noProof/>
        </w:rPr>
        <w:t>154</w:t>
      </w:r>
      <w:r>
        <w:rPr>
          <w:noProof/>
        </w:rPr>
        <w:fldChar w:fldCharType="end"/>
      </w:r>
    </w:p>
    <w:p w14:paraId="77985A2D"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8.3.3.10.</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_Toc277080103 \h </w:instrText>
      </w:r>
      <w:r>
        <w:rPr>
          <w:noProof/>
        </w:rPr>
      </w:r>
      <w:r>
        <w:rPr>
          <w:noProof/>
        </w:rPr>
        <w:fldChar w:fldCharType="separate"/>
      </w:r>
      <w:r>
        <w:rPr>
          <w:noProof/>
        </w:rPr>
        <w:t>154</w:t>
      </w:r>
      <w:r>
        <w:rPr>
          <w:noProof/>
        </w:rPr>
        <w:fldChar w:fldCharType="end"/>
      </w:r>
    </w:p>
    <w:p w14:paraId="2AC8562D"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8.3.3.11.</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_Toc277080104 \h </w:instrText>
      </w:r>
      <w:r>
        <w:rPr>
          <w:noProof/>
        </w:rPr>
      </w:r>
      <w:r>
        <w:rPr>
          <w:noProof/>
        </w:rPr>
        <w:fldChar w:fldCharType="separate"/>
      </w:r>
      <w:r>
        <w:rPr>
          <w:noProof/>
        </w:rPr>
        <w:t>154</w:t>
      </w:r>
      <w:r>
        <w:rPr>
          <w:noProof/>
        </w:rPr>
        <w:fldChar w:fldCharType="end"/>
      </w:r>
    </w:p>
    <w:p w14:paraId="629ED07E"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8.3.3.12.</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_Toc277080105 \h </w:instrText>
      </w:r>
      <w:r>
        <w:rPr>
          <w:noProof/>
        </w:rPr>
      </w:r>
      <w:r>
        <w:rPr>
          <w:noProof/>
        </w:rPr>
        <w:fldChar w:fldCharType="separate"/>
      </w:r>
      <w:r>
        <w:rPr>
          <w:noProof/>
        </w:rPr>
        <w:t>155</w:t>
      </w:r>
      <w:r>
        <w:rPr>
          <w:noProof/>
        </w:rPr>
        <w:fldChar w:fldCharType="end"/>
      </w:r>
    </w:p>
    <w:p w14:paraId="01B14AF1" w14:textId="77777777" w:rsidR="002E1E5F" w:rsidRDefault="002E1E5F">
      <w:pPr>
        <w:pStyle w:val="TOC4"/>
        <w:tabs>
          <w:tab w:val="left" w:pos="1558"/>
          <w:tab w:val="right" w:leader="dot" w:pos="9350"/>
        </w:tabs>
        <w:rPr>
          <w:rFonts w:eastAsiaTheme="minorEastAsia" w:cstheme="minorBidi"/>
          <w:noProof/>
          <w:sz w:val="24"/>
          <w:szCs w:val="24"/>
          <w:lang w:eastAsia="ja-JP"/>
        </w:rPr>
      </w:pPr>
      <w:r>
        <w:rPr>
          <w:noProof/>
        </w:rPr>
        <w:t>8.3.3.13.</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_Toc277080106 \h </w:instrText>
      </w:r>
      <w:r>
        <w:rPr>
          <w:noProof/>
        </w:rPr>
      </w:r>
      <w:r>
        <w:rPr>
          <w:noProof/>
        </w:rPr>
        <w:fldChar w:fldCharType="separate"/>
      </w:r>
      <w:r>
        <w:rPr>
          <w:noProof/>
        </w:rPr>
        <w:t>156</w:t>
      </w:r>
      <w:r>
        <w:rPr>
          <w:noProof/>
        </w:rPr>
        <w:fldChar w:fldCharType="end"/>
      </w:r>
    </w:p>
    <w:p w14:paraId="0994B8E0" w14:textId="77777777" w:rsidR="002E1E5F" w:rsidRDefault="002E1E5F">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_Toc277080107 \h </w:instrText>
      </w:r>
      <w:r>
        <w:rPr>
          <w:noProof/>
        </w:rPr>
      </w:r>
      <w:r>
        <w:rPr>
          <w:noProof/>
        </w:rPr>
        <w:fldChar w:fldCharType="separate"/>
      </w:r>
      <w:r>
        <w:rPr>
          <w:noProof/>
        </w:rPr>
        <w:t>156</w:t>
      </w:r>
      <w:r>
        <w:rPr>
          <w:noProof/>
        </w:rPr>
        <w:fldChar w:fldCharType="end"/>
      </w:r>
    </w:p>
    <w:p w14:paraId="29851B22" w14:textId="77777777" w:rsidR="002E1E5F" w:rsidRDefault="002E1E5F">
      <w:pPr>
        <w:pStyle w:val="TOC4"/>
        <w:tabs>
          <w:tab w:val="left" w:pos="1447"/>
          <w:tab w:val="right" w:leader="dot" w:pos="9350"/>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_Toc277080108 \h </w:instrText>
      </w:r>
      <w:r>
        <w:rPr>
          <w:noProof/>
        </w:rPr>
      </w:r>
      <w:r>
        <w:rPr>
          <w:noProof/>
        </w:rPr>
        <w:fldChar w:fldCharType="separate"/>
      </w:r>
      <w:r>
        <w:rPr>
          <w:noProof/>
        </w:rPr>
        <w:t>157</w:t>
      </w:r>
      <w:r>
        <w:rPr>
          <w:noProof/>
        </w:rPr>
        <w:fldChar w:fldCharType="end"/>
      </w:r>
    </w:p>
    <w:p w14:paraId="726EA2D5" w14:textId="77777777" w:rsidR="007322DF" w:rsidRPr="006563BC" w:rsidRDefault="006B093A" w:rsidP="003A3988">
      <w:pPr>
        <w:ind w:left="720" w:right="-288"/>
        <w:rPr>
          <w:rFonts w:ascii="Arial" w:hAnsi="Arial" w:cs="Arial"/>
        </w:rPr>
      </w:pPr>
      <w:r w:rsidRPr="00475CF2">
        <w:fldChar w:fldCharType="end"/>
      </w:r>
    </w:p>
    <w:p w14:paraId="1969BEE1" w14:textId="77777777" w:rsidR="00383698" w:rsidRDefault="00383698" w:rsidP="00383698">
      <w:pPr>
        <w:ind w:firstLine="720"/>
        <w:rPr>
          <w:rFonts w:ascii="Arial" w:hAnsi="Arial" w:cs="Arial"/>
          <w:b/>
          <w:sz w:val="32"/>
          <w:szCs w:val="32"/>
        </w:rPr>
      </w:pPr>
    </w:p>
    <w:p w14:paraId="08CC726B"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264E1A96" w14:textId="77777777" w:rsidR="007322DF" w:rsidRPr="006563BC" w:rsidRDefault="007322DF" w:rsidP="003A3988">
      <w:pPr>
        <w:ind w:left="720" w:right="-288"/>
        <w:rPr>
          <w:rFonts w:ascii="Arial" w:hAnsi="Arial" w:cs="Arial"/>
        </w:rPr>
      </w:pPr>
    </w:p>
    <w:p w14:paraId="1D5EAA4F"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53B86CEB"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65375381"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168B576E"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7AA5C916" w14:textId="77777777" w:rsidR="009B2A0C" w:rsidRPr="006563BC" w:rsidRDefault="009B2A0C" w:rsidP="00D01286">
      <w:pPr>
        <w:tabs>
          <w:tab w:val="left" w:pos="90"/>
        </w:tabs>
        <w:rPr>
          <w:rFonts w:ascii="Arial" w:hAnsi="Arial" w:cs="Arial"/>
          <w:color w:val="000000"/>
          <w:sz w:val="24"/>
          <w:szCs w:val="24"/>
        </w:rPr>
      </w:pPr>
    </w:p>
    <w:p w14:paraId="45203EB0"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0111BCC9" w14:textId="77777777" w:rsidR="009B2A0C" w:rsidRDefault="009B2A0C" w:rsidP="00D01286">
      <w:pPr>
        <w:tabs>
          <w:tab w:val="left" w:pos="90"/>
        </w:tabs>
        <w:rPr>
          <w:rFonts w:ascii="Arial" w:hAnsi="Arial" w:cs="Arial"/>
          <w:color w:val="000000"/>
          <w:sz w:val="24"/>
          <w:szCs w:val="24"/>
        </w:rPr>
      </w:pPr>
    </w:p>
    <w:p w14:paraId="20840C2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4D27F80"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1A71F5E1"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20F2868E"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1320AE33"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67C783A0"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6C116FF2"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74007EC3"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520BF5C0"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2FDFAAC8"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32A780F1" w14:textId="77777777" w:rsidR="00E100D6" w:rsidRPr="006563BC" w:rsidRDefault="00E100D6" w:rsidP="00D01286">
      <w:pPr>
        <w:tabs>
          <w:tab w:val="left" w:pos="90"/>
        </w:tabs>
        <w:rPr>
          <w:rFonts w:ascii="Arial" w:hAnsi="Arial" w:cs="Arial"/>
          <w:color w:val="000000"/>
          <w:sz w:val="24"/>
          <w:szCs w:val="24"/>
        </w:rPr>
      </w:pPr>
    </w:p>
    <w:p w14:paraId="5F0A5F90"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2C00F221"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3B559529"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5D481012"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309D7C00"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24AAD056" w14:textId="77777777" w:rsidR="002F1445" w:rsidRPr="00860763" w:rsidRDefault="002F1445" w:rsidP="00860763">
      <w:pPr>
        <w:pStyle w:val="Heading1"/>
      </w:pPr>
      <w:bookmarkStart w:id="3" w:name="_Toc321988967"/>
      <w:bookmarkStart w:id="4" w:name="_Toc277079873"/>
      <w:r w:rsidRPr="00860763">
        <w:t>Scope</w:t>
      </w:r>
      <w:bookmarkEnd w:id="3"/>
      <w:bookmarkEnd w:id="4"/>
    </w:p>
    <w:p w14:paraId="48073FE5" w14:textId="77777777" w:rsidR="002F1445" w:rsidRPr="00860763" w:rsidRDefault="002F1445" w:rsidP="00860763">
      <w:pPr>
        <w:pStyle w:val="Heading2"/>
        <w:rPr>
          <w:szCs w:val="28"/>
        </w:rPr>
      </w:pPr>
      <w:bookmarkStart w:id="5" w:name="_Toc277079874"/>
      <w:r w:rsidRPr="00860763">
        <w:rPr>
          <w:szCs w:val="28"/>
        </w:rPr>
        <w:t>Archetype Modeling Language (AML) Background</w:t>
      </w:r>
      <w:bookmarkEnd w:id="5"/>
    </w:p>
    <w:p w14:paraId="592B0710"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62BAC69B"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32620153"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74D99EE5" w14:textId="77777777" w:rsidR="002F1445" w:rsidRDefault="002F1445" w:rsidP="002F1445">
      <w:pPr>
        <w:pStyle w:val="Body"/>
      </w:pPr>
      <w:r>
        <w:t>Development of the AML specification was guided by:</w:t>
      </w:r>
    </w:p>
    <w:p w14:paraId="5BB1BDE9"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4CCF8443"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5011D867"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57A7CDFE"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5B967CA9" w14:textId="77777777" w:rsidR="002F1445" w:rsidRDefault="002F1445" w:rsidP="00860763">
      <w:pPr>
        <w:pStyle w:val="Heading2"/>
      </w:pPr>
      <w:bookmarkStart w:id="6" w:name="_Toc277079875"/>
      <w:r>
        <w:t>AML Intended Users</w:t>
      </w:r>
      <w:bookmarkEnd w:id="6"/>
    </w:p>
    <w:p w14:paraId="3739551C" w14:textId="77777777" w:rsidR="002F1445" w:rsidRDefault="002F1445" w:rsidP="002F1445">
      <w:pPr>
        <w:pStyle w:val="BodyText"/>
      </w:pPr>
      <w:r>
        <w:t>The AML is primarily intended to support two clinical modeling communities of users:</w:t>
      </w:r>
    </w:p>
    <w:p w14:paraId="2D82D45C"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0F19A850"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665AC533"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434C21F3"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5ABF3ABF" w14:textId="77777777" w:rsidR="002F1445" w:rsidRPr="00C66C03" w:rsidRDefault="002F1445" w:rsidP="00860763">
      <w:pPr>
        <w:pStyle w:val="Heading2"/>
      </w:pPr>
      <w:bookmarkStart w:id="7" w:name="_Toc277079876"/>
      <w:r>
        <w:t>AML Profiles</w:t>
      </w:r>
      <w:bookmarkEnd w:id="7"/>
    </w:p>
    <w:p w14:paraId="753D988F"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5712AAB9"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022C4FF4"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790407D2"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2AAD0EBC"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4C1B0E0D"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44F6D4B3"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4C4AB7E9"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697E3A29" w14:textId="77777777" w:rsidR="002F1445" w:rsidRDefault="002F1445" w:rsidP="00860763">
      <w:pPr>
        <w:pStyle w:val="Heading1"/>
      </w:pPr>
      <w:bookmarkStart w:id="8" w:name="_Toc321988968"/>
      <w:bookmarkStart w:id="9" w:name="_Toc277079877"/>
      <w:r>
        <w:t>Conformance</w:t>
      </w:r>
      <w:bookmarkEnd w:id="8"/>
      <w:bookmarkEnd w:id="9"/>
    </w:p>
    <w:p w14:paraId="2A8A32E7" w14:textId="77777777" w:rsidR="002F1445" w:rsidRDefault="002F1445" w:rsidP="00860763">
      <w:pPr>
        <w:pStyle w:val="Heading2"/>
      </w:pPr>
      <w:bookmarkStart w:id="10" w:name="_Toc277079878"/>
      <w:r w:rsidRPr="003C0EF0">
        <w:t>Conforma</w:t>
      </w:r>
      <w:r>
        <w:t>nce Points</w:t>
      </w:r>
      <w:bookmarkEnd w:id="10"/>
    </w:p>
    <w:p w14:paraId="12CF9300" w14:textId="77777777" w:rsidR="002F1445" w:rsidRDefault="002F1445" w:rsidP="002F1445">
      <w:pPr>
        <w:pStyle w:val="BodyText"/>
      </w:pPr>
      <w:r>
        <w:t>This specification defines the following conformance points (also referred to as conformance targets):</w:t>
      </w:r>
    </w:p>
    <w:p w14:paraId="40471AA0" w14:textId="77777777" w:rsidR="002F1445" w:rsidRDefault="002F1445" w:rsidP="00057587">
      <w:pPr>
        <w:pStyle w:val="BodyText"/>
        <w:numPr>
          <w:ilvl w:val="0"/>
          <w:numId w:val="9"/>
        </w:numPr>
      </w:pPr>
      <w:r>
        <w:t>AML Reference Model Profile</w:t>
      </w:r>
    </w:p>
    <w:p w14:paraId="02D54BBD" w14:textId="77777777" w:rsidR="002F1445" w:rsidRDefault="002F1445" w:rsidP="00057587">
      <w:pPr>
        <w:pStyle w:val="BodyText"/>
        <w:numPr>
          <w:ilvl w:val="0"/>
          <w:numId w:val="9"/>
        </w:numPr>
      </w:pPr>
      <w:r>
        <w:t>AML Terminology Binding Profile</w:t>
      </w:r>
    </w:p>
    <w:p w14:paraId="4BC73C72" w14:textId="77777777" w:rsidR="002F1445" w:rsidRDefault="002F1445" w:rsidP="00057587">
      <w:pPr>
        <w:pStyle w:val="BodyText"/>
        <w:numPr>
          <w:ilvl w:val="0"/>
          <w:numId w:val="9"/>
        </w:numPr>
      </w:pPr>
      <w:r>
        <w:t>AML Constraint Model Profile</w:t>
      </w:r>
    </w:p>
    <w:p w14:paraId="3566B064" w14:textId="77777777" w:rsidR="002F1445" w:rsidRDefault="002F1445" w:rsidP="00860763">
      <w:pPr>
        <w:pStyle w:val="Heading2"/>
      </w:pPr>
      <w:bookmarkStart w:id="11" w:name="_Toc277079879"/>
      <w:r>
        <w:t>AML Reference Model Profile</w:t>
      </w:r>
      <w:bookmarkEnd w:id="11"/>
    </w:p>
    <w:p w14:paraId="3F89C80A" w14:textId="77777777" w:rsidR="002F1445" w:rsidRDefault="002F1445" w:rsidP="002F1445">
      <w:pPr>
        <w:pStyle w:val="BodyText"/>
      </w:pPr>
      <w:r>
        <w:t>Sub clause 8.1 of this specification defines the AML Reference Model Profile.</w:t>
      </w:r>
    </w:p>
    <w:p w14:paraId="23CC0E10" w14:textId="77777777" w:rsidR="002F1445" w:rsidRDefault="002F1445" w:rsidP="00860763">
      <w:pPr>
        <w:pStyle w:val="Heading2"/>
      </w:pPr>
      <w:bookmarkStart w:id="12" w:name="_Toc277079880"/>
      <w:r>
        <w:t>AML Terminology Binding Profile</w:t>
      </w:r>
      <w:bookmarkEnd w:id="12"/>
    </w:p>
    <w:p w14:paraId="66443AE6" w14:textId="77777777" w:rsidR="002F1445" w:rsidRDefault="002F1445" w:rsidP="002F1445">
      <w:pPr>
        <w:pStyle w:val="BodyText"/>
      </w:pPr>
      <w:r>
        <w:t>Sub clause 8.2 of this specification defines the AML Terminology Binding Profile. The Terminology Binding Profile imports the Reference Model Profile.</w:t>
      </w:r>
    </w:p>
    <w:p w14:paraId="62948782" w14:textId="77777777" w:rsidR="002F1445" w:rsidRPr="00FD6101" w:rsidRDefault="002F1445" w:rsidP="00860763">
      <w:pPr>
        <w:pStyle w:val="Heading2"/>
      </w:pPr>
      <w:bookmarkStart w:id="13" w:name="_Toc277079881"/>
      <w:r>
        <w:t>AML Constraint Model Profile</w:t>
      </w:r>
      <w:bookmarkEnd w:id="13"/>
    </w:p>
    <w:p w14:paraId="771F6D06"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0BA6877A" w14:textId="77777777" w:rsidR="002F1445" w:rsidRDefault="002F1445" w:rsidP="00860763">
      <w:pPr>
        <w:pStyle w:val="Heading1"/>
      </w:pPr>
      <w:bookmarkStart w:id="14" w:name="_Toc321988969"/>
      <w:bookmarkStart w:id="15" w:name="_Toc277079882"/>
      <w:r>
        <w:t>Normative References</w:t>
      </w:r>
      <w:bookmarkEnd w:id="14"/>
      <w:bookmarkEnd w:id="15"/>
    </w:p>
    <w:p w14:paraId="0EA81662"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616F76E1"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0C30884F"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3CE9E7C3"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746CEBFE"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11A66C68"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38999272"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7693EFE2"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2466B474"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132589A7"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221E9866"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0AC93489"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63F11714"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330F33A8"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693D8241"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77BAE9BA" w14:textId="77777777" w:rsidR="002F1445" w:rsidRDefault="002F1445" w:rsidP="002F1445">
      <w:pPr>
        <w:pStyle w:val="BodyText"/>
        <w:spacing w:after="283"/>
      </w:pPr>
    </w:p>
    <w:p w14:paraId="58A576E9" w14:textId="77777777" w:rsidR="002F1445" w:rsidRDefault="002F1445" w:rsidP="00860763">
      <w:pPr>
        <w:pStyle w:val="Heading1"/>
      </w:pPr>
      <w:bookmarkStart w:id="16" w:name="_Toc321988970"/>
      <w:bookmarkStart w:id="17" w:name="_Toc277079883"/>
      <w:r>
        <w:t>Terms and Definitions</w:t>
      </w:r>
      <w:bookmarkEnd w:id="16"/>
      <w:bookmarkEnd w:id="17"/>
    </w:p>
    <w:p w14:paraId="5ECFA9AD" w14:textId="77777777" w:rsidR="002F1445" w:rsidRDefault="002F1445" w:rsidP="002F1445">
      <w:pPr>
        <w:pStyle w:val="Body"/>
      </w:pPr>
      <w:r>
        <w:t xml:space="preserve">For the purposes of this specification, the following terms and definitions apply. </w:t>
      </w:r>
    </w:p>
    <w:p w14:paraId="5FAD344D" w14:textId="77777777" w:rsidR="002F1445" w:rsidRDefault="002F1445" w:rsidP="002F1445">
      <w:pPr>
        <w:pStyle w:val="class-itemdescription"/>
      </w:pPr>
      <w:r>
        <w:t>Archetype</w:t>
      </w:r>
    </w:p>
    <w:p w14:paraId="12BC61BD"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5FFE5B7C" w14:textId="77777777" w:rsidR="002F1445" w:rsidRDefault="002F1445" w:rsidP="002F1445">
      <w:pPr>
        <w:pStyle w:val="class-itemdescription"/>
      </w:pPr>
      <w:r>
        <w:t>Archetype Definition Language (ADL)</w:t>
      </w:r>
    </w:p>
    <w:p w14:paraId="3C089D5B"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318988D2" w14:textId="77777777" w:rsidR="002F1445" w:rsidRDefault="002F1445" w:rsidP="002F1445">
      <w:pPr>
        <w:pStyle w:val="class-itemdescription"/>
      </w:pPr>
      <w:r>
        <w:t>Archetype Instance</w:t>
      </w:r>
    </w:p>
    <w:p w14:paraId="0452B530"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73FD9E31" w14:textId="77777777" w:rsidR="002F1445" w:rsidRDefault="002F1445" w:rsidP="002F1445">
      <w:pPr>
        <w:pStyle w:val="class-itemdescription"/>
      </w:pPr>
      <w:r>
        <w:t>Archetype Model (AM)</w:t>
      </w:r>
    </w:p>
    <w:p w14:paraId="63AAC100"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28BAF8F0" w14:textId="77777777" w:rsidR="002F1445" w:rsidRDefault="002F1445" w:rsidP="002F1445">
      <w:pPr>
        <w:pStyle w:val="class-itemdescription"/>
      </w:pPr>
      <w:r>
        <w:t>Archetype Object Model (AOM)</w:t>
      </w:r>
    </w:p>
    <w:p w14:paraId="27ECE428"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45F9AB9F" w14:textId="77777777" w:rsidR="002F1445" w:rsidRDefault="002F1445" w:rsidP="002F1445">
      <w:pPr>
        <w:pStyle w:val="class-itemdescription"/>
      </w:pPr>
      <w:r>
        <w:t>Archetype Query Language (AQL)</w:t>
      </w:r>
    </w:p>
    <w:p w14:paraId="1639CB7B"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423FE38F" w14:textId="77777777" w:rsidR="002F1445" w:rsidRDefault="002F1445" w:rsidP="002F1445">
      <w:pPr>
        <w:pStyle w:val="class-itemdescription"/>
      </w:pPr>
      <w:r>
        <w:t>Clinical Data Repository (CDR)</w:t>
      </w:r>
    </w:p>
    <w:p w14:paraId="2809AF6E"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169BD792" w14:textId="77777777" w:rsidR="002F1445" w:rsidRDefault="002F1445" w:rsidP="002F1445">
      <w:pPr>
        <w:pStyle w:val="class-itemdescription"/>
      </w:pPr>
      <w:r>
        <w:t>Clinical Document Architecture (CDA)</w:t>
      </w:r>
    </w:p>
    <w:p w14:paraId="73A9AFE3"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4FCD8BFA" w14:textId="77777777" w:rsidR="002F1445" w:rsidRDefault="002F1445" w:rsidP="002F1445">
      <w:pPr>
        <w:pStyle w:val="class-itemdescription"/>
      </w:pPr>
      <w:r>
        <w:t>Clinical Information Model (CIM)</w:t>
      </w:r>
    </w:p>
    <w:p w14:paraId="1B7FE10C"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13E93A11" w14:textId="77777777" w:rsidR="002F1445" w:rsidRDefault="002F1445" w:rsidP="002F1445">
      <w:pPr>
        <w:pStyle w:val="class-itemdescription"/>
      </w:pPr>
      <w:r>
        <w:t>Clinical Information Modeling Initiative (CIMI)</w:t>
      </w:r>
    </w:p>
    <w:p w14:paraId="75655432"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4B5C00F1" w14:textId="77777777" w:rsidR="002F1445" w:rsidRDefault="002F1445" w:rsidP="002F1445">
      <w:pPr>
        <w:pStyle w:val="class-itemdescription"/>
      </w:pPr>
      <w:r>
        <w:t>Clinical Information Modeling Initiative (CIMI) Reference Model (RM)</w:t>
      </w:r>
    </w:p>
    <w:p w14:paraId="239D0448"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59B9F2C1" w14:textId="77777777" w:rsidR="002F1445" w:rsidRDefault="002F1445" w:rsidP="002F1445">
      <w:pPr>
        <w:pStyle w:val="class-itemdescription"/>
      </w:pPr>
      <w:r>
        <w:t>Clinical Model Governance</w:t>
      </w:r>
    </w:p>
    <w:p w14:paraId="4DA2C395"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7836136D" w14:textId="77777777" w:rsidR="002F1445" w:rsidRDefault="002F1445" w:rsidP="002F1445">
      <w:pPr>
        <w:pStyle w:val="class-itemdescription"/>
      </w:pPr>
      <w:r>
        <w:t>Clinical Model Repository</w:t>
      </w:r>
    </w:p>
    <w:p w14:paraId="4D9436CE"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4A076091" w14:textId="77777777" w:rsidR="002F1445" w:rsidRDefault="002F1445" w:rsidP="002F1445">
      <w:pPr>
        <w:pStyle w:val="class-itemdescription"/>
      </w:pPr>
      <w:r>
        <w:t>Clinical Model Verification</w:t>
      </w:r>
    </w:p>
    <w:p w14:paraId="18106B74"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48F6ED46" w14:textId="77777777" w:rsidR="002F1445" w:rsidRDefault="002F1445" w:rsidP="002F1445">
      <w:pPr>
        <w:pStyle w:val="class-itemdescription"/>
      </w:pPr>
      <w:r>
        <w:t>Clinical Modeling Language</w:t>
      </w:r>
    </w:p>
    <w:p w14:paraId="43F96FBF"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5340B9A5" w14:textId="77777777" w:rsidR="002F1445" w:rsidRDefault="002F1445" w:rsidP="002F1445">
      <w:pPr>
        <w:pStyle w:val="class-itemdescription"/>
      </w:pPr>
      <w:r>
        <w:t>Clinical Requirement</w:t>
      </w:r>
    </w:p>
    <w:p w14:paraId="751EBED0"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378B2387" w14:textId="77777777" w:rsidR="002F1445" w:rsidRDefault="002F1445" w:rsidP="002F1445">
      <w:pPr>
        <w:pStyle w:val="class-itemdescription"/>
      </w:pPr>
      <w:r>
        <w:t>Code System</w:t>
      </w:r>
    </w:p>
    <w:p w14:paraId="6FDED685"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52D89C69" w14:textId="77777777" w:rsidR="002F1445" w:rsidRDefault="002F1445" w:rsidP="002F1445">
      <w:pPr>
        <w:pStyle w:val="class-itemdescription"/>
      </w:pPr>
      <w:r>
        <w:t>Common Terminology Services 2 (CTS2)</w:t>
      </w:r>
    </w:p>
    <w:p w14:paraId="5AF537CB"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0C6A43CF" w14:textId="77777777" w:rsidR="002F1445" w:rsidRDefault="002F1445" w:rsidP="002F1445">
      <w:pPr>
        <w:pStyle w:val="class-itemdescription"/>
      </w:pPr>
      <w:r>
        <w:t>Concept</w:t>
      </w:r>
    </w:p>
    <w:p w14:paraId="63B8269A"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2AADC9F3" w14:textId="77777777" w:rsidR="002F1445" w:rsidRDefault="002F1445" w:rsidP="002F1445">
      <w:pPr>
        <w:pStyle w:val="class-itemdescription"/>
      </w:pPr>
      <w:r>
        <w:t>Concept Domain</w:t>
      </w:r>
    </w:p>
    <w:p w14:paraId="6829273F"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0DD39007" w14:textId="77777777" w:rsidR="002F1445" w:rsidRDefault="002F1445" w:rsidP="002F1445">
      <w:pPr>
        <w:pStyle w:val="class-itemdescription"/>
      </w:pPr>
      <w:r>
        <w:t>Concept Domain Binding</w:t>
      </w:r>
    </w:p>
    <w:p w14:paraId="084924DA"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79177D88" w14:textId="77777777" w:rsidR="002F1445" w:rsidRDefault="002F1445" w:rsidP="002F1445">
      <w:pPr>
        <w:pStyle w:val="class-itemdescription"/>
      </w:pPr>
      <w:r>
        <w:t>Conceptual Information Model</w:t>
      </w:r>
    </w:p>
    <w:p w14:paraId="1537CF68"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191C8C25" w14:textId="77777777" w:rsidR="002F1445" w:rsidRDefault="002F1445" w:rsidP="002F1445">
      <w:pPr>
        <w:pStyle w:val="class-itemdescription"/>
      </w:pPr>
      <w:r>
        <w:t>Conformance</w:t>
      </w:r>
    </w:p>
    <w:p w14:paraId="7739263A"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667C8783" w14:textId="77777777" w:rsidR="002F1445" w:rsidRDefault="002F1445" w:rsidP="002F1445">
      <w:pPr>
        <w:pStyle w:val="class-itemdescription"/>
      </w:pPr>
      <w:r>
        <w:t>Constraint Model</w:t>
      </w:r>
    </w:p>
    <w:p w14:paraId="5267A3F3"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6D0988AD" w14:textId="77777777" w:rsidR="002F1445" w:rsidRDefault="002F1445" w:rsidP="002F1445">
      <w:pPr>
        <w:pStyle w:val="class-itemdescription"/>
      </w:pPr>
      <w:r>
        <w:t>Detailed Clinical Model</w:t>
      </w:r>
    </w:p>
    <w:p w14:paraId="21CD482A"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5B563BB6" w14:textId="77777777" w:rsidR="002F1445" w:rsidRDefault="002F1445" w:rsidP="002F1445">
      <w:pPr>
        <w:pStyle w:val="class-itemdescription"/>
      </w:pPr>
      <w:r>
        <w:t>Fully Defined Concept</w:t>
      </w:r>
    </w:p>
    <w:p w14:paraId="163DA7C3"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565993DE" w14:textId="77777777" w:rsidR="002F1445" w:rsidRDefault="002F1445" w:rsidP="002F1445">
      <w:pPr>
        <w:pStyle w:val="class-itemdescription"/>
      </w:pPr>
      <w:r>
        <w:t>Information Model</w:t>
      </w:r>
    </w:p>
    <w:p w14:paraId="458A960C"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70AB2180" w14:textId="77777777" w:rsidR="002F1445" w:rsidRDefault="002F1445" w:rsidP="002F1445">
      <w:pPr>
        <w:pStyle w:val="class-itemdescription"/>
      </w:pPr>
      <w:r>
        <w:t>Node</w:t>
      </w:r>
    </w:p>
    <w:p w14:paraId="70310EDA"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2513BC01" w14:textId="77777777" w:rsidR="002F1445" w:rsidRDefault="002F1445" w:rsidP="002F1445">
      <w:pPr>
        <w:pStyle w:val="class-itemdescription"/>
      </w:pPr>
      <w:r>
        <w:t>Ontology</w:t>
      </w:r>
    </w:p>
    <w:p w14:paraId="0120411E"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4D6ECBB4" w14:textId="77777777" w:rsidR="002F1445" w:rsidRDefault="002F1445" w:rsidP="002F1445">
      <w:pPr>
        <w:pStyle w:val="class-itemdescription"/>
      </w:pPr>
      <w:r>
        <w:t>Reference Model</w:t>
      </w:r>
    </w:p>
    <w:p w14:paraId="2E898DE3"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6E150611" w14:textId="77777777" w:rsidR="002F1445" w:rsidRDefault="002F1445" w:rsidP="002F1445">
      <w:pPr>
        <w:pStyle w:val="class-itemdescription"/>
      </w:pPr>
      <w:r>
        <w:t>Reference Terminology</w:t>
      </w:r>
    </w:p>
    <w:p w14:paraId="3796BAC1"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2C874C44" w14:textId="77777777" w:rsidR="002F1445" w:rsidRDefault="002F1445" w:rsidP="002F1445">
      <w:pPr>
        <w:pStyle w:val="class-itemdescription"/>
      </w:pPr>
      <w:r>
        <w:t>Semantic Binding</w:t>
      </w:r>
    </w:p>
    <w:p w14:paraId="5D85917C"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682B3882" w14:textId="77777777" w:rsidR="002F1445" w:rsidRDefault="002F1445" w:rsidP="002F1445">
      <w:pPr>
        <w:pStyle w:val="class-itemdescription"/>
      </w:pPr>
      <w:r>
        <w:t>Terminology</w:t>
      </w:r>
    </w:p>
    <w:p w14:paraId="5D23B3BC"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3DB30B57" w14:textId="77777777" w:rsidR="002F1445" w:rsidRDefault="002F1445" w:rsidP="002F1445">
      <w:pPr>
        <w:pStyle w:val="class-itemdescription"/>
      </w:pPr>
      <w:r>
        <w:t>Terminology Binding</w:t>
      </w:r>
    </w:p>
    <w:p w14:paraId="18C6CC7E"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1D9FC6FB" w14:textId="77777777" w:rsidR="002F1445" w:rsidRDefault="002F1445" w:rsidP="002F1445">
      <w:pPr>
        <w:pStyle w:val="class-itemdescription"/>
      </w:pPr>
      <w:r>
        <w:t>Value Binding</w:t>
      </w:r>
    </w:p>
    <w:p w14:paraId="15A1506C"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6896EC6A" w14:textId="77777777" w:rsidR="002F1445" w:rsidRDefault="002F1445" w:rsidP="002F1445">
      <w:pPr>
        <w:pStyle w:val="class-itemdescription"/>
      </w:pPr>
      <w:r>
        <w:t>Value Set</w:t>
      </w:r>
    </w:p>
    <w:p w14:paraId="00F88CA8"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5A38BCF5" w14:textId="77777777" w:rsidR="002F1445" w:rsidRDefault="002F1445" w:rsidP="00860763">
      <w:pPr>
        <w:pStyle w:val="Heading1"/>
      </w:pPr>
      <w:bookmarkStart w:id="18" w:name="_Toc321988971"/>
      <w:bookmarkStart w:id="19" w:name="_Toc277079884"/>
      <w:r>
        <w:t>Symbols</w:t>
      </w:r>
      <w:bookmarkEnd w:id="18"/>
      <w:bookmarkEnd w:id="19"/>
    </w:p>
    <w:p w14:paraId="4DB5D820" w14:textId="77777777" w:rsidR="002F1445" w:rsidRDefault="002F1445" w:rsidP="00860763">
      <w:pPr>
        <w:pStyle w:val="Heading2"/>
      </w:pPr>
      <w:bookmarkStart w:id="20" w:name="_Toc277079885"/>
      <w:r>
        <w:t>Graphical Symbols</w:t>
      </w:r>
      <w:bookmarkEnd w:id="20"/>
    </w:p>
    <w:p w14:paraId="54310FC0" w14:textId="77777777" w:rsidR="002F1445" w:rsidRPr="0075389C" w:rsidRDefault="002F1445" w:rsidP="002F1445">
      <w:pPr>
        <w:pStyle w:val="BodyText"/>
      </w:pPr>
      <w:r w:rsidRPr="0075389C">
        <w:t>No AML-specific graphical symbols are defined in this specification.</w:t>
      </w:r>
    </w:p>
    <w:p w14:paraId="79362791" w14:textId="77777777" w:rsidR="002F1445" w:rsidRDefault="002F1445" w:rsidP="00860763">
      <w:pPr>
        <w:pStyle w:val="Heading2"/>
      </w:pPr>
      <w:bookmarkStart w:id="21" w:name="_Toc277079886"/>
      <w:r>
        <w:t>Abbreviations</w:t>
      </w:r>
      <w:bookmarkEnd w:id="21"/>
    </w:p>
    <w:p w14:paraId="2D98D851" w14:textId="77777777" w:rsidR="002F1445" w:rsidRDefault="002F1445" w:rsidP="00BE4A19">
      <w:pPr>
        <w:pStyle w:val="BodyText"/>
        <w:spacing w:before="120"/>
        <w:ind w:left="1440" w:hanging="1440"/>
      </w:pPr>
      <w:r>
        <w:t>ADL</w:t>
      </w:r>
      <w:r>
        <w:tab/>
        <w:t>Archetype Definition Language</w:t>
      </w:r>
    </w:p>
    <w:p w14:paraId="5BAF71F7" w14:textId="77777777" w:rsidR="002F1445" w:rsidRDefault="002F1445" w:rsidP="00BE4A19">
      <w:pPr>
        <w:pStyle w:val="BodyText"/>
        <w:spacing w:before="120"/>
        <w:ind w:left="1440" w:hanging="1440"/>
      </w:pPr>
      <w:r>
        <w:t>AM</w:t>
      </w:r>
      <w:r>
        <w:tab/>
        <w:t>Archetype Model</w:t>
      </w:r>
    </w:p>
    <w:p w14:paraId="74B40910" w14:textId="77777777" w:rsidR="002F1445" w:rsidRDefault="002F1445" w:rsidP="00BE4A19">
      <w:pPr>
        <w:pStyle w:val="BodyText"/>
        <w:spacing w:before="120"/>
        <w:ind w:left="1440" w:hanging="1440"/>
      </w:pPr>
      <w:r>
        <w:t>AML</w:t>
      </w:r>
      <w:r>
        <w:tab/>
        <w:t>Archetype Modeling Language</w:t>
      </w:r>
    </w:p>
    <w:p w14:paraId="39CCA013" w14:textId="77777777" w:rsidR="002F1445" w:rsidRDefault="002F1445" w:rsidP="00BE4A19">
      <w:pPr>
        <w:pStyle w:val="BodyText"/>
        <w:spacing w:before="120"/>
        <w:ind w:left="1440" w:hanging="1440"/>
      </w:pPr>
      <w:r>
        <w:t>AOM</w:t>
      </w:r>
      <w:r>
        <w:tab/>
        <w:t>Archetype Object Model</w:t>
      </w:r>
    </w:p>
    <w:p w14:paraId="7A25DD14" w14:textId="77777777" w:rsidR="002F1445" w:rsidRDefault="002F1445" w:rsidP="00BE4A19">
      <w:pPr>
        <w:pStyle w:val="BodyText"/>
        <w:spacing w:before="120"/>
        <w:ind w:left="1440" w:hanging="1440"/>
      </w:pPr>
      <w:r>
        <w:t>AQL</w:t>
      </w:r>
      <w:r>
        <w:tab/>
        <w:t>Archetype Query Language</w:t>
      </w:r>
    </w:p>
    <w:p w14:paraId="199F42DA" w14:textId="77777777" w:rsidR="002F1445" w:rsidRDefault="002F1445" w:rsidP="00BE4A19">
      <w:pPr>
        <w:pStyle w:val="BodyText"/>
        <w:spacing w:before="120"/>
        <w:ind w:left="1440" w:hanging="1440"/>
      </w:pPr>
      <w:r>
        <w:t>CDA</w:t>
      </w:r>
      <w:r>
        <w:tab/>
        <w:t>Clinical Document Architecture</w:t>
      </w:r>
    </w:p>
    <w:p w14:paraId="0DD45EF8" w14:textId="77777777" w:rsidR="002F1445" w:rsidRDefault="002F1445" w:rsidP="00BE4A19">
      <w:pPr>
        <w:pStyle w:val="BodyText"/>
        <w:spacing w:before="120"/>
        <w:ind w:left="1440" w:hanging="1440"/>
      </w:pPr>
      <w:r>
        <w:t>CDL</w:t>
      </w:r>
      <w:r>
        <w:tab/>
        <w:t>Clinical Document Language</w:t>
      </w:r>
    </w:p>
    <w:p w14:paraId="274C054B" w14:textId="77777777" w:rsidR="002F1445" w:rsidRDefault="002F1445" w:rsidP="00BE4A19">
      <w:pPr>
        <w:pStyle w:val="BodyText"/>
        <w:spacing w:before="120"/>
        <w:ind w:left="1440" w:hanging="1440"/>
      </w:pPr>
      <w:r>
        <w:t>CDR</w:t>
      </w:r>
      <w:r>
        <w:tab/>
        <w:t>Clinical Data Repository</w:t>
      </w:r>
    </w:p>
    <w:p w14:paraId="2A73E6BD" w14:textId="77777777" w:rsidR="002F1445" w:rsidRDefault="002F1445" w:rsidP="00BE4A19">
      <w:pPr>
        <w:pStyle w:val="BodyText"/>
        <w:spacing w:before="120"/>
        <w:ind w:left="1440" w:hanging="1440"/>
      </w:pPr>
      <w:r>
        <w:t>CIM</w:t>
      </w:r>
      <w:r>
        <w:tab/>
        <w:t>Clinical Information Model</w:t>
      </w:r>
    </w:p>
    <w:p w14:paraId="3B67A7FE" w14:textId="77777777" w:rsidR="002F1445" w:rsidRDefault="002F1445" w:rsidP="00BE4A19">
      <w:pPr>
        <w:pStyle w:val="BodyText"/>
        <w:spacing w:before="120"/>
        <w:ind w:left="1440" w:hanging="1440"/>
      </w:pPr>
      <w:r>
        <w:t>CIMI</w:t>
      </w:r>
      <w:r>
        <w:tab/>
      </w:r>
      <w:r w:rsidRPr="00863FE1">
        <w:t>Clinical Information Modeling Initiative</w:t>
      </w:r>
    </w:p>
    <w:p w14:paraId="12A4921E" w14:textId="77777777" w:rsidR="002F1445" w:rsidRDefault="002F1445" w:rsidP="00BE4A19">
      <w:pPr>
        <w:pStyle w:val="BodyText"/>
        <w:spacing w:before="120"/>
        <w:ind w:left="1440" w:hanging="1440"/>
      </w:pPr>
      <w:r>
        <w:t>CMP</w:t>
      </w:r>
      <w:r>
        <w:tab/>
        <w:t>Constraint Model Profile</w:t>
      </w:r>
    </w:p>
    <w:p w14:paraId="4E865061" w14:textId="77777777" w:rsidR="002F1445" w:rsidRDefault="002F1445" w:rsidP="00BE4A19">
      <w:pPr>
        <w:pStyle w:val="BodyText"/>
        <w:spacing w:before="120"/>
        <w:ind w:left="1440" w:hanging="1440"/>
      </w:pPr>
      <w:r>
        <w:t>CRM</w:t>
      </w:r>
      <w:r>
        <w:tab/>
        <w:t>Clinical Reference Model</w:t>
      </w:r>
    </w:p>
    <w:p w14:paraId="11C67E05" w14:textId="77777777" w:rsidR="002F1445" w:rsidRDefault="002F1445" w:rsidP="00BE4A19">
      <w:pPr>
        <w:pStyle w:val="BodyText"/>
        <w:spacing w:before="120"/>
        <w:ind w:left="1440" w:hanging="1440"/>
      </w:pPr>
      <w:r>
        <w:t>CTS2</w:t>
      </w:r>
      <w:r>
        <w:tab/>
        <w:t>Common Terminology Services 2</w:t>
      </w:r>
    </w:p>
    <w:p w14:paraId="06DD450F" w14:textId="77777777" w:rsidR="002F1445" w:rsidRDefault="002F1445" w:rsidP="00BE4A19">
      <w:pPr>
        <w:pStyle w:val="BodyText"/>
        <w:spacing w:before="120"/>
        <w:ind w:left="1440" w:hanging="1440"/>
      </w:pPr>
      <w:r>
        <w:t>EHR</w:t>
      </w:r>
      <w:r>
        <w:tab/>
        <w:t>Electronic Health Record</w:t>
      </w:r>
    </w:p>
    <w:p w14:paraId="71AF0F9C" w14:textId="77777777" w:rsidR="002F1445" w:rsidRDefault="002F1445" w:rsidP="00BE4A19">
      <w:pPr>
        <w:pStyle w:val="BodyText"/>
        <w:spacing w:before="120"/>
        <w:ind w:left="1440" w:hanging="1440"/>
      </w:pPr>
      <w:r>
        <w:t>HL7</w:t>
      </w:r>
      <w:r>
        <w:tab/>
        <w:t>Health Level Seven</w:t>
      </w:r>
    </w:p>
    <w:p w14:paraId="63F6D898"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0FE0220D" w14:textId="77777777" w:rsidR="002F1445" w:rsidRDefault="002F1445" w:rsidP="00BE4A19">
      <w:pPr>
        <w:pStyle w:val="BodyText"/>
        <w:spacing w:before="120"/>
        <w:ind w:left="1440" w:hanging="1440"/>
      </w:pPr>
      <w:r>
        <w:t>LOINC</w:t>
      </w:r>
      <w:r>
        <w:tab/>
        <w:t>Logical Observation Identifiers Names and Codes</w:t>
      </w:r>
    </w:p>
    <w:p w14:paraId="2487169B" w14:textId="77777777" w:rsidR="002F1445" w:rsidRDefault="002F1445" w:rsidP="00BE4A19">
      <w:pPr>
        <w:pStyle w:val="BodyText"/>
        <w:spacing w:before="120"/>
        <w:ind w:left="1440" w:hanging="1440"/>
      </w:pPr>
      <w:r>
        <w:t>MDA</w:t>
      </w:r>
      <w:r>
        <w:tab/>
        <w:t>Model Driven Architecture</w:t>
      </w:r>
    </w:p>
    <w:p w14:paraId="6D7AEF87" w14:textId="77777777" w:rsidR="002F1445" w:rsidRDefault="002F1445" w:rsidP="00BE4A19">
      <w:pPr>
        <w:pStyle w:val="BodyText"/>
        <w:spacing w:before="120"/>
        <w:ind w:left="1440" w:hanging="1440"/>
      </w:pPr>
      <w:r>
        <w:t>OCL</w:t>
      </w:r>
      <w:r>
        <w:tab/>
        <w:t>Object Constraint Language</w:t>
      </w:r>
    </w:p>
    <w:p w14:paraId="2044093A" w14:textId="77777777" w:rsidR="002F1445" w:rsidRDefault="002F1445" w:rsidP="00BE4A19">
      <w:pPr>
        <w:pStyle w:val="BodyText"/>
        <w:spacing w:before="120"/>
        <w:ind w:left="1440" w:hanging="1440"/>
      </w:pPr>
      <w:r>
        <w:t>OMG</w:t>
      </w:r>
      <w:r>
        <w:tab/>
        <w:t>Object Management Group</w:t>
      </w:r>
    </w:p>
    <w:p w14:paraId="6D22C139" w14:textId="77777777" w:rsidR="002F1445" w:rsidRDefault="002F1445" w:rsidP="00BE4A19">
      <w:pPr>
        <w:pStyle w:val="BodyText"/>
        <w:spacing w:before="120"/>
        <w:ind w:left="1440" w:hanging="1440"/>
      </w:pPr>
      <w:r>
        <w:t>OpenEHR</w:t>
      </w:r>
      <w:r>
        <w:tab/>
        <w:t>Open Electronic Health Record</w:t>
      </w:r>
    </w:p>
    <w:p w14:paraId="695B88A9" w14:textId="77777777" w:rsidR="002F1445" w:rsidRDefault="002F1445" w:rsidP="00BE4A19">
      <w:pPr>
        <w:pStyle w:val="BodyText"/>
        <w:spacing w:before="120"/>
        <w:ind w:left="1440" w:hanging="1440"/>
      </w:pPr>
      <w:r>
        <w:t>PIM</w:t>
      </w:r>
      <w:r>
        <w:tab/>
        <w:t>Platform Independent Model</w:t>
      </w:r>
    </w:p>
    <w:p w14:paraId="7796BD64" w14:textId="77777777" w:rsidR="002F1445" w:rsidRDefault="002F1445" w:rsidP="00BE4A19">
      <w:pPr>
        <w:pStyle w:val="BodyText"/>
        <w:spacing w:before="120"/>
        <w:ind w:left="1440" w:hanging="1440"/>
      </w:pPr>
      <w:r>
        <w:t>PSM</w:t>
      </w:r>
      <w:r>
        <w:tab/>
        <w:t>Platform Specific Model</w:t>
      </w:r>
    </w:p>
    <w:p w14:paraId="6CECAB26" w14:textId="77777777" w:rsidR="002F1445" w:rsidRDefault="002F1445" w:rsidP="00BE4A19">
      <w:pPr>
        <w:pStyle w:val="BodyText"/>
        <w:spacing w:before="120"/>
        <w:ind w:left="1440" w:hanging="1440"/>
      </w:pPr>
      <w:r>
        <w:t>RM</w:t>
      </w:r>
      <w:r>
        <w:tab/>
        <w:t>Reference Model</w:t>
      </w:r>
    </w:p>
    <w:p w14:paraId="4E6EBA87" w14:textId="77777777" w:rsidR="002F1445" w:rsidRDefault="002F1445" w:rsidP="00BE4A19">
      <w:pPr>
        <w:pStyle w:val="BodyText"/>
        <w:spacing w:before="120"/>
        <w:ind w:left="1440" w:hanging="1440"/>
      </w:pPr>
      <w:r>
        <w:t>RMP</w:t>
      </w:r>
      <w:r>
        <w:tab/>
        <w:t>Reference Model Profile</w:t>
      </w:r>
    </w:p>
    <w:p w14:paraId="08F6B246" w14:textId="77777777" w:rsidR="002F1445" w:rsidRDefault="002F1445" w:rsidP="00BE4A19">
      <w:pPr>
        <w:pStyle w:val="BodyText"/>
        <w:spacing w:before="120"/>
        <w:ind w:left="1440" w:hanging="1440"/>
      </w:pPr>
      <w:r>
        <w:t>SNOMED CT</w:t>
      </w:r>
      <w:r>
        <w:tab/>
        <w:t>Systematized Nomenclature of Medicine – Clinical Terms</w:t>
      </w:r>
    </w:p>
    <w:p w14:paraId="7B21EA1D" w14:textId="77777777" w:rsidR="002F1445" w:rsidRDefault="002F1445" w:rsidP="00BE4A19">
      <w:pPr>
        <w:pStyle w:val="BodyText"/>
        <w:spacing w:before="120"/>
        <w:ind w:left="1440" w:hanging="1440"/>
      </w:pPr>
      <w:r>
        <w:t>TBP</w:t>
      </w:r>
      <w:r>
        <w:tab/>
        <w:t>Terminology Binding Profile</w:t>
      </w:r>
    </w:p>
    <w:p w14:paraId="5F1F4DB3" w14:textId="77777777" w:rsidR="002F1445" w:rsidRDefault="002F1445" w:rsidP="00BE4A19">
      <w:pPr>
        <w:pStyle w:val="BodyText"/>
        <w:spacing w:before="120"/>
        <w:ind w:left="1440" w:hanging="1440"/>
      </w:pPr>
      <w:r>
        <w:t>UML</w:t>
      </w:r>
      <w:r>
        <w:tab/>
        <w:t>Unified Modeling Language</w:t>
      </w:r>
    </w:p>
    <w:p w14:paraId="4EF4ACE9" w14:textId="77777777" w:rsidR="002F1445" w:rsidRDefault="002F1445" w:rsidP="00BE4A19">
      <w:pPr>
        <w:pStyle w:val="BodyText"/>
        <w:spacing w:before="120"/>
        <w:ind w:left="1440" w:hanging="1440"/>
      </w:pPr>
      <w:r>
        <w:t>URI</w:t>
      </w:r>
      <w:r>
        <w:tab/>
        <w:t>Uniform Resource Identifier</w:t>
      </w:r>
    </w:p>
    <w:p w14:paraId="1B9A3B2B" w14:textId="77777777" w:rsidR="002F1445" w:rsidRDefault="002F1445" w:rsidP="00BE4A19">
      <w:pPr>
        <w:pStyle w:val="BodyText"/>
        <w:spacing w:before="120"/>
        <w:ind w:left="1440" w:hanging="1440"/>
      </w:pPr>
      <w:r>
        <w:t>URM</w:t>
      </w:r>
      <w:r>
        <w:tab/>
        <w:t>Underlying Reference Model</w:t>
      </w:r>
    </w:p>
    <w:p w14:paraId="06DC8FE8" w14:textId="77777777" w:rsidR="002F1445" w:rsidRDefault="002F1445" w:rsidP="00860763">
      <w:pPr>
        <w:pStyle w:val="Heading1"/>
      </w:pPr>
      <w:bookmarkStart w:id="22" w:name="_Toc321988972"/>
      <w:bookmarkStart w:id="23" w:name="_Toc277079887"/>
      <w:r>
        <w:t>Additional Information</w:t>
      </w:r>
      <w:bookmarkEnd w:id="22"/>
      <w:bookmarkEnd w:id="23"/>
      <w:r>
        <w:t xml:space="preserve"> </w:t>
      </w:r>
    </w:p>
    <w:p w14:paraId="56895BFF" w14:textId="77777777" w:rsidR="002F1445" w:rsidRDefault="002F1445" w:rsidP="00860763">
      <w:pPr>
        <w:pStyle w:val="Heading2"/>
      </w:pPr>
      <w:bookmarkStart w:id="24" w:name="_Toc321988973"/>
      <w:bookmarkStart w:id="25" w:name="_Toc277079888"/>
      <w:r>
        <w:t>Changes to Adopted OMG Specifications</w:t>
      </w:r>
      <w:bookmarkEnd w:id="24"/>
      <w:bookmarkEnd w:id="25"/>
    </w:p>
    <w:p w14:paraId="6E9B1FA0" w14:textId="77777777" w:rsidR="002F1445" w:rsidRDefault="002F1445" w:rsidP="002F1445">
      <w:pPr>
        <w:pStyle w:val="Body"/>
      </w:pPr>
      <w:r>
        <w:t>No changes to adopted OMG specifications are required to adopt this specification.</w:t>
      </w:r>
    </w:p>
    <w:p w14:paraId="50191CBC" w14:textId="77777777" w:rsidR="002F1445" w:rsidRDefault="002F1445" w:rsidP="00860763">
      <w:pPr>
        <w:pStyle w:val="Heading2"/>
      </w:pPr>
      <w:bookmarkStart w:id="26" w:name="_Toc321988974"/>
      <w:bookmarkStart w:id="27" w:name="_Toc277079889"/>
      <w:r>
        <w:t>Acknowledgements</w:t>
      </w:r>
      <w:bookmarkEnd w:id="26"/>
      <w:bookmarkEnd w:id="27"/>
    </w:p>
    <w:p w14:paraId="6E702971" w14:textId="77777777" w:rsidR="002F1445" w:rsidRDefault="002F1445" w:rsidP="002F1445">
      <w:pPr>
        <w:pStyle w:val="Body"/>
      </w:pPr>
      <w:r>
        <w:t>The following companies submitted this specification:</w:t>
      </w:r>
      <w:r>
        <w:br/>
      </w:r>
    </w:p>
    <w:p w14:paraId="5FF2C963" w14:textId="77777777" w:rsidR="002F1445" w:rsidRDefault="002F1445" w:rsidP="00057587">
      <w:pPr>
        <w:pStyle w:val="Bullet1"/>
        <w:numPr>
          <w:ilvl w:val="0"/>
          <w:numId w:val="6"/>
        </w:numPr>
        <w:tabs>
          <w:tab w:val="left" w:pos="504"/>
        </w:tabs>
      </w:pPr>
      <w:r>
        <w:t>Mayo Clinic</w:t>
      </w:r>
    </w:p>
    <w:p w14:paraId="0024C631" w14:textId="77777777" w:rsidR="002F1445" w:rsidRDefault="002F1445" w:rsidP="00057587">
      <w:pPr>
        <w:pStyle w:val="Bullet1"/>
        <w:numPr>
          <w:ilvl w:val="0"/>
          <w:numId w:val="6"/>
        </w:numPr>
        <w:tabs>
          <w:tab w:val="left" w:pos="504"/>
        </w:tabs>
      </w:pPr>
      <w:r>
        <w:t>Visumpoint, LLC</w:t>
      </w:r>
    </w:p>
    <w:p w14:paraId="1DD3F682" w14:textId="77777777" w:rsidR="002F1445" w:rsidRDefault="002F1445" w:rsidP="002F1445">
      <w:pPr>
        <w:pStyle w:val="Body"/>
      </w:pPr>
      <w:r>
        <w:t>The following companies supported this specification:</w:t>
      </w:r>
      <w:r>
        <w:br/>
      </w:r>
    </w:p>
    <w:p w14:paraId="67A48F40" w14:textId="77777777" w:rsidR="002F1445" w:rsidRDefault="002F1445" w:rsidP="00057587">
      <w:pPr>
        <w:pStyle w:val="Bullet1"/>
        <w:numPr>
          <w:ilvl w:val="0"/>
          <w:numId w:val="6"/>
        </w:numPr>
        <w:tabs>
          <w:tab w:val="left" w:pos="504"/>
        </w:tabs>
      </w:pPr>
      <w:r>
        <w:t>Escape Velocity, LLC</w:t>
      </w:r>
    </w:p>
    <w:p w14:paraId="2F18710E" w14:textId="77777777" w:rsidR="002F1445" w:rsidRDefault="002F1445" w:rsidP="002F1445">
      <w:pPr>
        <w:pStyle w:val="Bullet1"/>
        <w:tabs>
          <w:tab w:val="left" w:pos="504"/>
        </w:tabs>
      </w:pPr>
    </w:p>
    <w:p w14:paraId="57B5E1A7"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1494D164" w14:textId="77777777" w:rsidTr="00E8415C">
        <w:tc>
          <w:tcPr>
            <w:tcW w:w="3150" w:type="dxa"/>
          </w:tcPr>
          <w:p w14:paraId="779EAD04"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1D605B21" w14:textId="77777777" w:rsidR="002F1445" w:rsidRPr="000F19B3" w:rsidRDefault="002F1445" w:rsidP="00E8415C">
            <w:pPr>
              <w:ind w:left="144" w:hanging="162"/>
            </w:pPr>
            <w:r w:rsidRPr="000F19B3">
              <w:t>Ocean Informatics</w:t>
            </w:r>
          </w:p>
        </w:tc>
      </w:tr>
      <w:tr w:rsidR="002F1445" w:rsidRPr="000F19B3" w14:paraId="3537A831" w14:textId="77777777" w:rsidTr="00E8415C">
        <w:tc>
          <w:tcPr>
            <w:tcW w:w="3150" w:type="dxa"/>
          </w:tcPr>
          <w:p w14:paraId="2C3198F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05C6C31B" w14:textId="77777777" w:rsidR="002F1445" w:rsidRPr="000F19B3" w:rsidRDefault="002F1445" w:rsidP="00E8415C">
            <w:pPr>
              <w:ind w:left="144" w:hanging="162"/>
            </w:pPr>
            <w:r w:rsidRPr="000F19B3">
              <w:t>Intermountain Healthcare (Consultant)</w:t>
            </w:r>
          </w:p>
        </w:tc>
      </w:tr>
      <w:tr w:rsidR="002F1445" w:rsidRPr="000F19B3" w14:paraId="2C16137D" w14:textId="77777777" w:rsidTr="00E8415C">
        <w:tc>
          <w:tcPr>
            <w:tcW w:w="3150" w:type="dxa"/>
          </w:tcPr>
          <w:p w14:paraId="333C414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29A14D0F" w14:textId="77777777" w:rsidR="002F1445" w:rsidRPr="000F19B3" w:rsidRDefault="002F1445" w:rsidP="00E8415C">
            <w:pPr>
              <w:ind w:left="144" w:hanging="162"/>
            </w:pPr>
            <w:r w:rsidRPr="000F19B3">
              <w:t>Accenture</w:t>
            </w:r>
          </w:p>
        </w:tc>
      </w:tr>
      <w:tr w:rsidR="002F1445" w:rsidRPr="000F19B3" w14:paraId="30A86A4A" w14:textId="77777777" w:rsidTr="00E8415C">
        <w:tc>
          <w:tcPr>
            <w:tcW w:w="3150" w:type="dxa"/>
          </w:tcPr>
          <w:p w14:paraId="65F6707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3A46293A" w14:textId="77777777" w:rsidR="002F1445" w:rsidRPr="000F19B3" w:rsidRDefault="002F1445" w:rsidP="00E8415C">
            <w:pPr>
              <w:ind w:left="144" w:hanging="162"/>
            </w:pPr>
            <w:r w:rsidRPr="000F19B3">
              <w:t>Escape Velocity LLC</w:t>
            </w:r>
          </w:p>
        </w:tc>
      </w:tr>
      <w:tr w:rsidR="002F1445" w:rsidRPr="000F19B3" w14:paraId="1294F3F2" w14:textId="77777777" w:rsidTr="00E8415C">
        <w:tc>
          <w:tcPr>
            <w:tcW w:w="3150" w:type="dxa"/>
          </w:tcPr>
          <w:p w14:paraId="48027904"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21E96A05" w14:textId="77777777" w:rsidR="002F1445" w:rsidRPr="000F19B3" w:rsidRDefault="002F1445" w:rsidP="00E8415C">
            <w:pPr>
              <w:ind w:left="144" w:hanging="162"/>
            </w:pPr>
            <w:r w:rsidRPr="000F19B3">
              <w:t>Visumpoint LLC</w:t>
            </w:r>
          </w:p>
        </w:tc>
      </w:tr>
      <w:tr w:rsidR="002F1445" w:rsidRPr="000F19B3" w14:paraId="082BFA7E" w14:textId="77777777" w:rsidTr="00E8415C">
        <w:tc>
          <w:tcPr>
            <w:tcW w:w="3150" w:type="dxa"/>
          </w:tcPr>
          <w:p w14:paraId="775F523E"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1EE311BB" w14:textId="77777777" w:rsidR="002F1445" w:rsidRPr="000F19B3" w:rsidRDefault="002F1445" w:rsidP="00E8415C">
            <w:pPr>
              <w:ind w:left="144" w:hanging="162"/>
            </w:pPr>
            <w:r w:rsidRPr="000F19B3">
              <w:t>Intermountain Healthcare</w:t>
            </w:r>
          </w:p>
        </w:tc>
      </w:tr>
      <w:tr w:rsidR="002F1445" w:rsidRPr="000F19B3" w14:paraId="1379B9FF" w14:textId="77777777" w:rsidTr="00E8415C">
        <w:tc>
          <w:tcPr>
            <w:tcW w:w="3150" w:type="dxa"/>
          </w:tcPr>
          <w:p w14:paraId="1A35792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1075D504" w14:textId="77777777" w:rsidR="002F1445" w:rsidRPr="000F19B3" w:rsidRDefault="002F1445" w:rsidP="00E8415C">
            <w:pPr>
              <w:ind w:left="144" w:hanging="162"/>
            </w:pPr>
            <w:r w:rsidRPr="000F19B3">
              <w:t>Intermountain Healthcare (Consultant)</w:t>
            </w:r>
          </w:p>
        </w:tc>
      </w:tr>
      <w:tr w:rsidR="002F1445" w:rsidRPr="000F19B3" w14:paraId="5D9801E4" w14:textId="77777777" w:rsidTr="00E8415C">
        <w:tc>
          <w:tcPr>
            <w:tcW w:w="3150" w:type="dxa"/>
          </w:tcPr>
          <w:p w14:paraId="3FE1205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3AA16B23" w14:textId="77777777" w:rsidR="002F1445" w:rsidRPr="000F19B3" w:rsidRDefault="002F1445" w:rsidP="00E8415C">
            <w:pPr>
              <w:ind w:left="144" w:hanging="162"/>
            </w:pPr>
            <w:r w:rsidRPr="000F19B3">
              <w:t>Visumpoint LLC</w:t>
            </w:r>
          </w:p>
        </w:tc>
      </w:tr>
      <w:tr w:rsidR="002F1445" w:rsidRPr="000F19B3" w14:paraId="5CB93D5B" w14:textId="77777777" w:rsidTr="00E8415C">
        <w:tc>
          <w:tcPr>
            <w:tcW w:w="3150" w:type="dxa"/>
          </w:tcPr>
          <w:p w14:paraId="2B8D826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6ED0D646" w14:textId="77777777" w:rsidR="002F1445" w:rsidRPr="000F19B3" w:rsidRDefault="002F1445" w:rsidP="00E8415C">
            <w:pPr>
              <w:ind w:left="144" w:hanging="162"/>
            </w:pPr>
            <w:r w:rsidRPr="000F19B3">
              <w:t>Ockham Information Services LLC</w:t>
            </w:r>
          </w:p>
        </w:tc>
      </w:tr>
      <w:tr w:rsidR="002F1445" w:rsidRPr="000F19B3" w14:paraId="434FFE36" w14:textId="77777777" w:rsidTr="00E8415C">
        <w:tc>
          <w:tcPr>
            <w:tcW w:w="3150" w:type="dxa"/>
          </w:tcPr>
          <w:p w14:paraId="4973A4B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74823C4B" w14:textId="77777777" w:rsidR="002F1445" w:rsidRPr="000F19B3" w:rsidRDefault="002F1445" w:rsidP="00E8415C">
            <w:pPr>
              <w:ind w:left="144" w:hanging="162"/>
            </w:pPr>
            <w:r w:rsidRPr="000F19B3">
              <w:t>Independent Consultant</w:t>
            </w:r>
          </w:p>
        </w:tc>
      </w:tr>
      <w:tr w:rsidR="002F1445" w:rsidRPr="000F19B3" w14:paraId="5B77AE52" w14:textId="77777777" w:rsidTr="00E8415C">
        <w:tc>
          <w:tcPr>
            <w:tcW w:w="3150" w:type="dxa"/>
          </w:tcPr>
          <w:p w14:paraId="6ED825E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7533B36F" w14:textId="77777777" w:rsidR="002F1445" w:rsidRPr="000F19B3" w:rsidRDefault="002F1445" w:rsidP="00E8415C">
            <w:pPr>
              <w:ind w:left="144" w:hanging="162"/>
            </w:pPr>
            <w:r w:rsidRPr="000F19B3">
              <w:t>Mayo Clinic</w:t>
            </w:r>
          </w:p>
        </w:tc>
      </w:tr>
      <w:tr w:rsidR="002F1445" w:rsidRPr="000F19B3" w14:paraId="6B947A1A" w14:textId="77777777" w:rsidTr="00E8415C">
        <w:tc>
          <w:tcPr>
            <w:tcW w:w="3150" w:type="dxa"/>
          </w:tcPr>
          <w:p w14:paraId="19676984"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2F47ABBF" w14:textId="77777777" w:rsidR="002F1445" w:rsidRPr="000F19B3" w:rsidRDefault="002F1445" w:rsidP="00E8415C">
            <w:pPr>
              <w:ind w:left="144" w:hanging="162"/>
            </w:pPr>
            <w:r w:rsidRPr="000F19B3">
              <w:t>Mayo Clinic</w:t>
            </w:r>
          </w:p>
        </w:tc>
      </w:tr>
      <w:tr w:rsidR="002F1445" w:rsidRPr="00575485" w14:paraId="08F99339" w14:textId="77777777" w:rsidTr="00E8415C">
        <w:tc>
          <w:tcPr>
            <w:tcW w:w="3150" w:type="dxa"/>
          </w:tcPr>
          <w:p w14:paraId="3A1D2EBB"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0C969C5F" w14:textId="77777777" w:rsidR="002F1445" w:rsidRPr="00575485" w:rsidRDefault="002F1445" w:rsidP="00E8415C">
            <w:pPr>
              <w:ind w:left="144" w:hanging="162"/>
            </w:pPr>
            <w:r w:rsidRPr="00575485">
              <w:t>Visumpoint LLC</w:t>
            </w:r>
          </w:p>
        </w:tc>
      </w:tr>
      <w:tr w:rsidR="002F1445" w:rsidRPr="00575485" w14:paraId="107D0514" w14:textId="77777777" w:rsidTr="00E8415C">
        <w:tc>
          <w:tcPr>
            <w:tcW w:w="3150" w:type="dxa"/>
          </w:tcPr>
          <w:p w14:paraId="6991B9B6"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168E6A50" w14:textId="77777777" w:rsidR="002F1445" w:rsidRPr="00575485" w:rsidRDefault="002F1445" w:rsidP="00E8415C">
            <w:pPr>
              <w:ind w:left="160" w:hanging="162"/>
            </w:pPr>
            <w:r w:rsidRPr="00575485">
              <w:t>University Medical Center Groningen</w:t>
            </w:r>
          </w:p>
          <w:p w14:paraId="709147D1" w14:textId="77777777" w:rsidR="002F1445" w:rsidRPr="00575485" w:rsidRDefault="002F1445" w:rsidP="00E8415C">
            <w:pPr>
              <w:ind w:left="144" w:hanging="162"/>
            </w:pPr>
            <w:r w:rsidRPr="00575485">
              <w:t>Results4Care</w:t>
            </w:r>
          </w:p>
        </w:tc>
      </w:tr>
    </w:tbl>
    <w:p w14:paraId="27389653" w14:textId="77777777" w:rsidR="003623FE" w:rsidRPr="00C97525" w:rsidRDefault="003623FE" w:rsidP="00D01286">
      <w:pPr>
        <w:tabs>
          <w:tab w:val="left" w:pos="90"/>
        </w:tabs>
        <w:rPr>
          <w:rFonts w:ascii="Arial" w:hAnsi="Arial" w:cs="Arial"/>
          <w:color w:val="000000"/>
          <w:sz w:val="24"/>
          <w:szCs w:val="24"/>
        </w:rPr>
      </w:pPr>
    </w:p>
    <w:p w14:paraId="40EBC19F" w14:textId="77777777" w:rsidR="001973EB" w:rsidRDefault="007B402A" w:rsidP="0051087E">
      <w:r>
        <w:t xml:space="preserve"> </w:t>
      </w:r>
    </w:p>
    <w:p w14:paraId="2F6FD7F0" w14:textId="77777777" w:rsidR="002C0F83" w:rsidRDefault="00A4049A" w:rsidP="00860763">
      <w:pPr>
        <w:pStyle w:val="Heading1"/>
      </w:pPr>
      <w:bookmarkStart w:id="28" w:name="_Toc277079890"/>
      <w:r>
        <w:t>AML Meta Model</w:t>
      </w:r>
      <w:bookmarkEnd w:id="28"/>
      <w:r w:rsidR="003C6850">
        <w:t xml:space="preserve"> </w:t>
      </w:r>
    </w:p>
    <w:p w14:paraId="70BBF098" w14:textId="77777777" w:rsidR="00D91281" w:rsidRDefault="00467F03" w:rsidP="0039400D">
      <w:r w:rsidRPr="001551F5">
        <w:tab/>
      </w:r>
      <w:r w:rsidR="005C6CB8">
        <w:t xml:space="preserve"> </w:t>
      </w:r>
    </w:p>
    <w:p w14:paraId="7509F253" w14:textId="77777777" w:rsidR="00D23B64" w:rsidRDefault="002E1E5F">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19A244C7" w14:textId="77777777" w:rsidR="00D23B64" w:rsidRDefault="002E1E5F">
      <w:r>
        <w:t xml:space="preserve"> </w:t>
      </w:r>
    </w:p>
    <w:p w14:paraId="01354C0E" w14:textId="77777777" w:rsidR="00D91281" w:rsidRDefault="00E51B2D" w:rsidP="0039400D">
      <w:r>
        <w:t xml:space="preserve"> </w:t>
      </w:r>
    </w:p>
    <w:p w14:paraId="74B36CAE" w14:textId="77777777" w:rsidR="002C0F83" w:rsidRDefault="001F24CC" w:rsidP="00860763">
      <w:pPr>
        <w:pStyle w:val="Heading2"/>
      </w:pPr>
      <w:bookmarkStart w:id="29" w:name="_Toc277079891"/>
      <w:r w:rsidRPr="001F24CC">
        <w:t>&lt;Package&gt; Archetype Meta Model</w:t>
      </w:r>
      <w:bookmarkEnd w:id="29"/>
      <w:r w:rsidR="003C6850">
        <w:t xml:space="preserve"> </w:t>
      </w:r>
    </w:p>
    <w:p w14:paraId="225D46E0" w14:textId="77777777" w:rsidR="00D91281" w:rsidRDefault="005C6CB8" w:rsidP="0039400D">
      <w:r>
        <w:t xml:space="preserve"> </w:t>
      </w:r>
    </w:p>
    <w:p w14:paraId="6F74C189" w14:textId="77777777" w:rsidR="00D23B64" w:rsidRDefault="002E1E5F">
      <w:r>
        <w:t>This section shows the relationship between archetype lib</w:t>
      </w:r>
      <w:r>
        <w:t xml:space="preserve">raries, archetypes and archetype versions.  It also describes the ADL/AOM specific metadata that accompanies a given version of an archetype. </w:t>
      </w:r>
    </w:p>
    <w:p w14:paraId="6D318D84" w14:textId="77777777" w:rsidR="00D23B64" w:rsidRDefault="002E1E5F">
      <w:r>
        <w:t xml:space="preserve"> </w:t>
      </w:r>
    </w:p>
    <w:p w14:paraId="210EFEC3" w14:textId="77777777" w:rsidR="005F31BE" w:rsidRDefault="001F24CC" w:rsidP="005F31BE">
      <w:pPr>
        <w:pStyle w:val="Heading3"/>
      </w:pPr>
      <w:bookmarkStart w:id="30" w:name="_Toc277079892"/>
      <w:r>
        <w:t>&lt;Package&gt; Archetype Libraries</w:t>
      </w:r>
      <w:bookmarkEnd w:id="30"/>
    </w:p>
    <w:p w14:paraId="5750316A" w14:textId="77777777" w:rsidR="00D91281" w:rsidRDefault="005C6CB8" w:rsidP="0039400D">
      <w:r>
        <w:t xml:space="preserve"> </w:t>
      </w:r>
    </w:p>
    <w:p w14:paraId="3A84A0A6" w14:textId="77777777" w:rsidR="00D23B64" w:rsidRDefault="002E1E5F">
      <w:r>
        <w:t>This section describes Archetype Libraries, Archetypes and Archetype versions a</w:t>
      </w:r>
      <w:r>
        <w:t xml:space="preserve">nd their relationships. </w:t>
      </w:r>
    </w:p>
    <w:p w14:paraId="0D13E4C9" w14:textId="77777777" w:rsidR="003E4BE1" w:rsidRDefault="0001444D" w:rsidP="00595F8A">
      <w:r>
        <w:tab/>
      </w:r>
      <w:r>
        <w:tab/>
      </w:r>
      <w:r>
        <w:tab/>
      </w:r>
      <w:r>
        <w:tab/>
      </w:r>
      <w:r>
        <w:rPr>
          <w:noProof/>
        </w:rPr>
        <w:drawing>
          <wp:inline distT="0" distB="0" distL="0" distR="0" wp14:anchorId="45E7921C" wp14:editId="5FDD078C">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14:paraId="4F3CBCC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 w:name="_7412d314307bc61dfa0287deae4ee4ce"/>
      <w:r w:rsidRPr="007B5B34">
        <w:rPr>
          <w:b/>
          <w:sz w:val="24"/>
          <w:szCs w:val="24"/>
        </w:rPr>
        <w:t>Archetype Libraries</w:t>
      </w:r>
      <w:bookmarkEnd w:id="31"/>
    </w:p>
    <w:p w14:paraId="6821E166" w14:textId="77777777" w:rsidR="003E4BE1" w:rsidRDefault="005C6CB8" w:rsidP="00AB09F3">
      <w:r>
        <w:t xml:space="preserve"> </w:t>
      </w:r>
    </w:p>
    <w:p w14:paraId="76D0E31D" w14:textId="77777777" w:rsidR="00D23B64" w:rsidRDefault="002E1E5F">
      <w:r>
        <w:t>This diagram shows the relationships between the archetype library, its member archetypes and their versions and to the corresponding UML classes.  It also shows the links between archetypes and their associated metadata.</w:t>
      </w:r>
    </w:p>
    <w:p w14:paraId="46A5C04D" w14:textId="77777777" w:rsidR="003E4BE1" w:rsidRDefault="00CB577B" w:rsidP="00AB09F3">
      <w:r>
        <w:t xml:space="preserve">       </w:t>
      </w:r>
    </w:p>
    <w:p w14:paraId="5FCF320C" w14:textId="77777777" w:rsidR="00DB049B" w:rsidRDefault="00022C8A" w:rsidP="006977BE">
      <w:r w:rsidRPr="00022C8A">
        <w:t xml:space="preserve"> </w:t>
      </w:r>
    </w:p>
    <w:p w14:paraId="2ABFDBAA" w14:textId="77777777" w:rsidR="002C0F83" w:rsidRPr="005F31BE" w:rsidRDefault="00F851FF" w:rsidP="005F31BE">
      <w:pPr>
        <w:pStyle w:val="Heading4"/>
      </w:pPr>
      <w:bookmarkStart w:id="32" w:name="_abe68de6d7b599f5e4ea361caee12c81"/>
      <w:bookmarkStart w:id="33" w:name="_Toc277079893"/>
      <w:r w:rsidRPr="005F31BE">
        <w:t>&lt;DataType&gt; ArchetypeId</w:t>
      </w:r>
      <w:bookmarkEnd w:id="32"/>
      <w:bookmarkEnd w:id="33"/>
    </w:p>
    <w:p w14:paraId="1D5AD26A" w14:textId="77777777" w:rsidR="0063570E" w:rsidRDefault="0063570E" w:rsidP="00383490"/>
    <w:p w14:paraId="4046F530" w14:textId="77777777" w:rsidR="00A855E6" w:rsidRDefault="00383490" w:rsidP="00263593">
      <w:r w:rsidRPr="00875584">
        <w:rPr>
          <w:rFonts w:ascii="Arial" w:hAnsi="Arial"/>
          <w:b/>
          <w:sz w:val="24"/>
          <w:szCs w:val="24"/>
        </w:rPr>
        <w:t>Description</w:t>
      </w:r>
    </w:p>
    <w:p w14:paraId="7D39139E" w14:textId="77777777" w:rsidR="00DB049B" w:rsidRDefault="005C6CB8" w:rsidP="006977BE">
      <w:r>
        <w:t xml:space="preserve"> </w:t>
      </w:r>
    </w:p>
    <w:p w14:paraId="11B284CB" w14:textId="77777777" w:rsidR="00D23B64" w:rsidRDefault="002E1E5F">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14:paraId="089D24E9" w14:textId="77777777" w:rsidR="00DB049B" w:rsidRDefault="00C51B43" w:rsidP="006977BE">
      <w:r>
        <w:t xml:space="preserve"> </w:t>
      </w:r>
      <w:r w:rsidR="009F2598">
        <w:t xml:space="preserve">  </w:t>
      </w:r>
    </w:p>
    <w:p w14:paraId="0F9DA4DC" w14:textId="77777777" w:rsidR="0063570E" w:rsidRDefault="0063570E" w:rsidP="00383490"/>
    <w:p w14:paraId="2DCA57D3" w14:textId="77777777" w:rsidR="00A855E6" w:rsidRDefault="00383490" w:rsidP="00263593">
      <w:r w:rsidRPr="00875584">
        <w:rPr>
          <w:rFonts w:ascii="Arial" w:hAnsi="Arial"/>
          <w:b/>
          <w:sz w:val="24"/>
          <w:szCs w:val="24"/>
        </w:rPr>
        <w:t>Diagrams</w:t>
      </w:r>
    </w:p>
    <w:p w14:paraId="46981391" w14:textId="77777777" w:rsidR="00DB049B" w:rsidRDefault="002E1E5F" w:rsidP="006977BE">
      <w:hyperlink w:anchor="_7412d314307bc61dfa0287deae4ee4ce" w:history="1">
        <w:r w:rsidR="003E7695">
          <w:rPr>
            <w:rStyle w:val="Hyperlink"/>
          </w:rPr>
          <w:t>Archetype Libraries</w:t>
        </w:r>
      </w:hyperlink>
      <w:r w:rsidR="00F37E3B">
        <w:t xml:space="preserve"> </w:t>
      </w:r>
      <w:r w:rsidR="006977BE">
        <w:t xml:space="preserve">  </w:t>
      </w:r>
    </w:p>
    <w:p w14:paraId="53337A51" w14:textId="77777777" w:rsidR="0063570E" w:rsidRDefault="0063570E" w:rsidP="00383490"/>
    <w:p w14:paraId="78E84AB1" w14:textId="77777777" w:rsidR="00A855E6" w:rsidRDefault="00383490" w:rsidP="00263593">
      <w:r w:rsidRPr="00875584">
        <w:rPr>
          <w:rFonts w:ascii="Arial" w:hAnsi="Arial"/>
          <w:b/>
          <w:sz w:val="24"/>
          <w:szCs w:val="24"/>
        </w:rPr>
        <w:t>Attributes</w:t>
      </w:r>
    </w:p>
    <w:p w14:paraId="02865D45" w14:textId="77777777" w:rsidR="00B603FB" w:rsidRDefault="00B603FB" w:rsidP="008B78EB"/>
    <w:p w14:paraId="77B4C201" w14:textId="77777777" w:rsidR="00A755AA" w:rsidRDefault="008B78EB" w:rsidP="008B78EB">
      <w:pPr>
        <w:rPr>
          <w:b/>
        </w:rPr>
      </w:pPr>
      <w:r w:rsidRPr="006A54F6">
        <w:rPr>
          <w:b/>
        </w:rPr>
        <w:t>•   public string : String  [1]</w:t>
      </w:r>
    </w:p>
    <w:p w14:paraId="6C83AB6E" w14:textId="77777777" w:rsidR="008B78EB" w:rsidRPr="006A54F6" w:rsidRDefault="005C6CB8" w:rsidP="008B78EB">
      <w:pPr>
        <w:rPr>
          <w:b/>
        </w:rPr>
      </w:pPr>
      <w:r>
        <w:t xml:space="preserve"> </w:t>
      </w:r>
    </w:p>
    <w:p w14:paraId="125490AD" w14:textId="77777777" w:rsidR="00D23B64" w:rsidRDefault="002E1E5F">
      <w:r>
        <w:t xml:space="preserve"> The string representation of the archetype identifier.  </w:t>
      </w:r>
    </w:p>
    <w:p w14:paraId="513EFE1C" w14:textId="77777777" w:rsidR="00DB049B" w:rsidRDefault="00022C8A" w:rsidP="006977BE">
      <w:r w:rsidRPr="00022C8A">
        <w:t xml:space="preserve"> </w:t>
      </w:r>
    </w:p>
    <w:p w14:paraId="78A75A06" w14:textId="77777777" w:rsidR="002C0F83" w:rsidRPr="005F31BE" w:rsidRDefault="00F851FF" w:rsidP="005F31BE">
      <w:pPr>
        <w:pStyle w:val="Heading4"/>
      </w:pPr>
      <w:bookmarkStart w:id="34" w:name="_561a78931042144a362602066e152651"/>
      <w:bookmarkStart w:id="35" w:name="_Toc277079894"/>
      <w:r w:rsidRPr="005F31BE">
        <w:t>&lt;DataType&gt; ArchetypeVersionId</w:t>
      </w:r>
      <w:bookmarkEnd w:id="34"/>
      <w:bookmarkEnd w:id="35"/>
    </w:p>
    <w:p w14:paraId="4735A0EC" w14:textId="77777777" w:rsidR="0063570E" w:rsidRDefault="0063570E" w:rsidP="00383490"/>
    <w:p w14:paraId="6F6B6A9A" w14:textId="77777777" w:rsidR="00A855E6" w:rsidRDefault="00383490" w:rsidP="00263593">
      <w:r w:rsidRPr="00875584">
        <w:rPr>
          <w:rFonts w:ascii="Arial" w:hAnsi="Arial"/>
          <w:b/>
          <w:sz w:val="24"/>
          <w:szCs w:val="24"/>
        </w:rPr>
        <w:t>Description</w:t>
      </w:r>
    </w:p>
    <w:p w14:paraId="06E5933B" w14:textId="77777777" w:rsidR="00DB049B" w:rsidRDefault="005C6CB8" w:rsidP="006977BE">
      <w:r>
        <w:t xml:space="preserve"> </w:t>
      </w:r>
    </w:p>
    <w:p w14:paraId="304DE686" w14:textId="77777777" w:rsidR="00D23B64" w:rsidRDefault="002E1E5F">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14:paraId="37915CFA" w14:textId="77777777" w:rsidR="00DB049B" w:rsidRDefault="00C51B43" w:rsidP="006977BE">
      <w:r>
        <w:t xml:space="preserve"> </w:t>
      </w:r>
      <w:r w:rsidR="009F2598">
        <w:t xml:space="preserve">  </w:t>
      </w:r>
    </w:p>
    <w:p w14:paraId="5EA8A26F" w14:textId="77777777" w:rsidR="0063570E" w:rsidRDefault="0063570E" w:rsidP="00383490"/>
    <w:p w14:paraId="066C5E56" w14:textId="77777777" w:rsidR="00A855E6" w:rsidRDefault="00383490" w:rsidP="00263593">
      <w:r w:rsidRPr="00875584">
        <w:rPr>
          <w:rFonts w:ascii="Arial" w:hAnsi="Arial"/>
          <w:b/>
          <w:sz w:val="24"/>
          <w:szCs w:val="24"/>
        </w:rPr>
        <w:t>Diagrams</w:t>
      </w:r>
    </w:p>
    <w:p w14:paraId="066BACD6" w14:textId="77777777" w:rsidR="00DB049B" w:rsidRDefault="002E1E5F" w:rsidP="006977BE">
      <w:hyperlink w:anchor="_7412d314307bc61dfa0287deae4ee4ce" w:history="1">
        <w:r w:rsidR="003E7695">
          <w:rPr>
            <w:rStyle w:val="Hyperlink"/>
          </w:rPr>
          <w:t>Archetype Libraries</w:t>
        </w:r>
      </w:hyperlink>
      <w:r w:rsidR="00F37E3B">
        <w:t xml:space="preserve"> </w:t>
      </w:r>
      <w:r w:rsidR="006977BE">
        <w:t xml:space="preserve">  </w:t>
      </w:r>
    </w:p>
    <w:p w14:paraId="6BD24BEE" w14:textId="77777777" w:rsidR="0063570E" w:rsidRDefault="0063570E" w:rsidP="00383490"/>
    <w:p w14:paraId="7DB7E085" w14:textId="77777777" w:rsidR="00A855E6" w:rsidRDefault="00383490" w:rsidP="00263593">
      <w:r w:rsidRPr="00875584">
        <w:rPr>
          <w:rFonts w:ascii="Arial" w:hAnsi="Arial"/>
          <w:b/>
          <w:sz w:val="24"/>
          <w:szCs w:val="24"/>
        </w:rPr>
        <w:t>Attributes</w:t>
      </w:r>
    </w:p>
    <w:p w14:paraId="122D4049" w14:textId="77777777" w:rsidR="00B603FB" w:rsidRDefault="00B603FB" w:rsidP="008B78EB"/>
    <w:p w14:paraId="6D07EEA2" w14:textId="77777777" w:rsidR="00A755AA" w:rsidRDefault="008B78EB" w:rsidP="008B78EB">
      <w:pPr>
        <w:rPr>
          <w:b/>
        </w:rPr>
      </w:pPr>
      <w:r w:rsidRPr="006A54F6">
        <w:rPr>
          <w:b/>
        </w:rPr>
        <w:t>•   public string : String  [1]</w:t>
      </w:r>
    </w:p>
    <w:p w14:paraId="645AACF1" w14:textId="77777777" w:rsidR="008B78EB" w:rsidRPr="006A54F6" w:rsidRDefault="005C6CB8" w:rsidP="008B78EB">
      <w:pPr>
        <w:rPr>
          <w:b/>
        </w:rPr>
      </w:pPr>
      <w:r>
        <w:t xml:space="preserve"> </w:t>
      </w:r>
    </w:p>
    <w:p w14:paraId="05A98F91" w14:textId="77777777" w:rsidR="00D23B64" w:rsidRDefault="002E1E5F">
      <w:r>
        <w:t xml:space="preserve"> The string representation of the archetype version identifier.</w:t>
      </w:r>
    </w:p>
    <w:p w14:paraId="54F5645F" w14:textId="77777777" w:rsidR="00DB049B" w:rsidRDefault="00022C8A" w:rsidP="006977BE">
      <w:r w:rsidRPr="00022C8A">
        <w:t xml:space="preserve"> </w:t>
      </w:r>
    </w:p>
    <w:p w14:paraId="65188147" w14:textId="77777777" w:rsidR="002C0F83" w:rsidRPr="005F31BE" w:rsidRDefault="00F851FF" w:rsidP="005F31BE">
      <w:pPr>
        <w:pStyle w:val="Heading4"/>
      </w:pPr>
      <w:bookmarkStart w:id="36" w:name="_f45a7b68ecac449e953ff8a65d6eff75"/>
      <w:bookmarkStart w:id="37" w:name="_Toc277079895"/>
      <w:r w:rsidRPr="005F31BE">
        <w:t>&lt;Class&gt; Archetype</w:t>
      </w:r>
      <w:bookmarkEnd w:id="36"/>
      <w:bookmarkEnd w:id="37"/>
    </w:p>
    <w:p w14:paraId="782468CA" w14:textId="77777777" w:rsidR="0063570E" w:rsidRDefault="0063570E" w:rsidP="00383490"/>
    <w:p w14:paraId="27D51215" w14:textId="77777777" w:rsidR="00A855E6" w:rsidRDefault="00383490" w:rsidP="00263593">
      <w:r w:rsidRPr="00875584">
        <w:rPr>
          <w:rFonts w:ascii="Arial" w:hAnsi="Arial"/>
          <w:b/>
          <w:sz w:val="24"/>
          <w:szCs w:val="24"/>
        </w:rPr>
        <w:t>Description</w:t>
      </w:r>
    </w:p>
    <w:p w14:paraId="34237D7B" w14:textId="77777777" w:rsidR="00DB049B" w:rsidRDefault="005C6CB8" w:rsidP="006977BE">
      <w:r>
        <w:t xml:space="preserve"> </w:t>
      </w:r>
    </w:p>
    <w:p w14:paraId="5091A6F5" w14:textId="77777777" w:rsidR="00D23B64" w:rsidRDefault="002E1E5F">
      <w:r>
        <w:t xml:space="preserve">A collection of compatible, versioned constraints on a target UML </w:t>
      </w:r>
      <w:r>
        <w:rPr>
          <w:b/>
          <w:bCs/>
        </w:rPr>
        <w:t>Class</w:t>
      </w:r>
      <w:r>
        <w:t xml:space="preserve"> or other </w:t>
      </w:r>
      <w:r>
        <w:rPr>
          <w:b/>
          <w:bCs/>
        </w:rPr>
        <w:t>Archetype</w:t>
      </w:r>
      <w:r>
        <w:t>.</w:t>
      </w:r>
    </w:p>
    <w:p w14:paraId="7EBEE59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C7A8A7F" w14:textId="77777777" w:rsidR="0063570E" w:rsidRDefault="0063570E" w:rsidP="00383490"/>
    <w:p w14:paraId="042036A2" w14:textId="77777777" w:rsidR="00A855E6" w:rsidRDefault="00383490" w:rsidP="00263593">
      <w:r w:rsidRPr="00875584">
        <w:rPr>
          <w:rFonts w:ascii="Arial" w:hAnsi="Arial"/>
          <w:b/>
          <w:sz w:val="24"/>
          <w:szCs w:val="24"/>
        </w:rPr>
        <w:t>Diagrams</w:t>
      </w:r>
    </w:p>
    <w:p w14:paraId="62DC8824" w14:textId="77777777" w:rsidR="00DB049B" w:rsidRDefault="002E1E5F"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5FBC1F" w14:textId="77777777" w:rsidR="0063570E" w:rsidRDefault="0063570E" w:rsidP="00383490"/>
    <w:p w14:paraId="10C0D272" w14:textId="77777777" w:rsidR="00A855E6" w:rsidRDefault="00383490" w:rsidP="00263593">
      <w:r w:rsidRPr="00875584">
        <w:rPr>
          <w:rFonts w:ascii="Arial" w:hAnsi="Arial"/>
          <w:b/>
          <w:sz w:val="24"/>
          <w:szCs w:val="24"/>
        </w:rPr>
        <w:t>Attributes</w:t>
      </w:r>
    </w:p>
    <w:p w14:paraId="50562971" w14:textId="77777777" w:rsidR="00B603FB" w:rsidRDefault="00B603FB" w:rsidP="008B78EB"/>
    <w:p w14:paraId="1480BF93"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2A4236FB" w14:textId="77777777" w:rsidR="008B78EB" w:rsidRPr="006A54F6" w:rsidRDefault="005C6CB8" w:rsidP="008B78EB">
      <w:pPr>
        <w:rPr>
          <w:b/>
        </w:rPr>
      </w:pPr>
      <w:r>
        <w:t xml:space="preserve"> </w:t>
      </w:r>
    </w:p>
    <w:p w14:paraId="49440716" w14:textId="77777777" w:rsidR="00D23B64" w:rsidRDefault="002E1E5F">
      <w:r>
        <w:t xml:space="preserve">An identifier that uniquely names the </w:t>
      </w:r>
      <w:r>
        <w:rPr>
          <w:b/>
          <w:bCs/>
        </w:rPr>
        <w:t>Archetype</w:t>
      </w:r>
      <w:r>
        <w:t xml:space="preserve"> within the context of the </w:t>
      </w:r>
      <w:r>
        <w:rPr>
          <w:b/>
          <w:bCs/>
        </w:rPr>
        <w:t>ArchetypeLibrary</w:t>
      </w:r>
      <w:r>
        <w:t>. This identifier should be treated as immutable as it can be used to reference a particular arc</w:t>
      </w:r>
      <w:r>
        <w:t xml:space="preserve">hetype from outside of the model.  In ADL,  an example </w:t>
      </w:r>
      <w:r>
        <w:rPr>
          <w:i/>
          <w:iCs/>
        </w:rPr>
        <w:t>archetypeId</w:t>
      </w:r>
      <w:r>
        <w:t xml:space="preserve"> might be "CIMI-Core-ITEM_GROUP.cimi_composition.v1".</w:t>
      </w:r>
    </w:p>
    <w:p w14:paraId="51D0B0E8" w14:textId="77777777" w:rsidR="00B603FB" w:rsidRDefault="00B603FB" w:rsidP="008B78EB"/>
    <w:p w14:paraId="4E1F8CEC" w14:textId="77777777" w:rsidR="00A755AA" w:rsidRDefault="008B78EB" w:rsidP="008B78EB">
      <w:pPr>
        <w:rPr>
          <w:b/>
        </w:rPr>
      </w:pPr>
      <w:r w:rsidRPr="006A54F6">
        <w:rPr>
          <w:b/>
        </w:rPr>
        <w:t>•   public archetypeName : String  [1]</w:t>
      </w:r>
    </w:p>
    <w:p w14:paraId="2B6E0F01" w14:textId="77777777" w:rsidR="008B78EB" w:rsidRPr="006A54F6" w:rsidRDefault="005C6CB8" w:rsidP="008B78EB">
      <w:pPr>
        <w:rPr>
          <w:b/>
        </w:rPr>
      </w:pPr>
      <w:r>
        <w:t xml:space="preserve"> </w:t>
      </w:r>
    </w:p>
    <w:p w14:paraId="384267F7" w14:textId="77777777" w:rsidR="00D23B64" w:rsidRDefault="002E1E5F">
      <w:r>
        <w:t xml:space="preserve">The human readable name of the </w:t>
      </w:r>
      <w:r>
        <w:rPr>
          <w:b/>
          <w:bCs/>
        </w:rPr>
        <w:t>Archetype</w:t>
      </w:r>
      <w:r>
        <w:t>. Example: "clinical data group", "laboratory test", "</w:t>
      </w:r>
      <w:r>
        <w:t>serum sodium", "cimi composition"</w:t>
      </w:r>
    </w:p>
    <w:p w14:paraId="669B36F6" w14:textId="77777777" w:rsidR="00B603FB" w:rsidRDefault="00B603FB" w:rsidP="008B78EB"/>
    <w:p w14:paraId="6B98591A" w14:textId="77777777" w:rsidR="00A755AA" w:rsidRDefault="008B78EB" w:rsidP="008B78EB">
      <w:pPr>
        <w:rPr>
          <w:b/>
        </w:rPr>
      </w:pPr>
      <w:r w:rsidRPr="006A54F6">
        <w:rPr>
          <w:b/>
        </w:rPr>
        <w:t>•   public rmPackagePath : String  [1]</w:t>
      </w:r>
    </w:p>
    <w:p w14:paraId="4E9F1D33" w14:textId="77777777" w:rsidR="008B78EB" w:rsidRPr="006A54F6" w:rsidRDefault="005C6CB8" w:rsidP="008B78EB">
      <w:pPr>
        <w:rPr>
          <w:b/>
        </w:rPr>
      </w:pPr>
      <w:r>
        <w:t xml:space="preserve"> </w:t>
      </w:r>
    </w:p>
    <w:p w14:paraId="493016F4" w14:textId="77777777" w:rsidR="00D23B64" w:rsidRDefault="002E1E5F">
      <w:r>
        <w:t>The qualifiedName of the package containing the root class constrained by this archetype.</w:t>
      </w:r>
    </w:p>
    <w:p w14:paraId="54ED57EB" w14:textId="77777777" w:rsidR="00B603FB" w:rsidRDefault="00B603FB" w:rsidP="008B78EB"/>
    <w:p w14:paraId="3052C4F0" w14:textId="77777777" w:rsidR="00A755AA" w:rsidRDefault="008B78EB" w:rsidP="008B78EB">
      <w:pPr>
        <w:rPr>
          <w:b/>
        </w:rPr>
      </w:pPr>
      <w:r w:rsidRPr="006A54F6">
        <w:rPr>
          <w:b/>
        </w:rPr>
        <w:t>•   public rmClassName : String  [1]</w:t>
      </w:r>
    </w:p>
    <w:p w14:paraId="7259FA9C" w14:textId="77777777" w:rsidR="008B78EB" w:rsidRPr="006A54F6" w:rsidRDefault="005C6CB8" w:rsidP="008B78EB">
      <w:pPr>
        <w:rPr>
          <w:b/>
        </w:rPr>
      </w:pPr>
      <w:r>
        <w:t xml:space="preserve"> </w:t>
      </w:r>
    </w:p>
    <w:p w14:paraId="00F02132" w14:textId="77777777" w:rsidR="00D23B64" w:rsidRDefault="002E1E5F">
      <w:r>
        <w:t xml:space="preserve">Name of the root </w:t>
      </w:r>
      <w:r>
        <w:rPr>
          <w:b/>
          <w:bCs/>
        </w:rPr>
        <w:t>Class</w:t>
      </w:r>
      <w:r>
        <w:t xml:space="preserve"> constrained of this archetype.</w:t>
      </w:r>
    </w:p>
    <w:p w14:paraId="17362BA5" w14:textId="77777777" w:rsidR="00B603FB" w:rsidRDefault="00B603FB" w:rsidP="008B78EB"/>
    <w:p w14:paraId="1435206D"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5529BF83" w14:textId="77777777" w:rsidR="008B78EB" w:rsidRPr="006A54F6" w:rsidRDefault="005C6CB8" w:rsidP="008B78EB">
      <w:pPr>
        <w:rPr>
          <w:b/>
        </w:rPr>
      </w:pPr>
      <w:r>
        <w:t xml:space="preserve"> </w:t>
      </w:r>
    </w:p>
    <w:p w14:paraId="3DA4F8D7" w14:textId="77777777" w:rsidR="00D23B64" w:rsidRDefault="002E1E5F">
      <w:r>
        <w:t>The original spoken or written language in which the archetype was authored.  Example: EN, DE, ES...</w:t>
      </w:r>
    </w:p>
    <w:p w14:paraId="7CEB3601" w14:textId="77777777" w:rsidR="00B603FB" w:rsidRDefault="00B603FB" w:rsidP="008B78EB"/>
    <w:p w14:paraId="6683C5C3"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6846BE5A" w14:textId="77777777" w:rsidR="008B78EB" w:rsidRPr="006A54F6" w:rsidRDefault="005C6CB8" w:rsidP="008B78EB">
      <w:pPr>
        <w:rPr>
          <w:b/>
        </w:rPr>
      </w:pPr>
      <w:r>
        <w:t xml:space="preserve"> </w:t>
      </w:r>
    </w:p>
    <w:p w14:paraId="7D016DD7" w14:textId="77777777" w:rsidR="00D23B64" w:rsidRDefault="002E1E5F">
      <w:r>
        <w:t>The implementation specific type or classification of the archetype.  In the ADL context, this would include archetype, template_overlay, etc.</w:t>
      </w:r>
    </w:p>
    <w:p w14:paraId="3ADFC791" w14:textId="77777777" w:rsidR="0063570E" w:rsidRDefault="0063570E" w:rsidP="00383490"/>
    <w:p w14:paraId="35F7E642" w14:textId="77777777" w:rsidR="00A855E6" w:rsidRDefault="00383490" w:rsidP="00263593">
      <w:r w:rsidRPr="00875584">
        <w:rPr>
          <w:rFonts w:ascii="Arial" w:hAnsi="Arial"/>
          <w:b/>
          <w:sz w:val="24"/>
          <w:szCs w:val="24"/>
        </w:rPr>
        <w:t>Associations</w:t>
      </w:r>
    </w:p>
    <w:p w14:paraId="024950FD" w14:textId="77777777" w:rsidR="00A8550F" w:rsidRDefault="00860CF1" w:rsidP="006977BE">
      <w:r>
        <w:t xml:space="preserve">      </w:t>
      </w:r>
    </w:p>
    <w:p w14:paraId="51B4B9AC"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1D43EB6F" w14:textId="77777777" w:rsidR="008B78EB" w:rsidRPr="00B603FB" w:rsidRDefault="005C6CB8" w:rsidP="00ED4063">
      <w:pPr>
        <w:rPr>
          <w:b/>
        </w:rPr>
      </w:pPr>
      <w:r>
        <w:t xml:space="preserve"> </w:t>
      </w:r>
    </w:p>
    <w:p w14:paraId="51ABB3AD" w14:textId="77777777" w:rsidR="00D23B64" w:rsidRDefault="002E1E5F">
      <w:r>
        <w:t>The Reference Model class whose possible instances are constrained by the referencing Archetype. The constrained class is considered part of the Archetype's identity.</w:t>
      </w:r>
    </w:p>
    <w:p w14:paraId="4318D016" w14:textId="77777777" w:rsidR="008B78EB" w:rsidRPr="00B603FB" w:rsidRDefault="00C04683" w:rsidP="00ED4063">
      <w:pPr>
        <w:rPr>
          <w:b/>
        </w:rPr>
      </w:pPr>
      <w:r>
        <w:t xml:space="preserve"> </w:t>
      </w:r>
      <w:r w:rsidR="005C6CB8">
        <w:t xml:space="preserve"> </w:t>
      </w:r>
    </w:p>
    <w:p w14:paraId="29F3A679" w14:textId="77777777" w:rsidR="00D23B64" w:rsidRDefault="002E1E5F">
      <w:r>
        <w:t xml:space="preserve"> The UML </w:t>
      </w:r>
      <w:r>
        <w:rPr>
          <w:b/>
          <w:bCs/>
        </w:rPr>
        <w:t>Class</w:t>
      </w:r>
      <w:r>
        <w:t xml:space="preserve"> constrained by the </w:t>
      </w:r>
      <w:r>
        <w:rPr>
          <w:b/>
          <w:bCs/>
        </w:rPr>
        <w:t>Archetype</w:t>
      </w:r>
      <w:r>
        <w:t>.</w:t>
      </w:r>
    </w:p>
    <w:p w14:paraId="03463891" w14:textId="77777777" w:rsidR="008B78EB" w:rsidRPr="00B603FB" w:rsidRDefault="00C04683" w:rsidP="00ED4063">
      <w:pPr>
        <w:rPr>
          <w:b/>
        </w:rPr>
      </w:pPr>
      <w:r>
        <w:t xml:space="preserve"> </w:t>
      </w:r>
    </w:p>
    <w:p w14:paraId="37F4C687" w14:textId="77777777" w:rsidR="00A8550F" w:rsidRDefault="00860CF1" w:rsidP="006977BE">
      <w:r>
        <w:t xml:space="preserve"> </w:t>
      </w:r>
    </w:p>
    <w:p w14:paraId="4470F732"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3CC814F4" w14:textId="77777777" w:rsidR="008B78EB" w:rsidRPr="00B603FB" w:rsidRDefault="005C6CB8" w:rsidP="00ED4063">
      <w:pPr>
        <w:rPr>
          <w:b/>
        </w:rPr>
      </w:pPr>
      <w:r>
        <w:t xml:space="preserve"> </w:t>
      </w:r>
    </w:p>
    <w:p w14:paraId="62D89BAC" w14:textId="77777777" w:rsidR="00D23B64" w:rsidRDefault="002E1E5F">
      <w:r>
        <w:t xml:space="preserve"> A version of an archetype.  All versions of a given archetype must constrain the same class and the chan</w:t>
      </w:r>
      <w:r>
        <w:t xml:space="preserve">ges between versions must be backwards compatible.  </w:t>
      </w:r>
    </w:p>
    <w:p w14:paraId="2AD8F6D1" w14:textId="77777777" w:rsidR="00D23B64" w:rsidRDefault="002E1E5F">
      <w:r>
        <w:t xml:space="preserve"> </w:t>
      </w:r>
    </w:p>
    <w:p w14:paraId="608187E4" w14:textId="77777777" w:rsidR="00D23B64" w:rsidRDefault="002E1E5F">
      <w:r>
        <w:t xml:space="preserve"> </w:t>
      </w:r>
    </w:p>
    <w:p w14:paraId="6447191B" w14:textId="77777777" w:rsidR="008B78EB" w:rsidRPr="00B603FB" w:rsidRDefault="00C04683" w:rsidP="00ED4063">
      <w:pPr>
        <w:rPr>
          <w:b/>
        </w:rPr>
      </w:pPr>
      <w:r>
        <w:t xml:space="preserve"> </w:t>
      </w:r>
      <w:r w:rsidR="005C6CB8">
        <w:t xml:space="preserve"> </w:t>
      </w:r>
    </w:p>
    <w:p w14:paraId="169B1480" w14:textId="77777777" w:rsidR="00D23B64" w:rsidRDefault="002E1E5F">
      <w:r>
        <w:t>The list of versions of a particular archetype, ordered from earliest to latest.</w:t>
      </w:r>
    </w:p>
    <w:p w14:paraId="566E375C" w14:textId="77777777" w:rsidR="008B78EB" w:rsidRPr="00B603FB" w:rsidRDefault="00C04683" w:rsidP="00ED4063">
      <w:pPr>
        <w:rPr>
          <w:b/>
        </w:rPr>
      </w:pPr>
      <w:r>
        <w:t xml:space="preserve"> </w:t>
      </w:r>
    </w:p>
    <w:p w14:paraId="5D4E9B7D" w14:textId="77777777" w:rsidR="00A8550F" w:rsidRDefault="00860CF1" w:rsidP="006977BE">
      <w:r>
        <w:t xml:space="preserve"> </w:t>
      </w:r>
    </w:p>
    <w:p w14:paraId="2BAFE6CC"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1635F887" w14:textId="77777777" w:rsidR="008B78EB" w:rsidRPr="00B603FB" w:rsidRDefault="005C6CB8" w:rsidP="00ED4063">
      <w:pPr>
        <w:rPr>
          <w:b/>
        </w:rPr>
      </w:pPr>
      <w:r>
        <w:t xml:space="preserve"> </w:t>
      </w:r>
    </w:p>
    <w:p w14:paraId="2F8C1368" w14:textId="77777777" w:rsidR="00D23B64" w:rsidRDefault="002E1E5F">
      <w:r>
        <w:t xml:space="preserve">The archetype that is constrained by the referencing archetype.  </w:t>
      </w:r>
      <w:r>
        <w:rPr>
          <w:i/>
          <w:iCs/>
        </w:rPr>
        <w:t>specializes</w:t>
      </w:r>
      <w:r>
        <w:t xml:space="preserve"> is part of an archetype's identity -- if it changes, it is no longer the same archetype.</w:t>
      </w:r>
    </w:p>
    <w:p w14:paraId="2BD157BF" w14:textId="77777777" w:rsidR="008B78EB" w:rsidRPr="00B603FB" w:rsidRDefault="00C04683" w:rsidP="00ED4063">
      <w:pPr>
        <w:rPr>
          <w:b/>
        </w:rPr>
      </w:pPr>
      <w:r>
        <w:t xml:space="preserve"> </w:t>
      </w:r>
      <w:r w:rsidR="005C6CB8">
        <w:t xml:space="preserve"> </w:t>
      </w:r>
    </w:p>
    <w:p w14:paraId="1920017F" w14:textId="77777777" w:rsidR="00D23B64" w:rsidRDefault="002E1E5F">
      <w:r>
        <w:t>The list of versions of a particular archetype, ordered from earliest to latest.</w:t>
      </w:r>
    </w:p>
    <w:p w14:paraId="7BE62712" w14:textId="77777777" w:rsidR="008B78EB" w:rsidRPr="00B603FB" w:rsidRDefault="00C04683" w:rsidP="00ED4063">
      <w:pPr>
        <w:rPr>
          <w:b/>
        </w:rPr>
      </w:pPr>
      <w:r>
        <w:t xml:space="preserve"> </w:t>
      </w:r>
    </w:p>
    <w:p w14:paraId="4775D7BF" w14:textId="77777777" w:rsidR="00A8550F" w:rsidRDefault="00860CF1" w:rsidP="006977BE">
      <w:r>
        <w:t xml:space="preserve">  </w:t>
      </w:r>
    </w:p>
    <w:p w14:paraId="0EE29E1F"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26D8B5AC" w14:textId="77777777" w:rsidR="008B78EB" w:rsidRPr="00B603FB" w:rsidRDefault="005C6CB8" w:rsidP="00ED4063">
      <w:pPr>
        <w:rPr>
          <w:b/>
        </w:rPr>
      </w:pPr>
      <w:r>
        <w:t xml:space="preserve"> </w:t>
      </w:r>
      <w:r w:rsidR="00C04683">
        <w:t xml:space="preserve"> </w:t>
      </w:r>
      <w:r>
        <w:t xml:space="preserve"> </w:t>
      </w:r>
    </w:p>
    <w:p w14:paraId="62BE59FB" w14:textId="77777777" w:rsidR="00D23B64" w:rsidRDefault="002E1E5F">
      <w:r>
        <w:t>The archetype version that is considered to be the "latest" or "current" version.  The current version is the referent of specializations and archetype</w:t>
      </w:r>
      <w:r>
        <w:t xml:space="preserve"> references that omit the complete version identifier.</w:t>
      </w:r>
    </w:p>
    <w:p w14:paraId="3B8ECB80" w14:textId="77777777" w:rsidR="008B78EB" w:rsidRPr="00B603FB" w:rsidRDefault="00C04683" w:rsidP="00ED4063">
      <w:pPr>
        <w:rPr>
          <w:b/>
        </w:rPr>
      </w:pPr>
      <w:r>
        <w:t xml:space="preserve"> </w:t>
      </w:r>
    </w:p>
    <w:p w14:paraId="7021B4C1" w14:textId="77777777" w:rsidR="00A8550F" w:rsidRDefault="00C32E8C" w:rsidP="006977BE">
      <w:r>
        <w:t xml:space="preserve"> </w:t>
      </w:r>
    </w:p>
    <w:p w14:paraId="58204659" w14:textId="77777777" w:rsidR="009922DE" w:rsidRDefault="009922DE" w:rsidP="009922DE">
      <w:r>
        <w:t xml:space="preserve">          </w:t>
      </w:r>
    </w:p>
    <w:p w14:paraId="6937B672" w14:textId="77777777" w:rsidR="0063570E" w:rsidRDefault="0063570E" w:rsidP="00383490"/>
    <w:p w14:paraId="195F25C2" w14:textId="77777777" w:rsidR="00A855E6" w:rsidRDefault="00383490" w:rsidP="00263593">
      <w:r w:rsidRPr="00875584">
        <w:rPr>
          <w:rFonts w:ascii="Arial" w:hAnsi="Arial"/>
          <w:b/>
          <w:sz w:val="24"/>
          <w:szCs w:val="24"/>
        </w:rPr>
        <w:t>Constraints</w:t>
      </w:r>
    </w:p>
    <w:p w14:paraId="72383DFE" w14:textId="77777777" w:rsidR="0087616E" w:rsidRPr="00BC6BEC" w:rsidRDefault="0087616E" w:rsidP="00263593">
      <w:pPr>
        <w:rPr>
          <w:rFonts w:ascii="Arial" w:hAnsi="Arial"/>
          <w:b/>
          <w:sz w:val="24"/>
          <w:szCs w:val="24"/>
        </w:rPr>
      </w:pPr>
    </w:p>
    <w:p w14:paraId="72AF3427" w14:textId="77777777" w:rsidR="00263593" w:rsidRPr="00F813AC" w:rsidRDefault="00263593" w:rsidP="00057587">
      <w:pPr>
        <w:pStyle w:val="ListParagraph"/>
        <w:numPr>
          <w:ilvl w:val="0"/>
          <w:numId w:val="4"/>
        </w:numPr>
        <w:rPr>
          <w:rFonts w:ascii="Arial" w:hAnsi="Arial"/>
          <w:b/>
        </w:rPr>
      </w:pPr>
      <w:r w:rsidRPr="006F3621">
        <w:rPr>
          <w:rFonts w:ascii="Arial" w:hAnsi="Arial"/>
          <w:b/>
        </w:rPr>
        <w:t>uri</w:t>
      </w:r>
    </w:p>
    <w:p w14:paraId="4670B82D" w14:textId="77777777" w:rsidR="00F126D8" w:rsidRDefault="00CF06F6" w:rsidP="006977BE">
      <w:r w:rsidRPr="00467F03">
        <w:t>[OCL]</w:t>
      </w:r>
    </w:p>
    <w:p w14:paraId="6D566180" w14:textId="77777777" w:rsidR="008B78EB" w:rsidRDefault="004B279F" w:rsidP="00ED4063">
      <w:r w:rsidRPr="0047488C">
        <w:rPr>
          <w:rFonts w:ascii="Courier" w:hAnsi="Courier"/>
        </w:rPr>
        <w:t>rmURI = rmUMLModel.URI</w:t>
      </w:r>
    </w:p>
    <w:p w14:paraId="25E74C76" w14:textId="77777777" w:rsidR="0087616E" w:rsidRPr="00BC6BEC" w:rsidRDefault="0087616E" w:rsidP="00263593">
      <w:pPr>
        <w:rPr>
          <w:rFonts w:ascii="Arial" w:hAnsi="Arial"/>
          <w:b/>
          <w:sz w:val="24"/>
          <w:szCs w:val="24"/>
        </w:rPr>
      </w:pPr>
    </w:p>
    <w:p w14:paraId="356D0024" w14:textId="77777777" w:rsidR="00263593" w:rsidRPr="00F813AC" w:rsidRDefault="00263593" w:rsidP="00057587">
      <w:pPr>
        <w:pStyle w:val="ListParagraph"/>
        <w:numPr>
          <w:ilvl w:val="0"/>
          <w:numId w:val="4"/>
        </w:numPr>
        <w:rPr>
          <w:rFonts w:ascii="Arial" w:hAnsi="Arial"/>
          <w:b/>
        </w:rPr>
      </w:pPr>
      <w:r w:rsidRPr="006F3621">
        <w:rPr>
          <w:rFonts w:ascii="Arial" w:hAnsi="Arial"/>
          <w:b/>
        </w:rPr>
        <w:t>package</w:t>
      </w:r>
    </w:p>
    <w:p w14:paraId="31AB448A" w14:textId="77777777" w:rsidR="00F126D8" w:rsidRDefault="005C6CB8" w:rsidP="006977BE">
      <w:r>
        <w:t xml:space="preserve"> </w:t>
      </w:r>
    </w:p>
    <w:p w14:paraId="12712559" w14:textId="77777777" w:rsidR="00D23B64" w:rsidRDefault="002E1E5F">
      <w:r>
        <w:t>The rmPackagePath attribute is qualified name of the</w:t>
      </w:r>
    </w:p>
    <w:p w14:paraId="19B27830" w14:textId="77777777" w:rsidR="00F126D8" w:rsidRDefault="00CF06F6" w:rsidP="006977BE">
      <w:r w:rsidRPr="00467F03">
        <w:t>[OCL]</w:t>
      </w:r>
    </w:p>
    <w:p w14:paraId="6EB98D65" w14:textId="77777777" w:rsidR="008B78EB" w:rsidRDefault="004B279F" w:rsidP="00ED4063">
      <w:r w:rsidRPr="0047488C">
        <w:rPr>
          <w:rFonts w:ascii="Courier" w:hAnsi="Courier"/>
        </w:rPr>
        <w:t>self.rmPackagePath = self.constrains.namespace.qualifiedName</w:t>
      </w:r>
    </w:p>
    <w:p w14:paraId="5F72523A" w14:textId="77777777" w:rsidR="0087616E" w:rsidRPr="00BC6BEC" w:rsidRDefault="0087616E" w:rsidP="00263593">
      <w:pPr>
        <w:rPr>
          <w:rFonts w:ascii="Arial" w:hAnsi="Arial"/>
          <w:b/>
          <w:sz w:val="24"/>
          <w:szCs w:val="24"/>
        </w:rPr>
      </w:pPr>
    </w:p>
    <w:p w14:paraId="3FC962B2"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w:t>
      </w:r>
    </w:p>
    <w:p w14:paraId="2BDC2886" w14:textId="77777777" w:rsidR="00F126D8" w:rsidRDefault="005C6CB8" w:rsidP="006977BE">
      <w:r>
        <w:t xml:space="preserve"> </w:t>
      </w:r>
    </w:p>
    <w:p w14:paraId="380B58B3" w14:textId="77777777" w:rsidR="00D23B64" w:rsidRDefault="002E1E5F">
      <w:r>
        <w:t xml:space="preserve">The Archetype rmClassName is the name of the class that the archetype constrains </w:t>
      </w:r>
    </w:p>
    <w:p w14:paraId="26569176" w14:textId="77777777" w:rsidR="00F126D8" w:rsidRDefault="00CF06F6" w:rsidP="006977BE">
      <w:r w:rsidRPr="00467F03">
        <w:t>[OCL]</w:t>
      </w:r>
    </w:p>
    <w:p w14:paraId="62172BD0" w14:textId="77777777" w:rsidR="008B78EB" w:rsidRDefault="004B279F" w:rsidP="00ED4063">
      <w:r w:rsidRPr="0047488C">
        <w:rPr>
          <w:rFonts w:ascii="Courier" w:hAnsi="Courier"/>
        </w:rPr>
        <w:t>self.rmClassName = self.constrains.name</w:t>
      </w:r>
    </w:p>
    <w:p w14:paraId="2DF8C380" w14:textId="77777777" w:rsidR="0087616E" w:rsidRPr="00BC6BEC" w:rsidRDefault="0087616E" w:rsidP="00263593">
      <w:pPr>
        <w:rPr>
          <w:rFonts w:ascii="Arial" w:hAnsi="Arial"/>
          <w:b/>
          <w:sz w:val="24"/>
          <w:szCs w:val="24"/>
        </w:rPr>
      </w:pPr>
    </w:p>
    <w:p w14:paraId="3B70BF6C"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14:paraId="6F6C555E" w14:textId="77777777" w:rsidR="00F126D8" w:rsidRDefault="00CF06F6" w:rsidP="006977BE">
      <w:r w:rsidRPr="00467F03">
        <w:t>[OCL]</w:t>
      </w:r>
    </w:p>
    <w:p w14:paraId="2A13EDC3" w14:textId="77777777" w:rsidR="008B78EB" w:rsidRDefault="004B279F" w:rsidP="00ED4063">
      <w:r w:rsidRPr="0047488C">
        <w:rPr>
          <w:rFonts w:ascii="Courier" w:hAnsi="Courier"/>
        </w:rPr>
        <w:t xml:space="preserve">rmPackage.member-&gt;exists(c|c=constrains) </w:t>
      </w:r>
    </w:p>
    <w:p w14:paraId="599519FF" w14:textId="77777777" w:rsidR="0087616E" w:rsidRPr="00BC6BEC" w:rsidRDefault="0087616E" w:rsidP="00263593">
      <w:pPr>
        <w:rPr>
          <w:rFonts w:ascii="Arial" w:hAnsi="Arial"/>
          <w:b/>
          <w:sz w:val="24"/>
          <w:szCs w:val="24"/>
        </w:rPr>
      </w:pPr>
    </w:p>
    <w:p w14:paraId="48132267" w14:textId="77777777"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14:paraId="211BB04C" w14:textId="77777777" w:rsidR="00F126D8" w:rsidRDefault="005C6CB8" w:rsidP="006977BE">
      <w:r>
        <w:t xml:space="preserve"> </w:t>
      </w:r>
    </w:p>
    <w:p w14:paraId="3E471625" w14:textId="77777777" w:rsidR="00D23B64" w:rsidRDefault="002E1E5F">
      <w:r>
        <w:t>An archetype cannot specialize itself or an</w:t>
      </w:r>
      <w:r>
        <w:t>y of its descendants (note - only self is included in formal OCL)</w:t>
      </w:r>
    </w:p>
    <w:p w14:paraId="48296EAB" w14:textId="77777777" w:rsidR="00F126D8" w:rsidRDefault="00CF06F6" w:rsidP="006977BE">
      <w:r w:rsidRPr="00467F03">
        <w:t>[OCL]</w:t>
      </w:r>
    </w:p>
    <w:p w14:paraId="78877F2B" w14:textId="77777777" w:rsidR="008B78EB" w:rsidRDefault="004B279F" w:rsidP="00ED4063">
      <w:r w:rsidRPr="0047488C">
        <w:rPr>
          <w:rFonts w:ascii="Courier" w:hAnsi="Courier"/>
        </w:rPr>
        <w:t xml:space="preserve"> not (self = self.specializes)</w:t>
      </w:r>
    </w:p>
    <w:p w14:paraId="012687CA" w14:textId="77777777" w:rsidR="00DB049B" w:rsidRDefault="00022C8A" w:rsidP="006977BE">
      <w:r w:rsidRPr="00022C8A">
        <w:t xml:space="preserve"> </w:t>
      </w:r>
    </w:p>
    <w:p w14:paraId="3E340AE7" w14:textId="77777777" w:rsidR="002C0F83" w:rsidRPr="005F31BE" w:rsidRDefault="00F851FF" w:rsidP="005F31BE">
      <w:pPr>
        <w:pStyle w:val="Heading4"/>
      </w:pPr>
      <w:bookmarkStart w:id="38" w:name="_214dd64d9ba4a03a70f9f9f80f8c47d2"/>
      <w:bookmarkStart w:id="39" w:name="_Toc277079896"/>
      <w:r w:rsidRPr="005F31BE">
        <w:t>&lt;Class&gt; ArchetypeLibrary</w:t>
      </w:r>
      <w:bookmarkEnd w:id="38"/>
      <w:bookmarkEnd w:id="39"/>
    </w:p>
    <w:p w14:paraId="6D931470" w14:textId="77777777" w:rsidR="0063570E" w:rsidRDefault="0063570E" w:rsidP="00383490"/>
    <w:p w14:paraId="3E83EDCC" w14:textId="77777777" w:rsidR="00A855E6" w:rsidRDefault="00383490" w:rsidP="00263593">
      <w:r w:rsidRPr="00875584">
        <w:rPr>
          <w:rFonts w:ascii="Arial" w:hAnsi="Arial"/>
          <w:b/>
          <w:sz w:val="24"/>
          <w:szCs w:val="24"/>
        </w:rPr>
        <w:t>Description</w:t>
      </w:r>
    </w:p>
    <w:p w14:paraId="66466E2B" w14:textId="77777777" w:rsidR="00DB049B" w:rsidRDefault="005C6CB8" w:rsidP="006977BE">
      <w:r>
        <w:t xml:space="preserve"> </w:t>
      </w:r>
    </w:p>
    <w:p w14:paraId="36FD5744" w14:textId="77777777" w:rsidR="00D23B64" w:rsidRDefault="002E1E5F">
      <w:r>
        <w:t>A collection of archetypes that constrain one or more classes within a single reference model.</w:t>
      </w:r>
    </w:p>
    <w:p w14:paraId="300997E8" w14:textId="77777777" w:rsidR="00DB049B" w:rsidRDefault="00C51B43" w:rsidP="006977BE">
      <w:r>
        <w:t xml:space="preserve"> </w:t>
      </w:r>
      <w:r w:rsidR="009F2598">
        <w:t xml:space="preserve">  </w:t>
      </w:r>
      <w:r>
        <w:t xml:space="preserve"> </w:t>
      </w:r>
      <w:r w:rsidR="009F2598">
        <w:t xml:space="preserve">  </w:t>
      </w:r>
    </w:p>
    <w:p w14:paraId="7B156EB4" w14:textId="77777777" w:rsidR="0063570E" w:rsidRDefault="0063570E" w:rsidP="00383490"/>
    <w:p w14:paraId="0044DDEA" w14:textId="77777777" w:rsidR="00A855E6" w:rsidRDefault="00383490" w:rsidP="00263593">
      <w:r w:rsidRPr="00875584">
        <w:rPr>
          <w:rFonts w:ascii="Arial" w:hAnsi="Arial"/>
          <w:b/>
          <w:sz w:val="24"/>
          <w:szCs w:val="24"/>
        </w:rPr>
        <w:t>Diagrams</w:t>
      </w:r>
    </w:p>
    <w:p w14:paraId="6D020A7C" w14:textId="77777777" w:rsidR="00DB049B" w:rsidRDefault="002E1E5F"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25924E6" w14:textId="77777777" w:rsidR="0063570E" w:rsidRDefault="0063570E" w:rsidP="00383490"/>
    <w:p w14:paraId="30E931FF" w14:textId="77777777" w:rsidR="00A855E6" w:rsidRDefault="00383490" w:rsidP="00263593">
      <w:r w:rsidRPr="00875584">
        <w:rPr>
          <w:rFonts w:ascii="Arial" w:hAnsi="Arial"/>
          <w:b/>
          <w:sz w:val="24"/>
          <w:szCs w:val="24"/>
        </w:rPr>
        <w:t>Attributes</w:t>
      </w:r>
    </w:p>
    <w:p w14:paraId="7D2FBE14" w14:textId="77777777" w:rsidR="00B603FB" w:rsidRDefault="00B603FB" w:rsidP="008B78EB"/>
    <w:p w14:paraId="2B9C102F" w14:textId="77777777" w:rsidR="00A755AA" w:rsidRDefault="008B78EB" w:rsidP="008B78EB">
      <w:pPr>
        <w:rPr>
          <w:b/>
        </w:rPr>
      </w:pPr>
      <w:r w:rsidRPr="006A54F6">
        <w:rPr>
          <w:b/>
        </w:rPr>
        <w:t>•   public rmPublisher : String  [0..1]</w:t>
      </w:r>
    </w:p>
    <w:p w14:paraId="1D25ABED" w14:textId="77777777" w:rsidR="008B78EB" w:rsidRPr="006A54F6" w:rsidRDefault="005C6CB8" w:rsidP="008B78EB">
      <w:pPr>
        <w:rPr>
          <w:b/>
        </w:rPr>
      </w:pPr>
      <w:r>
        <w:t xml:space="preserve"> </w:t>
      </w:r>
    </w:p>
    <w:p w14:paraId="49415633" w14:textId="77777777" w:rsidR="00D23B64" w:rsidRDefault="002E1E5F">
      <w:r>
        <w:t>The name of the reference model publisher, which r</w:t>
      </w:r>
      <w:r>
        <w:t>epresents the rm_publisher attribute of the AOM 2 ARCHETYPE_HRID class as well as the archetype identifier.</w:t>
      </w:r>
    </w:p>
    <w:p w14:paraId="6A94B7B8" w14:textId="77777777" w:rsidR="00B603FB" w:rsidRDefault="00B603FB" w:rsidP="008B78EB"/>
    <w:p w14:paraId="6658FBD6" w14:textId="77777777" w:rsidR="00A755AA" w:rsidRDefault="008B78EB" w:rsidP="008B78EB">
      <w:pPr>
        <w:rPr>
          <w:b/>
        </w:rPr>
      </w:pPr>
      <w:r w:rsidRPr="006A54F6">
        <w:rPr>
          <w:b/>
        </w:rPr>
        <w:t>•   public rmNamespace : String  [0..1]</w:t>
      </w:r>
    </w:p>
    <w:p w14:paraId="7EC23374" w14:textId="77777777" w:rsidR="008B78EB" w:rsidRPr="006A54F6" w:rsidRDefault="005C6CB8" w:rsidP="008B78EB">
      <w:pPr>
        <w:rPr>
          <w:b/>
        </w:rPr>
      </w:pPr>
      <w:r>
        <w:t xml:space="preserve"> </w:t>
      </w:r>
    </w:p>
    <w:p w14:paraId="7B3CECDC" w14:textId="77777777" w:rsidR="00D23B64" w:rsidRDefault="002E1E5F">
      <w:r>
        <w:t>A human-readable organization identifier corresponding to the current custodian of the artifact. In ADL t</w:t>
      </w:r>
      <w:r>
        <w:t>his is represented as the reverse domain name of the organization. This represents the namespace attribute of the AOM 2 ARCHETYPE_HRID class as well as the archetype identifier.</w:t>
      </w:r>
    </w:p>
    <w:p w14:paraId="6B57C0B6" w14:textId="77777777" w:rsidR="00B603FB" w:rsidRDefault="00B603FB" w:rsidP="008B78EB"/>
    <w:p w14:paraId="2088EBA6" w14:textId="77777777" w:rsidR="00A755AA" w:rsidRDefault="008B78EB" w:rsidP="008B78EB">
      <w:pPr>
        <w:rPr>
          <w:b/>
        </w:rPr>
      </w:pPr>
      <w:r w:rsidRPr="006A54F6">
        <w:rPr>
          <w:b/>
        </w:rPr>
        <w:t>•   public rmRelease : String  [0..1]</w:t>
      </w:r>
    </w:p>
    <w:p w14:paraId="3FC4F794" w14:textId="77777777" w:rsidR="008B78EB" w:rsidRPr="006A54F6" w:rsidRDefault="005C6CB8" w:rsidP="008B78EB">
      <w:pPr>
        <w:rPr>
          <w:b/>
        </w:rPr>
      </w:pPr>
      <w:r>
        <w:t xml:space="preserve"> </w:t>
      </w:r>
    </w:p>
    <w:p w14:paraId="025AAC0E" w14:textId="77777777" w:rsidR="00D23B64" w:rsidRDefault="002E1E5F">
      <w:r>
        <w:t>The release id of the reference model</w:t>
      </w:r>
      <w:r>
        <w:t>. In ADL this would be in semver.org format, as ARCHETYPE rm_release attribute.</w:t>
      </w:r>
    </w:p>
    <w:p w14:paraId="6B874CE8" w14:textId="77777777" w:rsidR="0063570E" w:rsidRDefault="0063570E" w:rsidP="00383490"/>
    <w:p w14:paraId="409E467C" w14:textId="77777777" w:rsidR="00A855E6" w:rsidRDefault="00383490" w:rsidP="00263593">
      <w:r w:rsidRPr="00875584">
        <w:rPr>
          <w:rFonts w:ascii="Arial" w:hAnsi="Arial"/>
          <w:b/>
          <w:sz w:val="24"/>
          <w:szCs w:val="24"/>
        </w:rPr>
        <w:t>Associations</w:t>
      </w:r>
    </w:p>
    <w:p w14:paraId="1302EAAD" w14:textId="77777777" w:rsidR="00A8550F" w:rsidRDefault="00860CF1" w:rsidP="006977BE">
      <w:r>
        <w:t xml:space="preserve"> </w:t>
      </w:r>
    </w:p>
    <w:p w14:paraId="71F1AA57"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5F20ADFC" w14:textId="77777777" w:rsidR="008B78EB" w:rsidRPr="00B603FB" w:rsidRDefault="005C6CB8" w:rsidP="00ED4063">
      <w:pPr>
        <w:rPr>
          <w:b/>
        </w:rPr>
      </w:pPr>
      <w:r>
        <w:t xml:space="preserve"> </w:t>
      </w:r>
    </w:p>
    <w:p w14:paraId="03BF896C" w14:textId="77777777" w:rsidR="00A8550F" w:rsidRDefault="00860CF1" w:rsidP="006977BE">
      <w:r>
        <w:t xml:space="preserve">   </w:t>
      </w:r>
    </w:p>
    <w:p w14:paraId="6607A4C9"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4E49A7D5" w14:textId="77777777" w:rsidR="008B78EB" w:rsidRPr="00B603FB" w:rsidRDefault="005C6CB8" w:rsidP="00ED4063">
      <w:pPr>
        <w:rPr>
          <w:b/>
        </w:rPr>
      </w:pPr>
      <w:r>
        <w:t xml:space="preserve"> </w:t>
      </w:r>
    </w:p>
    <w:p w14:paraId="7AB87708" w14:textId="77777777" w:rsidR="00D23B64" w:rsidRDefault="002E1E5F">
      <w:r>
        <w:t>The reference model to which the library applies.</w:t>
      </w:r>
    </w:p>
    <w:p w14:paraId="11BB7A40" w14:textId="77777777" w:rsidR="008B78EB" w:rsidRPr="00B603FB" w:rsidRDefault="00C04683" w:rsidP="00ED4063">
      <w:pPr>
        <w:rPr>
          <w:b/>
        </w:rPr>
      </w:pPr>
      <w:r>
        <w:t xml:space="preserve"> </w:t>
      </w:r>
      <w:r w:rsidR="005C6CB8">
        <w:t xml:space="preserve"> </w:t>
      </w:r>
    </w:p>
    <w:p w14:paraId="604DA4F7" w14:textId="77777777" w:rsidR="00D23B64" w:rsidRDefault="002E1E5F">
      <w:r>
        <w:t xml:space="preserve">The reference model, whose member classes are constrained by the archetypes, within the library. </w:t>
      </w:r>
    </w:p>
    <w:p w14:paraId="1DBE8F05" w14:textId="77777777" w:rsidR="008B78EB" w:rsidRPr="00B603FB" w:rsidRDefault="00C04683" w:rsidP="00ED4063">
      <w:pPr>
        <w:rPr>
          <w:b/>
        </w:rPr>
      </w:pPr>
      <w:r>
        <w:t xml:space="preserve"> </w:t>
      </w:r>
    </w:p>
    <w:p w14:paraId="32816CE3" w14:textId="77777777" w:rsidR="00A8550F" w:rsidRDefault="00860CF1" w:rsidP="006977BE">
      <w:r>
        <w:t xml:space="preserve"> </w:t>
      </w:r>
      <w:r w:rsidR="00C32E8C">
        <w:t xml:space="preserve"> </w:t>
      </w:r>
    </w:p>
    <w:p w14:paraId="2A3B118A" w14:textId="77777777" w:rsidR="00DB049B" w:rsidRDefault="00022C8A" w:rsidP="006977BE">
      <w:r w:rsidRPr="00022C8A">
        <w:t xml:space="preserve"> </w:t>
      </w:r>
    </w:p>
    <w:p w14:paraId="371CA324" w14:textId="77777777" w:rsidR="002C0F83" w:rsidRPr="005F31BE" w:rsidRDefault="00F851FF" w:rsidP="005F31BE">
      <w:pPr>
        <w:pStyle w:val="Heading4"/>
      </w:pPr>
      <w:bookmarkStart w:id="40" w:name="_1de96fa71501cf96b27b14f3f9f1bb99"/>
      <w:bookmarkStart w:id="41" w:name="_Toc277079897"/>
      <w:r w:rsidRPr="005F31BE">
        <w:t>&lt;Class&gt; ArchetypeVersion</w:t>
      </w:r>
      <w:bookmarkEnd w:id="40"/>
      <w:bookmarkEnd w:id="41"/>
    </w:p>
    <w:p w14:paraId="60AB64E8" w14:textId="77777777" w:rsidR="0063570E" w:rsidRDefault="0063570E" w:rsidP="00383490"/>
    <w:p w14:paraId="2A4B0767" w14:textId="77777777" w:rsidR="00A855E6" w:rsidRDefault="00383490" w:rsidP="00263593">
      <w:r w:rsidRPr="00875584">
        <w:rPr>
          <w:rFonts w:ascii="Arial" w:hAnsi="Arial"/>
          <w:b/>
          <w:sz w:val="24"/>
          <w:szCs w:val="24"/>
        </w:rPr>
        <w:t>Description</w:t>
      </w:r>
    </w:p>
    <w:p w14:paraId="1B67BC35" w14:textId="77777777" w:rsidR="00DB049B" w:rsidRDefault="005C6CB8" w:rsidP="006977BE">
      <w:r>
        <w:t xml:space="preserve"> </w:t>
      </w:r>
    </w:p>
    <w:p w14:paraId="75AC0329" w14:textId="77777777" w:rsidR="00D23B64" w:rsidRDefault="002E1E5F">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630227CA" w14:textId="77777777" w:rsidR="00D23B64" w:rsidRDefault="002E1E5F">
      <w:r>
        <w:t xml:space="preserve"> </w:t>
      </w:r>
    </w:p>
    <w:p w14:paraId="64BD5FC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0111922" w14:textId="77777777" w:rsidR="0063570E" w:rsidRDefault="0063570E" w:rsidP="00383490"/>
    <w:p w14:paraId="3AFE0924" w14:textId="77777777" w:rsidR="00A855E6" w:rsidRDefault="00383490" w:rsidP="00263593">
      <w:r w:rsidRPr="00875584">
        <w:rPr>
          <w:rFonts w:ascii="Arial" w:hAnsi="Arial"/>
          <w:b/>
          <w:sz w:val="24"/>
          <w:szCs w:val="24"/>
        </w:rPr>
        <w:t>Diagrams</w:t>
      </w:r>
    </w:p>
    <w:p w14:paraId="3EB1711C" w14:textId="77777777" w:rsidR="00DB049B" w:rsidRDefault="002E1E5F"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384D2081" w14:textId="77777777" w:rsidR="0063570E" w:rsidRDefault="0063570E" w:rsidP="00383490"/>
    <w:p w14:paraId="01E4CCD5" w14:textId="77777777" w:rsidR="00A855E6" w:rsidRDefault="00383490" w:rsidP="00263593">
      <w:r w:rsidRPr="00875584">
        <w:rPr>
          <w:rFonts w:ascii="Arial" w:hAnsi="Arial"/>
          <w:b/>
          <w:sz w:val="24"/>
          <w:szCs w:val="24"/>
        </w:rPr>
        <w:t>Direct Known Subclasses (Specialization)</w:t>
      </w:r>
    </w:p>
    <w:p w14:paraId="4192C44C" w14:textId="77777777" w:rsidR="00DB049B" w:rsidRDefault="002E1E5F"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68164F0" w14:textId="77777777" w:rsidR="0063570E" w:rsidRDefault="0063570E" w:rsidP="00383490"/>
    <w:p w14:paraId="1D0A270D" w14:textId="77777777" w:rsidR="00A855E6" w:rsidRDefault="00383490" w:rsidP="00263593">
      <w:r w:rsidRPr="00875584">
        <w:rPr>
          <w:rFonts w:ascii="Arial" w:hAnsi="Arial"/>
          <w:b/>
          <w:sz w:val="24"/>
          <w:szCs w:val="24"/>
        </w:rPr>
        <w:t>Attributes</w:t>
      </w:r>
    </w:p>
    <w:p w14:paraId="2988EBBA" w14:textId="77777777" w:rsidR="00B603FB" w:rsidRDefault="00B603FB" w:rsidP="008B78EB"/>
    <w:p w14:paraId="04C7F56C" w14:textId="77777777" w:rsidR="00A755AA" w:rsidRDefault="008B78EB" w:rsidP="008B78EB">
      <w:pPr>
        <w:rPr>
          <w:b/>
        </w:rPr>
      </w:pPr>
      <w:r w:rsidRPr="006A54F6">
        <w:rPr>
          <w:b/>
        </w:rPr>
        <w:t>•   public archetypeVersionId [1]</w:t>
      </w:r>
    </w:p>
    <w:p w14:paraId="061EE237" w14:textId="77777777" w:rsidR="008B78EB" w:rsidRPr="006A54F6" w:rsidRDefault="005C6CB8" w:rsidP="008B78EB">
      <w:pPr>
        <w:rPr>
          <w:b/>
        </w:rPr>
      </w:pPr>
      <w:r>
        <w:t xml:space="preserve"> </w:t>
      </w:r>
    </w:p>
    <w:p w14:paraId="69D91160" w14:textId="77777777" w:rsidR="00D23B64" w:rsidRDefault="002E1E5F">
      <w:r>
        <w:t xml:space="preserve">The identifier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model.  An ADL,  an example archetypeId might be "CIMI-Core-ITEM_GROUP.cimi_composition.v1.0.0"</w:t>
      </w:r>
    </w:p>
    <w:p w14:paraId="477C6EF5" w14:textId="77777777" w:rsidR="00D23B64" w:rsidRDefault="002E1E5F">
      <w:r>
        <w:t xml:space="preserve"> </w:t>
      </w:r>
    </w:p>
    <w:p w14:paraId="0BB99A1A" w14:textId="77777777" w:rsidR="00B603FB" w:rsidRDefault="00B603FB" w:rsidP="008B78EB"/>
    <w:p w14:paraId="6A599CE7" w14:textId="77777777" w:rsidR="00A755AA" w:rsidRDefault="008B78EB" w:rsidP="008B78EB">
      <w:pPr>
        <w:rPr>
          <w:b/>
        </w:rPr>
      </w:pPr>
      <w:r w:rsidRPr="006A54F6">
        <w:rPr>
          <w:b/>
        </w:rPr>
        <w:t>•   public amlVersion : String  [1]</w:t>
      </w:r>
    </w:p>
    <w:p w14:paraId="0AE5325F" w14:textId="77777777" w:rsidR="008B78EB" w:rsidRPr="006A54F6" w:rsidRDefault="005C6CB8" w:rsidP="008B78EB">
      <w:pPr>
        <w:rPr>
          <w:b/>
        </w:rPr>
      </w:pPr>
      <w:r>
        <w:t xml:space="preserve"> </w:t>
      </w:r>
    </w:p>
    <w:p w14:paraId="15CA21EF" w14:textId="77777777" w:rsidR="00D23B64" w:rsidRDefault="002E1E5F">
      <w:r>
        <w:t>The version of the AML specification used to define this version of the archetype.</w:t>
      </w:r>
    </w:p>
    <w:p w14:paraId="068482E1" w14:textId="77777777" w:rsidR="00B603FB" w:rsidRDefault="00B603FB" w:rsidP="008B78EB"/>
    <w:p w14:paraId="249D95EE" w14:textId="77777777" w:rsidR="00A755AA" w:rsidRDefault="008B78EB" w:rsidP="008B78EB">
      <w:pPr>
        <w:rPr>
          <w:b/>
        </w:rPr>
      </w:pPr>
      <w:r w:rsidRPr="006A54F6">
        <w:rPr>
          <w:b/>
        </w:rPr>
        <w:t>•   public rmRelease : String  [0..1]</w:t>
      </w:r>
    </w:p>
    <w:p w14:paraId="4C8D9B09" w14:textId="77777777" w:rsidR="008B78EB" w:rsidRPr="006A54F6" w:rsidRDefault="005C6CB8" w:rsidP="008B78EB">
      <w:pPr>
        <w:rPr>
          <w:b/>
        </w:rPr>
      </w:pPr>
      <w:r>
        <w:t xml:space="preserve"> </w:t>
      </w:r>
    </w:p>
    <w:p w14:paraId="6F817E5C" w14:textId="77777777" w:rsidR="00D23B64" w:rsidRDefault="002E1E5F">
      <w:r>
        <w:t>The specific version of the reference model that was current when the ArchetypeVersion instance was las</w:t>
      </w:r>
      <w:r>
        <w:t xml:space="preserve">t updated. This should be set to the </w:t>
      </w:r>
      <w:r>
        <w:rPr>
          <w:i/>
          <w:iCs/>
        </w:rPr>
        <w:t xml:space="preserve">rmRelease </w:t>
      </w:r>
      <w:r>
        <w:t>identifier of the archetype library that contains the archetype in which this version resides at the time that the version is created.</w:t>
      </w:r>
    </w:p>
    <w:p w14:paraId="55D9844F" w14:textId="77777777" w:rsidR="0063570E" w:rsidRDefault="0063570E" w:rsidP="00383490"/>
    <w:p w14:paraId="14B5B254" w14:textId="77777777" w:rsidR="00A855E6" w:rsidRDefault="00383490" w:rsidP="00263593">
      <w:r w:rsidRPr="00875584">
        <w:rPr>
          <w:rFonts w:ascii="Arial" w:hAnsi="Arial"/>
          <w:b/>
          <w:sz w:val="24"/>
          <w:szCs w:val="24"/>
        </w:rPr>
        <w:t>Associations</w:t>
      </w:r>
    </w:p>
    <w:p w14:paraId="1986FC03" w14:textId="77777777" w:rsidR="00A8550F" w:rsidRDefault="00860CF1" w:rsidP="006977BE">
      <w:r>
        <w:t xml:space="preserve"> </w:t>
      </w:r>
    </w:p>
    <w:p w14:paraId="6A7EBB1B"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1ADCE79B" w14:textId="77777777" w:rsidR="008B78EB" w:rsidRPr="00B603FB" w:rsidRDefault="005C6CB8" w:rsidP="00ED4063">
      <w:pPr>
        <w:rPr>
          <w:b/>
        </w:rPr>
      </w:pPr>
      <w:r>
        <w:t xml:space="preserve"> </w:t>
      </w:r>
    </w:p>
    <w:p w14:paraId="27ADF542" w14:textId="77777777" w:rsidR="00D23B64" w:rsidRDefault="002E1E5F">
      <w:r>
        <w:t xml:space="preserve">The ComplexObjectConstraint that constraints the class referenced in the containing archetype </w:t>
      </w:r>
      <w:r>
        <w:rPr>
          <w:i/>
          <w:iCs/>
        </w:rPr>
        <w:t>constrains</w:t>
      </w:r>
      <w:r>
        <w:t xml:space="preserve"> property.</w:t>
      </w:r>
    </w:p>
    <w:p w14:paraId="57A6B78C" w14:textId="77777777" w:rsidR="008B78EB" w:rsidRPr="00B603FB" w:rsidRDefault="00C04683" w:rsidP="00ED4063">
      <w:pPr>
        <w:rPr>
          <w:b/>
        </w:rPr>
      </w:pPr>
      <w:r>
        <w:t xml:space="preserve"> </w:t>
      </w:r>
      <w:r w:rsidR="005C6CB8">
        <w:t xml:space="preserve"> </w:t>
      </w:r>
    </w:p>
    <w:p w14:paraId="31DC5625" w14:textId="77777777" w:rsidR="00D23B64" w:rsidRDefault="002E1E5F">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w:t>
      </w:r>
      <w:r>
        <w:t xml:space="preserve">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6CE18C93" w14:textId="77777777" w:rsidR="008B78EB" w:rsidRPr="00B603FB" w:rsidRDefault="00C04683" w:rsidP="00ED4063">
      <w:pPr>
        <w:rPr>
          <w:b/>
        </w:rPr>
      </w:pPr>
      <w:r>
        <w:t xml:space="preserve"> </w:t>
      </w:r>
    </w:p>
    <w:p w14:paraId="23DADA04" w14:textId="77777777" w:rsidR="00A8550F" w:rsidRDefault="00860CF1" w:rsidP="006977BE">
      <w:r>
        <w:t xml:space="preserve"> </w:t>
      </w:r>
    </w:p>
    <w:p w14:paraId="1DEA939D"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4B2D9E70" w14:textId="77777777" w:rsidR="008B78EB" w:rsidRPr="00B603FB" w:rsidRDefault="005C6CB8" w:rsidP="00ED4063">
      <w:pPr>
        <w:rPr>
          <w:b/>
        </w:rPr>
      </w:pPr>
      <w:r>
        <w:t xml:space="preserve"> </w:t>
      </w:r>
    </w:p>
    <w:p w14:paraId="30241591" w14:textId="77777777" w:rsidR="00D23B64" w:rsidRDefault="002E1E5F">
      <w:r>
        <w:t>A collection of validation rules that assert invariants about various archetype components.</w:t>
      </w:r>
    </w:p>
    <w:p w14:paraId="735C1E36" w14:textId="77777777" w:rsidR="008B78EB" w:rsidRPr="00B603FB" w:rsidRDefault="00C04683" w:rsidP="00ED4063">
      <w:pPr>
        <w:rPr>
          <w:b/>
        </w:rPr>
      </w:pPr>
      <w:r>
        <w:t xml:space="preserve"> </w:t>
      </w:r>
      <w:r w:rsidR="005C6CB8">
        <w:t xml:space="preserve"> </w:t>
      </w:r>
    </w:p>
    <w:p w14:paraId="2FFFE2D9" w14:textId="77777777" w:rsidR="00D23B64" w:rsidRDefault="002E1E5F">
      <w:r>
        <w:t>A set of rules, expressed in formal logic, that constrain various elements of the referencing archetype version with respect to other elements</w:t>
      </w:r>
    </w:p>
    <w:p w14:paraId="06AE6199" w14:textId="77777777" w:rsidR="008B78EB" w:rsidRPr="00B603FB" w:rsidRDefault="00C04683" w:rsidP="00ED4063">
      <w:pPr>
        <w:rPr>
          <w:b/>
        </w:rPr>
      </w:pPr>
      <w:r>
        <w:t xml:space="preserve"> </w:t>
      </w:r>
    </w:p>
    <w:p w14:paraId="6AE2D7FC" w14:textId="77777777" w:rsidR="00A8550F" w:rsidRDefault="00860CF1" w:rsidP="006977BE">
      <w:r>
        <w:t xml:space="preserve"> </w:t>
      </w:r>
    </w:p>
    <w:p w14:paraId="1B84E199"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53CF7895" w14:textId="77777777" w:rsidR="008B78EB" w:rsidRPr="00B603FB" w:rsidRDefault="005C6CB8" w:rsidP="00ED4063">
      <w:pPr>
        <w:rPr>
          <w:b/>
        </w:rPr>
      </w:pPr>
      <w:r>
        <w:t xml:space="preserve"> </w:t>
      </w:r>
      <w:r w:rsidR="00C04683">
        <w:t xml:space="preserve"> </w:t>
      </w:r>
      <w:r>
        <w:t xml:space="preserve"> </w:t>
      </w:r>
    </w:p>
    <w:p w14:paraId="5951C957" w14:textId="77777777" w:rsidR="00D23B64" w:rsidRDefault="002E1E5F">
      <w:r>
        <w:t xml:space="preserve">The source, state, language, etc. of the archetype version. The </w:t>
      </w:r>
      <w:r>
        <w:rPr>
          <w:b/>
          <w:bCs/>
        </w:rPr>
        <w:t>AuthoredResource</w:t>
      </w:r>
      <w:r>
        <w:t xml:space="preserve"> class may be extended to include workflow and other information.</w:t>
      </w:r>
    </w:p>
    <w:p w14:paraId="31A5E6F2" w14:textId="77777777" w:rsidR="008B78EB" w:rsidRPr="00B603FB" w:rsidRDefault="00C04683" w:rsidP="00ED4063">
      <w:pPr>
        <w:rPr>
          <w:b/>
        </w:rPr>
      </w:pPr>
      <w:r>
        <w:t xml:space="preserve"> </w:t>
      </w:r>
    </w:p>
    <w:p w14:paraId="4499B1AC" w14:textId="77777777" w:rsidR="00A8550F" w:rsidRDefault="00860CF1" w:rsidP="006977BE">
      <w:r>
        <w:t xml:space="preserve">    </w:t>
      </w:r>
    </w:p>
    <w:p w14:paraId="5741F291"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180391C6" w14:textId="77777777" w:rsidR="008B78EB" w:rsidRPr="00B603FB" w:rsidRDefault="005C6CB8" w:rsidP="00ED4063">
      <w:pPr>
        <w:rPr>
          <w:b/>
        </w:rPr>
      </w:pPr>
      <w:r>
        <w:t xml:space="preserve"> </w:t>
      </w:r>
    </w:p>
    <w:p w14:paraId="5BFC1E63" w14:textId="77777777" w:rsidR="00D23B64" w:rsidRDefault="002E1E5F">
      <w:r>
        <w:t xml:space="preserve"> A version of an archetype.  All versions of a given archetype must constrain the same class and the changes between versions must be backwards compatible.  </w:t>
      </w:r>
    </w:p>
    <w:p w14:paraId="7226A46A" w14:textId="77777777" w:rsidR="00D23B64" w:rsidRDefault="002E1E5F">
      <w:r>
        <w:t xml:space="preserve"> </w:t>
      </w:r>
    </w:p>
    <w:p w14:paraId="4F7E584A" w14:textId="77777777" w:rsidR="00D23B64" w:rsidRDefault="002E1E5F">
      <w:r>
        <w:t xml:space="preserve"> </w:t>
      </w:r>
    </w:p>
    <w:p w14:paraId="3D0DEA5F" w14:textId="77777777" w:rsidR="00A8550F" w:rsidRDefault="00C32E8C" w:rsidP="006977BE">
      <w:r>
        <w:t xml:space="preserve"> </w:t>
      </w:r>
    </w:p>
    <w:p w14:paraId="59E51008" w14:textId="77777777" w:rsidR="00DB049B" w:rsidRDefault="00022C8A" w:rsidP="006977BE">
      <w:r w:rsidRPr="00022C8A">
        <w:t xml:space="preserve"> </w:t>
      </w:r>
    </w:p>
    <w:p w14:paraId="43A4F4B9" w14:textId="77777777" w:rsidR="002C0F83" w:rsidRPr="005F31BE" w:rsidRDefault="00F851FF" w:rsidP="005F31BE">
      <w:pPr>
        <w:pStyle w:val="Heading4"/>
      </w:pPr>
      <w:bookmarkStart w:id="42" w:name="_47dea9d0676ad6870be946fa52e870ad"/>
      <w:bookmarkStart w:id="43" w:name="_Toc277079898"/>
      <w:r w:rsidRPr="005F31BE">
        <w:t>&lt;Class&gt; AuthoredResource</w:t>
      </w:r>
      <w:bookmarkEnd w:id="42"/>
      <w:bookmarkEnd w:id="43"/>
    </w:p>
    <w:p w14:paraId="2A4D33AD" w14:textId="77777777" w:rsidR="0063570E" w:rsidRDefault="0063570E" w:rsidP="00383490"/>
    <w:p w14:paraId="6EC43ED9" w14:textId="77777777" w:rsidR="00A855E6" w:rsidRDefault="00383490" w:rsidP="00263593">
      <w:r w:rsidRPr="00875584">
        <w:rPr>
          <w:rFonts w:ascii="Arial" w:hAnsi="Arial"/>
          <w:b/>
          <w:sz w:val="24"/>
          <w:szCs w:val="24"/>
        </w:rPr>
        <w:t>Description</w:t>
      </w:r>
    </w:p>
    <w:p w14:paraId="79AC0436" w14:textId="77777777" w:rsidR="00DB049B" w:rsidRDefault="005C6CB8" w:rsidP="006977BE">
      <w:r>
        <w:t xml:space="preserve"> </w:t>
      </w:r>
    </w:p>
    <w:p w14:paraId="572A95B5" w14:textId="77777777" w:rsidR="00D23B64" w:rsidRDefault="002E1E5F">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17BE37F8" w14:textId="77777777" w:rsidR="00DB049B" w:rsidRDefault="00C51B43" w:rsidP="006977BE">
      <w:r>
        <w:t xml:space="preserve"> </w:t>
      </w:r>
      <w:r w:rsidR="009F2598">
        <w:t xml:space="preserve">  </w:t>
      </w:r>
      <w:r>
        <w:t xml:space="preserve"> </w:t>
      </w:r>
      <w:r w:rsidR="009F2598">
        <w:t xml:space="preserve">  </w:t>
      </w:r>
    </w:p>
    <w:p w14:paraId="7775D831" w14:textId="77777777" w:rsidR="0063570E" w:rsidRDefault="0063570E" w:rsidP="00383490"/>
    <w:p w14:paraId="7EF3CB5B" w14:textId="77777777" w:rsidR="00A855E6" w:rsidRDefault="00383490" w:rsidP="00263593">
      <w:r w:rsidRPr="00875584">
        <w:rPr>
          <w:rFonts w:ascii="Arial" w:hAnsi="Arial"/>
          <w:b/>
          <w:sz w:val="24"/>
          <w:szCs w:val="24"/>
        </w:rPr>
        <w:t>Diagrams</w:t>
      </w:r>
    </w:p>
    <w:p w14:paraId="69CD5020" w14:textId="77777777" w:rsidR="00DB049B" w:rsidRDefault="002E1E5F" w:rsidP="006977BE">
      <w:hyperlink w:anchor="_7412d314307bc61dfa0287deae4ee4ce" w:history="1">
        <w:r w:rsidR="003E7695">
          <w:rPr>
            <w:rStyle w:val="Hyperlink"/>
          </w:rPr>
          <w:t>Archetype Libraries</w:t>
        </w:r>
      </w:hyperlink>
      <w:r w:rsidR="00324424">
        <w:t xml:space="preserve">, </w:t>
      </w:r>
      <w:hyperlink w:anchor="_75f885fd66dc2690c9965931a1d13720" w:history="1">
        <w:r w:rsidR="003E7695">
          <w:rPr>
            <w:rStyle w:val="Hyperlink"/>
          </w:rPr>
          <w:t>Metadata Object Model</w:t>
        </w:r>
      </w:hyperlink>
    </w:p>
    <w:p w14:paraId="0487D563" w14:textId="77777777" w:rsidR="0063570E" w:rsidRDefault="0063570E" w:rsidP="00383490"/>
    <w:p w14:paraId="6A11F0CF" w14:textId="77777777" w:rsidR="00A855E6" w:rsidRDefault="00383490" w:rsidP="00263593">
      <w:r w:rsidRPr="00875584">
        <w:rPr>
          <w:rFonts w:ascii="Arial" w:hAnsi="Arial"/>
          <w:b/>
          <w:sz w:val="24"/>
          <w:szCs w:val="24"/>
        </w:rPr>
        <w:t>Direct Known Subclasses (Specialization)</w:t>
      </w:r>
    </w:p>
    <w:p w14:paraId="4D5017BB" w14:textId="77777777" w:rsidR="00DB049B" w:rsidRDefault="002E1E5F"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4AB354E" w14:textId="77777777" w:rsidR="0063570E" w:rsidRDefault="0063570E" w:rsidP="00383490"/>
    <w:p w14:paraId="0728B90C" w14:textId="77777777" w:rsidR="00A855E6" w:rsidRDefault="00383490" w:rsidP="00263593">
      <w:r w:rsidRPr="00875584">
        <w:rPr>
          <w:rFonts w:ascii="Arial" w:hAnsi="Arial"/>
          <w:b/>
          <w:sz w:val="24"/>
          <w:szCs w:val="24"/>
        </w:rPr>
        <w:t>Attributes</w:t>
      </w:r>
    </w:p>
    <w:p w14:paraId="404FAE51" w14:textId="77777777" w:rsidR="00B603FB" w:rsidRDefault="00B603FB" w:rsidP="008B78EB"/>
    <w:p w14:paraId="4BDF32AA" w14:textId="77777777" w:rsidR="00A755AA" w:rsidRDefault="008B78EB" w:rsidP="008B78EB">
      <w:pPr>
        <w:rPr>
          <w:b/>
        </w:rPr>
      </w:pPr>
      <w:r w:rsidRPr="006A54F6">
        <w:rPr>
          <w:b/>
        </w:rPr>
        <w:t>•   public isControlled : Boolean  [1]</w:t>
      </w:r>
    </w:p>
    <w:p w14:paraId="4CA78A69" w14:textId="77777777" w:rsidR="008B78EB" w:rsidRPr="006A54F6" w:rsidRDefault="005C6CB8" w:rsidP="008B78EB">
      <w:pPr>
        <w:rPr>
          <w:b/>
        </w:rPr>
      </w:pPr>
      <w:r>
        <w:t xml:space="preserve"> </w:t>
      </w:r>
    </w:p>
    <w:p w14:paraId="5275B223" w14:textId="77777777" w:rsidR="00D23B64" w:rsidRDefault="002E1E5F">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083FDA4F" w14:textId="77777777" w:rsidR="00B603FB" w:rsidRDefault="00B603FB" w:rsidP="008B78EB"/>
    <w:p w14:paraId="14A6CA44" w14:textId="77777777" w:rsidR="00A755AA" w:rsidRDefault="008B78EB" w:rsidP="008B78EB">
      <w:pPr>
        <w:rPr>
          <w:b/>
        </w:rPr>
      </w:pPr>
      <w:r w:rsidRPr="006A54F6">
        <w:rPr>
          <w:b/>
        </w:rPr>
        <w:t>•   public isGenerated : Boolean  [1]</w:t>
      </w:r>
    </w:p>
    <w:p w14:paraId="5DAA43B4" w14:textId="77777777" w:rsidR="008B78EB" w:rsidRPr="006A54F6" w:rsidRDefault="005C6CB8" w:rsidP="008B78EB">
      <w:pPr>
        <w:rPr>
          <w:b/>
        </w:rPr>
      </w:pPr>
      <w:r>
        <w:t xml:space="preserve"> </w:t>
      </w:r>
    </w:p>
    <w:p w14:paraId="67F448A6" w14:textId="77777777" w:rsidR="00D23B64" w:rsidRDefault="002E1E5F">
      <w:r>
        <w:t>A flag indicating whether the archet</w:t>
      </w:r>
      <w:r>
        <w:t>ype was generated or authored. This marker is used to support the migration to differential archetype representation introduced in ADL 1.5, to enable proper representation of specialised archetypes.</w:t>
      </w:r>
    </w:p>
    <w:p w14:paraId="2193F69A" w14:textId="77777777" w:rsidR="00B603FB" w:rsidRDefault="00B603FB" w:rsidP="008B78EB"/>
    <w:p w14:paraId="446833CF"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6C985913" w14:textId="77777777" w:rsidR="008B78EB" w:rsidRPr="006A54F6" w:rsidRDefault="005C6CB8" w:rsidP="008B78EB">
      <w:pPr>
        <w:rPr>
          <w:b/>
        </w:rPr>
      </w:pPr>
      <w:r>
        <w:t xml:space="preserve"> </w:t>
      </w:r>
    </w:p>
    <w:p w14:paraId="2B9E15AE" w14:textId="77777777" w:rsidR="00D23B64" w:rsidRDefault="002E1E5F">
      <w:r>
        <w:t>A URI that references the source document (if any) from which the original resource was derived.</w:t>
      </w:r>
    </w:p>
    <w:p w14:paraId="6AB27DB7" w14:textId="77777777" w:rsidR="00B603FB" w:rsidRDefault="00B603FB" w:rsidP="008B78EB"/>
    <w:p w14:paraId="5C8DB696" w14:textId="77777777" w:rsidR="00A755AA" w:rsidRDefault="008B78EB" w:rsidP="008B78EB">
      <w:pPr>
        <w:rPr>
          <w:b/>
        </w:rPr>
      </w:pPr>
      <w:r w:rsidRPr="006A54F6">
        <w:rPr>
          <w:b/>
        </w:rPr>
        <w:t>•   public resourceDocumentLanguage : String  [0..1]</w:t>
      </w:r>
    </w:p>
    <w:p w14:paraId="43A281EB" w14:textId="77777777" w:rsidR="008B78EB" w:rsidRPr="006A54F6" w:rsidRDefault="005C6CB8" w:rsidP="008B78EB">
      <w:pPr>
        <w:rPr>
          <w:b/>
        </w:rPr>
      </w:pPr>
      <w:r>
        <w:t xml:space="preserve"> </w:t>
      </w:r>
    </w:p>
    <w:p w14:paraId="4C5EDDA7" w14:textId="77777777" w:rsidR="00D23B64" w:rsidRDefault="002E1E5F">
      <w:r>
        <w:t>The language (e.g. AOM, CEM, ...) of the source of the constrain</w:t>
      </w:r>
      <w:r>
        <w:t>ts, if any.</w:t>
      </w:r>
    </w:p>
    <w:p w14:paraId="6E6A1BDE" w14:textId="77777777" w:rsidR="00B603FB" w:rsidRDefault="00B603FB" w:rsidP="008B78EB"/>
    <w:p w14:paraId="77BC096F" w14:textId="77777777" w:rsidR="00A755AA" w:rsidRDefault="008B78EB" w:rsidP="008B78EB">
      <w:pPr>
        <w:rPr>
          <w:b/>
        </w:rPr>
      </w:pPr>
      <w:r w:rsidRPr="006A54F6">
        <w:rPr>
          <w:b/>
        </w:rPr>
        <w:t>•   public resourceDocumentSyntax : String  [0..1]</w:t>
      </w:r>
    </w:p>
    <w:p w14:paraId="03C2D5D9" w14:textId="77777777" w:rsidR="008B78EB" w:rsidRPr="006A54F6" w:rsidRDefault="005C6CB8" w:rsidP="008B78EB">
      <w:pPr>
        <w:rPr>
          <w:b/>
        </w:rPr>
      </w:pPr>
      <w:r>
        <w:t xml:space="preserve"> </w:t>
      </w:r>
    </w:p>
    <w:p w14:paraId="6492964F" w14:textId="77777777" w:rsidR="00D23B64" w:rsidRDefault="002E1E5F">
      <w:r>
        <w:t>The syntax of the resource document (ADL, XML, XMI, ...)</w:t>
      </w:r>
    </w:p>
    <w:p w14:paraId="669D428B" w14:textId="77777777" w:rsidR="00B603FB" w:rsidRDefault="00B603FB" w:rsidP="008B78EB"/>
    <w:p w14:paraId="3A0EB346" w14:textId="77777777" w:rsidR="00A755AA" w:rsidRDefault="008B78EB" w:rsidP="008B78EB">
      <w:pPr>
        <w:rPr>
          <w:b/>
        </w:rPr>
      </w:pPr>
      <w:r w:rsidRPr="006A54F6">
        <w:rPr>
          <w:b/>
        </w:rPr>
        <w:t>•   public resourceLanguageVersion : String  [0..1]</w:t>
      </w:r>
    </w:p>
    <w:p w14:paraId="61006A08" w14:textId="77777777" w:rsidR="008B78EB" w:rsidRPr="006A54F6" w:rsidRDefault="005C6CB8" w:rsidP="008B78EB">
      <w:pPr>
        <w:rPr>
          <w:b/>
        </w:rPr>
      </w:pPr>
      <w:r>
        <w:t xml:space="preserve"> </w:t>
      </w:r>
    </w:p>
    <w:p w14:paraId="67F09A6F" w14:textId="77777777" w:rsidR="00D23B64" w:rsidRDefault="002E1E5F">
      <w:r>
        <w:t>The version of the resourceDocumentLanguage (e.g. ADL 1.5, ADL 2.0, XMI 2.1, e</w:t>
      </w:r>
      <w:r>
        <w:t>tc)</w:t>
      </w:r>
    </w:p>
    <w:p w14:paraId="146172E3" w14:textId="77777777" w:rsidR="00B603FB" w:rsidRDefault="00B603FB" w:rsidP="008B78EB"/>
    <w:p w14:paraId="79812AC7" w14:textId="77777777" w:rsidR="00A755AA" w:rsidRDefault="008B78EB" w:rsidP="008B78EB">
      <w:pPr>
        <w:rPr>
          <w:b/>
        </w:rPr>
      </w:pPr>
      <w:r w:rsidRPr="006A54F6">
        <w:rPr>
          <w:b/>
        </w:rPr>
        <w:t>•   public resourceSourceUID : String  [0..1]</w:t>
      </w:r>
    </w:p>
    <w:p w14:paraId="6B531CF6" w14:textId="77777777" w:rsidR="008B78EB" w:rsidRPr="006A54F6" w:rsidRDefault="005C6CB8" w:rsidP="008B78EB">
      <w:pPr>
        <w:rPr>
          <w:b/>
        </w:rPr>
      </w:pPr>
      <w:r>
        <w:t xml:space="preserve"> </w:t>
      </w:r>
    </w:p>
    <w:p w14:paraId="6E8AEF31" w14:textId="77777777" w:rsidR="00D23B64" w:rsidRDefault="002E1E5F">
      <w:r>
        <w:t xml:space="preserve">An external identifier that uniquely identifies this </w:t>
      </w:r>
      <w:r>
        <w:rPr>
          <w:i/>
          <w:iCs/>
        </w:rPr>
        <w:t>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6307254F" w14:textId="77777777" w:rsidR="0063570E" w:rsidRDefault="0063570E" w:rsidP="00383490"/>
    <w:p w14:paraId="242F20F1" w14:textId="77777777" w:rsidR="00A855E6" w:rsidRDefault="00383490" w:rsidP="00263593">
      <w:r w:rsidRPr="00875584">
        <w:rPr>
          <w:rFonts w:ascii="Arial" w:hAnsi="Arial"/>
          <w:b/>
          <w:sz w:val="24"/>
          <w:szCs w:val="24"/>
        </w:rPr>
        <w:t>Associations</w:t>
      </w:r>
    </w:p>
    <w:p w14:paraId="3F0F7DD7" w14:textId="77777777" w:rsidR="00A8550F" w:rsidRDefault="00860CF1" w:rsidP="006977BE">
      <w:r>
        <w:t xml:space="preserve">       </w:t>
      </w:r>
    </w:p>
    <w:p w14:paraId="505B7519"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5FA831AC" w14:textId="77777777" w:rsidR="008B78EB" w:rsidRPr="00B603FB" w:rsidRDefault="005C6CB8" w:rsidP="00ED4063">
      <w:pPr>
        <w:rPr>
          <w:b/>
        </w:rPr>
      </w:pPr>
      <w:r>
        <w:t xml:space="preserve"> </w:t>
      </w:r>
      <w:r w:rsidR="00C04683">
        <w:t xml:space="preserve"> </w:t>
      </w:r>
      <w:r>
        <w:t xml:space="preserve"> </w:t>
      </w:r>
    </w:p>
    <w:p w14:paraId="52867B69" w14:textId="77777777" w:rsidR="00D23B64" w:rsidRDefault="002E1E5F">
      <w:r>
        <w:t xml:space="preserve"> The archetype version to which the </w:t>
      </w:r>
      <w:r>
        <w:rPr>
          <w:b/>
          <w:bCs/>
        </w:rPr>
        <w:t>AuthoredResource</w:t>
      </w:r>
      <w:r>
        <w:t xml:space="preserve"> metadata applies.</w:t>
      </w:r>
    </w:p>
    <w:p w14:paraId="0C394284" w14:textId="77777777" w:rsidR="008B78EB" w:rsidRPr="00B603FB" w:rsidRDefault="00C04683" w:rsidP="00ED4063">
      <w:pPr>
        <w:rPr>
          <w:b/>
        </w:rPr>
      </w:pPr>
      <w:r>
        <w:t xml:space="preserve"> </w:t>
      </w:r>
    </w:p>
    <w:p w14:paraId="0BB96D7D" w14:textId="77777777" w:rsidR="00A8550F" w:rsidRDefault="00860CF1" w:rsidP="006977BE">
      <w:r>
        <w:t xml:space="preserve"> </w:t>
      </w:r>
      <w:r w:rsidR="00C32E8C">
        <w:t xml:space="preserve"> </w:t>
      </w:r>
    </w:p>
    <w:p w14:paraId="63AA1C57" w14:textId="77777777" w:rsidR="00DB049B" w:rsidRDefault="00022C8A" w:rsidP="006977BE">
      <w:r w:rsidRPr="00022C8A">
        <w:t xml:space="preserve"> </w:t>
      </w:r>
    </w:p>
    <w:p w14:paraId="100E1DD5" w14:textId="77777777" w:rsidR="002C0F83" w:rsidRPr="005F31BE" w:rsidRDefault="00F851FF" w:rsidP="005F31BE">
      <w:pPr>
        <w:pStyle w:val="Heading4"/>
      </w:pPr>
      <w:bookmarkStart w:id="44" w:name="_a75c06fc93e516ccf92a1e38e18c46f3"/>
      <w:bookmarkStart w:id="45" w:name="_Toc277079899"/>
      <w:r w:rsidRPr="005F31BE">
        <w:t>&lt;Class&gt; Class</w:t>
      </w:r>
      <w:bookmarkEnd w:id="44"/>
      <w:bookmarkEnd w:id="45"/>
    </w:p>
    <w:p w14:paraId="089B4142" w14:textId="77777777" w:rsidR="0063570E" w:rsidRDefault="0063570E" w:rsidP="00383490"/>
    <w:p w14:paraId="47234264" w14:textId="77777777" w:rsidR="00A855E6" w:rsidRDefault="00383490" w:rsidP="00263593">
      <w:r w:rsidRPr="00875584">
        <w:rPr>
          <w:rFonts w:ascii="Arial" w:hAnsi="Arial"/>
          <w:b/>
          <w:sz w:val="24"/>
          <w:szCs w:val="24"/>
        </w:rPr>
        <w:t>Description</w:t>
      </w:r>
    </w:p>
    <w:p w14:paraId="2EB6BFC2" w14:textId="77777777" w:rsidR="00DB049B" w:rsidRDefault="005C6CB8" w:rsidP="006977BE">
      <w:r>
        <w:t xml:space="preserve"> </w:t>
      </w:r>
    </w:p>
    <w:p w14:paraId="33E74F9E" w14:textId="77777777" w:rsidR="00D23B64" w:rsidRDefault="002E1E5F">
      <w:r>
        <w:t>The purpose of a Class is to specify a classification of objects and to sp</w:t>
      </w:r>
      <w:r>
        <w:t>ecify the Features that characterize the structure and behavior of those objects.</w:t>
      </w:r>
    </w:p>
    <w:p w14:paraId="4BE6279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7894808" w14:textId="77777777" w:rsidR="0063570E" w:rsidRDefault="0063570E" w:rsidP="00383490"/>
    <w:p w14:paraId="489D50FE" w14:textId="77777777" w:rsidR="00A855E6" w:rsidRDefault="00383490" w:rsidP="00263593">
      <w:r w:rsidRPr="00875584">
        <w:rPr>
          <w:rFonts w:ascii="Arial" w:hAnsi="Arial"/>
          <w:b/>
          <w:sz w:val="24"/>
          <w:szCs w:val="24"/>
        </w:rPr>
        <w:t>Diagrams</w:t>
      </w:r>
    </w:p>
    <w:p w14:paraId="5639044D" w14:textId="77777777" w:rsidR="00DB049B" w:rsidRDefault="002E1E5F"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6466EA9E" w14:textId="77777777" w:rsidR="0063570E" w:rsidRDefault="0063570E" w:rsidP="00383490"/>
    <w:p w14:paraId="5B4397C6" w14:textId="77777777" w:rsidR="00A855E6" w:rsidRDefault="00383490" w:rsidP="00263593">
      <w:r w:rsidRPr="00875584">
        <w:rPr>
          <w:rFonts w:ascii="Arial" w:hAnsi="Arial"/>
          <w:b/>
          <w:sz w:val="24"/>
          <w:szCs w:val="24"/>
        </w:rPr>
        <w:t>Direct Known Superclasses (Generalization)</w:t>
      </w:r>
    </w:p>
    <w:p w14:paraId="4B2261BE" w14:textId="77777777" w:rsidR="00DB049B" w:rsidRDefault="002E1E5F" w:rsidP="006977BE">
      <w:hyperlink w:anchor="_31f3bed9860f1a34043799bd12ffe873" w:history="1">
        <w:r w:rsidR="006977BE">
          <w:rPr>
            <w:rStyle w:val="Hyperlink"/>
          </w:rPr>
          <w:t>Classifier</w:t>
        </w:r>
      </w:hyperlink>
      <w:r w:rsidR="006977BE">
        <w:t xml:space="preserve">     </w:t>
      </w:r>
    </w:p>
    <w:p w14:paraId="010C9590" w14:textId="77777777" w:rsidR="0063570E" w:rsidRDefault="0063570E" w:rsidP="00383490"/>
    <w:p w14:paraId="5AD25920" w14:textId="77777777" w:rsidR="00A855E6" w:rsidRDefault="00383490" w:rsidP="00263593">
      <w:r w:rsidRPr="00875584">
        <w:rPr>
          <w:rFonts w:ascii="Arial" w:hAnsi="Arial"/>
          <w:b/>
          <w:sz w:val="24"/>
          <w:szCs w:val="24"/>
        </w:rPr>
        <w:t>Associations</w:t>
      </w:r>
    </w:p>
    <w:p w14:paraId="52B21A16" w14:textId="77777777" w:rsidR="00A8550F" w:rsidRDefault="00860CF1" w:rsidP="006977BE">
      <w:r>
        <w:t xml:space="preserve"> </w:t>
      </w:r>
    </w:p>
    <w:p w14:paraId="159F8DCB"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250F6962" w14:textId="77777777" w:rsidR="008B78EB" w:rsidRPr="00B603FB" w:rsidRDefault="005C6CB8" w:rsidP="00ED4063">
      <w:pPr>
        <w:rPr>
          <w:b/>
        </w:rPr>
      </w:pPr>
      <w:r>
        <w:t xml:space="preserve"> </w:t>
      </w:r>
    </w:p>
    <w:p w14:paraId="5B4A96C3" w14:textId="77777777" w:rsidR="00D23B64" w:rsidRDefault="002E1E5F">
      <w:r>
        <w:t>An attribute that is defined in a Class instance.</w:t>
      </w:r>
    </w:p>
    <w:p w14:paraId="57869F97" w14:textId="77777777" w:rsidR="008B78EB" w:rsidRPr="00B603FB" w:rsidRDefault="00C04683" w:rsidP="00ED4063">
      <w:pPr>
        <w:rPr>
          <w:b/>
        </w:rPr>
      </w:pPr>
      <w:r>
        <w:t xml:space="preserve"> </w:t>
      </w:r>
      <w:r w:rsidR="005C6CB8">
        <w:t xml:space="preserve"> </w:t>
      </w:r>
    </w:p>
    <w:p w14:paraId="62A53B25" w14:textId="77777777" w:rsidR="00D23B64" w:rsidRDefault="002E1E5F">
      <w:r>
        <w:rPr>
          <w:i/>
          <w:iCs/>
        </w:rPr>
        <w:t xml:space="preserve">ownedAttribute </w:t>
      </w:r>
      <w:r>
        <w:t xml:space="preserve">subsets </w:t>
      </w:r>
      <w:r>
        <w:rPr>
          <w:i/>
          <w:iCs/>
        </w:rPr>
        <w:t xml:space="preserve">ownedMember, </w:t>
      </w:r>
      <w:r>
        <w:t xml:space="preserve">meaning that the set of </w:t>
      </w:r>
      <w:r>
        <w:rPr>
          <w:i/>
          <w:iCs/>
        </w:rPr>
        <w:t xml:space="preserve">RMMProperty </w:t>
      </w:r>
      <w:r>
        <w:t>names must be unique within the context of the owning RMClass</w:t>
      </w:r>
    </w:p>
    <w:p w14:paraId="77DAEBBB" w14:textId="77777777" w:rsidR="008B78EB" w:rsidRPr="00B603FB" w:rsidRDefault="00C04683" w:rsidP="00ED4063">
      <w:pPr>
        <w:rPr>
          <w:b/>
        </w:rPr>
      </w:pPr>
      <w:r>
        <w:t xml:space="preserve"> </w:t>
      </w:r>
    </w:p>
    <w:p w14:paraId="2492575A" w14:textId="77777777" w:rsidR="00A8550F" w:rsidRDefault="00860CF1" w:rsidP="006977BE">
      <w:r>
        <w:t xml:space="preserve"> </w:t>
      </w:r>
    </w:p>
    <w:p w14:paraId="1D2DD943"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02F49059" w14:textId="77777777" w:rsidR="008B78EB" w:rsidRPr="00B603FB" w:rsidRDefault="005C6CB8" w:rsidP="00ED4063">
      <w:pPr>
        <w:rPr>
          <w:b/>
        </w:rPr>
      </w:pPr>
      <w:r>
        <w:t xml:space="preserve"> </w:t>
      </w:r>
    </w:p>
    <w:p w14:paraId="7B5251DD" w14:textId="77777777" w:rsidR="00A8550F" w:rsidRDefault="00860CF1" w:rsidP="006977BE">
      <w:r>
        <w:t xml:space="preserve"> </w:t>
      </w:r>
    </w:p>
    <w:p w14:paraId="201B7996"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59142211" w14:textId="77777777" w:rsidR="008B78EB" w:rsidRPr="00B603FB" w:rsidRDefault="005C6CB8" w:rsidP="00ED4063">
      <w:pPr>
        <w:rPr>
          <w:b/>
        </w:rPr>
      </w:pPr>
      <w:r>
        <w:t xml:space="preserve"> </w:t>
      </w:r>
    </w:p>
    <w:p w14:paraId="746BD751" w14:textId="77777777" w:rsidR="00A8550F" w:rsidRDefault="00860CF1" w:rsidP="006977BE">
      <w:r>
        <w:t xml:space="preserve"> </w:t>
      </w:r>
    </w:p>
    <w:p w14:paraId="683022E7"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19B7E817" w14:textId="77777777" w:rsidR="008B78EB" w:rsidRPr="00B603FB" w:rsidRDefault="005C6CB8" w:rsidP="00ED4063">
      <w:pPr>
        <w:rPr>
          <w:b/>
        </w:rPr>
      </w:pPr>
      <w:r>
        <w:t xml:space="preserve"> </w:t>
      </w:r>
    </w:p>
    <w:p w14:paraId="3F4F6A9C" w14:textId="77777777" w:rsidR="00D23B64" w:rsidRDefault="002E1E5F">
      <w:r>
        <w:t>The union of the ownedAttributes of the owning Class and the closure if its super classes. In the case where two or m</w:t>
      </w:r>
      <w:r>
        <w:t>ore attribute Properties have the same name, only the most proximal name is visible, and AML cannot address or constrain attributes with the same name in parent or ancestor classes.</w:t>
      </w:r>
    </w:p>
    <w:p w14:paraId="64B9BB9C" w14:textId="77777777" w:rsidR="00A8550F" w:rsidRDefault="00860CF1" w:rsidP="006977BE">
      <w:r>
        <w:t xml:space="preserve"> </w:t>
      </w:r>
    </w:p>
    <w:p w14:paraId="445F40D0"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1546500B" w14:textId="77777777" w:rsidR="008B78EB" w:rsidRPr="00B603FB" w:rsidRDefault="005C6CB8" w:rsidP="00ED4063">
      <w:pPr>
        <w:rPr>
          <w:b/>
        </w:rPr>
      </w:pPr>
      <w:r>
        <w:t xml:space="preserve"> </w:t>
      </w:r>
    </w:p>
    <w:p w14:paraId="45797FBA" w14:textId="77777777" w:rsidR="00D23B64" w:rsidRDefault="002E1E5F">
      <w:r>
        <w:t>The superclasses of a Class, derived from its Generalizations</w:t>
      </w:r>
    </w:p>
    <w:p w14:paraId="6125D238" w14:textId="77777777" w:rsidR="00A8550F" w:rsidRDefault="00C32E8C" w:rsidP="006977BE">
      <w:r>
        <w:t xml:space="preserve"> </w:t>
      </w:r>
    </w:p>
    <w:p w14:paraId="02FE8B69" w14:textId="77777777" w:rsidR="00DB049B" w:rsidRDefault="00022C8A" w:rsidP="006977BE">
      <w:r w:rsidRPr="00022C8A">
        <w:t xml:space="preserve"> </w:t>
      </w:r>
    </w:p>
    <w:p w14:paraId="7A36DF2F" w14:textId="77777777" w:rsidR="002C0F83" w:rsidRPr="005F31BE" w:rsidRDefault="00F851FF" w:rsidP="005F31BE">
      <w:pPr>
        <w:pStyle w:val="Heading4"/>
      </w:pPr>
      <w:bookmarkStart w:id="46" w:name="_abfab8c8e983a73b4981f6fcfdd16134"/>
      <w:bookmarkStart w:id="47" w:name="_Toc277079900"/>
      <w:r w:rsidRPr="005F31BE">
        <w:t>&lt;Class&gt; ComplexObjectConstraint</w:t>
      </w:r>
      <w:bookmarkEnd w:id="46"/>
      <w:bookmarkEnd w:id="47"/>
    </w:p>
    <w:p w14:paraId="261CF614" w14:textId="77777777" w:rsidR="0063570E" w:rsidRDefault="0063570E" w:rsidP="00383490"/>
    <w:p w14:paraId="40192C51" w14:textId="77777777" w:rsidR="00A855E6" w:rsidRDefault="00383490" w:rsidP="00263593">
      <w:r w:rsidRPr="00875584">
        <w:rPr>
          <w:rFonts w:ascii="Arial" w:hAnsi="Arial"/>
          <w:b/>
          <w:sz w:val="24"/>
          <w:szCs w:val="24"/>
        </w:rPr>
        <w:t>Description</w:t>
      </w:r>
    </w:p>
    <w:p w14:paraId="20C5EB1B" w14:textId="77777777" w:rsidR="00DB049B" w:rsidRDefault="005C6CB8" w:rsidP="006977BE">
      <w:r>
        <w:t xml:space="preserve"> </w:t>
      </w:r>
    </w:p>
    <w:p w14:paraId="63D92FD1" w14:textId="77777777" w:rsidR="00D23B64" w:rsidRDefault="002E1E5F">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1E0C49E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87D039B" w14:textId="77777777" w:rsidR="0063570E" w:rsidRDefault="0063570E" w:rsidP="00383490"/>
    <w:p w14:paraId="4F002A79" w14:textId="77777777" w:rsidR="00A855E6" w:rsidRDefault="00383490" w:rsidP="00263593">
      <w:r w:rsidRPr="00875584">
        <w:rPr>
          <w:rFonts w:ascii="Arial" w:hAnsi="Arial"/>
          <w:b/>
          <w:sz w:val="24"/>
          <w:szCs w:val="24"/>
        </w:rPr>
        <w:t>Diagrams</w:t>
      </w:r>
    </w:p>
    <w:p w14:paraId="546A43A4" w14:textId="77777777" w:rsidR="00DB049B" w:rsidRDefault="002E1E5F"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0BB1C2B3" w14:textId="77777777" w:rsidR="0063570E" w:rsidRDefault="0063570E" w:rsidP="00383490"/>
    <w:p w14:paraId="3D86F185" w14:textId="77777777" w:rsidR="00A855E6" w:rsidRDefault="00383490" w:rsidP="00263593">
      <w:r w:rsidRPr="00875584">
        <w:rPr>
          <w:rFonts w:ascii="Arial" w:hAnsi="Arial"/>
          <w:b/>
          <w:sz w:val="24"/>
          <w:szCs w:val="24"/>
        </w:rPr>
        <w:t>Direct Known Superclasses (Generalization)</w:t>
      </w:r>
    </w:p>
    <w:p w14:paraId="7CEC4066" w14:textId="77777777" w:rsidR="00DB049B" w:rsidRDefault="002E1E5F"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0E6F7508" w14:textId="77777777" w:rsidR="0063570E" w:rsidRDefault="0063570E" w:rsidP="00383490"/>
    <w:p w14:paraId="64E95DA4" w14:textId="77777777" w:rsidR="00A855E6" w:rsidRDefault="00383490" w:rsidP="00263593">
      <w:r w:rsidRPr="00875584">
        <w:rPr>
          <w:rFonts w:ascii="Arial" w:hAnsi="Arial"/>
          <w:b/>
          <w:sz w:val="24"/>
          <w:szCs w:val="24"/>
        </w:rPr>
        <w:t>Attributes</w:t>
      </w:r>
    </w:p>
    <w:p w14:paraId="67BA3D15" w14:textId="77777777" w:rsidR="00B603FB" w:rsidRDefault="00B603FB" w:rsidP="008B78EB"/>
    <w:p w14:paraId="6EC64D08"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48861628" w14:textId="77777777" w:rsidR="008B78EB" w:rsidRPr="006A54F6" w:rsidRDefault="005C6CB8" w:rsidP="008B78EB">
      <w:pPr>
        <w:rPr>
          <w:b/>
        </w:rPr>
      </w:pPr>
      <w:r>
        <w:t xml:space="preserve"> </w:t>
      </w:r>
    </w:p>
    <w:p w14:paraId="5B0CC5E2" w14:textId="77777777" w:rsidR="00D23B64" w:rsidRDefault="002E1E5F">
      <w:r>
        <w:t>Value to be assumed in instances in which no value is provided.</w:t>
      </w:r>
    </w:p>
    <w:p w14:paraId="141068A3" w14:textId="77777777" w:rsidR="00D23B64" w:rsidRDefault="002E1E5F">
      <w:r>
        <w:t xml:space="preserve"> </w:t>
      </w:r>
    </w:p>
    <w:p w14:paraId="548B0084" w14:textId="77777777" w:rsidR="00D23B64" w:rsidRDefault="002E1E5F">
      <w:r>
        <w:rPr>
          <w:b/>
          <w:bCs/>
        </w:rPr>
        <w:t xml:space="preserve">Note: </w:t>
      </w:r>
      <w:r>
        <w:rPr>
          <w:i/>
          <w:iCs/>
        </w:rPr>
        <w:t>assumedValue</w:t>
      </w:r>
      <w:r>
        <w:t xml:space="preserve"> for a constrained class is not implemented in the AML profile.</w:t>
      </w:r>
    </w:p>
    <w:p w14:paraId="739FB6D8" w14:textId="77777777" w:rsidR="0063570E" w:rsidRDefault="0063570E" w:rsidP="00383490"/>
    <w:p w14:paraId="51367614" w14:textId="77777777" w:rsidR="00A855E6" w:rsidRDefault="00383490" w:rsidP="00263593">
      <w:r w:rsidRPr="00875584">
        <w:rPr>
          <w:rFonts w:ascii="Arial" w:hAnsi="Arial"/>
          <w:b/>
          <w:sz w:val="24"/>
          <w:szCs w:val="24"/>
        </w:rPr>
        <w:t>Associations</w:t>
      </w:r>
    </w:p>
    <w:p w14:paraId="315CAF9D" w14:textId="77777777" w:rsidR="00A8550F" w:rsidRDefault="00860CF1" w:rsidP="006977BE">
      <w:r>
        <w:t xml:space="preserve"> </w:t>
      </w:r>
    </w:p>
    <w:p w14:paraId="4BC9E56A"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1B72E302" w14:textId="77777777" w:rsidR="008B78EB" w:rsidRPr="00B603FB" w:rsidRDefault="005C6CB8" w:rsidP="00ED4063">
      <w:pPr>
        <w:rPr>
          <w:b/>
        </w:rPr>
      </w:pPr>
      <w:r>
        <w:t xml:space="preserve"> </w:t>
      </w:r>
    </w:p>
    <w:p w14:paraId="217B92DA" w14:textId="77777777" w:rsidR="00D23B64" w:rsidRDefault="00D23B64"/>
    <w:p w14:paraId="1CBD87D8" w14:textId="77777777" w:rsidR="008B78EB" w:rsidRPr="00B603FB" w:rsidRDefault="00C04683" w:rsidP="00ED4063">
      <w:pPr>
        <w:rPr>
          <w:b/>
        </w:rPr>
      </w:pPr>
      <w:r>
        <w:t xml:space="preserve"> </w:t>
      </w:r>
      <w:r w:rsidR="005C6CB8">
        <w:t xml:space="preserve"> </w:t>
      </w:r>
    </w:p>
    <w:p w14:paraId="2E112A5C" w14:textId="77777777" w:rsidR="00D23B64" w:rsidRDefault="002E1E5F">
      <w:r>
        <w:t xml:space="preserve">A set of correlated constraints or "tuples",  </w:t>
      </w:r>
      <w:r>
        <w:t xml:space="preserve">each of which simulataneously constraints two or more </w:t>
      </w:r>
      <w:r>
        <w:rPr>
          <w:i/>
          <w:iCs/>
        </w:rPr>
        <w:t>attributes</w:t>
      </w:r>
      <w:r>
        <w:t xml:space="preserve"> in the referenced UML </w:t>
      </w:r>
      <w:r>
        <w:rPr>
          <w:b/>
          <w:bCs/>
        </w:rPr>
        <w:t>Class</w:t>
      </w:r>
      <w:r>
        <w:t xml:space="preserve">.  </w:t>
      </w:r>
    </w:p>
    <w:p w14:paraId="6392CA6F" w14:textId="77777777" w:rsidR="008B78EB" w:rsidRPr="00B603FB" w:rsidRDefault="00C04683" w:rsidP="00ED4063">
      <w:pPr>
        <w:rPr>
          <w:b/>
        </w:rPr>
      </w:pPr>
      <w:r>
        <w:t xml:space="preserve"> </w:t>
      </w:r>
    </w:p>
    <w:p w14:paraId="116CFB50" w14:textId="77777777" w:rsidR="00A8550F" w:rsidRDefault="00860CF1" w:rsidP="006977BE">
      <w:r>
        <w:t xml:space="preserve"> </w:t>
      </w:r>
    </w:p>
    <w:p w14:paraId="1CF1F0A0"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08A8E552" w14:textId="77777777" w:rsidR="008B78EB" w:rsidRPr="00B603FB" w:rsidRDefault="005C6CB8" w:rsidP="00ED4063">
      <w:pPr>
        <w:rPr>
          <w:b/>
        </w:rPr>
      </w:pPr>
      <w:r>
        <w:t xml:space="preserve"> </w:t>
      </w:r>
    </w:p>
    <w:p w14:paraId="5272414C" w14:textId="77777777" w:rsidR="00A8550F" w:rsidRDefault="00860CF1" w:rsidP="006977BE">
      <w:r>
        <w:t xml:space="preserve"> </w:t>
      </w:r>
    </w:p>
    <w:p w14:paraId="043FD788"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203C247F" w14:textId="77777777" w:rsidR="008B78EB" w:rsidRPr="00B603FB" w:rsidRDefault="005C6CB8" w:rsidP="00ED4063">
      <w:pPr>
        <w:rPr>
          <w:b/>
        </w:rPr>
      </w:pPr>
      <w:r>
        <w:t xml:space="preserve"> </w:t>
      </w:r>
      <w:r w:rsidR="00C04683">
        <w:t xml:space="preserve"> </w:t>
      </w:r>
      <w:r>
        <w:t xml:space="preserve"> </w:t>
      </w:r>
    </w:p>
    <w:p w14:paraId="3E50D66E" w14:textId="77777777" w:rsidR="00D23B64" w:rsidRDefault="002E1E5F">
      <w:r>
        <w:t xml:space="preserve">A constraint on the cardinality or attributes of a UML Class. </w:t>
      </w:r>
    </w:p>
    <w:p w14:paraId="3E3F1FF0" w14:textId="77777777" w:rsidR="008B78EB" w:rsidRPr="00B603FB" w:rsidRDefault="00C04683" w:rsidP="00ED4063">
      <w:pPr>
        <w:rPr>
          <w:b/>
        </w:rPr>
      </w:pPr>
      <w:r>
        <w:t xml:space="preserve"> </w:t>
      </w:r>
    </w:p>
    <w:p w14:paraId="16B91C32" w14:textId="77777777" w:rsidR="00A8550F" w:rsidRDefault="00860CF1" w:rsidP="006977BE">
      <w:r>
        <w:t xml:space="preserve"> </w:t>
      </w:r>
      <w:r w:rsidR="00C32E8C">
        <w:t xml:space="preserve"> </w:t>
      </w:r>
    </w:p>
    <w:p w14:paraId="567B741E" w14:textId="77777777" w:rsidR="009922DE" w:rsidRDefault="009922DE" w:rsidP="009922DE">
      <w:r>
        <w:t xml:space="preserve">  </w:t>
      </w:r>
    </w:p>
    <w:p w14:paraId="59228773" w14:textId="77777777" w:rsidR="0063570E" w:rsidRDefault="0063570E" w:rsidP="00383490"/>
    <w:p w14:paraId="1CB33DD7" w14:textId="77777777" w:rsidR="00A855E6" w:rsidRDefault="00383490" w:rsidP="00263593">
      <w:r w:rsidRPr="00875584">
        <w:rPr>
          <w:rFonts w:ascii="Arial" w:hAnsi="Arial"/>
          <w:b/>
          <w:sz w:val="24"/>
          <w:szCs w:val="24"/>
        </w:rPr>
        <w:t>Constraints</w:t>
      </w:r>
    </w:p>
    <w:p w14:paraId="23582CA3" w14:textId="77777777" w:rsidR="0087616E" w:rsidRPr="00BC6BEC" w:rsidRDefault="0087616E" w:rsidP="00263593">
      <w:pPr>
        <w:rPr>
          <w:rFonts w:ascii="Arial" w:hAnsi="Arial"/>
          <w:b/>
          <w:sz w:val="24"/>
          <w:szCs w:val="24"/>
        </w:rPr>
      </w:pPr>
    </w:p>
    <w:p w14:paraId="08B5204A" w14:textId="77777777"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14:paraId="27A47DC4" w14:textId="77777777" w:rsidR="00F126D8" w:rsidRDefault="00CF06F6" w:rsidP="006977BE">
      <w:r w:rsidRPr="00467F03">
        <w:t>[English]</w:t>
      </w:r>
    </w:p>
    <w:p w14:paraId="6C799B99" w14:textId="77777777" w:rsidR="008B78EB" w:rsidRDefault="004B279F" w:rsidP="00ED4063">
      <w:r w:rsidRPr="0047488C">
        <w:rPr>
          <w:rFonts w:ascii="Courier" w:hAnsi="Courier"/>
        </w:rPr>
        <w:t>If assumedValue exists, assumedValue.classifier must be equal to or a specialization of self.parent</w:t>
      </w:r>
    </w:p>
    <w:p w14:paraId="10531CCB" w14:textId="77777777" w:rsidR="00DB049B" w:rsidRDefault="00022C8A" w:rsidP="006977BE">
      <w:r w:rsidRPr="00022C8A">
        <w:t xml:space="preserve"> </w:t>
      </w:r>
    </w:p>
    <w:p w14:paraId="5F8453E9" w14:textId="77777777" w:rsidR="002C0F83" w:rsidRPr="005F31BE" w:rsidRDefault="00F851FF" w:rsidP="005F31BE">
      <w:pPr>
        <w:pStyle w:val="Heading4"/>
      </w:pPr>
      <w:bookmarkStart w:id="48" w:name="_166addccec3fe63279b3f9eeb9930ab8"/>
      <w:bookmarkStart w:id="49" w:name="_Toc277079901"/>
      <w:r w:rsidRPr="005F31BE">
        <w:t>&lt;Class&gt; FlatArchetype</w:t>
      </w:r>
      <w:bookmarkEnd w:id="48"/>
      <w:bookmarkEnd w:id="49"/>
    </w:p>
    <w:p w14:paraId="72940C60" w14:textId="77777777" w:rsidR="0063570E" w:rsidRDefault="0063570E" w:rsidP="00383490"/>
    <w:p w14:paraId="34ABACF2" w14:textId="77777777" w:rsidR="00A855E6" w:rsidRDefault="00383490" w:rsidP="00263593">
      <w:r w:rsidRPr="00875584">
        <w:rPr>
          <w:rFonts w:ascii="Arial" w:hAnsi="Arial"/>
          <w:b/>
          <w:sz w:val="24"/>
          <w:szCs w:val="24"/>
        </w:rPr>
        <w:t>Description</w:t>
      </w:r>
    </w:p>
    <w:p w14:paraId="3916934F" w14:textId="77777777" w:rsidR="00DB049B" w:rsidRDefault="005C6CB8" w:rsidP="006977BE">
      <w:r>
        <w:t xml:space="preserve"> </w:t>
      </w:r>
    </w:p>
    <w:p w14:paraId="321E1DE9" w14:textId="77777777" w:rsidR="00D23B64" w:rsidRDefault="002E1E5F">
      <w:r>
        <w:t xml:space="preserve">A </w:t>
      </w:r>
      <w:r>
        <w:rPr>
          <w:b/>
          <w:bCs/>
        </w:rPr>
        <w:t>FlatArchetype</w:t>
      </w:r>
      <w:r>
        <w:t xml:space="preserve"> is generated from one or more </w:t>
      </w:r>
      <w:r>
        <w:rPr>
          <w:b/>
          <w:bCs/>
        </w:rPr>
        <w:t>SourceArchetypes</w:t>
      </w:r>
      <w:r>
        <w:t xml:space="preserve"> via an external flattening process. The flattening ope</w:t>
      </w:r>
      <w:r>
        <w:t>ration:</w:t>
      </w:r>
    </w:p>
    <w:p w14:paraId="486E2FD0" w14:textId="77777777" w:rsidR="00D23B64" w:rsidRDefault="002E1E5F">
      <w:r>
        <w:t xml:space="preserve"> </w:t>
      </w:r>
    </w:p>
    <w:p w14:paraId="462D12EF" w14:textId="77777777" w:rsidR="00D23B64" w:rsidRDefault="002E1E5F">
      <w:pPr>
        <w:pStyle w:val="ListParagraph"/>
        <w:numPr>
          <w:ilvl w:val="0"/>
          <w:numId w:val="18"/>
        </w:numPr>
      </w:pPr>
      <w:r>
        <w:t>Replaces ComplexObjectConstraintProxies with ComplexObjectConstraints that contain copies of the subtrees to which they point.</w:t>
      </w:r>
    </w:p>
    <w:p w14:paraId="4A3C2288" w14:textId="77777777" w:rsidR="00D23B64" w:rsidRDefault="002E1E5F">
      <w:pPr>
        <w:pStyle w:val="ListParagraph"/>
        <w:numPr>
          <w:ilvl w:val="0"/>
          <w:numId w:val="18"/>
        </w:numPr>
      </w:pPr>
      <w:r>
        <w:t>Applies SourceArchetype overlays to the parent structure resulting in a full archetype structure.</w:t>
      </w:r>
    </w:p>
    <w:p w14:paraId="00058EBB" w14:textId="77777777" w:rsidR="00D23B64" w:rsidRDefault="002E1E5F">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 leaf or source level.</w:t>
      </w:r>
    </w:p>
    <w:p w14:paraId="70414ECF" w14:textId="77777777" w:rsidR="00D23B64" w:rsidRDefault="002E1E5F">
      <w:r>
        <w:t xml:space="preserve"> </w:t>
      </w:r>
    </w:p>
    <w:p w14:paraId="147941DB" w14:textId="77777777" w:rsidR="00DB049B" w:rsidRDefault="00C51B43" w:rsidP="006977BE">
      <w:r>
        <w:t xml:space="preserve"> </w:t>
      </w:r>
      <w:r w:rsidR="009F2598">
        <w:t xml:space="preserve">  </w:t>
      </w:r>
    </w:p>
    <w:p w14:paraId="0AE02A21" w14:textId="77777777" w:rsidR="0063570E" w:rsidRDefault="0063570E" w:rsidP="00383490"/>
    <w:p w14:paraId="54BCF6F9" w14:textId="77777777" w:rsidR="00A855E6" w:rsidRDefault="00383490" w:rsidP="00263593">
      <w:r w:rsidRPr="00875584">
        <w:rPr>
          <w:rFonts w:ascii="Arial" w:hAnsi="Arial"/>
          <w:b/>
          <w:sz w:val="24"/>
          <w:szCs w:val="24"/>
        </w:rPr>
        <w:t>Diagrams</w:t>
      </w:r>
    </w:p>
    <w:p w14:paraId="705B9721" w14:textId="77777777" w:rsidR="00DB049B" w:rsidRDefault="002E1E5F" w:rsidP="006977BE">
      <w:hyperlink w:anchor="_7412d314307bc61dfa0287deae4ee4ce" w:history="1">
        <w:r w:rsidR="003E7695">
          <w:rPr>
            <w:rStyle w:val="Hyperlink"/>
          </w:rPr>
          <w:t>Archetype Libraries</w:t>
        </w:r>
      </w:hyperlink>
    </w:p>
    <w:p w14:paraId="04C1C3AE" w14:textId="77777777" w:rsidR="0063570E" w:rsidRDefault="0063570E" w:rsidP="00383490"/>
    <w:p w14:paraId="187C92E6" w14:textId="77777777" w:rsidR="00A855E6" w:rsidRDefault="00383490" w:rsidP="00263593">
      <w:r w:rsidRPr="00875584">
        <w:rPr>
          <w:rFonts w:ascii="Arial" w:hAnsi="Arial"/>
          <w:b/>
          <w:sz w:val="24"/>
          <w:szCs w:val="24"/>
        </w:rPr>
        <w:t>Direct Known Superclasses (Generalization)</w:t>
      </w:r>
    </w:p>
    <w:p w14:paraId="7E1C4D3B" w14:textId="77777777" w:rsidR="00DB049B" w:rsidRDefault="002E1E5F" w:rsidP="006977BE">
      <w:hyperlink w:anchor="_1de96fa71501cf96b27b14f3f9f1bb99" w:history="1">
        <w:r w:rsidR="006977BE">
          <w:rPr>
            <w:rStyle w:val="Hyperlink"/>
          </w:rPr>
          <w:t>ArchetypeVersion</w:t>
        </w:r>
      </w:hyperlink>
      <w:r w:rsidR="006977BE">
        <w:t xml:space="preserve"> </w:t>
      </w:r>
    </w:p>
    <w:p w14:paraId="1ECBBBCF" w14:textId="77777777" w:rsidR="0063570E" w:rsidRDefault="0063570E" w:rsidP="00383490"/>
    <w:p w14:paraId="08F0B2EB" w14:textId="77777777" w:rsidR="00A855E6" w:rsidRDefault="00383490" w:rsidP="00263593">
      <w:r w:rsidRPr="00875584">
        <w:rPr>
          <w:rFonts w:ascii="Arial" w:hAnsi="Arial"/>
          <w:b/>
          <w:sz w:val="24"/>
          <w:szCs w:val="24"/>
        </w:rPr>
        <w:t>Associations</w:t>
      </w:r>
    </w:p>
    <w:p w14:paraId="150C9620" w14:textId="77777777" w:rsidR="00A8550F" w:rsidRDefault="00860CF1" w:rsidP="006977BE">
      <w:r>
        <w:t xml:space="preserve"> </w:t>
      </w:r>
    </w:p>
    <w:p w14:paraId="1EE7F84F"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442DA865" w14:textId="77777777" w:rsidR="008B78EB" w:rsidRPr="00B603FB" w:rsidRDefault="005C6CB8" w:rsidP="00ED4063">
      <w:pPr>
        <w:rPr>
          <w:b/>
        </w:rPr>
      </w:pPr>
      <w:r>
        <w:t xml:space="preserve"> </w:t>
      </w:r>
    </w:p>
    <w:p w14:paraId="26A1FF4A" w14:textId="77777777" w:rsidR="00D23B64" w:rsidRDefault="002E1E5F">
      <w:r>
        <w:t>The root source archetype from which a flat archetype is generated.  A FlatArchetype is directly derived from (is a flatteningOf) exactly one SourceArchetype. Note, however, that one o</w:t>
      </w:r>
      <w:r>
        <w:t>r more additional archetypes may be included in the flattening process, as the parent, parent of the parent, etc. of the flatteningOf SourceArchetype will also be replicated during the flattening process as well as the flattening of any component archetype</w:t>
      </w:r>
      <w:r>
        <w:t>s that are directly or indirectly referenced by the source.</w:t>
      </w:r>
    </w:p>
    <w:p w14:paraId="2FCB7022" w14:textId="77777777" w:rsidR="008B78EB" w:rsidRPr="00B603FB" w:rsidRDefault="00C04683" w:rsidP="00ED4063">
      <w:pPr>
        <w:rPr>
          <w:b/>
        </w:rPr>
      </w:pPr>
      <w:r>
        <w:t xml:space="preserve"> </w:t>
      </w:r>
      <w:r w:rsidR="005C6CB8">
        <w:t xml:space="preserve"> </w:t>
      </w:r>
    </w:p>
    <w:p w14:paraId="2A998F4F" w14:textId="77777777" w:rsidR="00D23B64" w:rsidRDefault="002E1E5F">
      <w:r>
        <w:t xml:space="preserve">The </w:t>
      </w:r>
      <w:r>
        <w:rPr>
          <w:b/>
          <w:bCs/>
        </w:rPr>
        <w:t>SourceArchetype</w:t>
      </w:r>
      <w:r>
        <w:t xml:space="preserve"> from which the </w:t>
      </w:r>
      <w:r>
        <w:rPr>
          <w:b/>
          <w:bCs/>
        </w:rPr>
        <w:t>FlatArchetype</w:t>
      </w:r>
      <w:r>
        <w:t xml:space="preserve"> was derived.</w:t>
      </w:r>
    </w:p>
    <w:p w14:paraId="601BA410" w14:textId="77777777" w:rsidR="008B78EB" w:rsidRPr="00B603FB" w:rsidRDefault="00C04683" w:rsidP="00ED4063">
      <w:pPr>
        <w:rPr>
          <w:b/>
        </w:rPr>
      </w:pPr>
      <w:r>
        <w:t xml:space="preserve"> </w:t>
      </w:r>
    </w:p>
    <w:p w14:paraId="1F71D5E7" w14:textId="77777777" w:rsidR="00A8550F" w:rsidRDefault="00C32E8C" w:rsidP="006977BE">
      <w:r>
        <w:t xml:space="preserve"> </w:t>
      </w:r>
    </w:p>
    <w:p w14:paraId="6D27BB75" w14:textId="77777777" w:rsidR="009922DE" w:rsidRDefault="009922DE" w:rsidP="009922DE">
      <w:r>
        <w:t xml:space="preserve">  </w:t>
      </w:r>
    </w:p>
    <w:p w14:paraId="284F6EB7" w14:textId="77777777" w:rsidR="0063570E" w:rsidRDefault="0063570E" w:rsidP="00383490"/>
    <w:p w14:paraId="0A573C06" w14:textId="77777777" w:rsidR="00A855E6" w:rsidRDefault="00383490" w:rsidP="00263593">
      <w:r w:rsidRPr="00875584">
        <w:rPr>
          <w:rFonts w:ascii="Arial" w:hAnsi="Arial"/>
          <w:b/>
          <w:sz w:val="24"/>
          <w:szCs w:val="24"/>
        </w:rPr>
        <w:t>Constraints</w:t>
      </w:r>
    </w:p>
    <w:p w14:paraId="4FA667FA" w14:textId="77777777" w:rsidR="0087616E" w:rsidRPr="00BC6BEC" w:rsidRDefault="0087616E" w:rsidP="00263593">
      <w:pPr>
        <w:rPr>
          <w:rFonts w:ascii="Arial" w:hAnsi="Arial"/>
          <w:b/>
          <w:sz w:val="24"/>
          <w:szCs w:val="24"/>
        </w:rPr>
      </w:pPr>
    </w:p>
    <w:p w14:paraId="3DEFCBB2" w14:textId="77777777"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14:paraId="33663864" w14:textId="77777777" w:rsidR="00F126D8" w:rsidRDefault="005C6CB8" w:rsidP="006977BE">
      <w:r>
        <w:t xml:space="preserve"> </w:t>
      </w:r>
    </w:p>
    <w:p w14:paraId="738E2E2A" w14:textId="77777777" w:rsidR="00D23B64" w:rsidRDefault="002E1E5F">
      <w:r>
        <w:t>A flat archetype cannot specialize another archetype</w:t>
      </w:r>
    </w:p>
    <w:p w14:paraId="308DF94B" w14:textId="77777777" w:rsidR="00F126D8" w:rsidRDefault="00CF06F6" w:rsidP="006977BE">
      <w:r w:rsidRPr="00467F03">
        <w:t>[OCL]</w:t>
      </w:r>
    </w:p>
    <w:p w14:paraId="51A18BC9" w14:textId="77777777" w:rsidR="008B78EB" w:rsidRDefault="004B279F" w:rsidP="00ED4063">
      <w:r w:rsidRPr="0047488C">
        <w:rPr>
          <w:rFonts w:ascii="Courier" w:hAnsi="Courier"/>
        </w:rPr>
        <w:t>not exists(archetype.specializes)</w:t>
      </w:r>
    </w:p>
    <w:p w14:paraId="3D7C7A2F" w14:textId="77777777" w:rsidR="00DB049B" w:rsidRDefault="00022C8A" w:rsidP="006977BE">
      <w:r w:rsidRPr="00022C8A">
        <w:t xml:space="preserve"> </w:t>
      </w:r>
    </w:p>
    <w:p w14:paraId="6B682095" w14:textId="77777777" w:rsidR="002C0F83" w:rsidRPr="005F31BE" w:rsidRDefault="00F851FF" w:rsidP="005F31BE">
      <w:pPr>
        <w:pStyle w:val="Heading4"/>
      </w:pPr>
      <w:bookmarkStart w:id="50" w:name="_a0a843d7d41881592e31e887cebd6da4"/>
      <w:bookmarkStart w:id="51" w:name="_Toc277079902"/>
      <w:r w:rsidRPr="005F31BE">
        <w:t>&lt;Class&gt; Package</w:t>
      </w:r>
      <w:bookmarkEnd w:id="50"/>
      <w:bookmarkEnd w:id="51"/>
    </w:p>
    <w:p w14:paraId="14B6E739" w14:textId="77777777" w:rsidR="0063570E" w:rsidRDefault="0063570E" w:rsidP="00383490"/>
    <w:p w14:paraId="47D1292F" w14:textId="77777777" w:rsidR="00A855E6" w:rsidRDefault="00383490" w:rsidP="00263593">
      <w:r w:rsidRPr="00875584">
        <w:rPr>
          <w:rFonts w:ascii="Arial" w:hAnsi="Arial"/>
          <w:b/>
          <w:sz w:val="24"/>
          <w:szCs w:val="24"/>
        </w:rPr>
        <w:t>Description</w:t>
      </w:r>
    </w:p>
    <w:p w14:paraId="3E25C1BF" w14:textId="77777777" w:rsidR="00DB049B" w:rsidRDefault="005C6CB8" w:rsidP="006977BE">
      <w:r>
        <w:t xml:space="preserve"> </w:t>
      </w:r>
    </w:p>
    <w:p w14:paraId="498695C7" w14:textId="77777777" w:rsidR="00D23B64" w:rsidRDefault="002E1E5F">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14:paraId="4B2CC18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F08D712" w14:textId="77777777" w:rsidR="0063570E" w:rsidRDefault="0063570E" w:rsidP="00383490"/>
    <w:p w14:paraId="612F9984" w14:textId="77777777" w:rsidR="00A855E6" w:rsidRDefault="00383490" w:rsidP="00263593">
      <w:r w:rsidRPr="00875584">
        <w:rPr>
          <w:rFonts w:ascii="Arial" w:hAnsi="Arial"/>
          <w:b/>
          <w:sz w:val="24"/>
          <w:szCs w:val="24"/>
        </w:rPr>
        <w:t>Diagrams</w:t>
      </w:r>
    </w:p>
    <w:p w14:paraId="7A213DD5" w14:textId="77777777" w:rsidR="00DB049B" w:rsidRDefault="002E1E5F"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684E0F42" w14:textId="77777777" w:rsidR="0063570E" w:rsidRDefault="0063570E" w:rsidP="00383490"/>
    <w:p w14:paraId="15AC52FC" w14:textId="77777777" w:rsidR="00A855E6" w:rsidRDefault="00383490" w:rsidP="00263593">
      <w:r w:rsidRPr="00875584">
        <w:rPr>
          <w:rFonts w:ascii="Arial" w:hAnsi="Arial"/>
          <w:b/>
          <w:sz w:val="24"/>
          <w:szCs w:val="24"/>
        </w:rPr>
        <w:t>Direct Known Superclasses (Generalization)</w:t>
      </w:r>
    </w:p>
    <w:p w14:paraId="0EF858A1" w14:textId="77777777" w:rsidR="00DB049B" w:rsidRDefault="002E1E5F" w:rsidP="006977BE">
      <w:hyperlink w:anchor="_f762e4ef59f1948849a49d421126c16b" w:history="1">
        <w:r w:rsidR="006977BE">
          <w:rPr>
            <w:rStyle w:val="Hyperlink"/>
          </w:rPr>
          <w:t>Namespace</w:t>
        </w:r>
      </w:hyperlink>
      <w:r w:rsidR="00F37E3B">
        <w:t xml:space="preserve"> </w:t>
      </w:r>
      <w:r w:rsidR="006977BE">
        <w:t xml:space="preserve">  </w:t>
      </w:r>
    </w:p>
    <w:p w14:paraId="686CCC1D" w14:textId="77777777" w:rsidR="0063570E" w:rsidRDefault="0063570E" w:rsidP="00383490"/>
    <w:p w14:paraId="30DF5425" w14:textId="77777777" w:rsidR="00A855E6" w:rsidRDefault="00383490" w:rsidP="00263593">
      <w:r w:rsidRPr="00875584">
        <w:rPr>
          <w:rFonts w:ascii="Arial" w:hAnsi="Arial"/>
          <w:b/>
          <w:sz w:val="24"/>
          <w:szCs w:val="24"/>
        </w:rPr>
        <w:t>Attributes</w:t>
      </w:r>
    </w:p>
    <w:p w14:paraId="02ABE098" w14:textId="77777777" w:rsidR="00B603FB" w:rsidRDefault="00B603FB" w:rsidP="008B78EB"/>
    <w:p w14:paraId="16D3CFD5" w14:textId="77777777" w:rsidR="00A755AA" w:rsidRDefault="008B78EB" w:rsidP="008B78EB">
      <w:pPr>
        <w:rPr>
          <w:b/>
        </w:rPr>
      </w:pPr>
      <w:r w:rsidRPr="006A54F6">
        <w:rPr>
          <w:b/>
        </w:rPr>
        <w:t>•   public URI : String  [0..1]</w:t>
      </w:r>
    </w:p>
    <w:p w14:paraId="56D8E317" w14:textId="77777777" w:rsidR="008B78EB" w:rsidRPr="006A54F6" w:rsidRDefault="005C6CB8" w:rsidP="008B78EB">
      <w:pPr>
        <w:rPr>
          <w:b/>
        </w:rPr>
      </w:pPr>
      <w:r>
        <w:t xml:space="preserve"> </w:t>
      </w:r>
    </w:p>
    <w:p w14:paraId="598CC97D" w14:textId="77777777" w:rsidR="00D23B64" w:rsidRDefault="002E1E5F">
      <w:r>
        <w:t xml:space="preserve"> Provides an identifier for the package that can be used for many purposes. A URI is the universally unique identification of the package following the IETF URI specification, RFC 2396 http://www.ietf.org/rfc/rfc2396.txt and it must comply with those synta</w:t>
      </w:r>
      <w:r>
        <w:t>x rules.</w:t>
      </w:r>
    </w:p>
    <w:p w14:paraId="091A9BFA" w14:textId="77777777" w:rsidR="00DB049B" w:rsidRDefault="00022C8A" w:rsidP="006977BE">
      <w:r w:rsidRPr="00022C8A">
        <w:t xml:space="preserve"> </w:t>
      </w:r>
    </w:p>
    <w:p w14:paraId="5CDE77F2" w14:textId="77777777" w:rsidR="002C0F83" w:rsidRPr="005F31BE" w:rsidRDefault="00F851FF" w:rsidP="005F31BE">
      <w:pPr>
        <w:pStyle w:val="Heading4"/>
      </w:pPr>
      <w:bookmarkStart w:id="52" w:name="_f8740e8d27529166da46265bd8521c94"/>
      <w:bookmarkStart w:id="53" w:name="_Toc277079903"/>
      <w:r w:rsidRPr="005F31BE">
        <w:t>&lt;Class&gt; RuleStatement</w:t>
      </w:r>
      <w:bookmarkEnd w:id="52"/>
      <w:bookmarkEnd w:id="53"/>
    </w:p>
    <w:p w14:paraId="5DAC6C9C" w14:textId="77777777" w:rsidR="0063570E" w:rsidRDefault="0063570E" w:rsidP="00383490"/>
    <w:p w14:paraId="3ACF7384" w14:textId="77777777" w:rsidR="00A855E6" w:rsidRDefault="00383490" w:rsidP="00263593">
      <w:r w:rsidRPr="00875584">
        <w:rPr>
          <w:rFonts w:ascii="Arial" w:hAnsi="Arial"/>
          <w:b/>
          <w:sz w:val="24"/>
          <w:szCs w:val="24"/>
        </w:rPr>
        <w:t>Description</w:t>
      </w:r>
    </w:p>
    <w:p w14:paraId="438F566F" w14:textId="77777777" w:rsidR="00DB049B" w:rsidRDefault="005C6CB8" w:rsidP="006977BE">
      <w:r>
        <w:t xml:space="preserve"> </w:t>
      </w:r>
    </w:p>
    <w:p w14:paraId="6CF3C51A" w14:textId="77777777" w:rsidR="00D23B64" w:rsidRDefault="002E1E5F">
      <w:r>
        <w:t xml:space="preserve">An assertion or collection of assertions that allow the expression of additional invariants across archetypes and reference model artifacts that cannot be directly expressed directly as AML Constraints.  </w:t>
      </w:r>
    </w:p>
    <w:p w14:paraId="5EDD5C0C" w14:textId="77777777" w:rsidR="00D23B64" w:rsidRDefault="002E1E5F">
      <w:r>
        <w:t xml:space="preserve"> </w:t>
      </w:r>
    </w:p>
    <w:p w14:paraId="6D211DE3" w14:textId="77777777" w:rsidR="00DB049B" w:rsidRDefault="00C51B43" w:rsidP="006977BE">
      <w:r>
        <w:t xml:space="preserve"> </w:t>
      </w:r>
      <w:r w:rsidR="009F2598">
        <w:t xml:space="preserve">  </w:t>
      </w:r>
    </w:p>
    <w:p w14:paraId="2A846C07" w14:textId="77777777" w:rsidR="0063570E" w:rsidRDefault="0063570E" w:rsidP="00383490"/>
    <w:p w14:paraId="35310503" w14:textId="77777777" w:rsidR="00A855E6" w:rsidRDefault="00383490" w:rsidP="00263593">
      <w:r w:rsidRPr="00875584">
        <w:rPr>
          <w:rFonts w:ascii="Arial" w:hAnsi="Arial"/>
          <w:b/>
          <w:sz w:val="24"/>
          <w:szCs w:val="24"/>
        </w:rPr>
        <w:t>Diagrams</w:t>
      </w:r>
    </w:p>
    <w:p w14:paraId="349A0DF8" w14:textId="77777777" w:rsidR="00DB049B" w:rsidRDefault="002E1E5F" w:rsidP="006977BE">
      <w:hyperlink w:anchor="_7412d314307bc61dfa0287deae4ee4ce" w:history="1">
        <w:r w:rsidR="003E7695">
          <w:rPr>
            <w:rStyle w:val="Hyperlink"/>
          </w:rPr>
          <w:t>Archetype Libraries</w:t>
        </w:r>
      </w:hyperlink>
    </w:p>
    <w:p w14:paraId="1516C0AF" w14:textId="77777777" w:rsidR="0063570E" w:rsidRDefault="0063570E" w:rsidP="00383490"/>
    <w:p w14:paraId="24EAA808" w14:textId="77777777" w:rsidR="00A855E6" w:rsidRDefault="00383490" w:rsidP="00263593">
      <w:r w:rsidRPr="00875584">
        <w:rPr>
          <w:rFonts w:ascii="Arial" w:hAnsi="Arial"/>
          <w:b/>
          <w:sz w:val="24"/>
          <w:szCs w:val="24"/>
        </w:rPr>
        <w:t>Direct Known Superclasses (Generalization)</w:t>
      </w:r>
    </w:p>
    <w:p w14:paraId="593D060F" w14:textId="77777777" w:rsidR="00DB049B" w:rsidRDefault="002E1E5F" w:rsidP="006977BE">
      <w:hyperlink w:anchor="_aca03c36f52ec3dbae79ae94604d6df9" w:history="1">
        <w:r w:rsidR="006977BE">
          <w:rPr>
            <w:rStyle w:val="Hyperlink"/>
          </w:rPr>
          <w:t>RuleElement</w:t>
        </w:r>
      </w:hyperlink>
    </w:p>
    <w:p w14:paraId="151E4E69" w14:textId="77777777" w:rsidR="0063570E" w:rsidRDefault="0063570E" w:rsidP="00383490"/>
    <w:p w14:paraId="46B2C745" w14:textId="77777777" w:rsidR="00A855E6" w:rsidRDefault="00383490" w:rsidP="00263593">
      <w:r w:rsidRPr="00875584">
        <w:rPr>
          <w:rFonts w:ascii="Arial" w:hAnsi="Arial"/>
          <w:b/>
          <w:sz w:val="24"/>
          <w:szCs w:val="24"/>
        </w:rPr>
        <w:t>Direct Known Subclasses (Specialization)</w:t>
      </w:r>
    </w:p>
    <w:p w14:paraId="53937396" w14:textId="77777777" w:rsidR="00DB049B" w:rsidRDefault="002E1E5F"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5AC6334F" w14:textId="77777777" w:rsidR="00DB049B" w:rsidRDefault="00022C8A" w:rsidP="006977BE">
      <w:r w:rsidRPr="00022C8A">
        <w:t xml:space="preserve"> </w:t>
      </w:r>
    </w:p>
    <w:p w14:paraId="00AB342C" w14:textId="77777777" w:rsidR="002C0F83" w:rsidRPr="005F31BE" w:rsidRDefault="00F851FF" w:rsidP="005F31BE">
      <w:pPr>
        <w:pStyle w:val="Heading4"/>
      </w:pPr>
      <w:bookmarkStart w:id="54" w:name="_dcaf9716e9bc2255b93c20393e8712f2"/>
      <w:bookmarkStart w:id="55" w:name="_Toc277079904"/>
      <w:r w:rsidRPr="005F31BE">
        <w:t>&lt;Class&gt; SourceArchetype</w:t>
      </w:r>
      <w:bookmarkEnd w:id="54"/>
      <w:bookmarkEnd w:id="55"/>
    </w:p>
    <w:p w14:paraId="42FD20A0" w14:textId="77777777" w:rsidR="0063570E" w:rsidRDefault="0063570E" w:rsidP="00383490"/>
    <w:p w14:paraId="03D96D27" w14:textId="77777777" w:rsidR="00A855E6" w:rsidRDefault="00383490" w:rsidP="00263593">
      <w:r w:rsidRPr="00875584">
        <w:rPr>
          <w:rFonts w:ascii="Arial" w:hAnsi="Arial"/>
          <w:b/>
          <w:sz w:val="24"/>
          <w:szCs w:val="24"/>
        </w:rPr>
        <w:t>Description</w:t>
      </w:r>
    </w:p>
    <w:p w14:paraId="473D13A3" w14:textId="77777777" w:rsidR="00DB049B" w:rsidRDefault="005C6CB8" w:rsidP="006977BE">
      <w:r>
        <w:t xml:space="preserve"> </w:t>
      </w:r>
    </w:p>
    <w:p w14:paraId="0D271CF9" w14:textId="77777777" w:rsidR="00D23B64" w:rsidRDefault="002E1E5F">
      <w:r>
        <w:t>The source form of an archetype, potentially including references to other archetypes whose contents are not explicitly reproduced in the source form.</w:t>
      </w:r>
    </w:p>
    <w:p w14:paraId="308F3E3F" w14:textId="77777777" w:rsidR="00DB049B" w:rsidRDefault="00C51B43" w:rsidP="006977BE">
      <w:r>
        <w:t xml:space="preserve"> </w:t>
      </w:r>
      <w:r w:rsidR="009F2598">
        <w:t xml:space="preserve">  </w:t>
      </w:r>
    </w:p>
    <w:p w14:paraId="0253BCCD" w14:textId="77777777" w:rsidR="0063570E" w:rsidRDefault="0063570E" w:rsidP="00383490"/>
    <w:p w14:paraId="617EA3A4" w14:textId="77777777" w:rsidR="00A855E6" w:rsidRDefault="00383490" w:rsidP="00263593">
      <w:r w:rsidRPr="00875584">
        <w:rPr>
          <w:rFonts w:ascii="Arial" w:hAnsi="Arial"/>
          <w:b/>
          <w:sz w:val="24"/>
          <w:szCs w:val="24"/>
        </w:rPr>
        <w:t>Diagrams</w:t>
      </w:r>
    </w:p>
    <w:p w14:paraId="5258B9FF" w14:textId="77777777" w:rsidR="00DB049B" w:rsidRDefault="002E1E5F" w:rsidP="006977BE">
      <w:hyperlink w:anchor="_7412d314307bc61dfa0287deae4ee4ce" w:history="1">
        <w:r w:rsidR="003E7695">
          <w:rPr>
            <w:rStyle w:val="Hyperlink"/>
          </w:rPr>
          <w:t>Archetype Libraries</w:t>
        </w:r>
      </w:hyperlink>
    </w:p>
    <w:p w14:paraId="30E4604D" w14:textId="77777777" w:rsidR="0063570E" w:rsidRDefault="0063570E" w:rsidP="00383490"/>
    <w:p w14:paraId="444F3CB2" w14:textId="77777777" w:rsidR="00A855E6" w:rsidRDefault="00383490" w:rsidP="00263593">
      <w:r w:rsidRPr="00875584">
        <w:rPr>
          <w:rFonts w:ascii="Arial" w:hAnsi="Arial"/>
          <w:b/>
          <w:sz w:val="24"/>
          <w:szCs w:val="24"/>
        </w:rPr>
        <w:t>Direct Known Superclasses (Generalization)</w:t>
      </w:r>
    </w:p>
    <w:p w14:paraId="2ED84086" w14:textId="77777777" w:rsidR="00DB049B" w:rsidRDefault="002E1E5F" w:rsidP="006977BE">
      <w:hyperlink w:anchor="_1de96fa71501cf96b27b14f3f9f1bb99" w:history="1">
        <w:r w:rsidR="006977BE">
          <w:rPr>
            <w:rStyle w:val="Hyperlink"/>
          </w:rPr>
          <w:t>ArchetypeVersion</w:t>
        </w:r>
      </w:hyperlink>
      <w:r w:rsidR="006977BE">
        <w:t xml:space="preserve"> </w:t>
      </w:r>
    </w:p>
    <w:p w14:paraId="39300F93" w14:textId="77777777" w:rsidR="0063570E" w:rsidRDefault="0063570E" w:rsidP="00383490"/>
    <w:p w14:paraId="03D24B67" w14:textId="77777777" w:rsidR="00A855E6" w:rsidRDefault="00383490" w:rsidP="00263593">
      <w:r w:rsidRPr="00875584">
        <w:rPr>
          <w:rFonts w:ascii="Arial" w:hAnsi="Arial"/>
          <w:b/>
          <w:sz w:val="24"/>
          <w:szCs w:val="24"/>
        </w:rPr>
        <w:t>Associations</w:t>
      </w:r>
    </w:p>
    <w:p w14:paraId="35A36F75" w14:textId="77777777" w:rsidR="00A8550F" w:rsidRDefault="00860CF1" w:rsidP="006977BE">
      <w:r>
        <w:t xml:space="preserve"> </w:t>
      </w:r>
    </w:p>
    <w:p w14:paraId="59F7A874"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0D0658E3" w14:textId="77777777" w:rsidR="008B78EB" w:rsidRPr="00B603FB" w:rsidRDefault="005C6CB8" w:rsidP="00ED4063">
      <w:pPr>
        <w:rPr>
          <w:b/>
        </w:rPr>
      </w:pPr>
      <w:r>
        <w:t xml:space="preserve"> </w:t>
      </w:r>
    </w:p>
    <w:p w14:paraId="478CC1C6" w14:textId="77777777" w:rsidR="00D23B64" w:rsidRDefault="002E1E5F">
      <w:r>
        <w:t>Archetypes can be specialised in a similar way to classes in object-oriented programming languages. Common to both situations is the use of a differential style of declaration, i.e. the contents of a specialised entity are expressed as differences with res</w:t>
      </w:r>
      <w:r>
        <w:t>pect to the parent - previously defined elements from the parent that are not changed are not repeated in the descendant. The basic test that must be satisfied by a specialised archetype is as follows:</w:t>
      </w:r>
    </w:p>
    <w:p w14:paraId="7DF2A371" w14:textId="77777777" w:rsidR="00D23B64" w:rsidRDefault="002E1E5F">
      <w:r>
        <w:t xml:space="preserve"> </w:t>
      </w:r>
    </w:p>
    <w:p w14:paraId="60751013" w14:textId="77777777" w:rsidR="00D23B64" w:rsidRDefault="002E1E5F">
      <w:pPr>
        <w:pStyle w:val="ListParagraph"/>
        <w:numPr>
          <w:ilvl w:val="0"/>
          <w:numId w:val="20"/>
        </w:numPr>
      </w:pPr>
      <w:r>
        <w:t xml:space="preserve">All possible data instance arrangements that conform to the specialised archetype must also conform to all of its parents, recursively to the ultimate parent. This condition ensures that data created by a specialised archetype that is not itself shared by </w:t>
      </w:r>
      <w:r>
        <w:t>two systems can be processed by the use of a more general parent that is shared. The semantics that allow this are similar to the ‘covariant redefinition’1 notion used in some object oriented programming languages, and can be summarised as follows:</w:t>
      </w:r>
    </w:p>
    <w:p w14:paraId="05F683A5" w14:textId="77777777" w:rsidR="00D23B64" w:rsidRDefault="002E1E5F">
      <w:pPr>
        <w:pStyle w:val="ListParagraph"/>
        <w:numPr>
          <w:ilvl w:val="1"/>
          <w:numId w:val="20"/>
        </w:numPr>
      </w:pPr>
      <w:r>
        <w:t>A non-s</w:t>
      </w:r>
      <w:r>
        <w:t>pecialised (i.e. top-level) archetype defines an instance space that is a subset of the space defined by the class in the reference information model on which the archetype is based</w:t>
      </w:r>
    </w:p>
    <w:p w14:paraId="5D250324" w14:textId="77777777" w:rsidR="00D23B64" w:rsidRDefault="002E1E5F">
      <w:pPr>
        <w:pStyle w:val="ListParagraph"/>
        <w:numPr>
          <w:ilvl w:val="1"/>
          <w:numId w:val="20"/>
        </w:numPr>
      </w:pPr>
      <w:r>
        <w:t>A specialised archetype can specialise only one parent archetype, i.e. sin</w:t>
      </w:r>
      <w:r>
        <w:t>gle inheritance. A specialised archetype defines an instance space defining the following elements:</w:t>
      </w:r>
    </w:p>
    <w:p w14:paraId="6FF670BD" w14:textId="77777777" w:rsidR="00D23B64" w:rsidRDefault="002E1E5F">
      <w:pPr>
        <w:pStyle w:val="ListParagraph"/>
        <w:numPr>
          <w:ilvl w:val="2"/>
          <w:numId w:val="20"/>
        </w:numPr>
      </w:pPr>
      <w:r>
        <w:t>unchanged object and attribute constraints inherited from the parent archetype.</w:t>
      </w:r>
    </w:p>
    <w:p w14:paraId="5C4FFBBE" w14:textId="77777777" w:rsidR="00D23B64" w:rsidRDefault="002E1E5F">
      <w:pPr>
        <w:pStyle w:val="ListParagraph"/>
        <w:numPr>
          <w:ilvl w:val="2"/>
          <w:numId w:val="20"/>
        </w:numPr>
      </w:pPr>
      <w:r>
        <w:t>one or more:</w:t>
      </w:r>
    </w:p>
    <w:p w14:paraId="0379963F" w14:textId="77777777" w:rsidR="00D23B64" w:rsidRDefault="002E1E5F">
      <w:pPr>
        <w:pStyle w:val="ListParagraph"/>
        <w:numPr>
          <w:ilvl w:val="3"/>
          <w:numId w:val="20"/>
        </w:numPr>
      </w:pPr>
      <w:r>
        <w:t>redefined object constraints, that are proper subsets of the co</w:t>
      </w:r>
      <w:r>
        <w:t>rresponding parent object constraints;</w:t>
      </w:r>
    </w:p>
    <w:p w14:paraId="6A85A9C7" w14:textId="77777777" w:rsidR="00D23B64" w:rsidRDefault="002E1E5F">
      <w:pPr>
        <w:pStyle w:val="ListParagraph"/>
        <w:numPr>
          <w:ilvl w:val="3"/>
          <w:numId w:val="20"/>
        </w:numPr>
      </w:pPr>
      <w:r>
        <w:t>redefined attribute constraints, that are proper subsets of the corresponding parent attribute constraints;</w:t>
      </w:r>
    </w:p>
    <w:p w14:paraId="24CF2EA8" w14:textId="77777777" w:rsidR="00D23B64" w:rsidRDefault="002E1E5F">
      <w:pPr>
        <w:pStyle w:val="ListParagraph"/>
        <w:numPr>
          <w:ilvl w:val="3"/>
          <w:numId w:val="20"/>
        </w:numPr>
      </w:pPr>
      <w:r>
        <w:t>extensions, i.e. object constraints added to a container attribute with respect to the corresponding attribut</w:t>
      </w:r>
      <w:r>
        <w:t>e in the parent archetype, but only as allowed by the underlying reference model.</w:t>
      </w:r>
    </w:p>
    <w:p w14:paraId="3B3DA412" w14:textId="77777777" w:rsidR="00D23B64" w:rsidRDefault="002E1E5F">
      <w:pPr>
        <w:pStyle w:val="ListParagraph"/>
        <w:numPr>
          <w:ilvl w:val="2"/>
          <w:numId w:val="20"/>
        </w:numPr>
      </w:pPr>
      <w:r>
        <w:t>All elements defined in a parent archetype are either inherited unchanged or redefined in a specialised child.</w:t>
      </w:r>
    </w:p>
    <w:p w14:paraId="46CC137E" w14:textId="77777777" w:rsidR="00D23B64" w:rsidRDefault="002E1E5F">
      <w:pPr>
        <w:pStyle w:val="ListParagraph"/>
        <w:numPr>
          <w:ilvl w:val="2"/>
          <w:numId w:val="20"/>
        </w:numPr>
      </w:pPr>
      <w:r>
        <w:t>Specialised archetypes are expressed differentially with respec</w:t>
      </w:r>
      <w:r>
        <w:t>t to the parent, i.e. they do not mention purely inherited elements, only redefinitions and extensions.</w:t>
      </w:r>
    </w:p>
    <w:p w14:paraId="1E149128" w14:textId="77777777" w:rsidR="00D23B64" w:rsidRDefault="002E1E5F">
      <w:pPr>
        <w:pStyle w:val="ListParagraph"/>
        <w:numPr>
          <w:ilvl w:val="2"/>
          <w:numId w:val="20"/>
        </w:numPr>
      </w:pPr>
      <w:r>
        <w:t>Extensions always define an additional subset of the instance space defined by the reference model element being extended (i.e. to which the ‘new’ objec</w:t>
      </w:r>
      <w:r>
        <w:t>ts belong). The extension capability allows archetypes to remain extensible without having to know in advance how or if they will be extended.&gt;</w:t>
      </w:r>
    </w:p>
    <w:p w14:paraId="161170D8" w14:textId="77777777" w:rsidR="008B78EB" w:rsidRPr="00B603FB" w:rsidRDefault="00C04683" w:rsidP="00ED4063">
      <w:pPr>
        <w:rPr>
          <w:b/>
        </w:rPr>
      </w:pPr>
      <w:r>
        <w:t xml:space="preserve"> </w:t>
      </w:r>
      <w:r w:rsidR="005C6CB8">
        <w:t xml:space="preserve"> </w:t>
      </w:r>
    </w:p>
    <w:p w14:paraId="3622C29F" w14:textId="77777777" w:rsidR="00D23B64" w:rsidRDefault="002E1E5F">
      <w:r>
        <w:t xml:space="preserve">The </w:t>
      </w:r>
      <w:r>
        <w:rPr>
          <w:b/>
          <w:bCs/>
        </w:rPr>
        <w:t>SourceArchetype</w:t>
      </w:r>
      <w:r>
        <w:t xml:space="preserve"> from which the </w:t>
      </w:r>
      <w:r>
        <w:rPr>
          <w:b/>
          <w:bCs/>
        </w:rPr>
        <w:t>FlatArchetype</w:t>
      </w:r>
      <w:r>
        <w:t xml:space="preserve"> was derived.</w:t>
      </w:r>
    </w:p>
    <w:p w14:paraId="6E91116B" w14:textId="77777777" w:rsidR="008B78EB" w:rsidRPr="00B603FB" w:rsidRDefault="00C04683" w:rsidP="00ED4063">
      <w:pPr>
        <w:rPr>
          <w:b/>
        </w:rPr>
      </w:pPr>
      <w:r>
        <w:t xml:space="preserve"> </w:t>
      </w:r>
    </w:p>
    <w:p w14:paraId="4E5636E6" w14:textId="77777777" w:rsidR="00A8550F" w:rsidRDefault="00C32E8C" w:rsidP="006977BE">
      <w:r>
        <w:t xml:space="preserve"> </w:t>
      </w:r>
    </w:p>
    <w:p w14:paraId="5C84E74D" w14:textId="77777777" w:rsidR="009922DE" w:rsidRDefault="009922DE" w:rsidP="009922DE">
      <w:r>
        <w:t xml:space="preserve">  </w:t>
      </w:r>
    </w:p>
    <w:p w14:paraId="71AA5554" w14:textId="77777777" w:rsidR="0063570E" w:rsidRDefault="0063570E" w:rsidP="00383490"/>
    <w:p w14:paraId="2E9867FC" w14:textId="77777777" w:rsidR="00A855E6" w:rsidRDefault="00383490" w:rsidP="00263593">
      <w:r w:rsidRPr="00875584">
        <w:rPr>
          <w:rFonts w:ascii="Arial" w:hAnsi="Arial"/>
          <w:b/>
          <w:sz w:val="24"/>
          <w:szCs w:val="24"/>
        </w:rPr>
        <w:t>Constraints</w:t>
      </w:r>
    </w:p>
    <w:p w14:paraId="27D9FAC0" w14:textId="77777777" w:rsidR="0087616E" w:rsidRPr="00BC6BEC" w:rsidRDefault="0087616E" w:rsidP="00263593">
      <w:pPr>
        <w:rPr>
          <w:rFonts w:ascii="Arial" w:hAnsi="Arial"/>
          <w:b/>
          <w:sz w:val="24"/>
          <w:szCs w:val="24"/>
        </w:rPr>
      </w:pPr>
    </w:p>
    <w:p w14:paraId="7075672C" w14:textId="77777777"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14:paraId="6303F180" w14:textId="77777777" w:rsidR="00F126D8" w:rsidRDefault="00CF06F6" w:rsidP="006977BE">
      <w:r w:rsidRPr="00467F03">
        <w:t>[OCL]</w:t>
      </w:r>
    </w:p>
    <w:p w14:paraId="2954B8B5" w14:textId="77777777" w:rsidR="008B78EB" w:rsidRDefault="004B279F" w:rsidP="00ED4063">
      <w:r w:rsidRPr="0047488C">
        <w:rPr>
          <w:rFonts w:ascii="Courier" w:hAnsi="Courier"/>
        </w:rPr>
        <w:t>exists(self.specializes) implies self.archetype.specializes = self.specializes.archetype.specializes</w:t>
      </w:r>
    </w:p>
    <w:p w14:paraId="323EBF3D" w14:textId="77777777" w:rsidR="00A871D2" w:rsidRDefault="00022C8A" w:rsidP="00A871D2">
      <w:r w:rsidRPr="00022C8A">
        <w:t xml:space="preserve"> </w:t>
      </w:r>
    </w:p>
    <w:p w14:paraId="2C3B4594" w14:textId="77777777" w:rsidR="002C0F83" w:rsidRPr="005F31BE" w:rsidRDefault="00F851FF" w:rsidP="005F31BE">
      <w:pPr>
        <w:pStyle w:val="Heading4"/>
      </w:pPr>
      <w:bookmarkStart w:id="56" w:name="_115a19030ad491571447653210109e56"/>
      <w:bookmarkStart w:id="57" w:name="_Toc277079905"/>
      <w:r w:rsidRPr="005F31BE">
        <w:t>&lt;Enumeration&gt; ArchetypeType</w:t>
      </w:r>
      <w:bookmarkEnd w:id="56"/>
      <w:bookmarkEnd w:id="57"/>
    </w:p>
    <w:p w14:paraId="78E8FE01" w14:textId="77777777" w:rsidR="0063570E" w:rsidRDefault="0063570E" w:rsidP="00383490"/>
    <w:p w14:paraId="1D6551E5" w14:textId="77777777" w:rsidR="00A855E6" w:rsidRDefault="00383490" w:rsidP="00263593">
      <w:r w:rsidRPr="00875584">
        <w:rPr>
          <w:rFonts w:ascii="Arial" w:hAnsi="Arial"/>
          <w:b/>
          <w:sz w:val="24"/>
          <w:szCs w:val="24"/>
        </w:rPr>
        <w:t>Description</w:t>
      </w:r>
    </w:p>
    <w:p w14:paraId="53037676" w14:textId="77777777" w:rsidR="00A871D2" w:rsidRDefault="005C6CB8" w:rsidP="00A871D2">
      <w:r>
        <w:t xml:space="preserve"> </w:t>
      </w:r>
    </w:p>
    <w:p w14:paraId="46E47684" w14:textId="77777777" w:rsidR="00D23B64" w:rsidRDefault="002E1E5F">
      <w:r>
        <w:t xml:space="preserve">An implementation specific classification of </w:t>
      </w:r>
      <w:r>
        <w:rPr>
          <w:b/>
          <w:bCs/>
        </w:rPr>
        <w:t>Archetype</w:t>
      </w:r>
      <w:r>
        <w:t xml:space="preserve"> types.  In the ADL context, the ADL 2.0.5 specification describes the following types:</w:t>
      </w:r>
    </w:p>
    <w:p w14:paraId="45A38423" w14:textId="77777777" w:rsidR="00D23B64" w:rsidRDefault="002E1E5F">
      <w:pPr>
        <w:pStyle w:val="ListParagraph"/>
        <w:numPr>
          <w:ilvl w:val="0"/>
          <w:numId w:val="22"/>
        </w:numPr>
      </w:pPr>
      <w:r>
        <w:t>archetype</w:t>
      </w:r>
    </w:p>
    <w:p w14:paraId="2D1118EB" w14:textId="77777777" w:rsidR="00D23B64" w:rsidRDefault="002E1E5F">
      <w:pPr>
        <w:pStyle w:val="ListParagraph"/>
        <w:numPr>
          <w:ilvl w:val="0"/>
          <w:numId w:val="22"/>
        </w:numPr>
      </w:pPr>
      <w:r>
        <w:t>template</w:t>
      </w:r>
    </w:p>
    <w:p w14:paraId="03F5BFEC" w14:textId="77777777" w:rsidR="00D23B64" w:rsidRDefault="002E1E5F">
      <w:pPr>
        <w:pStyle w:val="ListParagraph"/>
        <w:numPr>
          <w:ilvl w:val="0"/>
          <w:numId w:val="22"/>
        </w:numPr>
      </w:pPr>
      <w:r>
        <w:t>template_overlay</w:t>
      </w:r>
    </w:p>
    <w:p w14:paraId="05D07E54" w14:textId="77777777" w:rsidR="00D23B64" w:rsidRDefault="002E1E5F">
      <w:pPr>
        <w:pStyle w:val="ListParagraph"/>
        <w:numPr>
          <w:ilvl w:val="0"/>
          <w:numId w:val="22"/>
        </w:numPr>
      </w:pPr>
      <w:r>
        <w:t>operational_template</w:t>
      </w:r>
    </w:p>
    <w:p w14:paraId="2A8B1BD5" w14:textId="77777777" w:rsidR="00D23B64" w:rsidRDefault="002E1E5F">
      <w:r>
        <w:t xml:space="preserve">This would be implemented with a specialization of the </w:t>
      </w:r>
      <w:r>
        <w:rPr>
          <w:b/>
          <w:bCs/>
        </w:rPr>
        <w:t>ArchetypeType</w:t>
      </w:r>
      <w:r>
        <w:t xml:space="preserve"> enumeration with the four literals above. </w:t>
      </w:r>
      <w:r>
        <w:t xml:space="preserve"> </w:t>
      </w:r>
      <w:r>
        <w:rPr>
          <w:b/>
          <w:bCs/>
        </w:rPr>
        <w:t>ArchetypeType</w:t>
      </w:r>
      <w:r>
        <w:t xml:space="preserve"> does not affect the semantics of an AML implementation.</w:t>
      </w:r>
    </w:p>
    <w:p w14:paraId="35B78083" w14:textId="77777777" w:rsidR="00A871D2" w:rsidRDefault="009D0914" w:rsidP="00A871D2">
      <w:r>
        <w:t xml:space="preserve"> </w:t>
      </w:r>
    </w:p>
    <w:p w14:paraId="5BC9FC07" w14:textId="77777777" w:rsidR="006977BE" w:rsidRPr="003B6BD4" w:rsidRDefault="00A871D2" w:rsidP="00E63D6D">
      <w:r>
        <w:t xml:space="preserve">    </w:t>
      </w:r>
    </w:p>
    <w:p w14:paraId="6ED67B98" w14:textId="77777777" w:rsidR="0063570E" w:rsidRDefault="0063570E" w:rsidP="00383490"/>
    <w:p w14:paraId="35507B5E" w14:textId="77777777" w:rsidR="00A855E6" w:rsidRDefault="00383490" w:rsidP="00263593">
      <w:r w:rsidRPr="00875584">
        <w:rPr>
          <w:rFonts w:ascii="Arial" w:hAnsi="Arial"/>
          <w:b/>
          <w:sz w:val="24"/>
          <w:szCs w:val="24"/>
        </w:rPr>
        <w:t>Diagrams</w:t>
      </w:r>
    </w:p>
    <w:p w14:paraId="6B999671" w14:textId="77777777" w:rsidR="006977BE" w:rsidRPr="003B6BD4" w:rsidRDefault="002E1E5F" w:rsidP="00E63D6D">
      <w:hyperlink w:anchor="_7412d314307bc61dfa0287deae4ee4ce" w:history="1">
        <w:r w:rsidR="006535DB">
          <w:rPr>
            <w:rStyle w:val="Hyperlink"/>
          </w:rPr>
          <w:t>Archetype Libraries</w:t>
        </w:r>
      </w:hyperlink>
      <w:r w:rsidR="009D0914">
        <w:t xml:space="preserve"> </w:t>
      </w:r>
    </w:p>
    <w:p w14:paraId="7E2D7052" w14:textId="77777777" w:rsidR="005F31BE" w:rsidRDefault="001F24CC" w:rsidP="005F31BE">
      <w:pPr>
        <w:pStyle w:val="Heading3"/>
      </w:pPr>
      <w:bookmarkStart w:id="58" w:name="_Toc277079906"/>
      <w:r>
        <w:t>&lt;Package&gt; Archetypes and the UML Reference Model</w:t>
      </w:r>
      <w:bookmarkEnd w:id="58"/>
    </w:p>
    <w:p w14:paraId="303B02FC" w14:textId="77777777" w:rsidR="00D91281" w:rsidRDefault="005C6CB8" w:rsidP="0039400D">
      <w:r>
        <w:t xml:space="preserve"> </w:t>
      </w:r>
    </w:p>
    <w:p w14:paraId="62EE4780" w14:textId="77777777" w:rsidR="00D23B64" w:rsidRDefault="002E1E5F">
      <w:r>
        <w:t>This section shows the details of the relationships between archetype libraries, archetypes, archetype versions and the corresponding UML 2.5 classes.  Note that the UML classes are shaded grey.</w:t>
      </w:r>
    </w:p>
    <w:p w14:paraId="6A39DE0D" w14:textId="77777777" w:rsidR="003E4BE1" w:rsidRDefault="0001444D" w:rsidP="00595F8A">
      <w:r>
        <w:tab/>
      </w:r>
      <w:r>
        <w:tab/>
      </w:r>
      <w:r>
        <w:tab/>
      </w:r>
      <w:r>
        <w:tab/>
      </w:r>
      <w:r>
        <w:rPr>
          <w:noProof/>
        </w:rPr>
        <w:drawing>
          <wp:inline distT="0" distB="0" distL="0" distR="0" wp14:anchorId="3D777BB9" wp14:editId="2BD23755">
            <wp:extent cx="5943600" cy="2695575"/>
            <wp:effectExtent l="0" t="0" r="0" b="0"/>
            <wp:docPr id="4" name="Picture -490735995.png" descr="-490735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735995.png"/>
                    <pic:cNvPicPr/>
                  </pic:nvPicPr>
                  <pic:blipFill>
                    <a:blip r:embed="rId28" cstate="print"/>
                    <a:stretch>
                      <a:fillRect/>
                    </a:stretch>
                  </pic:blipFill>
                  <pic:spPr>
                    <a:xfrm>
                      <a:off x="0" y="0"/>
                      <a:ext cx="5943600" cy="2695575"/>
                    </a:xfrm>
                    <a:prstGeom prst="rect">
                      <a:avLst/>
                    </a:prstGeom>
                  </pic:spPr>
                </pic:pic>
              </a:graphicData>
            </a:graphic>
          </wp:inline>
        </w:drawing>
      </w:r>
    </w:p>
    <w:p w14:paraId="49088FC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 w:name="_8371278cdefade515c9d54e183ad347b"/>
      <w:r w:rsidRPr="007B5B34">
        <w:rPr>
          <w:b/>
          <w:sz w:val="24"/>
          <w:szCs w:val="24"/>
        </w:rPr>
        <w:t>ArchetypeRM</w:t>
      </w:r>
      <w:bookmarkEnd w:id="59"/>
    </w:p>
    <w:p w14:paraId="6880DD8C" w14:textId="77777777" w:rsidR="003E4BE1" w:rsidRDefault="005C6CB8" w:rsidP="00AB09F3">
      <w:r>
        <w:t xml:space="preserve"> </w:t>
      </w:r>
    </w:p>
    <w:p w14:paraId="32C0214C" w14:textId="77777777" w:rsidR="00D23B64" w:rsidRDefault="002E1E5F">
      <w:r>
        <w:t>An Archetype references (or constrains) a single UML Class. The constrained Class must be a member of the UML Package that is constrained by the Archetype Library.</w:t>
      </w:r>
    </w:p>
    <w:p w14:paraId="0FCA277F" w14:textId="77777777" w:rsidR="003E4BE1" w:rsidRDefault="00CB577B" w:rsidP="00AB09F3">
      <w:r>
        <w:t xml:space="preserve">       </w:t>
      </w:r>
    </w:p>
    <w:p w14:paraId="5959E02B" w14:textId="77777777" w:rsidR="00DB049B" w:rsidRDefault="00022C8A" w:rsidP="006977BE">
      <w:r w:rsidRPr="00022C8A">
        <w:t xml:space="preserve"> </w:t>
      </w:r>
    </w:p>
    <w:p w14:paraId="67F9B1D4" w14:textId="77777777" w:rsidR="002C0F83" w:rsidRPr="005F31BE" w:rsidRDefault="00F851FF" w:rsidP="005F31BE">
      <w:pPr>
        <w:pStyle w:val="Heading4"/>
      </w:pPr>
      <w:bookmarkStart w:id="60" w:name="_31f3bed9860f1a34043799bd12ffe873"/>
      <w:bookmarkStart w:id="61" w:name="_Toc277079907"/>
      <w:r w:rsidRPr="005F31BE">
        <w:t>&lt;Class&gt; Classifier</w:t>
      </w:r>
      <w:bookmarkEnd w:id="60"/>
      <w:bookmarkEnd w:id="61"/>
    </w:p>
    <w:p w14:paraId="7127F48B" w14:textId="77777777" w:rsidR="0063570E" w:rsidRDefault="0063570E" w:rsidP="00383490"/>
    <w:p w14:paraId="24DD733B" w14:textId="77777777" w:rsidR="00A855E6" w:rsidRDefault="00383490" w:rsidP="00263593">
      <w:r w:rsidRPr="00875584">
        <w:rPr>
          <w:rFonts w:ascii="Arial" w:hAnsi="Arial"/>
          <w:b/>
          <w:sz w:val="24"/>
          <w:szCs w:val="24"/>
        </w:rPr>
        <w:t>Description</w:t>
      </w:r>
    </w:p>
    <w:p w14:paraId="5E9A664A" w14:textId="77777777" w:rsidR="00DB049B" w:rsidRDefault="005C6CB8" w:rsidP="006977BE">
      <w:r>
        <w:t xml:space="preserve"> </w:t>
      </w:r>
    </w:p>
    <w:p w14:paraId="64530623" w14:textId="77777777" w:rsidR="00D23B64" w:rsidRDefault="002E1E5F">
      <w:r>
        <w:t xml:space="preserve">A </w:t>
      </w:r>
      <w:r>
        <w:rPr>
          <w:b/>
          <w:bCs/>
        </w:rPr>
        <w:t>Classifier</w:t>
      </w:r>
      <w:r>
        <w:t xml:space="preserve"> has a set of </w:t>
      </w:r>
      <w:r>
        <w:rPr>
          <w:b/>
          <w:bCs/>
        </w:rPr>
        <w:t>Features</w:t>
      </w:r>
      <w:r>
        <w:t>, some of whic</w:t>
      </w:r>
      <w:r>
        <w:t xml:space="preserve">h are </w:t>
      </w:r>
      <w:r>
        <w:rPr>
          <w:b/>
          <w:bCs/>
        </w:rPr>
        <w:t>Properties</w:t>
      </w:r>
      <w:r>
        <w:t xml:space="preserve"> called the attributes of the </w:t>
      </w:r>
      <w:r>
        <w:rPr>
          <w:b/>
          <w:bCs/>
        </w:rPr>
        <w:t>Classifier</w:t>
      </w:r>
      <w:r>
        <w:t>.</w:t>
      </w:r>
    </w:p>
    <w:p w14:paraId="601F641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2F4F144E" w14:textId="77777777" w:rsidR="0063570E" w:rsidRDefault="0063570E" w:rsidP="00383490"/>
    <w:p w14:paraId="07CAC14B" w14:textId="77777777" w:rsidR="00A855E6" w:rsidRDefault="00383490" w:rsidP="00263593">
      <w:r w:rsidRPr="00875584">
        <w:rPr>
          <w:rFonts w:ascii="Arial" w:hAnsi="Arial"/>
          <w:b/>
          <w:sz w:val="24"/>
          <w:szCs w:val="24"/>
        </w:rPr>
        <w:t>Diagrams</w:t>
      </w:r>
    </w:p>
    <w:p w14:paraId="0865FC44" w14:textId="77777777" w:rsidR="00DB049B" w:rsidRDefault="002E1E5F"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4B8B8203" w14:textId="77777777" w:rsidR="0063570E" w:rsidRDefault="0063570E" w:rsidP="00383490"/>
    <w:p w14:paraId="4207879A" w14:textId="77777777" w:rsidR="00A855E6" w:rsidRDefault="00383490" w:rsidP="00263593">
      <w:r w:rsidRPr="00875584">
        <w:rPr>
          <w:rFonts w:ascii="Arial" w:hAnsi="Arial"/>
          <w:b/>
          <w:sz w:val="24"/>
          <w:szCs w:val="24"/>
        </w:rPr>
        <w:t>Direct Known Superclasses (Generalization)</w:t>
      </w:r>
    </w:p>
    <w:p w14:paraId="35EA08F8" w14:textId="77777777" w:rsidR="00DB049B" w:rsidRDefault="002E1E5F" w:rsidP="006977BE">
      <w:hyperlink w:anchor="_f762e4ef59f1948849a49d421126c16b" w:history="1">
        <w:r w:rsidR="006977BE">
          <w:rPr>
            <w:rStyle w:val="Hyperlink"/>
          </w:rPr>
          <w:t>Namespace</w:t>
        </w:r>
      </w:hyperlink>
    </w:p>
    <w:p w14:paraId="6E66ECC1" w14:textId="77777777" w:rsidR="0063570E" w:rsidRDefault="0063570E" w:rsidP="00383490"/>
    <w:p w14:paraId="7D95A012" w14:textId="77777777" w:rsidR="00A855E6" w:rsidRDefault="00383490" w:rsidP="00263593">
      <w:r w:rsidRPr="00875584">
        <w:rPr>
          <w:rFonts w:ascii="Arial" w:hAnsi="Arial"/>
          <w:b/>
          <w:sz w:val="24"/>
          <w:szCs w:val="24"/>
        </w:rPr>
        <w:t>Direct Known Subclasses (Specialization)</w:t>
      </w:r>
    </w:p>
    <w:p w14:paraId="702ACB65" w14:textId="77777777" w:rsidR="00DB049B" w:rsidRDefault="002E1E5F"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34C9E172" w14:textId="77777777" w:rsidR="0063570E" w:rsidRDefault="0063570E" w:rsidP="00383490"/>
    <w:p w14:paraId="3FDAA0B7" w14:textId="77777777" w:rsidR="00A855E6" w:rsidRDefault="00383490" w:rsidP="00263593">
      <w:r w:rsidRPr="00875584">
        <w:rPr>
          <w:rFonts w:ascii="Arial" w:hAnsi="Arial"/>
          <w:b/>
          <w:sz w:val="24"/>
          <w:szCs w:val="24"/>
        </w:rPr>
        <w:t>Attributes</w:t>
      </w:r>
    </w:p>
    <w:p w14:paraId="41545F34" w14:textId="77777777" w:rsidR="00B603FB" w:rsidRDefault="00B603FB" w:rsidP="008B78EB"/>
    <w:p w14:paraId="5CD515BF" w14:textId="77777777" w:rsidR="00A755AA" w:rsidRDefault="008B78EB" w:rsidP="008B78EB">
      <w:pPr>
        <w:rPr>
          <w:b/>
        </w:rPr>
      </w:pPr>
      <w:r w:rsidRPr="006A54F6">
        <w:rPr>
          <w:b/>
        </w:rPr>
        <w:t>•   public isFinalSpecialization : Boolean  [1]</w:t>
      </w:r>
    </w:p>
    <w:p w14:paraId="75B021A4" w14:textId="77777777" w:rsidR="008B78EB" w:rsidRPr="006A54F6" w:rsidRDefault="005C6CB8" w:rsidP="008B78EB">
      <w:pPr>
        <w:rPr>
          <w:b/>
        </w:rPr>
      </w:pPr>
      <w:r>
        <w:t xml:space="preserve"> </w:t>
      </w:r>
    </w:p>
    <w:p w14:paraId="010787F1" w14:textId="77777777" w:rsidR="00D23B64" w:rsidRDefault="002E1E5F">
      <w:r>
        <w:t xml:space="preserve">If true, the </w:t>
      </w:r>
      <w:r>
        <w:rPr>
          <w:b/>
          <w:bCs/>
        </w:rPr>
        <w:t>Classifier</w:t>
      </w:r>
      <w:r>
        <w:t xml:space="preserve"> instance cannot be specialized or constrained.</w:t>
      </w:r>
    </w:p>
    <w:p w14:paraId="18F6E9AB" w14:textId="77777777" w:rsidR="0063570E" w:rsidRDefault="0063570E" w:rsidP="00383490"/>
    <w:p w14:paraId="536EF2AE" w14:textId="77777777" w:rsidR="00A855E6" w:rsidRDefault="00383490" w:rsidP="00263593">
      <w:r w:rsidRPr="00875584">
        <w:rPr>
          <w:rFonts w:ascii="Arial" w:hAnsi="Arial"/>
          <w:b/>
          <w:sz w:val="24"/>
          <w:szCs w:val="24"/>
        </w:rPr>
        <w:t>Associations</w:t>
      </w:r>
    </w:p>
    <w:p w14:paraId="6260CCF8" w14:textId="77777777" w:rsidR="00A8550F" w:rsidRDefault="00860CF1" w:rsidP="006977BE">
      <w:r>
        <w:t xml:space="preserve"> </w:t>
      </w:r>
    </w:p>
    <w:p w14:paraId="36A440D4"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5657CCB9" w14:textId="77777777" w:rsidR="008B78EB" w:rsidRPr="00B603FB" w:rsidRDefault="005C6CB8" w:rsidP="00ED4063">
      <w:pPr>
        <w:rPr>
          <w:b/>
        </w:rPr>
      </w:pPr>
      <w:r>
        <w:t xml:space="preserve"> </w:t>
      </w:r>
    </w:p>
    <w:p w14:paraId="0155A888" w14:textId="77777777" w:rsidR="00A8550F" w:rsidRDefault="00860CF1" w:rsidP="006977BE">
      <w:r>
        <w:t xml:space="preserve"> </w:t>
      </w:r>
      <w:r w:rsidR="00C32E8C">
        <w:t xml:space="preserve"> </w:t>
      </w:r>
    </w:p>
    <w:p w14:paraId="4E2F1C48" w14:textId="77777777" w:rsidR="00DB049B" w:rsidRDefault="00022C8A" w:rsidP="006977BE">
      <w:r w:rsidRPr="00022C8A">
        <w:t xml:space="preserve"> </w:t>
      </w:r>
    </w:p>
    <w:p w14:paraId="005CDCD0" w14:textId="77777777" w:rsidR="002C0F83" w:rsidRPr="005F31BE" w:rsidRDefault="00F851FF" w:rsidP="005F31BE">
      <w:pPr>
        <w:pStyle w:val="Heading4"/>
      </w:pPr>
      <w:bookmarkStart w:id="62" w:name="_527fd9eb1e787c36a3748854a9431816"/>
      <w:bookmarkStart w:id="63" w:name="_Toc277079908"/>
      <w:r w:rsidRPr="005F31BE">
        <w:t>&lt;Class&gt; NamedElement</w:t>
      </w:r>
      <w:bookmarkEnd w:id="62"/>
      <w:bookmarkEnd w:id="63"/>
    </w:p>
    <w:p w14:paraId="058FD0A9" w14:textId="77777777" w:rsidR="0063570E" w:rsidRDefault="0063570E" w:rsidP="00383490"/>
    <w:p w14:paraId="7944A69A" w14:textId="77777777" w:rsidR="00A855E6" w:rsidRDefault="00383490" w:rsidP="00263593">
      <w:r w:rsidRPr="00875584">
        <w:rPr>
          <w:rFonts w:ascii="Arial" w:hAnsi="Arial"/>
          <w:b/>
          <w:sz w:val="24"/>
          <w:szCs w:val="24"/>
        </w:rPr>
        <w:t>Description</w:t>
      </w:r>
    </w:p>
    <w:p w14:paraId="59B86DE5" w14:textId="77777777" w:rsidR="00DB049B" w:rsidRDefault="005C6CB8" w:rsidP="006977BE">
      <w:r>
        <w:t xml:space="preserve"> </w:t>
      </w:r>
    </w:p>
    <w:p w14:paraId="135CDF4F" w14:textId="77777777" w:rsidR="00D23B64" w:rsidRDefault="002E1E5F">
      <w:r>
        <w:t>NamedElement is the superclass of all named elements in the Reference Model, and represents the subset of UML::NamedElements tha</w:t>
      </w:r>
      <w:r>
        <w:t>t are referenced by the AML profile.</w:t>
      </w:r>
    </w:p>
    <w:p w14:paraId="6CEF8980" w14:textId="77777777" w:rsidR="00D23B64" w:rsidRDefault="002E1E5F">
      <w:r>
        <w:t xml:space="preserve"> </w:t>
      </w:r>
    </w:p>
    <w:p w14:paraId="3C7AEF5B" w14:textId="77777777" w:rsidR="00D23B64" w:rsidRDefault="002E1E5F">
      <w:r>
        <w:t>While a Reference Model may contain UML::NamedElements without names, an AML Archetype can only constrain those with have names and are of type PrimitiveDataType, Class or Property or a descendant thereof.</w:t>
      </w:r>
    </w:p>
    <w:p w14:paraId="533D59A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3A4AB69" w14:textId="77777777" w:rsidR="0063570E" w:rsidRDefault="0063570E" w:rsidP="00383490"/>
    <w:p w14:paraId="0F50DC40" w14:textId="77777777" w:rsidR="00A855E6" w:rsidRDefault="00383490" w:rsidP="00263593">
      <w:r w:rsidRPr="00875584">
        <w:rPr>
          <w:rFonts w:ascii="Arial" w:hAnsi="Arial"/>
          <w:b/>
          <w:sz w:val="24"/>
          <w:szCs w:val="24"/>
        </w:rPr>
        <w:t>Diagrams</w:t>
      </w:r>
    </w:p>
    <w:p w14:paraId="2C1E3587" w14:textId="77777777" w:rsidR="00DB049B" w:rsidRDefault="002E1E5F"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1DF85150" w14:textId="77777777" w:rsidR="0063570E" w:rsidRDefault="0063570E" w:rsidP="00383490"/>
    <w:p w14:paraId="5A5438A9" w14:textId="77777777" w:rsidR="00A855E6" w:rsidRDefault="00383490" w:rsidP="00263593">
      <w:r w:rsidRPr="00875584">
        <w:rPr>
          <w:rFonts w:ascii="Arial" w:hAnsi="Arial"/>
          <w:b/>
          <w:sz w:val="24"/>
          <w:szCs w:val="24"/>
        </w:rPr>
        <w:t>Direct Known Subclasses (Specialization)</w:t>
      </w:r>
    </w:p>
    <w:p w14:paraId="6C0E99FC" w14:textId="77777777" w:rsidR="00DB049B" w:rsidRDefault="002E1E5F"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07365CA6" w14:textId="77777777" w:rsidR="0063570E" w:rsidRDefault="0063570E" w:rsidP="00383490"/>
    <w:p w14:paraId="4B8D08C5" w14:textId="77777777" w:rsidR="00A855E6" w:rsidRDefault="00383490" w:rsidP="00263593">
      <w:r w:rsidRPr="00875584">
        <w:rPr>
          <w:rFonts w:ascii="Arial" w:hAnsi="Arial"/>
          <w:b/>
          <w:sz w:val="24"/>
          <w:szCs w:val="24"/>
        </w:rPr>
        <w:t>Attributes</w:t>
      </w:r>
    </w:p>
    <w:p w14:paraId="7C965DCE" w14:textId="77777777" w:rsidR="00B603FB" w:rsidRDefault="00B603FB" w:rsidP="008B78EB"/>
    <w:p w14:paraId="2F99ABC9" w14:textId="77777777" w:rsidR="00A755AA" w:rsidRDefault="008B78EB" w:rsidP="008B78EB">
      <w:pPr>
        <w:rPr>
          <w:b/>
        </w:rPr>
      </w:pPr>
      <w:r w:rsidRPr="006A54F6">
        <w:rPr>
          <w:b/>
        </w:rPr>
        <w:t>•   public name : String  [1]</w:t>
      </w:r>
    </w:p>
    <w:p w14:paraId="356012EA" w14:textId="77777777" w:rsidR="008B78EB" w:rsidRPr="006A54F6" w:rsidRDefault="005C6CB8" w:rsidP="008B78EB">
      <w:pPr>
        <w:rPr>
          <w:b/>
        </w:rPr>
      </w:pPr>
      <w:r>
        <w:t xml:space="preserve"> </w:t>
      </w:r>
    </w:p>
    <w:p w14:paraId="41C26D21" w14:textId="77777777" w:rsidR="00D23B64" w:rsidRDefault="002E1E5F">
      <w:r>
        <w:t xml:space="preserve">The name of the Reference Model element. Name must be unique within the context of the owning </w:t>
      </w:r>
      <w:r>
        <w:rPr>
          <w:i/>
          <w:iCs/>
        </w:rPr>
        <w:t>namespace.</w:t>
      </w:r>
    </w:p>
    <w:p w14:paraId="5AE167D3" w14:textId="77777777" w:rsidR="00B603FB" w:rsidRDefault="00B603FB" w:rsidP="008B78EB"/>
    <w:p w14:paraId="1458E584" w14:textId="77777777" w:rsidR="00A755AA" w:rsidRDefault="008B78EB" w:rsidP="008B78EB">
      <w:pPr>
        <w:rPr>
          <w:b/>
        </w:rPr>
      </w:pPr>
      <w:r w:rsidRPr="006A54F6">
        <w:rPr>
          <w:b/>
        </w:rPr>
        <w:t>•   public qualifiedName : String  [1]</w:t>
      </w:r>
    </w:p>
    <w:p w14:paraId="3169C6F4" w14:textId="77777777" w:rsidR="008B78EB" w:rsidRPr="006A54F6" w:rsidRDefault="005C6CB8" w:rsidP="008B78EB">
      <w:pPr>
        <w:rPr>
          <w:b/>
        </w:rPr>
      </w:pPr>
      <w:r>
        <w:t xml:space="preserve"> </w:t>
      </w:r>
    </w:p>
    <w:p w14:paraId="42025BDA" w14:textId="77777777" w:rsidR="00D23B64" w:rsidRDefault="002E1E5F">
      <w:r>
        <w:t>A name that allows the NamedElement to be identified within a hierarchy o</w:t>
      </w:r>
      <w:r>
        <w:t>f nested Namespaces. It is constructed from the names of the containing Namespaces starting at the root of the hierarchy and ending with the name of the NamedElement itself.</w:t>
      </w:r>
    </w:p>
    <w:p w14:paraId="6F8A9288" w14:textId="77777777" w:rsidR="0063570E" w:rsidRDefault="0063570E" w:rsidP="00383490"/>
    <w:p w14:paraId="32247187" w14:textId="77777777" w:rsidR="00A855E6" w:rsidRDefault="00383490" w:rsidP="00263593">
      <w:r w:rsidRPr="00875584">
        <w:rPr>
          <w:rFonts w:ascii="Arial" w:hAnsi="Arial"/>
          <w:b/>
          <w:sz w:val="24"/>
          <w:szCs w:val="24"/>
        </w:rPr>
        <w:t>Associations</w:t>
      </w:r>
    </w:p>
    <w:p w14:paraId="3B242747" w14:textId="77777777" w:rsidR="00A8550F" w:rsidRDefault="00860CF1" w:rsidP="006977BE">
      <w:r>
        <w:t xml:space="preserve"> </w:t>
      </w:r>
    </w:p>
    <w:p w14:paraId="7503A376"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27A2C973" w14:textId="77777777" w:rsidR="008B78EB" w:rsidRPr="00B603FB" w:rsidRDefault="005C6CB8" w:rsidP="00ED4063">
      <w:pPr>
        <w:rPr>
          <w:b/>
        </w:rPr>
      </w:pPr>
      <w:r>
        <w:t xml:space="preserve"> </w:t>
      </w:r>
      <w:r w:rsidR="00C04683">
        <w:t xml:space="preserve"> </w:t>
      </w:r>
      <w:r>
        <w:t xml:space="preserve"> </w:t>
      </w:r>
    </w:p>
    <w:p w14:paraId="2B1703B1" w14:textId="77777777" w:rsidR="00D23B64" w:rsidRDefault="002E1E5F">
      <w:r>
        <w:t xml:space="preserve"> The namespace that owns the named element.</w:t>
      </w:r>
    </w:p>
    <w:p w14:paraId="2CF558A5" w14:textId="77777777" w:rsidR="008B78EB" w:rsidRPr="00B603FB" w:rsidRDefault="00C04683" w:rsidP="00ED4063">
      <w:pPr>
        <w:rPr>
          <w:b/>
        </w:rPr>
      </w:pPr>
      <w:r>
        <w:t xml:space="preserve"> </w:t>
      </w:r>
    </w:p>
    <w:p w14:paraId="5B568662" w14:textId="77777777" w:rsidR="00A8550F" w:rsidRDefault="00860CF1" w:rsidP="006977BE">
      <w:r>
        <w:t xml:space="preserve">  </w:t>
      </w:r>
      <w:r w:rsidR="00C32E8C">
        <w:t xml:space="preserve"> </w:t>
      </w:r>
    </w:p>
    <w:p w14:paraId="216E52A4" w14:textId="77777777" w:rsidR="00DB049B" w:rsidRDefault="00022C8A" w:rsidP="006977BE">
      <w:r w:rsidRPr="00022C8A">
        <w:t xml:space="preserve"> </w:t>
      </w:r>
    </w:p>
    <w:p w14:paraId="20652CC8" w14:textId="77777777" w:rsidR="002C0F83" w:rsidRPr="005F31BE" w:rsidRDefault="00F851FF" w:rsidP="005F31BE">
      <w:pPr>
        <w:pStyle w:val="Heading4"/>
      </w:pPr>
      <w:bookmarkStart w:id="64" w:name="_f762e4ef59f1948849a49d421126c16b"/>
      <w:bookmarkStart w:id="65" w:name="_Toc277079909"/>
      <w:r w:rsidRPr="005F31BE">
        <w:t>&lt;Class&gt; Namespace</w:t>
      </w:r>
      <w:bookmarkEnd w:id="64"/>
      <w:bookmarkEnd w:id="65"/>
    </w:p>
    <w:p w14:paraId="6473A7E8" w14:textId="77777777" w:rsidR="0063570E" w:rsidRDefault="0063570E" w:rsidP="00383490"/>
    <w:p w14:paraId="43FD5269" w14:textId="77777777" w:rsidR="00A855E6" w:rsidRDefault="00383490" w:rsidP="00263593">
      <w:r w:rsidRPr="00875584">
        <w:rPr>
          <w:rFonts w:ascii="Arial" w:hAnsi="Arial"/>
          <w:b/>
          <w:sz w:val="24"/>
          <w:szCs w:val="24"/>
        </w:rPr>
        <w:t>Description</w:t>
      </w:r>
    </w:p>
    <w:p w14:paraId="684F6BE5" w14:textId="77777777" w:rsidR="00DB049B" w:rsidRDefault="005C6CB8" w:rsidP="006977BE">
      <w:r>
        <w:t xml:space="preserve"> </w:t>
      </w:r>
    </w:p>
    <w:p w14:paraId="49EB23A8" w14:textId="77777777" w:rsidR="00D23B64" w:rsidRDefault="002E1E5F">
      <w:r>
        <w:t>An element in a model that owns and/or imports a set of NamedElements that can be identified by name.</w:t>
      </w:r>
    </w:p>
    <w:p w14:paraId="5CC3BA59"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BD0CBC3" w14:textId="77777777" w:rsidR="0063570E" w:rsidRDefault="0063570E" w:rsidP="00383490"/>
    <w:p w14:paraId="7425D31A" w14:textId="77777777" w:rsidR="00A855E6" w:rsidRDefault="00383490" w:rsidP="00263593">
      <w:r w:rsidRPr="00875584">
        <w:rPr>
          <w:rFonts w:ascii="Arial" w:hAnsi="Arial"/>
          <w:b/>
          <w:sz w:val="24"/>
          <w:szCs w:val="24"/>
        </w:rPr>
        <w:t>Diagrams</w:t>
      </w:r>
    </w:p>
    <w:p w14:paraId="6A206F6C" w14:textId="77777777" w:rsidR="00DB049B" w:rsidRDefault="002E1E5F"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795F807C" w14:textId="77777777" w:rsidR="0063570E" w:rsidRDefault="0063570E" w:rsidP="00383490"/>
    <w:p w14:paraId="5FD117B8" w14:textId="77777777" w:rsidR="00A855E6" w:rsidRDefault="00383490" w:rsidP="00263593">
      <w:r w:rsidRPr="00875584">
        <w:rPr>
          <w:rFonts w:ascii="Arial" w:hAnsi="Arial"/>
          <w:b/>
          <w:sz w:val="24"/>
          <w:szCs w:val="24"/>
        </w:rPr>
        <w:t>Direct Known Superclasses (Generalization)</w:t>
      </w:r>
    </w:p>
    <w:p w14:paraId="7387E5A7" w14:textId="77777777" w:rsidR="00DB049B" w:rsidRDefault="002E1E5F" w:rsidP="006977BE">
      <w:hyperlink w:anchor="_527fd9eb1e787c36a3748854a9431816" w:history="1">
        <w:r w:rsidR="006977BE">
          <w:rPr>
            <w:rStyle w:val="Hyperlink"/>
          </w:rPr>
          <w:t>NamedElement</w:t>
        </w:r>
      </w:hyperlink>
    </w:p>
    <w:p w14:paraId="3F822284" w14:textId="77777777" w:rsidR="0063570E" w:rsidRDefault="0063570E" w:rsidP="00383490"/>
    <w:p w14:paraId="7E72FCB0" w14:textId="77777777" w:rsidR="00A855E6" w:rsidRDefault="00383490" w:rsidP="00263593">
      <w:r w:rsidRPr="00875584">
        <w:rPr>
          <w:rFonts w:ascii="Arial" w:hAnsi="Arial"/>
          <w:b/>
          <w:sz w:val="24"/>
          <w:szCs w:val="24"/>
        </w:rPr>
        <w:t>Direct Known Subclasses (Specialization)</w:t>
      </w:r>
    </w:p>
    <w:p w14:paraId="1C54EADE" w14:textId="77777777" w:rsidR="00DB049B" w:rsidRDefault="002E1E5F"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00C3151A" w14:textId="77777777" w:rsidR="0063570E" w:rsidRDefault="0063570E" w:rsidP="00383490"/>
    <w:p w14:paraId="570D40BD" w14:textId="77777777" w:rsidR="00A855E6" w:rsidRDefault="00383490" w:rsidP="00263593">
      <w:r w:rsidRPr="00875584">
        <w:rPr>
          <w:rFonts w:ascii="Arial" w:hAnsi="Arial"/>
          <w:b/>
          <w:sz w:val="24"/>
          <w:szCs w:val="24"/>
        </w:rPr>
        <w:t>Associations</w:t>
      </w:r>
    </w:p>
    <w:p w14:paraId="327978A4" w14:textId="77777777" w:rsidR="00A8550F" w:rsidRDefault="00860CF1" w:rsidP="006977BE">
      <w:r>
        <w:t xml:space="preserve"> </w:t>
      </w:r>
    </w:p>
    <w:p w14:paraId="7915F2AF"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5A0C0BE0" w14:textId="77777777" w:rsidR="008B78EB" w:rsidRPr="00B603FB" w:rsidRDefault="005C6CB8" w:rsidP="00ED4063">
      <w:pPr>
        <w:rPr>
          <w:b/>
        </w:rPr>
      </w:pPr>
      <w:r>
        <w:t xml:space="preserve"> </w:t>
      </w:r>
    </w:p>
    <w:p w14:paraId="1B306439" w14:textId="77777777" w:rsidR="00D23B64" w:rsidRDefault="002E1E5F">
      <w:r>
        <w:t>Specifies the Namespace that owns the NamedElement.</w:t>
      </w:r>
    </w:p>
    <w:p w14:paraId="2A819C00" w14:textId="77777777" w:rsidR="008B78EB" w:rsidRPr="00B603FB" w:rsidRDefault="00C04683" w:rsidP="00ED4063">
      <w:pPr>
        <w:rPr>
          <w:b/>
        </w:rPr>
      </w:pPr>
      <w:r>
        <w:t xml:space="preserve"> </w:t>
      </w:r>
      <w:r w:rsidR="005C6CB8">
        <w:t xml:space="preserve"> </w:t>
      </w:r>
    </w:p>
    <w:p w14:paraId="494A75CE" w14:textId="77777777" w:rsidR="00D23B64" w:rsidRDefault="002E1E5F">
      <w:r>
        <w:t xml:space="preserve">A collection of </w:t>
      </w:r>
      <w:r>
        <w:rPr>
          <w:b/>
          <w:bCs/>
        </w:rPr>
        <w:t>NamedElements</w:t>
      </w:r>
      <w:r>
        <w:t xml:space="preserve"> identifiable within the </w:t>
      </w:r>
      <w:r>
        <w:rPr>
          <w:b/>
          <w:bCs/>
        </w:rPr>
        <w:t>Namespace</w:t>
      </w:r>
      <w:r>
        <w:t xml:space="preserve">, either by being owned or by being introduced by </w:t>
      </w:r>
      <w:r>
        <w:t>importing or inheritance.</w:t>
      </w:r>
    </w:p>
    <w:p w14:paraId="48963674" w14:textId="77777777" w:rsidR="008B78EB" w:rsidRPr="00B603FB" w:rsidRDefault="00C04683" w:rsidP="00ED4063">
      <w:pPr>
        <w:rPr>
          <w:b/>
        </w:rPr>
      </w:pPr>
      <w:r>
        <w:t xml:space="preserve"> </w:t>
      </w:r>
    </w:p>
    <w:p w14:paraId="45B3D915" w14:textId="77777777" w:rsidR="00A8550F" w:rsidRDefault="00860CF1" w:rsidP="006977BE">
      <w:r>
        <w:t xml:space="preserve"> </w:t>
      </w:r>
    </w:p>
    <w:p w14:paraId="1F9BC569"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35F10B43" w14:textId="77777777" w:rsidR="008B78EB" w:rsidRPr="00B603FB" w:rsidRDefault="005C6CB8" w:rsidP="00ED4063">
      <w:pPr>
        <w:rPr>
          <w:b/>
        </w:rPr>
      </w:pPr>
      <w:r>
        <w:t xml:space="preserve"> </w:t>
      </w:r>
      <w:r w:rsidR="00C04683">
        <w:t xml:space="preserve"> </w:t>
      </w:r>
      <w:r>
        <w:t xml:space="preserve"> </w:t>
      </w:r>
    </w:p>
    <w:p w14:paraId="7B49D311" w14:textId="77777777" w:rsidR="00D23B64" w:rsidRDefault="002E1E5F">
      <w:r>
        <w:t xml:space="preserve">A collection of NamedElements owned by the Namespace. </w:t>
      </w:r>
    </w:p>
    <w:p w14:paraId="5A332930" w14:textId="77777777" w:rsidR="008B78EB" w:rsidRPr="00B603FB" w:rsidRDefault="00C04683" w:rsidP="00ED4063">
      <w:pPr>
        <w:rPr>
          <w:b/>
        </w:rPr>
      </w:pPr>
      <w:r>
        <w:t xml:space="preserve"> </w:t>
      </w:r>
    </w:p>
    <w:p w14:paraId="77BFF392" w14:textId="77777777" w:rsidR="00A8550F" w:rsidRDefault="00C32E8C" w:rsidP="006977BE">
      <w:r>
        <w:t xml:space="preserve"> </w:t>
      </w:r>
    </w:p>
    <w:p w14:paraId="19F01FC7" w14:textId="77777777" w:rsidR="0063570E" w:rsidRDefault="0063570E" w:rsidP="00383490"/>
    <w:p w14:paraId="2BFFD2F6" w14:textId="77777777" w:rsidR="00A855E6" w:rsidRDefault="00383490" w:rsidP="00263593">
      <w:r w:rsidRPr="00875584">
        <w:rPr>
          <w:rFonts w:ascii="Arial" w:hAnsi="Arial"/>
          <w:b/>
          <w:sz w:val="24"/>
          <w:szCs w:val="24"/>
        </w:rPr>
        <w:t>Known other classes</w:t>
      </w:r>
    </w:p>
    <w:p w14:paraId="104CEDA7" w14:textId="77777777" w:rsidR="003E4BE1" w:rsidRDefault="002E1E5F"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7245E1AD" w14:textId="77777777" w:rsidR="005F31BE" w:rsidRDefault="001F24CC" w:rsidP="005F31BE">
      <w:pPr>
        <w:pStyle w:val="Heading3"/>
      </w:pPr>
      <w:bookmarkStart w:id="66" w:name="_Toc277079910"/>
      <w:r>
        <w:t>&lt;Package&gt; ADL Archetype Metadata</w:t>
      </w:r>
      <w:bookmarkEnd w:id="66"/>
    </w:p>
    <w:p w14:paraId="7DEFAB05" w14:textId="77777777" w:rsidR="00D91281" w:rsidRDefault="005C6CB8" w:rsidP="0039400D">
      <w:r>
        <w:t xml:space="preserve"> </w:t>
      </w:r>
    </w:p>
    <w:p w14:paraId="6E80E4B6" w14:textId="77777777" w:rsidR="00D23B64" w:rsidRDefault="002E1E5F">
      <w:r>
        <w:t>This section describes the AOM 2.0 specific metadata that accompanies the AuthoredResource archetype description.  For the purposes of the AML specification, this section is intended to:</w:t>
      </w:r>
    </w:p>
    <w:p w14:paraId="61D30ABC" w14:textId="77777777" w:rsidR="00D23B64" w:rsidRDefault="002E1E5F">
      <w:pPr>
        <w:pStyle w:val="ListParagraph"/>
        <w:numPr>
          <w:ilvl w:val="0"/>
          <w:numId w:val="24"/>
        </w:numPr>
      </w:pPr>
      <w:r>
        <w:t>Provide a concrete example of the so</w:t>
      </w:r>
      <w:r>
        <w:t>rt of provenance and workflow related metadata that will accompany archetypes</w:t>
      </w:r>
    </w:p>
    <w:p w14:paraId="784FA86F" w14:textId="77777777" w:rsidR="00D23B64" w:rsidRDefault="002E1E5F">
      <w:pPr>
        <w:pStyle w:val="ListParagraph"/>
        <w:numPr>
          <w:ilvl w:val="0"/>
          <w:numId w:val="24"/>
        </w:numPr>
      </w:pPr>
      <w:r>
        <w:t>Provide a model that can be used to extend the metadata in the AML profile to accomodate ADL/AOM specific metadata requirements.</w:t>
      </w:r>
    </w:p>
    <w:p w14:paraId="22FD97DF" w14:textId="77777777" w:rsidR="003E4BE1" w:rsidRDefault="0001444D" w:rsidP="00595F8A">
      <w:r>
        <w:tab/>
      </w:r>
      <w:r>
        <w:tab/>
      </w:r>
      <w:r>
        <w:tab/>
      </w:r>
      <w:r>
        <w:tab/>
      </w:r>
      <w:r>
        <w:rPr>
          <w:noProof/>
        </w:rPr>
        <w:drawing>
          <wp:inline distT="0" distB="0" distL="0" distR="0" wp14:anchorId="3AA18A87" wp14:editId="624C1DEE">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14:paraId="75B80F1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7" w:name="_75f885fd66dc2690c9965931a1d13720"/>
      <w:r w:rsidRPr="007B5B34">
        <w:rPr>
          <w:b/>
          <w:sz w:val="24"/>
          <w:szCs w:val="24"/>
        </w:rPr>
        <w:t>Metadata Object Model</w:t>
      </w:r>
      <w:bookmarkEnd w:id="67"/>
    </w:p>
    <w:p w14:paraId="3126DCD6" w14:textId="77777777" w:rsidR="003E4BE1" w:rsidRDefault="005C6CB8" w:rsidP="00AB09F3">
      <w:r>
        <w:t xml:space="preserve"> </w:t>
      </w:r>
    </w:p>
    <w:p w14:paraId="3AF2D9AE" w14:textId="77777777" w:rsidR="00D23B64" w:rsidRDefault="002E1E5F">
      <w:r>
        <w:t>This diagram show the ADL 2.0 metadata  applied as an specialize to the AuthoredResource class.   Note that different implementations of AML may have different AuthoredResource specializations.</w:t>
      </w:r>
    </w:p>
    <w:p w14:paraId="1195BD2F" w14:textId="77777777" w:rsidR="003E4BE1" w:rsidRDefault="00CB577B" w:rsidP="00AB09F3">
      <w:r>
        <w:t xml:space="preserve">       </w:t>
      </w:r>
    </w:p>
    <w:p w14:paraId="388766CD" w14:textId="77777777" w:rsidR="00DB049B" w:rsidRDefault="00022C8A" w:rsidP="006977BE">
      <w:r w:rsidRPr="00022C8A">
        <w:t xml:space="preserve"> </w:t>
      </w:r>
    </w:p>
    <w:p w14:paraId="3D7F9F30" w14:textId="77777777" w:rsidR="002C0F83" w:rsidRPr="005F31BE" w:rsidRDefault="00F851FF" w:rsidP="005F31BE">
      <w:pPr>
        <w:pStyle w:val="Heading4"/>
      </w:pPr>
      <w:bookmarkStart w:id="68" w:name="_cd31e9a8f0e3c565868ba26256810179"/>
      <w:bookmarkStart w:id="69" w:name="_Toc277079911"/>
      <w:r w:rsidRPr="005F31BE">
        <w:t>&lt;Class&gt; ADLResource</w:t>
      </w:r>
      <w:bookmarkEnd w:id="68"/>
      <w:bookmarkEnd w:id="69"/>
    </w:p>
    <w:p w14:paraId="640AD0AC" w14:textId="77777777" w:rsidR="0063570E" w:rsidRDefault="0063570E" w:rsidP="00383490"/>
    <w:p w14:paraId="0DF44754" w14:textId="77777777" w:rsidR="00A855E6" w:rsidRDefault="00383490" w:rsidP="00263593">
      <w:r w:rsidRPr="00875584">
        <w:rPr>
          <w:rFonts w:ascii="Arial" w:hAnsi="Arial"/>
          <w:b/>
          <w:sz w:val="24"/>
          <w:szCs w:val="24"/>
        </w:rPr>
        <w:t>Description</w:t>
      </w:r>
    </w:p>
    <w:p w14:paraId="6F612A1E" w14:textId="77777777" w:rsidR="00DB049B" w:rsidRDefault="005C6CB8" w:rsidP="006977BE">
      <w:r>
        <w:t xml:space="preserve"> </w:t>
      </w:r>
    </w:p>
    <w:p w14:paraId="7D99C179" w14:textId="77777777" w:rsidR="00D23B64" w:rsidRDefault="002E1E5F">
      <w:r>
        <w:t xml:space="preserve">An </w:t>
      </w:r>
      <w:r>
        <w:rPr>
          <w:b/>
          <w:bCs/>
        </w:rPr>
        <w:t>AuthoredResour</w:t>
      </w:r>
      <w:r>
        <w:rPr>
          <w:b/>
          <w:bCs/>
        </w:rPr>
        <w:t>ce</w:t>
      </w:r>
      <w:r>
        <w:t xml:space="preserve"> in the ADL/AOM 2.0 context. </w:t>
      </w:r>
    </w:p>
    <w:p w14:paraId="0EA03379" w14:textId="77777777" w:rsidR="00DB049B" w:rsidRDefault="00C51B43" w:rsidP="006977BE">
      <w:r>
        <w:t xml:space="preserve"> </w:t>
      </w:r>
      <w:r w:rsidR="009F2598">
        <w:t xml:space="preserve">  </w:t>
      </w:r>
    </w:p>
    <w:p w14:paraId="32E36DD1" w14:textId="77777777" w:rsidR="0063570E" w:rsidRDefault="0063570E" w:rsidP="00383490"/>
    <w:p w14:paraId="59F8C1FE" w14:textId="77777777" w:rsidR="00A855E6" w:rsidRDefault="00383490" w:rsidP="00263593">
      <w:r w:rsidRPr="00875584">
        <w:rPr>
          <w:rFonts w:ascii="Arial" w:hAnsi="Arial"/>
          <w:b/>
          <w:sz w:val="24"/>
          <w:szCs w:val="24"/>
        </w:rPr>
        <w:t>Diagrams</w:t>
      </w:r>
    </w:p>
    <w:p w14:paraId="373709A9" w14:textId="77777777" w:rsidR="00DB049B" w:rsidRDefault="002E1E5F" w:rsidP="006977BE">
      <w:hyperlink w:anchor="_75f885fd66dc2690c9965931a1d13720" w:history="1">
        <w:r w:rsidR="003E7695">
          <w:rPr>
            <w:rStyle w:val="Hyperlink"/>
          </w:rPr>
          <w:t>Metadata Object Model</w:t>
        </w:r>
      </w:hyperlink>
    </w:p>
    <w:p w14:paraId="557A70CF" w14:textId="77777777" w:rsidR="0063570E" w:rsidRDefault="0063570E" w:rsidP="00383490"/>
    <w:p w14:paraId="55469BED" w14:textId="77777777" w:rsidR="00A855E6" w:rsidRDefault="00383490" w:rsidP="00263593">
      <w:r w:rsidRPr="00875584">
        <w:rPr>
          <w:rFonts w:ascii="Arial" w:hAnsi="Arial"/>
          <w:b/>
          <w:sz w:val="24"/>
          <w:szCs w:val="24"/>
        </w:rPr>
        <w:t>Direct Known Superclasses (Generalization)</w:t>
      </w:r>
    </w:p>
    <w:p w14:paraId="10D8AE10" w14:textId="77777777" w:rsidR="00DB049B" w:rsidRDefault="002E1E5F" w:rsidP="006977BE">
      <w:hyperlink w:anchor="_47dea9d0676ad6870be946fa52e870ad" w:history="1">
        <w:r w:rsidR="006977BE">
          <w:rPr>
            <w:rStyle w:val="Hyperlink"/>
          </w:rPr>
          <w:t>AuthoredResource</w:t>
        </w:r>
      </w:hyperlink>
      <w:r w:rsidR="006977BE">
        <w:t xml:space="preserve">  </w:t>
      </w:r>
    </w:p>
    <w:p w14:paraId="639A62EB" w14:textId="77777777" w:rsidR="0063570E" w:rsidRDefault="0063570E" w:rsidP="00383490"/>
    <w:p w14:paraId="34D1B9AC" w14:textId="77777777" w:rsidR="00A855E6" w:rsidRDefault="00383490" w:rsidP="00263593">
      <w:r w:rsidRPr="00875584">
        <w:rPr>
          <w:rFonts w:ascii="Arial" w:hAnsi="Arial"/>
          <w:b/>
          <w:sz w:val="24"/>
          <w:szCs w:val="24"/>
        </w:rPr>
        <w:t>Associations</w:t>
      </w:r>
    </w:p>
    <w:p w14:paraId="6CCCCF54" w14:textId="77777777" w:rsidR="00A8550F" w:rsidRDefault="00860CF1" w:rsidP="006977BE">
      <w:r>
        <w:t xml:space="preserve"> </w:t>
      </w:r>
    </w:p>
    <w:p w14:paraId="083AAD2D"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4E123AF0" w14:textId="77777777" w:rsidR="008B78EB" w:rsidRPr="00B603FB" w:rsidRDefault="005C6CB8" w:rsidP="00ED4063">
      <w:pPr>
        <w:rPr>
          <w:b/>
        </w:rPr>
      </w:pPr>
      <w:r>
        <w:t xml:space="preserve"> </w:t>
      </w:r>
      <w:r w:rsidR="00C04683">
        <w:t xml:space="preserve"> </w:t>
      </w:r>
      <w:r>
        <w:t xml:space="preserve"> </w:t>
      </w:r>
    </w:p>
    <w:p w14:paraId="2C6BEDBE" w14:textId="77777777" w:rsidR="00D23B64" w:rsidRDefault="002E1E5F">
      <w:r>
        <w:t xml:space="preserve">Information about translations of the resource.  In the ADL context, there must be a </w:t>
      </w:r>
      <w:r>
        <w:rPr>
          <w:b/>
          <w:bCs/>
        </w:rPr>
        <w:t>TranslationDetails</w:t>
      </w:r>
      <w:r>
        <w:t xml:space="preserve"> record for every language used in an </w:t>
      </w:r>
      <w:r>
        <w:rPr>
          <w:b/>
          <w:bCs/>
        </w:rPr>
        <w:t>ItemDescription</w:t>
      </w:r>
      <w:r>
        <w:t xml:space="preserve">. </w:t>
      </w:r>
    </w:p>
    <w:p w14:paraId="438C62B9" w14:textId="77777777" w:rsidR="008B78EB" w:rsidRPr="00B603FB" w:rsidRDefault="00C04683" w:rsidP="00ED4063">
      <w:pPr>
        <w:rPr>
          <w:b/>
        </w:rPr>
      </w:pPr>
      <w:r>
        <w:t xml:space="preserve"> </w:t>
      </w:r>
    </w:p>
    <w:p w14:paraId="7BB41EBB" w14:textId="77777777" w:rsidR="00A8550F" w:rsidRDefault="00860CF1" w:rsidP="006977BE">
      <w:r>
        <w:t xml:space="preserve"> </w:t>
      </w:r>
    </w:p>
    <w:p w14:paraId="480BEFBB"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0CF8C642" w14:textId="77777777" w:rsidR="008B78EB" w:rsidRPr="00B603FB" w:rsidRDefault="005C6CB8" w:rsidP="00ED4063">
      <w:pPr>
        <w:rPr>
          <w:b/>
        </w:rPr>
      </w:pPr>
      <w:r>
        <w:t xml:space="preserve"> </w:t>
      </w:r>
      <w:r w:rsidR="00C04683">
        <w:t xml:space="preserve"> </w:t>
      </w:r>
      <w:r>
        <w:t xml:space="preserve"> </w:t>
      </w:r>
    </w:p>
    <w:p w14:paraId="3EDA85FA" w14:textId="77777777" w:rsidR="00D23B64" w:rsidRDefault="002E1E5F">
      <w:r>
        <w:t xml:space="preserve"> The description of the resource.</w:t>
      </w:r>
    </w:p>
    <w:p w14:paraId="6052A3E8" w14:textId="77777777" w:rsidR="008B78EB" w:rsidRPr="00B603FB" w:rsidRDefault="00C04683" w:rsidP="00ED4063">
      <w:pPr>
        <w:rPr>
          <w:b/>
        </w:rPr>
      </w:pPr>
      <w:r>
        <w:t xml:space="preserve"> </w:t>
      </w:r>
    </w:p>
    <w:p w14:paraId="5D66DE2F" w14:textId="77777777" w:rsidR="00A8550F" w:rsidRDefault="00C32E8C" w:rsidP="006977BE">
      <w:r>
        <w:t xml:space="preserve"> </w:t>
      </w:r>
    </w:p>
    <w:p w14:paraId="4E66A849" w14:textId="77777777" w:rsidR="00DB049B" w:rsidRDefault="00022C8A" w:rsidP="006977BE">
      <w:r w:rsidRPr="00022C8A">
        <w:t xml:space="preserve"> </w:t>
      </w:r>
    </w:p>
    <w:p w14:paraId="5352D1FC" w14:textId="77777777" w:rsidR="002C0F83" w:rsidRPr="005F31BE" w:rsidRDefault="00F851FF" w:rsidP="005F31BE">
      <w:pPr>
        <w:pStyle w:val="Heading4"/>
      </w:pPr>
      <w:bookmarkStart w:id="70" w:name="_88968fc275e704f97d56f651857679d9"/>
      <w:bookmarkStart w:id="71" w:name="_Toc277079912"/>
      <w:r w:rsidRPr="005F31BE">
        <w:t>&lt;Class&gt; Description</w:t>
      </w:r>
      <w:bookmarkEnd w:id="70"/>
      <w:bookmarkEnd w:id="71"/>
    </w:p>
    <w:p w14:paraId="2B4E85BE" w14:textId="77777777" w:rsidR="00DB049B" w:rsidRDefault="00C51B43" w:rsidP="006977BE">
      <w:r>
        <w:t xml:space="preserve"> </w:t>
      </w:r>
      <w:r w:rsidR="009F2598">
        <w:t xml:space="preserve">  </w:t>
      </w:r>
    </w:p>
    <w:p w14:paraId="7E6D91A7" w14:textId="77777777" w:rsidR="0063570E" w:rsidRDefault="0063570E" w:rsidP="00383490"/>
    <w:p w14:paraId="4C79A662" w14:textId="77777777" w:rsidR="00A855E6" w:rsidRDefault="00383490" w:rsidP="00263593">
      <w:r w:rsidRPr="00875584">
        <w:rPr>
          <w:rFonts w:ascii="Arial" w:hAnsi="Arial"/>
          <w:b/>
          <w:sz w:val="24"/>
          <w:szCs w:val="24"/>
        </w:rPr>
        <w:t>Diagrams</w:t>
      </w:r>
    </w:p>
    <w:p w14:paraId="71F0DB09" w14:textId="77777777" w:rsidR="00DB049B" w:rsidRDefault="002E1E5F"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400FD584" w14:textId="77777777" w:rsidR="0063570E" w:rsidRDefault="0063570E" w:rsidP="00383490"/>
    <w:p w14:paraId="3A7EFC80" w14:textId="77777777" w:rsidR="00A855E6" w:rsidRDefault="00383490" w:rsidP="00263593">
      <w:r w:rsidRPr="00875584">
        <w:rPr>
          <w:rFonts w:ascii="Arial" w:hAnsi="Arial"/>
          <w:b/>
          <w:sz w:val="24"/>
          <w:szCs w:val="24"/>
        </w:rPr>
        <w:t>Attributes</w:t>
      </w:r>
    </w:p>
    <w:p w14:paraId="34A98248" w14:textId="77777777" w:rsidR="00B603FB" w:rsidRDefault="00B603FB" w:rsidP="008B78EB"/>
    <w:p w14:paraId="65F7DE71"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711D9088" w14:textId="77777777" w:rsidR="008B78EB" w:rsidRPr="006A54F6" w:rsidRDefault="005C6CB8" w:rsidP="008B78EB">
      <w:pPr>
        <w:rPr>
          <w:b/>
        </w:rPr>
      </w:pPr>
      <w:r>
        <w:t xml:space="preserve"> </w:t>
      </w:r>
    </w:p>
    <w:p w14:paraId="163E986F" w14:textId="77777777" w:rsidR="00D23B64" w:rsidRDefault="002E1E5F">
      <w:r>
        <w:t>The state of an ADLResource in terms of a defined lifecycle.</w:t>
      </w:r>
    </w:p>
    <w:p w14:paraId="7A6AAADE" w14:textId="77777777" w:rsidR="00B603FB" w:rsidRDefault="00B603FB" w:rsidP="008B78EB"/>
    <w:p w14:paraId="692A10F7" w14:textId="77777777" w:rsidR="00A755AA" w:rsidRDefault="008B78EB" w:rsidP="008B78EB">
      <w:pPr>
        <w:rPr>
          <w:b/>
        </w:rPr>
      </w:pPr>
      <w:r w:rsidRPr="006A54F6">
        <w:rPr>
          <w:b/>
        </w:rPr>
        <w:t>•   public resourcePackageUri : String  [0..1]</w:t>
      </w:r>
    </w:p>
    <w:p w14:paraId="0DD9B990" w14:textId="77777777" w:rsidR="008B78EB" w:rsidRPr="006A54F6" w:rsidRDefault="005C6CB8" w:rsidP="008B78EB">
      <w:pPr>
        <w:rPr>
          <w:b/>
        </w:rPr>
      </w:pPr>
      <w:r>
        <w:t xml:space="preserve"> </w:t>
      </w:r>
    </w:p>
    <w:p w14:paraId="74B07704" w14:textId="77777777" w:rsidR="00D23B64" w:rsidRDefault="002E1E5F">
      <w:r>
        <w:t xml:space="preserve"> The resource package URI as defined in the ADL specification.</w:t>
      </w:r>
    </w:p>
    <w:p w14:paraId="30D2CD04" w14:textId="77777777" w:rsidR="0063570E" w:rsidRDefault="0063570E" w:rsidP="00383490"/>
    <w:p w14:paraId="220FCFF9" w14:textId="77777777" w:rsidR="00A855E6" w:rsidRDefault="00383490" w:rsidP="00263593">
      <w:r w:rsidRPr="00875584">
        <w:rPr>
          <w:rFonts w:ascii="Arial" w:hAnsi="Arial"/>
          <w:b/>
          <w:sz w:val="24"/>
          <w:szCs w:val="24"/>
        </w:rPr>
        <w:t>Associations</w:t>
      </w:r>
    </w:p>
    <w:p w14:paraId="53AA3BCD" w14:textId="77777777" w:rsidR="00A8550F" w:rsidRDefault="00860CF1" w:rsidP="006977BE">
      <w:r>
        <w:t xml:space="preserve"> </w:t>
      </w:r>
    </w:p>
    <w:p w14:paraId="44C51817"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583A046B" w14:textId="77777777" w:rsidR="008B78EB" w:rsidRPr="00B603FB" w:rsidRDefault="005C6CB8" w:rsidP="00ED4063">
      <w:pPr>
        <w:rPr>
          <w:b/>
        </w:rPr>
      </w:pPr>
      <w:r>
        <w:t xml:space="preserve"> </w:t>
      </w:r>
      <w:r w:rsidR="00C04683">
        <w:t xml:space="preserve"> </w:t>
      </w:r>
      <w:r>
        <w:t xml:space="preserve"> </w:t>
      </w:r>
    </w:p>
    <w:p w14:paraId="44C86373" w14:textId="77777777" w:rsidR="00D23B64" w:rsidRDefault="002E1E5F">
      <w:r>
        <w:t xml:space="preserve"> The description of this particular resource.</w:t>
      </w:r>
    </w:p>
    <w:p w14:paraId="569BFFCD" w14:textId="77777777" w:rsidR="008B78EB" w:rsidRPr="00B603FB" w:rsidRDefault="00C04683" w:rsidP="00ED4063">
      <w:pPr>
        <w:rPr>
          <w:b/>
        </w:rPr>
      </w:pPr>
      <w:r>
        <w:t xml:space="preserve"> </w:t>
      </w:r>
    </w:p>
    <w:p w14:paraId="39B15130" w14:textId="77777777" w:rsidR="00A8550F" w:rsidRDefault="00860CF1" w:rsidP="006977BE">
      <w:r>
        <w:t xml:space="preserve">  </w:t>
      </w:r>
      <w:r w:rsidR="00C32E8C">
        <w:t xml:space="preserve"> </w:t>
      </w:r>
    </w:p>
    <w:p w14:paraId="62845FA0" w14:textId="77777777" w:rsidR="00DB049B" w:rsidRDefault="00022C8A" w:rsidP="006977BE">
      <w:r w:rsidRPr="00022C8A">
        <w:t xml:space="preserve"> </w:t>
      </w:r>
    </w:p>
    <w:p w14:paraId="0B555804" w14:textId="77777777" w:rsidR="002C0F83" w:rsidRPr="005F31BE" w:rsidRDefault="00F851FF" w:rsidP="005F31BE">
      <w:pPr>
        <w:pStyle w:val="Heading4"/>
      </w:pPr>
      <w:bookmarkStart w:id="72" w:name="_a1d220d9249c2add7f803e925a99d503"/>
      <w:bookmarkStart w:id="73" w:name="_Toc277079913"/>
      <w:r w:rsidRPr="005F31BE">
        <w:t>&lt;Class&gt; ResourceDescription</w:t>
      </w:r>
      <w:bookmarkEnd w:id="72"/>
      <w:bookmarkEnd w:id="73"/>
    </w:p>
    <w:p w14:paraId="641E5197" w14:textId="77777777" w:rsidR="0063570E" w:rsidRDefault="0063570E" w:rsidP="00383490"/>
    <w:p w14:paraId="7A2CFA46" w14:textId="77777777" w:rsidR="00A855E6" w:rsidRDefault="00383490" w:rsidP="00263593">
      <w:r w:rsidRPr="00875584">
        <w:rPr>
          <w:rFonts w:ascii="Arial" w:hAnsi="Arial"/>
          <w:b/>
          <w:sz w:val="24"/>
          <w:szCs w:val="24"/>
        </w:rPr>
        <w:t>Description</w:t>
      </w:r>
    </w:p>
    <w:p w14:paraId="2A8A4944" w14:textId="77777777" w:rsidR="00DB049B" w:rsidRDefault="005C6CB8" w:rsidP="006977BE">
      <w:r>
        <w:t xml:space="preserve"> </w:t>
      </w:r>
    </w:p>
    <w:p w14:paraId="162976AB" w14:textId="77777777" w:rsidR="00D23B64" w:rsidRDefault="002E1E5F">
      <w:r>
        <w:t xml:space="preserve"> A detailed description of the source, provenance, copyright, etc of the ADL Resource.</w:t>
      </w:r>
    </w:p>
    <w:p w14:paraId="4FBA441A" w14:textId="77777777" w:rsidR="00DB049B" w:rsidRDefault="00C51B43" w:rsidP="006977BE">
      <w:r>
        <w:t xml:space="preserve"> </w:t>
      </w:r>
      <w:r w:rsidR="009F2598">
        <w:t xml:space="preserve">  </w:t>
      </w:r>
    </w:p>
    <w:p w14:paraId="37D38C50" w14:textId="77777777" w:rsidR="0063570E" w:rsidRDefault="0063570E" w:rsidP="00383490"/>
    <w:p w14:paraId="49BA9DFF" w14:textId="77777777" w:rsidR="00A855E6" w:rsidRDefault="00383490" w:rsidP="00263593">
      <w:r w:rsidRPr="00875584">
        <w:rPr>
          <w:rFonts w:ascii="Arial" w:hAnsi="Arial"/>
          <w:b/>
          <w:sz w:val="24"/>
          <w:szCs w:val="24"/>
        </w:rPr>
        <w:t>Diagrams</w:t>
      </w:r>
    </w:p>
    <w:p w14:paraId="174C1DAD" w14:textId="77777777" w:rsidR="00DB049B" w:rsidRDefault="002E1E5F"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E1B27C0" w14:textId="77777777" w:rsidR="0063570E" w:rsidRDefault="0063570E" w:rsidP="00383490"/>
    <w:p w14:paraId="52D0C98A" w14:textId="77777777" w:rsidR="00A855E6" w:rsidRDefault="00383490" w:rsidP="00263593">
      <w:r w:rsidRPr="00875584">
        <w:rPr>
          <w:rFonts w:ascii="Arial" w:hAnsi="Arial"/>
          <w:b/>
          <w:sz w:val="24"/>
          <w:szCs w:val="24"/>
        </w:rPr>
        <w:t>Attributes</w:t>
      </w:r>
    </w:p>
    <w:p w14:paraId="2ED09657" w14:textId="77777777" w:rsidR="00B603FB" w:rsidRDefault="00B603FB" w:rsidP="008B78EB"/>
    <w:p w14:paraId="13244DF7"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72CFC5B5" w14:textId="77777777" w:rsidR="008B78EB" w:rsidRPr="006A54F6" w:rsidRDefault="005C6CB8" w:rsidP="008B78EB">
      <w:pPr>
        <w:rPr>
          <w:b/>
        </w:rPr>
      </w:pPr>
      <w:r>
        <w:t xml:space="preserve"> </w:t>
      </w:r>
    </w:p>
    <w:p w14:paraId="27E0ADD0" w14:textId="77777777" w:rsidR="00D23B64" w:rsidRDefault="002E1E5F">
      <w:r>
        <w:t xml:space="preserve">The name, email address, contact information and other information about the original author of the resource. </w:t>
      </w:r>
    </w:p>
    <w:p w14:paraId="7178BE2E" w14:textId="77777777" w:rsidR="00B603FB" w:rsidRDefault="00B603FB" w:rsidP="008B78EB"/>
    <w:p w14:paraId="4024DEB3" w14:textId="77777777" w:rsidR="00A755AA" w:rsidRDefault="008B78EB" w:rsidP="008B78EB">
      <w:pPr>
        <w:rPr>
          <w:b/>
        </w:rPr>
      </w:pPr>
      <w:r w:rsidRPr="006A54F6">
        <w:rPr>
          <w:b/>
        </w:rPr>
        <w:t>•   public originalNamespace : String  [0..1]</w:t>
      </w:r>
    </w:p>
    <w:p w14:paraId="618059C2" w14:textId="77777777" w:rsidR="008B78EB" w:rsidRPr="006A54F6" w:rsidRDefault="005C6CB8" w:rsidP="008B78EB">
      <w:pPr>
        <w:rPr>
          <w:b/>
        </w:rPr>
      </w:pPr>
      <w:r>
        <w:t xml:space="preserve"> </w:t>
      </w:r>
    </w:p>
    <w:p w14:paraId="1400546D" w14:textId="77777777" w:rsidR="00D23B64" w:rsidRDefault="002E1E5F">
      <w:r>
        <w:t xml:space="preserve">The namespace of the owning organization that originally created the resource. </w:t>
      </w:r>
    </w:p>
    <w:p w14:paraId="6BB3911E" w14:textId="77777777" w:rsidR="00B603FB" w:rsidRDefault="00B603FB" w:rsidP="008B78EB"/>
    <w:p w14:paraId="62D31C97" w14:textId="77777777" w:rsidR="00A755AA" w:rsidRDefault="008B78EB" w:rsidP="008B78EB">
      <w:pPr>
        <w:rPr>
          <w:b/>
        </w:rPr>
      </w:pPr>
      <w:r w:rsidRPr="006A54F6">
        <w:rPr>
          <w:b/>
        </w:rPr>
        <w:t>•   public originalPublisher : String  [0..1]</w:t>
      </w:r>
    </w:p>
    <w:p w14:paraId="57FCADE3" w14:textId="77777777" w:rsidR="008B78EB" w:rsidRPr="006A54F6" w:rsidRDefault="005C6CB8" w:rsidP="008B78EB">
      <w:pPr>
        <w:rPr>
          <w:b/>
        </w:rPr>
      </w:pPr>
      <w:r>
        <w:t xml:space="preserve"> </w:t>
      </w:r>
    </w:p>
    <w:p w14:paraId="13A7BFEC" w14:textId="77777777" w:rsidR="00D23B64" w:rsidRDefault="002E1E5F">
      <w:r>
        <w:t xml:space="preserve"> The name of the original publisher of the resource</w:t>
      </w:r>
    </w:p>
    <w:p w14:paraId="257A8E23" w14:textId="77777777" w:rsidR="00B603FB" w:rsidRDefault="00B603FB" w:rsidP="008B78EB"/>
    <w:p w14:paraId="69ABA08A" w14:textId="77777777" w:rsidR="00A755AA" w:rsidRDefault="008B78EB" w:rsidP="008B78EB">
      <w:pPr>
        <w:rPr>
          <w:b/>
        </w:rPr>
      </w:pPr>
      <w:r w:rsidRPr="006A54F6">
        <w:rPr>
          <w:b/>
        </w:rPr>
        <w:t>•   public otherContributors : String  [0..*]</w:t>
      </w:r>
    </w:p>
    <w:p w14:paraId="783AC770" w14:textId="77777777" w:rsidR="008B78EB" w:rsidRPr="006A54F6" w:rsidRDefault="005C6CB8" w:rsidP="008B78EB">
      <w:pPr>
        <w:rPr>
          <w:b/>
        </w:rPr>
      </w:pPr>
      <w:r>
        <w:t xml:space="preserve"> </w:t>
      </w:r>
    </w:p>
    <w:p w14:paraId="020216D1" w14:textId="77777777" w:rsidR="00D23B64" w:rsidRDefault="002E1E5F">
      <w:r>
        <w:t>The names of other con</w:t>
      </w:r>
      <w:r>
        <w:t xml:space="preserve">tributors to the resource. </w:t>
      </w:r>
    </w:p>
    <w:p w14:paraId="2531FE9C" w14:textId="77777777" w:rsidR="00B603FB" w:rsidRDefault="00B603FB" w:rsidP="008B78EB"/>
    <w:p w14:paraId="0A01605F" w14:textId="77777777" w:rsidR="00A755AA" w:rsidRDefault="008B78EB" w:rsidP="008B78EB">
      <w:pPr>
        <w:rPr>
          <w:b/>
        </w:rPr>
      </w:pPr>
      <w:r w:rsidRPr="006A54F6">
        <w:rPr>
          <w:b/>
        </w:rPr>
        <w:t>•   public copyright : String  [0..1]</w:t>
      </w:r>
    </w:p>
    <w:p w14:paraId="71DAE1BE" w14:textId="77777777" w:rsidR="008B78EB" w:rsidRPr="006A54F6" w:rsidRDefault="005C6CB8" w:rsidP="008B78EB">
      <w:pPr>
        <w:rPr>
          <w:b/>
        </w:rPr>
      </w:pPr>
      <w:r>
        <w:t xml:space="preserve"> </w:t>
      </w:r>
    </w:p>
    <w:p w14:paraId="75132FEE" w14:textId="77777777" w:rsidR="00D23B64" w:rsidRDefault="002E1E5F">
      <w:r>
        <w:t xml:space="preserve">Copyright information about the resource. </w:t>
      </w:r>
    </w:p>
    <w:p w14:paraId="7C22ABAD" w14:textId="77777777" w:rsidR="00B603FB" w:rsidRDefault="00B603FB" w:rsidP="008B78EB"/>
    <w:p w14:paraId="5921138B" w14:textId="77777777" w:rsidR="00A755AA" w:rsidRDefault="008B78EB" w:rsidP="008B78EB">
      <w:pPr>
        <w:rPr>
          <w:b/>
        </w:rPr>
      </w:pPr>
      <w:r w:rsidRPr="006A54F6">
        <w:rPr>
          <w:b/>
        </w:rPr>
        <w:t>•   public license : String  [0..1]</w:t>
      </w:r>
    </w:p>
    <w:p w14:paraId="64F79389" w14:textId="77777777" w:rsidR="008B78EB" w:rsidRPr="006A54F6" w:rsidRDefault="005C6CB8" w:rsidP="008B78EB">
      <w:pPr>
        <w:rPr>
          <w:b/>
        </w:rPr>
      </w:pPr>
      <w:r>
        <w:t xml:space="preserve"> </w:t>
      </w:r>
    </w:p>
    <w:p w14:paraId="08E3D906" w14:textId="77777777" w:rsidR="00D23B64" w:rsidRDefault="002E1E5F">
      <w:r>
        <w:t xml:space="preserve"> Licensing information about the resource.</w:t>
      </w:r>
    </w:p>
    <w:p w14:paraId="28095E06" w14:textId="77777777" w:rsidR="00B603FB" w:rsidRDefault="00B603FB" w:rsidP="008B78EB"/>
    <w:p w14:paraId="0A68D16B" w14:textId="77777777" w:rsidR="00A755AA" w:rsidRDefault="008B78EB" w:rsidP="008B78EB">
      <w:pPr>
        <w:rPr>
          <w:b/>
        </w:rPr>
      </w:pPr>
      <w:r w:rsidRPr="006A54F6">
        <w:rPr>
          <w:b/>
        </w:rPr>
        <w:t>•   public custodianNamespace : String  [0..1]</w:t>
      </w:r>
    </w:p>
    <w:p w14:paraId="7236A30D" w14:textId="77777777" w:rsidR="008B78EB" w:rsidRPr="006A54F6" w:rsidRDefault="005C6CB8" w:rsidP="008B78EB">
      <w:pPr>
        <w:rPr>
          <w:b/>
        </w:rPr>
      </w:pPr>
      <w:r>
        <w:t xml:space="preserve"> </w:t>
      </w:r>
    </w:p>
    <w:p w14:paraId="351A17DE" w14:textId="77777777" w:rsidR="00D23B64" w:rsidRDefault="002E1E5F">
      <w:r>
        <w:t>The identifi</w:t>
      </w:r>
      <w:r>
        <w:t xml:space="preserve">er of the organization currently responsible for the resource. </w:t>
      </w:r>
    </w:p>
    <w:p w14:paraId="45127A16" w14:textId="77777777" w:rsidR="00B603FB" w:rsidRDefault="00B603FB" w:rsidP="008B78EB"/>
    <w:p w14:paraId="70E2810B" w14:textId="77777777" w:rsidR="00A755AA" w:rsidRDefault="008B78EB" w:rsidP="008B78EB">
      <w:pPr>
        <w:rPr>
          <w:b/>
        </w:rPr>
      </w:pPr>
      <w:r w:rsidRPr="006A54F6">
        <w:rPr>
          <w:b/>
        </w:rPr>
        <w:t>•   public custodianOrganisation : String  [0..1]</w:t>
      </w:r>
    </w:p>
    <w:p w14:paraId="3C7D8825" w14:textId="77777777" w:rsidR="008B78EB" w:rsidRPr="006A54F6" w:rsidRDefault="005C6CB8" w:rsidP="008B78EB">
      <w:pPr>
        <w:rPr>
          <w:b/>
        </w:rPr>
      </w:pPr>
      <w:r>
        <w:t xml:space="preserve"> </w:t>
      </w:r>
    </w:p>
    <w:p w14:paraId="36DCC4BD" w14:textId="77777777" w:rsidR="00D23B64" w:rsidRDefault="002E1E5F">
      <w:r>
        <w:t xml:space="preserve"> The name of the organization currently responsible for the resource.</w:t>
      </w:r>
    </w:p>
    <w:p w14:paraId="4E746392" w14:textId="77777777" w:rsidR="00B603FB" w:rsidRDefault="00B603FB" w:rsidP="008B78EB"/>
    <w:p w14:paraId="621CBADE"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0339C6E5" w14:textId="77777777" w:rsidR="008B78EB" w:rsidRPr="006A54F6" w:rsidRDefault="005C6CB8" w:rsidP="008B78EB">
      <w:pPr>
        <w:rPr>
          <w:b/>
        </w:rPr>
      </w:pPr>
      <w:r>
        <w:t xml:space="preserve"> </w:t>
      </w:r>
    </w:p>
    <w:p w14:paraId="5A8FF66A" w14:textId="77777777" w:rsidR="00D23B64" w:rsidRDefault="002E1E5F">
      <w:r>
        <w:t xml:space="preserve">Other miscellaneous details about the resource in the form of tag/value pairs. </w:t>
      </w:r>
    </w:p>
    <w:p w14:paraId="5FED1554" w14:textId="77777777" w:rsidR="0063570E" w:rsidRDefault="0063570E" w:rsidP="00383490"/>
    <w:p w14:paraId="255819AC" w14:textId="77777777" w:rsidR="00A855E6" w:rsidRDefault="00383490" w:rsidP="00263593">
      <w:r w:rsidRPr="00875584">
        <w:rPr>
          <w:rFonts w:ascii="Arial" w:hAnsi="Arial"/>
          <w:b/>
          <w:sz w:val="24"/>
          <w:szCs w:val="24"/>
        </w:rPr>
        <w:t>Associations</w:t>
      </w:r>
    </w:p>
    <w:p w14:paraId="3FDDB360" w14:textId="77777777" w:rsidR="00A8550F" w:rsidRDefault="00860CF1" w:rsidP="006977BE">
      <w:r>
        <w:t xml:space="preserve">          </w:t>
      </w:r>
    </w:p>
    <w:p w14:paraId="37374630"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5E8C70E2" w14:textId="77777777" w:rsidR="008B78EB" w:rsidRPr="00B603FB" w:rsidRDefault="005C6CB8" w:rsidP="00ED4063">
      <w:pPr>
        <w:rPr>
          <w:b/>
        </w:rPr>
      </w:pPr>
      <w:r>
        <w:t xml:space="preserve"> </w:t>
      </w:r>
    </w:p>
    <w:p w14:paraId="4CD378F3" w14:textId="77777777" w:rsidR="00D23B64" w:rsidRDefault="002E1E5F">
      <w:r>
        <w:t xml:space="preserve"> Language specific details about the resource.</w:t>
      </w:r>
    </w:p>
    <w:p w14:paraId="67D3DCDD" w14:textId="77777777" w:rsidR="00A8550F" w:rsidRDefault="00860CF1" w:rsidP="006977BE">
      <w:r>
        <w:t xml:space="preserve"> </w:t>
      </w:r>
    </w:p>
    <w:p w14:paraId="45CCFB47"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63D0A955" w14:textId="77777777" w:rsidR="008B78EB" w:rsidRPr="00B603FB" w:rsidRDefault="005C6CB8" w:rsidP="00ED4063">
      <w:pPr>
        <w:rPr>
          <w:b/>
        </w:rPr>
      </w:pPr>
      <w:r>
        <w:t xml:space="preserve"> </w:t>
      </w:r>
      <w:r w:rsidR="00C04683">
        <w:t xml:space="preserve"> </w:t>
      </w:r>
      <w:r>
        <w:t xml:space="preserve"> </w:t>
      </w:r>
    </w:p>
    <w:p w14:paraId="56FD1A36" w14:textId="77777777" w:rsidR="00D23B64" w:rsidRDefault="002E1E5F">
      <w:r>
        <w:t xml:space="preserve"> The collection of resources to which the description applies.  The infor</w:t>
      </w:r>
      <w:r>
        <w:t xml:space="preserve">mation in a </w:t>
      </w:r>
      <w:r>
        <w:rPr>
          <w:b/>
          <w:bCs/>
        </w:rPr>
        <w:t>ResourceDescription</w:t>
      </w:r>
      <w:r>
        <w:t xml:space="preserve"> may apply to one or more </w:t>
      </w:r>
      <w:r>
        <w:rPr>
          <w:b/>
          <w:bCs/>
        </w:rPr>
        <w:t>ADLResources</w:t>
      </w:r>
      <w:r>
        <w:t>.</w:t>
      </w:r>
    </w:p>
    <w:p w14:paraId="46E37EE1" w14:textId="77777777" w:rsidR="008B78EB" w:rsidRPr="00B603FB" w:rsidRDefault="00C04683" w:rsidP="00ED4063">
      <w:pPr>
        <w:rPr>
          <w:b/>
        </w:rPr>
      </w:pPr>
      <w:r>
        <w:t xml:space="preserve"> </w:t>
      </w:r>
    </w:p>
    <w:p w14:paraId="208761D8" w14:textId="77777777" w:rsidR="00A8550F" w:rsidRDefault="00C32E8C" w:rsidP="006977BE">
      <w:r>
        <w:t xml:space="preserve"> </w:t>
      </w:r>
    </w:p>
    <w:p w14:paraId="04C168B9" w14:textId="77777777" w:rsidR="00DB049B" w:rsidRDefault="00022C8A" w:rsidP="006977BE">
      <w:r w:rsidRPr="00022C8A">
        <w:t xml:space="preserve"> </w:t>
      </w:r>
    </w:p>
    <w:p w14:paraId="0ADB3F1A" w14:textId="77777777" w:rsidR="002C0F83" w:rsidRPr="005F31BE" w:rsidRDefault="00F851FF" w:rsidP="005F31BE">
      <w:pPr>
        <w:pStyle w:val="Heading4"/>
      </w:pPr>
      <w:bookmarkStart w:id="74" w:name="_3ac0cbf518892e4287800d79b7b28bca"/>
      <w:bookmarkStart w:id="75" w:name="_Toc277079914"/>
      <w:r w:rsidRPr="005F31BE">
        <w:t>&lt;Class&gt; ResourceDescriptionItem</w:t>
      </w:r>
      <w:bookmarkEnd w:id="74"/>
      <w:bookmarkEnd w:id="75"/>
    </w:p>
    <w:p w14:paraId="18107D46" w14:textId="77777777" w:rsidR="00DB049B" w:rsidRDefault="00C51B43" w:rsidP="006977BE">
      <w:r>
        <w:t xml:space="preserve"> </w:t>
      </w:r>
      <w:r w:rsidR="009F2598">
        <w:t xml:space="preserve">  </w:t>
      </w:r>
    </w:p>
    <w:p w14:paraId="4BA29C14" w14:textId="77777777" w:rsidR="0063570E" w:rsidRDefault="0063570E" w:rsidP="00383490"/>
    <w:p w14:paraId="384A8734" w14:textId="77777777" w:rsidR="00A855E6" w:rsidRDefault="00383490" w:rsidP="00263593">
      <w:r w:rsidRPr="00875584">
        <w:rPr>
          <w:rFonts w:ascii="Arial" w:hAnsi="Arial"/>
          <w:b/>
          <w:sz w:val="24"/>
          <w:szCs w:val="24"/>
        </w:rPr>
        <w:t>Diagrams</w:t>
      </w:r>
    </w:p>
    <w:p w14:paraId="1E31AADD" w14:textId="77777777" w:rsidR="00DB049B" w:rsidRDefault="002E1E5F"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2749302" w14:textId="77777777" w:rsidR="0063570E" w:rsidRDefault="0063570E" w:rsidP="00383490"/>
    <w:p w14:paraId="7D38B2CD" w14:textId="77777777" w:rsidR="00A855E6" w:rsidRDefault="00383490" w:rsidP="00263593">
      <w:r w:rsidRPr="00875584">
        <w:rPr>
          <w:rFonts w:ascii="Arial" w:hAnsi="Arial"/>
          <w:b/>
          <w:sz w:val="24"/>
          <w:szCs w:val="24"/>
        </w:rPr>
        <w:t>Attributes</w:t>
      </w:r>
    </w:p>
    <w:p w14:paraId="03306514" w14:textId="77777777" w:rsidR="00B603FB" w:rsidRDefault="00B603FB" w:rsidP="008B78EB"/>
    <w:p w14:paraId="72A25474"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588EDC14" w14:textId="77777777" w:rsidR="008B78EB" w:rsidRPr="006A54F6" w:rsidRDefault="005C6CB8" w:rsidP="008B78EB">
      <w:pPr>
        <w:rPr>
          <w:b/>
        </w:rPr>
      </w:pPr>
      <w:r>
        <w:t xml:space="preserve"> </w:t>
      </w:r>
    </w:p>
    <w:p w14:paraId="7B9DD86F" w14:textId="77777777" w:rsidR="00D23B64" w:rsidRDefault="002E1E5F">
      <w:r>
        <w:t xml:space="preserve">The language of the particular description. </w:t>
      </w:r>
    </w:p>
    <w:p w14:paraId="71850D1D" w14:textId="77777777" w:rsidR="00B603FB" w:rsidRDefault="00B603FB" w:rsidP="008B78EB"/>
    <w:p w14:paraId="1854F5DE" w14:textId="77777777" w:rsidR="00A755AA" w:rsidRDefault="008B78EB" w:rsidP="008B78EB">
      <w:pPr>
        <w:rPr>
          <w:b/>
        </w:rPr>
      </w:pPr>
      <w:r w:rsidRPr="006A54F6">
        <w:rPr>
          <w:b/>
        </w:rPr>
        <w:t>•   public purpose : String  [1]</w:t>
      </w:r>
    </w:p>
    <w:p w14:paraId="0E690185" w14:textId="77777777" w:rsidR="008B78EB" w:rsidRPr="006A54F6" w:rsidRDefault="005C6CB8" w:rsidP="008B78EB">
      <w:pPr>
        <w:rPr>
          <w:b/>
        </w:rPr>
      </w:pPr>
      <w:r>
        <w:t xml:space="preserve"> </w:t>
      </w:r>
    </w:p>
    <w:p w14:paraId="6D6C03CF" w14:textId="77777777" w:rsidR="00D23B64" w:rsidRDefault="002E1E5F">
      <w:r>
        <w:t xml:space="preserve">The purpose of the particular archetype </w:t>
      </w:r>
    </w:p>
    <w:p w14:paraId="63DB1AC0" w14:textId="77777777" w:rsidR="00B603FB" w:rsidRDefault="00B603FB" w:rsidP="008B78EB"/>
    <w:p w14:paraId="679E3002" w14:textId="77777777" w:rsidR="00A755AA" w:rsidRDefault="008B78EB" w:rsidP="008B78EB">
      <w:pPr>
        <w:rPr>
          <w:b/>
        </w:rPr>
      </w:pPr>
      <w:r w:rsidRPr="006A54F6">
        <w:rPr>
          <w:b/>
        </w:rPr>
        <w:t>•   public keywords : String  [0..*]</w:t>
      </w:r>
    </w:p>
    <w:p w14:paraId="3AA4AB06" w14:textId="77777777" w:rsidR="008B78EB" w:rsidRPr="006A54F6" w:rsidRDefault="005C6CB8" w:rsidP="008B78EB">
      <w:pPr>
        <w:rPr>
          <w:b/>
        </w:rPr>
      </w:pPr>
      <w:r>
        <w:t xml:space="preserve"> </w:t>
      </w:r>
    </w:p>
    <w:p w14:paraId="5A41C70A" w14:textId="77777777" w:rsidR="00D23B64" w:rsidRDefault="002E1E5F">
      <w:r>
        <w:t>A collection of key</w:t>
      </w:r>
      <w:r>
        <w:t xml:space="preserve">words about the resource. </w:t>
      </w:r>
    </w:p>
    <w:p w14:paraId="287DBDE0" w14:textId="77777777" w:rsidR="00B603FB" w:rsidRDefault="00B603FB" w:rsidP="008B78EB"/>
    <w:p w14:paraId="7AE9FBC9" w14:textId="77777777" w:rsidR="00A755AA" w:rsidRDefault="008B78EB" w:rsidP="008B78EB">
      <w:pPr>
        <w:rPr>
          <w:b/>
        </w:rPr>
      </w:pPr>
      <w:r w:rsidRPr="006A54F6">
        <w:rPr>
          <w:b/>
        </w:rPr>
        <w:t>•   public use : String  [0..1]</w:t>
      </w:r>
    </w:p>
    <w:p w14:paraId="7D6D3DCF" w14:textId="77777777" w:rsidR="008B78EB" w:rsidRPr="006A54F6" w:rsidRDefault="005C6CB8" w:rsidP="008B78EB">
      <w:pPr>
        <w:rPr>
          <w:b/>
        </w:rPr>
      </w:pPr>
      <w:r>
        <w:t xml:space="preserve"> </w:t>
      </w:r>
    </w:p>
    <w:p w14:paraId="62E92EB3" w14:textId="77777777" w:rsidR="00D23B64" w:rsidRDefault="002E1E5F">
      <w:r>
        <w:t xml:space="preserve">A description of the intended use of the resource. </w:t>
      </w:r>
    </w:p>
    <w:p w14:paraId="26B176A6" w14:textId="77777777" w:rsidR="00B603FB" w:rsidRDefault="00B603FB" w:rsidP="008B78EB"/>
    <w:p w14:paraId="01218E2F" w14:textId="77777777" w:rsidR="00A755AA" w:rsidRDefault="008B78EB" w:rsidP="008B78EB">
      <w:pPr>
        <w:rPr>
          <w:b/>
        </w:rPr>
      </w:pPr>
      <w:r w:rsidRPr="006A54F6">
        <w:rPr>
          <w:b/>
        </w:rPr>
        <w:t>•   public misuse : String  [0..1]</w:t>
      </w:r>
    </w:p>
    <w:p w14:paraId="7F58464F" w14:textId="77777777" w:rsidR="008B78EB" w:rsidRPr="006A54F6" w:rsidRDefault="005C6CB8" w:rsidP="008B78EB">
      <w:pPr>
        <w:rPr>
          <w:b/>
        </w:rPr>
      </w:pPr>
      <w:r>
        <w:t xml:space="preserve"> </w:t>
      </w:r>
    </w:p>
    <w:p w14:paraId="788E4F77" w14:textId="77777777" w:rsidR="00D23B64" w:rsidRDefault="002E1E5F">
      <w:r>
        <w:t xml:space="preserve">A description of places where the resource should not be used. </w:t>
      </w:r>
    </w:p>
    <w:p w14:paraId="068B7CE6" w14:textId="77777777" w:rsidR="00B603FB" w:rsidRDefault="00B603FB" w:rsidP="008B78EB"/>
    <w:p w14:paraId="30432FFD"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1C94CBBD" w14:textId="77777777" w:rsidR="008B78EB" w:rsidRPr="006A54F6" w:rsidRDefault="005C6CB8" w:rsidP="008B78EB">
      <w:pPr>
        <w:rPr>
          <w:b/>
        </w:rPr>
      </w:pPr>
      <w:r>
        <w:t xml:space="preserve"> </w:t>
      </w:r>
    </w:p>
    <w:p w14:paraId="1358C870" w14:textId="77777777" w:rsidR="00D23B64" w:rsidRDefault="002E1E5F">
      <w:r>
        <w:t xml:space="preserve">The original URI of the resource. </w:t>
      </w:r>
    </w:p>
    <w:p w14:paraId="500E1BB2" w14:textId="77777777" w:rsidR="00B603FB" w:rsidRDefault="00B603FB" w:rsidP="008B78EB"/>
    <w:p w14:paraId="48495F8B"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41E33635" w14:textId="77777777" w:rsidR="008B78EB" w:rsidRPr="006A54F6" w:rsidRDefault="005C6CB8" w:rsidP="008B78EB">
      <w:pPr>
        <w:rPr>
          <w:b/>
        </w:rPr>
      </w:pPr>
      <w:r>
        <w:t xml:space="preserve"> </w:t>
      </w:r>
    </w:p>
    <w:p w14:paraId="44A35982" w14:textId="77777777" w:rsidR="00D23B64" w:rsidRDefault="002E1E5F">
      <w:r>
        <w:t xml:space="preserve">Other miscellaneous details about the resource as tag/value pairs. </w:t>
      </w:r>
    </w:p>
    <w:p w14:paraId="49ADAA4A" w14:textId="77777777" w:rsidR="009922DE" w:rsidRDefault="009922DE" w:rsidP="009922DE">
      <w:r>
        <w:t xml:space="preserve">  </w:t>
      </w:r>
    </w:p>
    <w:p w14:paraId="266ABF76" w14:textId="77777777" w:rsidR="0063570E" w:rsidRDefault="0063570E" w:rsidP="00383490"/>
    <w:p w14:paraId="683FDEE4" w14:textId="77777777" w:rsidR="00A855E6" w:rsidRDefault="00383490" w:rsidP="00263593">
      <w:r w:rsidRPr="00875584">
        <w:rPr>
          <w:rFonts w:ascii="Arial" w:hAnsi="Arial"/>
          <w:b/>
          <w:sz w:val="24"/>
          <w:szCs w:val="24"/>
        </w:rPr>
        <w:t>Constraints</w:t>
      </w:r>
    </w:p>
    <w:p w14:paraId="7556C68A" w14:textId="77777777" w:rsidR="0087616E" w:rsidRPr="00BC6BEC" w:rsidRDefault="0087616E" w:rsidP="00263593">
      <w:pPr>
        <w:rPr>
          <w:rFonts w:ascii="Arial" w:hAnsi="Arial"/>
          <w:b/>
          <w:sz w:val="24"/>
          <w:szCs w:val="24"/>
        </w:rPr>
      </w:pPr>
    </w:p>
    <w:p w14:paraId="1D0B83B0"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w:t>
      </w:r>
    </w:p>
    <w:p w14:paraId="5DC7AB9C" w14:textId="77777777" w:rsidR="00F126D8" w:rsidRDefault="00CF06F6" w:rsidP="006977BE">
      <w:r w:rsidRPr="00467F03">
        <w:t>[OCL]</w:t>
      </w:r>
    </w:p>
    <w:p w14:paraId="500F741C" w14:textId="77777777" w:rsidR="008B78EB" w:rsidRDefault="004B279F" w:rsidP="00ED4063">
      <w:r w:rsidRPr="0047488C">
        <w:rPr>
          <w:rFonts w:ascii="Courier" w:hAnsi="Courier"/>
        </w:rPr>
        <w:t>self.language.classifier.stereotypedBy('Language')</w:t>
      </w:r>
    </w:p>
    <w:p w14:paraId="7BE63A59" w14:textId="77777777" w:rsidR="00DB049B" w:rsidRDefault="00022C8A" w:rsidP="006977BE">
      <w:r w:rsidRPr="00022C8A">
        <w:t xml:space="preserve"> </w:t>
      </w:r>
    </w:p>
    <w:p w14:paraId="4A5962EA" w14:textId="77777777" w:rsidR="002C0F83" w:rsidRPr="005F31BE" w:rsidRDefault="00F851FF" w:rsidP="005F31BE">
      <w:pPr>
        <w:pStyle w:val="Heading4"/>
      </w:pPr>
      <w:bookmarkStart w:id="76" w:name="_b5ca6c13619e9a3d461d676d4a7daa58"/>
      <w:bookmarkStart w:id="77" w:name="_Toc277079915"/>
      <w:r w:rsidRPr="005F31BE">
        <w:t>&lt;Class&gt; ResourceTranslation</w:t>
      </w:r>
      <w:bookmarkEnd w:id="76"/>
      <w:bookmarkEnd w:id="77"/>
    </w:p>
    <w:p w14:paraId="62348B24" w14:textId="77777777" w:rsidR="0063570E" w:rsidRDefault="0063570E" w:rsidP="00383490"/>
    <w:p w14:paraId="14CABFA5" w14:textId="77777777" w:rsidR="00A855E6" w:rsidRDefault="00383490" w:rsidP="00263593">
      <w:r w:rsidRPr="00875584">
        <w:rPr>
          <w:rFonts w:ascii="Arial" w:hAnsi="Arial"/>
          <w:b/>
          <w:sz w:val="24"/>
          <w:szCs w:val="24"/>
        </w:rPr>
        <w:t>Description</w:t>
      </w:r>
    </w:p>
    <w:p w14:paraId="4126CF12" w14:textId="77777777" w:rsidR="00DB049B" w:rsidRDefault="005C6CB8" w:rsidP="006977BE">
      <w:r>
        <w:t xml:space="preserve"> </w:t>
      </w:r>
    </w:p>
    <w:p w14:paraId="08E2ACE0" w14:textId="77777777" w:rsidR="00D23B64" w:rsidRDefault="002E1E5F">
      <w:r>
        <w:t xml:space="preserve"> A collection of translations for a resource.</w:t>
      </w:r>
    </w:p>
    <w:p w14:paraId="7B0EBDDA" w14:textId="77777777" w:rsidR="00DB049B" w:rsidRDefault="00C51B43" w:rsidP="006977BE">
      <w:r>
        <w:t xml:space="preserve"> </w:t>
      </w:r>
      <w:r w:rsidR="009F2598">
        <w:t xml:space="preserve">  </w:t>
      </w:r>
    </w:p>
    <w:p w14:paraId="7F964209" w14:textId="77777777" w:rsidR="0063570E" w:rsidRDefault="0063570E" w:rsidP="00383490"/>
    <w:p w14:paraId="42705E90" w14:textId="77777777" w:rsidR="00A855E6" w:rsidRDefault="00383490" w:rsidP="00263593">
      <w:r w:rsidRPr="00875584">
        <w:rPr>
          <w:rFonts w:ascii="Arial" w:hAnsi="Arial"/>
          <w:b/>
          <w:sz w:val="24"/>
          <w:szCs w:val="24"/>
        </w:rPr>
        <w:t>Diagrams</w:t>
      </w:r>
    </w:p>
    <w:p w14:paraId="6BE88790" w14:textId="77777777" w:rsidR="00DB049B" w:rsidRDefault="002E1E5F" w:rsidP="006977BE">
      <w:hyperlink w:anchor="_75f885fd66dc2690c9965931a1d13720" w:history="1">
        <w:r w:rsidR="003E7695">
          <w:rPr>
            <w:rStyle w:val="Hyperlink"/>
          </w:rPr>
          <w:t>Metadata Object Model</w:t>
        </w:r>
      </w:hyperlink>
      <w:r w:rsidR="00F37E3B">
        <w:t xml:space="preserve"> </w:t>
      </w:r>
      <w:r w:rsidR="006977BE">
        <w:t xml:space="preserve">   </w:t>
      </w:r>
    </w:p>
    <w:p w14:paraId="52A58391" w14:textId="77777777" w:rsidR="0063570E" w:rsidRDefault="0063570E" w:rsidP="00383490"/>
    <w:p w14:paraId="32B52D04" w14:textId="77777777" w:rsidR="00A855E6" w:rsidRDefault="00383490" w:rsidP="00263593">
      <w:r w:rsidRPr="00875584">
        <w:rPr>
          <w:rFonts w:ascii="Arial" w:hAnsi="Arial"/>
          <w:b/>
          <w:sz w:val="24"/>
          <w:szCs w:val="24"/>
        </w:rPr>
        <w:t>Attributes</w:t>
      </w:r>
    </w:p>
    <w:p w14:paraId="6B8CB609" w14:textId="77777777" w:rsidR="00B603FB" w:rsidRDefault="00B603FB" w:rsidP="008B78EB"/>
    <w:p w14:paraId="10307155"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2D78794F" w14:textId="77777777" w:rsidR="008B78EB" w:rsidRPr="006A54F6" w:rsidRDefault="005C6CB8" w:rsidP="008B78EB">
      <w:pPr>
        <w:rPr>
          <w:b/>
        </w:rPr>
      </w:pPr>
      <w:r>
        <w:t xml:space="preserve"> </w:t>
      </w:r>
    </w:p>
    <w:p w14:paraId="01D2A4B8" w14:textId="77777777" w:rsidR="00D23B64" w:rsidRDefault="002E1E5F">
      <w:r>
        <w:t xml:space="preserve">The </w:t>
      </w:r>
      <w:r>
        <w:rPr>
          <w:b/>
          <w:bCs/>
        </w:rPr>
        <w:t>ArchetypeVersion</w:t>
      </w:r>
      <w:r>
        <w:t xml:space="preserve"> identifier of the version that was last translated.</w:t>
      </w:r>
    </w:p>
    <w:p w14:paraId="0905D23B" w14:textId="77777777" w:rsidR="0063570E" w:rsidRDefault="0063570E" w:rsidP="00383490"/>
    <w:p w14:paraId="3F5EDB6E" w14:textId="77777777" w:rsidR="00A855E6" w:rsidRDefault="00383490" w:rsidP="00263593">
      <w:r w:rsidRPr="00875584">
        <w:rPr>
          <w:rFonts w:ascii="Arial" w:hAnsi="Arial"/>
          <w:b/>
          <w:sz w:val="24"/>
          <w:szCs w:val="24"/>
        </w:rPr>
        <w:t>Associations</w:t>
      </w:r>
    </w:p>
    <w:p w14:paraId="3514EC0F" w14:textId="77777777" w:rsidR="00A8550F" w:rsidRDefault="00860CF1" w:rsidP="006977BE">
      <w:r>
        <w:t xml:space="preserve">  </w:t>
      </w:r>
    </w:p>
    <w:p w14:paraId="7EB0D596"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60FEC909" w14:textId="77777777" w:rsidR="008B78EB" w:rsidRPr="00B603FB" w:rsidRDefault="005C6CB8" w:rsidP="00ED4063">
      <w:pPr>
        <w:rPr>
          <w:b/>
        </w:rPr>
      </w:pPr>
      <w:r>
        <w:t xml:space="preserve"> </w:t>
      </w:r>
    </w:p>
    <w:p w14:paraId="29734DB1" w14:textId="77777777" w:rsidR="00A8550F" w:rsidRDefault="00C32E8C" w:rsidP="006977BE">
      <w:r>
        <w:t xml:space="preserve"> </w:t>
      </w:r>
    </w:p>
    <w:p w14:paraId="47783699" w14:textId="77777777" w:rsidR="00DB049B" w:rsidRDefault="00022C8A" w:rsidP="006977BE">
      <w:r w:rsidRPr="00022C8A">
        <w:t xml:space="preserve"> </w:t>
      </w:r>
    </w:p>
    <w:p w14:paraId="69D3675E" w14:textId="77777777" w:rsidR="002C0F83" w:rsidRPr="005F31BE" w:rsidRDefault="00F851FF" w:rsidP="005F31BE">
      <w:pPr>
        <w:pStyle w:val="Heading4"/>
      </w:pPr>
      <w:bookmarkStart w:id="78" w:name="_7ce4def81f76bf28ab4cf4bf2c4fd567"/>
      <w:bookmarkStart w:id="79" w:name="_Toc277079916"/>
      <w:r w:rsidRPr="005F31BE">
        <w:t>&lt;Class&gt; TagValue</w:t>
      </w:r>
      <w:bookmarkEnd w:id="78"/>
      <w:bookmarkEnd w:id="79"/>
    </w:p>
    <w:p w14:paraId="6E316E8B" w14:textId="77777777" w:rsidR="0063570E" w:rsidRDefault="0063570E" w:rsidP="00383490"/>
    <w:p w14:paraId="796AABD3" w14:textId="77777777" w:rsidR="00A855E6" w:rsidRDefault="00383490" w:rsidP="00263593">
      <w:r w:rsidRPr="00875584">
        <w:rPr>
          <w:rFonts w:ascii="Arial" w:hAnsi="Arial"/>
          <w:b/>
          <w:sz w:val="24"/>
          <w:szCs w:val="24"/>
        </w:rPr>
        <w:t>Description</w:t>
      </w:r>
    </w:p>
    <w:p w14:paraId="0C4EBC0F" w14:textId="77777777" w:rsidR="00DB049B" w:rsidRDefault="005C6CB8" w:rsidP="006977BE">
      <w:r>
        <w:t xml:space="preserve"> </w:t>
      </w:r>
    </w:p>
    <w:p w14:paraId="43914F69" w14:textId="77777777" w:rsidR="00D23B64" w:rsidRDefault="002E1E5F">
      <w:r>
        <w:t xml:space="preserve">A tag/value pair that provides additional information whose semantics is outside the scope of the specification. </w:t>
      </w:r>
    </w:p>
    <w:p w14:paraId="38A03F52" w14:textId="77777777" w:rsidR="00DB049B" w:rsidRDefault="00C51B43" w:rsidP="006977BE">
      <w:r>
        <w:t xml:space="preserve"> </w:t>
      </w:r>
      <w:r w:rsidR="009F2598">
        <w:t xml:space="preserve">  </w:t>
      </w:r>
    </w:p>
    <w:p w14:paraId="76A9EDE6" w14:textId="77777777" w:rsidR="0063570E" w:rsidRDefault="0063570E" w:rsidP="00383490"/>
    <w:p w14:paraId="70188AD6" w14:textId="77777777" w:rsidR="00A855E6" w:rsidRDefault="00383490" w:rsidP="00263593">
      <w:r w:rsidRPr="00875584">
        <w:rPr>
          <w:rFonts w:ascii="Arial" w:hAnsi="Arial"/>
          <w:b/>
          <w:sz w:val="24"/>
          <w:szCs w:val="24"/>
        </w:rPr>
        <w:t>Diagrams</w:t>
      </w:r>
    </w:p>
    <w:p w14:paraId="78931E5D" w14:textId="77777777" w:rsidR="00DB049B" w:rsidRDefault="002E1E5F"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3F00C1E8" w14:textId="77777777" w:rsidR="0063570E" w:rsidRDefault="0063570E" w:rsidP="00383490"/>
    <w:p w14:paraId="1B1BBF52" w14:textId="77777777" w:rsidR="00A855E6" w:rsidRDefault="00383490" w:rsidP="00263593">
      <w:r w:rsidRPr="00875584">
        <w:rPr>
          <w:rFonts w:ascii="Arial" w:hAnsi="Arial"/>
          <w:b/>
          <w:sz w:val="24"/>
          <w:szCs w:val="24"/>
        </w:rPr>
        <w:t>Attributes</w:t>
      </w:r>
    </w:p>
    <w:p w14:paraId="12875EB2" w14:textId="77777777" w:rsidR="00B603FB" w:rsidRDefault="00B603FB" w:rsidP="008B78EB"/>
    <w:p w14:paraId="6E488517" w14:textId="77777777" w:rsidR="00A755AA" w:rsidRDefault="008B78EB" w:rsidP="008B78EB">
      <w:pPr>
        <w:rPr>
          <w:b/>
        </w:rPr>
      </w:pPr>
      <w:r w:rsidRPr="006A54F6">
        <w:rPr>
          <w:b/>
        </w:rPr>
        <w:t>•   public tag : String  [1]</w:t>
      </w:r>
    </w:p>
    <w:p w14:paraId="6F26A68F" w14:textId="77777777" w:rsidR="008B78EB" w:rsidRPr="006A54F6" w:rsidRDefault="005C6CB8" w:rsidP="008B78EB">
      <w:pPr>
        <w:rPr>
          <w:b/>
        </w:rPr>
      </w:pPr>
      <w:r>
        <w:t xml:space="preserve"> </w:t>
      </w:r>
    </w:p>
    <w:p w14:paraId="38D0A8AC" w14:textId="77777777" w:rsidR="00D23B64" w:rsidRDefault="002E1E5F">
      <w:r>
        <w:t>The</w:t>
      </w:r>
      <w:r>
        <w:t xml:space="preserve"> tag identifier </w:t>
      </w:r>
    </w:p>
    <w:p w14:paraId="37E3978A" w14:textId="77777777" w:rsidR="00B603FB" w:rsidRDefault="00B603FB" w:rsidP="008B78EB"/>
    <w:p w14:paraId="313966CB" w14:textId="77777777" w:rsidR="00A755AA" w:rsidRDefault="008B78EB" w:rsidP="008B78EB">
      <w:pPr>
        <w:rPr>
          <w:b/>
        </w:rPr>
      </w:pPr>
      <w:r w:rsidRPr="006A54F6">
        <w:rPr>
          <w:b/>
        </w:rPr>
        <w:t>•   public value : String  [0..1]</w:t>
      </w:r>
    </w:p>
    <w:p w14:paraId="0229558A" w14:textId="77777777" w:rsidR="008B78EB" w:rsidRPr="006A54F6" w:rsidRDefault="005C6CB8" w:rsidP="008B78EB">
      <w:pPr>
        <w:rPr>
          <w:b/>
        </w:rPr>
      </w:pPr>
      <w:r>
        <w:t xml:space="preserve"> </w:t>
      </w:r>
    </w:p>
    <w:p w14:paraId="06C32FCE" w14:textId="77777777" w:rsidR="00D23B64" w:rsidRDefault="002E1E5F">
      <w:r>
        <w:t xml:space="preserve">The associated value. </w:t>
      </w:r>
    </w:p>
    <w:p w14:paraId="090DACCF" w14:textId="77777777" w:rsidR="00DB049B" w:rsidRDefault="00022C8A" w:rsidP="006977BE">
      <w:r w:rsidRPr="00022C8A">
        <w:t xml:space="preserve"> </w:t>
      </w:r>
    </w:p>
    <w:p w14:paraId="6CAB49CB" w14:textId="77777777" w:rsidR="002C0F83" w:rsidRPr="005F31BE" w:rsidRDefault="00F851FF" w:rsidP="005F31BE">
      <w:pPr>
        <w:pStyle w:val="Heading4"/>
      </w:pPr>
      <w:bookmarkStart w:id="80" w:name="_dec552b5ef914f87d2d3ea873667fac2"/>
      <w:bookmarkStart w:id="81" w:name="_Toc277079917"/>
      <w:r w:rsidRPr="005F31BE">
        <w:t>&lt;Class&gt; TranslationDetails</w:t>
      </w:r>
      <w:bookmarkEnd w:id="80"/>
      <w:bookmarkEnd w:id="81"/>
    </w:p>
    <w:p w14:paraId="023AE212" w14:textId="77777777" w:rsidR="00DB049B" w:rsidRDefault="00C51B43" w:rsidP="006977BE">
      <w:r>
        <w:t xml:space="preserve"> </w:t>
      </w:r>
      <w:r w:rsidR="009F2598">
        <w:t xml:space="preserve">  </w:t>
      </w:r>
    </w:p>
    <w:p w14:paraId="27FF79B9" w14:textId="77777777" w:rsidR="0063570E" w:rsidRDefault="0063570E" w:rsidP="00383490"/>
    <w:p w14:paraId="0EED75FE" w14:textId="77777777" w:rsidR="00A855E6" w:rsidRDefault="00383490" w:rsidP="00263593">
      <w:r w:rsidRPr="00875584">
        <w:rPr>
          <w:rFonts w:ascii="Arial" w:hAnsi="Arial"/>
          <w:b/>
          <w:sz w:val="24"/>
          <w:szCs w:val="24"/>
        </w:rPr>
        <w:t>Diagrams</w:t>
      </w:r>
    </w:p>
    <w:p w14:paraId="46D45C34" w14:textId="77777777" w:rsidR="00DB049B" w:rsidRDefault="002E1E5F"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BE202F1" w14:textId="77777777" w:rsidR="0063570E" w:rsidRDefault="0063570E" w:rsidP="00383490"/>
    <w:p w14:paraId="0897BF68" w14:textId="77777777" w:rsidR="00A855E6" w:rsidRDefault="00383490" w:rsidP="00263593">
      <w:r w:rsidRPr="00875584">
        <w:rPr>
          <w:rFonts w:ascii="Arial" w:hAnsi="Arial"/>
          <w:b/>
          <w:sz w:val="24"/>
          <w:szCs w:val="24"/>
        </w:rPr>
        <w:t>Attributes</w:t>
      </w:r>
    </w:p>
    <w:p w14:paraId="4096A2D1" w14:textId="77777777" w:rsidR="00B603FB" w:rsidRDefault="00B603FB" w:rsidP="008B78EB"/>
    <w:p w14:paraId="6DF101F1"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51E46878" w14:textId="77777777" w:rsidR="008B78EB" w:rsidRPr="006A54F6" w:rsidRDefault="005C6CB8" w:rsidP="008B78EB">
      <w:pPr>
        <w:rPr>
          <w:b/>
        </w:rPr>
      </w:pPr>
      <w:r>
        <w:t xml:space="preserve"> </w:t>
      </w:r>
    </w:p>
    <w:p w14:paraId="4288AF6A" w14:textId="77777777" w:rsidR="00D23B64" w:rsidRDefault="002E1E5F">
      <w:r>
        <w:t xml:space="preserve">The resource reference of the translation language </w:t>
      </w:r>
    </w:p>
    <w:p w14:paraId="10BE5DF6" w14:textId="77777777" w:rsidR="00B603FB" w:rsidRDefault="00B603FB" w:rsidP="008B78EB"/>
    <w:p w14:paraId="722761C8"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6BDF376E" w14:textId="77777777" w:rsidR="008B78EB" w:rsidRPr="006A54F6" w:rsidRDefault="005C6CB8" w:rsidP="008B78EB">
      <w:pPr>
        <w:rPr>
          <w:b/>
        </w:rPr>
      </w:pPr>
      <w:r>
        <w:t xml:space="preserve"> </w:t>
      </w:r>
    </w:p>
    <w:p w14:paraId="6D5E67E0" w14:textId="77777777" w:rsidR="00D23B64" w:rsidRDefault="002E1E5F">
      <w:r>
        <w:t xml:space="preserve">Information about the translator, which may include name, affiliation, contact information and other details. </w:t>
      </w:r>
    </w:p>
    <w:p w14:paraId="59C3F263" w14:textId="77777777" w:rsidR="00B603FB" w:rsidRDefault="00B603FB" w:rsidP="008B78EB"/>
    <w:p w14:paraId="4D369D1A" w14:textId="77777777" w:rsidR="00A755AA" w:rsidRDefault="008B78EB" w:rsidP="008B78EB">
      <w:pPr>
        <w:rPr>
          <w:b/>
        </w:rPr>
      </w:pPr>
      <w:r w:rsidRPr="006A54F6">
        <w:rPr>
          <w:b/>
        </w:rPr>
        <w:t>•   public accreditation : String  [0..1]</w:t>
      </w:r>
    </w:p>
    <w:p w14:paraId="4335BFD1" w14:textId="77777777" w:rsidR="008B78EB" w:rsidRPr="006A54F6" w:rsidRDefault="005C6CB8" w:rsidP="008B78EB">
      <w:pPr>
        <w:rPr>
          <w:b/>
        </w:rPr>
      </w:pPr>
      <w:r>
        <w:t xml:space="preserve"> </w:t>
      </w:r>
    </w:p>
    <w:p w14:paraId="000C98CF" w14:textId="77777777" w:rsidR="00D23B64" w:rsidRDefault="002E1E5F">
      <w:r>
        <w:t xml:space="preserve"> Information about the translation accreditation agency, etc. for the author</w:t>
      </w:r>
    </w:p>
    <w:p w14:paraId="7E4EF58B" w14:textId="77777777" w:rsidR="00B603FB" w:rsidRDefault="00B603FB" w:rsidP="008B78EB"/>
    <w:p w14:paraId="362EC61E"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3B732E50" w14:textId="77777777" w:rsidR="008B78EB" w:rsidRPr="006A54F6" w:rsidRDefault="005C6CB8" w:rsidP="008B78EB">
      <w:pPr>
        <w:rPr>
          <w:b/>
        </w:rPr>
      </w:pPr>
      <w:r>
        <w:t xml:space="preserve"> </w:t>
      </w:r>
    </w:p>
    <w:p w14:paraId="4CC47C7E" w14:textId="77777777" w:rsidR="00D23B64" w:rsidRDefault="002E1E5F">
      <w:r>
        <w:t xml:space="preserve">Other details about the particular translation. </w:t>
      </w:r>
    </w:p>
    <w:p w14:paraId="28E8C7EA" w14:textId="77777777" w:rsidR="0063570E" w:rsidRDefault="0063570E" w:rsidP="00383490"/>
    <w:p w14:paraId="054A2332" w14:textId="77777777" w:rsidR="00A855E6" w:rsidRDefault="00383490" w:rsidP="00263593">
      <w:r w:rsidRPr="00875584">
        <w:rPr>
          <w:rFonts w:ascii="Arial" w:hAnsi="Arial"/>
          <w:b/>
          <w:sz w:val="24"/>
          <w:szCs w:val="24"/>
        </w:rPr>
        <w:t>Associations</w:t>
      </w:r>
    </w:p>
    <w:p w14:paraId="0834D7B6" w14:textId="77777777" w:rsidR="00A8550F" w:rsidRDefault="00860CF1" w:rsidP="006977BE">
      <w:r>
        <w:t xml:space="preserve">     </w:t>
      </w:r>
    </w:p>
    <w:p w14:paraId="6E440A7A"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4352CE5A" w14:textId="77777777" w:rsidR="008B78EB" w:rsidRPr="00B603FB" w:rsidRDefault="005C6CB8" w:rsidP="00ED4063">
      <w:pPr>
        <w:rPr>
          <w:b/>
        </w:rPr>
      </w:pPr>
      <w:r>
        <w:t xml:space="preserve"> </w:t>
      </w:r>
    </w:p>
    <w:p w14:paraId="5AC3190D" w14:textId="77777777" w:rsidR="00A8550F" w:rsidRDefault="00C32E8C" w:rsidP="006977BE">
      <w:r>
        <w:t xml:space="preserve"> </w:t>
      </w:r>
    </w:p>
    <w:p w14:paraId="09A4F712" w14:textId="77777777" w:rsidR="009922DE" w:rsidRDefault="009922DE" w:rsidP="009922DE">
      <w:r>
        <w:t xml:space="preserve">  </w:t>
      </w:r>
    </w:p>
    <w:p w14:paraId="18A71DDF" w14:textId="77777777" w:rsidR="0063570E" w:rsidRDefault="0063570E" w:rsidP="00383490"/>
    <w:p w14:paraId="5E31AD8E" w14:textId="77777777" w:rsidR="00A855E6" w:rsidRDefault="00383490" w:rsidP="00263593">
      <w:r w:rsidRPr="00875584">
        <w:rPr>
          <w:rFonts w:ascii="Arial" w:hAnsi="Arial"/>
          <w:b/>
          <w:sz w:val="24"/>
          <w:szCs w:val="24"/>
        </w:rPr>
        <w:t>Constraints</w:t>
      </w:r>
    </w:p>
    <w:p w14:paraId="32DC0D9C" w14:textId="77777777" w:rsidR="0087616E" w:rsidRPr="00BC6BEC" w:rsidRDefault="0087616E" w:rsidP="00263593">
      <w:pPr>
        <w:rPr>
          <w:rFonts w:ascii="Arial" w:hAnsi="Arial"/>
          <w:b/>
          <w:sz w:val="24"/>
          <w:szCs w:val="24"/>
        </w:rPr>
      </w:pPr>
    </w:p>
    <w:p w14:paraId="3F02D82A"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6B2B8977" w14:textId="77777777" w:rsidR="00F126D8" w:rsidRDefault="00CF06F6" w:rsidP="006977BE">
      <w:r w:rsidRPr="00467F03">
        <w:t>[OCL]</w:t>
      </w:r>
    </w:p>
    <w:p w14:paraId="00457BA4" w14:textId="77777777" w:rsidR="008B78EB" w:rsidRDefault="004B279F" w:rsidP="00ED4063">
      <w:r w:rsidRPr="0047488C">
        <w:rPr>
          <w:rFonts w:ascii="Courier" w:hAnsi="Courier"/>
        </w:rPr>
        <w:t>self.language.classifier.stereotypedBy('Language')</w:t>
      </w:r>
    </w:p>
    <w:p w14:paraId="04A4FB27" w14:textId="77777777" w:rsidR="0063570E" w:rsidRDefault="0063570E" w:rsidP="00383490"/>
    <w:p w14:paraId="4843BFF7" w14:textId="77777777" w:rsidR="00A855E6" w:rsidRDefault="00383490" w:rsidP="00263593">
      <w:r w:rsidRPr="00875584">
        <w:rPr>
          <w:rFonts w:ascii="Arial" w:hAnsi="Arial"/>
          <w:b/>
          <w:sz w:val="24"/>
          <w:szCs w:val="24"/>
        </w:rPr>
        <w:t>Known other classes</w:t>
      </w:r>
    </w:p>
    <w:p w14:paraId="6A2842CD" w14:textId="77777777" w:rsidR="003E4BE1" w:rsidRDefault="002E1E5F" w:rsidP="00AB09F3">
      <w:hyperlink w:anchor="_47dea9d0676ad6870be946fa52e870ad" w:history="1">
        <w:r w:rsidR="00DE35E0">
          <w:rPr>
            <w:rStyle w:val="Hyperlink"/>
          </w:rPr>
          <w:t>AuthoredResource</w:t>
        </w:r>
      </w:hyperlink>
    </w:p>
    <w:p w14:paraId="2597A4E4" w14:textId="77777777" w:rsidR="00A871D2" w:rsidRDefault="00022C8A" w:rsidP="00A871D2">
      <w:r w:rsidRPr="00022C8A">
        <w:t xml:space="preserve"> </w:t>
      </w:r>
    </w:p>
    <w:p w14:paraId="459D8051" w14:textId="77777777" w:rsidR="002C0F83" w:rsidRPr="005F31BE" w:rsidRDefault="00F851FF" w:rsidP="005F31BE">
      <w:pPr>
        <w:pStyle w:val="Heading4"/>
      </w:pPr>
      <w:bookmarkStart w:id="82" w:name="_38271094f762e64fa7b50e4ddfd130be"/>
      <w:bookmarkStart w:id="83" w:name="_Toc277079918"/>
      <w:r w:rsidRPr="005F31BE">
        <w:t>&lt;Enumeration&gt; LifecycleState</w:t>
      </w:r>
      <w:bookmarkEnd w:id="82"/>
      <w:bookmarkEnd w:id="83"/>
    </w:p>
    <w:p w14:paraId="465073D3" w14:textId="77777777" w:rsidR="0063570E" w:rsidRDefault="0063570E" w:rsidP="00383490"/>
    <w:p w14:paraId="17783BAC" w14:textId="77777777" w:rsidR="00A855E6" w:rsidRDefault="00383490" w:rsidP="00263593">
      <w:r w:rsidRPr="00875584">
        <w:rPr>
          <w:rFonts w:ascii="Arial" w:hAnsi="Arial"/>
          <w:b/>
          <w:sz w:val="24"/>
          <w:szCs w:val="24"/>
        </w:rPr>
        <w:t>Description</w:t>
      </w:r>
    </w:p>
    <w:p w14:paraId="7A95FD0A" w14:textId="77777777" w:rsidR="00A871D2" w:rsidRDefault="005C6CB8" w:rsidP="00A871D2">
      <w:r>
        <w:t xml:space="preserve"> </w:t>
      </w:r>
    </w:p>
    <w:p w14:paraId="67195461" w14:textId="77777777" w:rsidR="00D23B64" w:rsidRDefault="002E1E5F">
      <w:r>
        <w:t xml:space="preserve"> The valid lifecycle states of an ADL resource, as defined in the openEHR Knowledge Artifact Identificaiton specification.</w:t>
      </w:r>
    </w:p>
    <w:p w14:paraId="51C6EEDE" w14:textId="77777777" w:rsidR="00A871D2" w:rsidRDefault="009D0914" w:rsidP="00A871D2">
      <w:r>
        <w:t xml:space="preserve"> </w:t>
      </w:r>
    </w:p>
    <w:p w14:paraId="57C6AE7D" w14:textId="77777777" w:rsidR="006977BE" w:rsidRPr="003B6BD4" w:rsidRDefault="00A871D2" w:rsidP="00E63D6D">
      <w:r>
        <w:t xml:space="preserve">    </w:t>
      </w:r>
    </w:p>
    <w:p w14:paraId="7C20C434" w14:textId="77777777" w:rsidR="0063570E" w:rsidRDefault="0063570E" w:rsidP="00383490"/>
    <w:p w14:paraId="1013F415" w14:textId="77777777" w:rsidR="00A855E6" w:rsidRDefault="00383490" w:rsidP="00263593">
      <w:r w:rsidRPr="00875584">
        <w:rPr>
          <w:rFonts w:ascii="Arial" w:hAnsi="Arial"/>
          <w:b/>
          <w:sz w:val="24"/>
          <w:szCs w:val="24"/>
        </w:rPr>
        <w:t>Diagrams</w:t>
      </w:r>
    </w:p>
    <w:p w14:paraId="68878066" w14:textId="77777777" w:rsidR="006977BE" w:rsidRPr="003B6BD4" w:rsidRDefault="002E1E5F" w:rsidP="00E63D6D">
      <w:hyperlink w:anchor="_75f885fd66dc2690c9965931a1d13720" w:history="1">
        <w:r w:rsidR="006535DB">
          <w:rPr>
            <w:rStyle w:val="Hyperlink"/>
          </w:rPr>
          <w:t>Metadata Object Model</w:t>
        </w:r>
      </w:hyperlink>
      <w:r w:rsidR="0010476B">
        <w:t xml:space="preserve"> </w:t>
      </w:r>
    </w:p>
    <w:p w14:paraId="3155C0CB" w14:textId="77777777" w:rsidR="0063570E" w:rsidRDefault="0063570E" w:rsidP="00383490"/>
    <w:p w14:paraId="41D1E943" w14:textId="77777777" w:rsidR="00A855E6" w:rsidRDefault="00383490" w:rsidP="00263593">
      <w:r w:rsidRPr="00875584">
        <w:rPr>
          <w:rFonts w:ascii="Arial" w:hAnsi="Arial"/>
          <w:b/>
          <w:sz w:val="24"/>
          <w:szCs w:val="24"/>
        </w:rPr>
        <w:t>Enumeration Literals</w:t>
      </w:r>
    </w:p>
    <w:p w14:paraId="2CEE8E0D" w14:textId="77777777" w:rsidR="006977BE" w:rsidRPr="003B6BD4" w:rsidRDefault="002F05AE" w:rsidP="00E63D6D">
      <w:r>
        <w:t xml:space="preserve"> </w:t>
      </w:r>
    </w:p>
    <w:p w14:paraId="56CC52FA" w14:textId="77777777" w:rsidR="0087616E" w:rsidRPr="00BC6BEC" w:rsidRDefault="0087616E" w:rsidP="00263593">
      <w:pPr>
        <w:rPr>
          <w:rFonts w:ascii="Arial" w:hAnsi="Arial"/>
          <w:b/>
          <w:sz w:val="24"/>
          <w:szCs w:val="24"/>
        </w:rPr>
      </w:pPr>
    </w:p>
    <w:p w14:paraId="77981AE2" w14:textId="77777777"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14:paraId="214C36AE" w14:textId="77777777" w:rsidR="006977BE" w:rsidRPr="003B6BD4" w:rsidRDefault="002F05AE" w:rsidP="00E63D6D">
      <w:r>
        <w:t xml:space="preserve"> </w:t>
      </w:r>
    </w:p>
    <w:p w14:paraId="03DA7E51" w14:textId="77777777" w:rsidR="0087616E" w:rsidRPr="00BC6BEC" w:rsidRDefault="0087616E" w:rsidP="00263593">
      <w:pPr>
        <w:rPr>
          <w:rFonts w:ascii="Arial" w:hAnsi="Arial"/>
          <w:b/>
          <w:sz w:val="24"/>
          <w:szCs w:val="24"/>
        </w:rPr>
      </w:pPr>
    </w:p>
    <w:p w14:paraId="702C9961" w14:textId="77777777"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14:paraId="7A0501AA" w14:textId="77777777" w:rsidR="006977BE" w:rsidRPr="003B6BD4" w:rsidRDefault="002F05AE" w:rsidP="00E63D6D">
      <w:r>
        <w:t xml:space="preserve"> </w:t>
      </w:r>
    </w:p>
    <w:p w14:paraId="2D1DD876" w14:textId="77777777" w:rsidR="0087616E" w:rsidRPr="00BC6BEC" w:rsidRDefault="0087616E" w:rsidP="00263593">
      <w:pPr>
        <w:rPr>
          <w:rFonts w:ascii="Arial" w:hAnsi="Arial"/>
          <w:b/>
          <w:sz w:val="24"/>
          <w:szCs w:val="24"/>
        </w:rPr>
      </w:pPr>
    </w:p>
    <w:p w14:paraId="6D05EA86" w14:textId="77777777" w:rsidR="00263593" w:rsidRPr="00F813AC" w:rsidRDefault="00263593" w:rsidP="00057587">
      <w:pPr>
        <w:pStyle w:val="ListParagraph"/>
        <w:numPr>
          <w:ilvl w:val="0"/>
          <w:numId w:val="4"/>
        </w:numPr>
        <w:rPr>
          <w:rFonts w:ascii="Arial" w:hAnsi="Arial"/>
          <w:b/>
        </w:rPr>
      </w:pPr>
      <w:r w:rsidRPr="006F3621">
        <w:rPr>
          <w:rFonts w:ascii="Arial" w:hAnsi="Arial"/>
          <w:b/>
        </w:rPr>
        <w:t>published</w:t>
      </w:r>
    </w:p>
    <w:p w14:paraId="170317B6" w14:textId="77777777" w:rsidR="006977BE" w:rsidRPr="003B6BD4" w:rsidRDefault="002F05AE" w:rsidP="00E63D6D">
      <w:r>
        <w:t xml:space="preserve"> </w:t>
      </w:r>
    </w:p>
    <w:p w14:paraId="6CB14C80" w14:textId="77777777" w:rsidR="0087616E" w:rsidRPr="00BC6BEC" w:rsidRDefault="0087616E" w:rsidP="00263593">
      <w:pPr>
        <w:rPr>
          <w:rFonts w:ascii="Arial" w:hAnsi="Arial"/>
          <w:b/>
          <w:sz w:val="24"/>
          <w:szCs w:val="24"/>
        </w:rPr>
      </w:pPr>
    </w:p>
    <w:p w14:paraId="68D0AADB" w14:textId="77777777" w:rsidR="00263593" w:rsidRPr="00F813AC" w:rsidRDefault="00263593" w:rsidP="00057587">
      <w:pPr>
        <w:pStyle w:val="ListParagraph"/>
        <w:numPr>
          <w:ilvl w:val="0"/>
          <w:numId w:val="4"/>
        </w:numPr>
        <w:rPr>
          <w:rFonts w:ascii="Arial" w:hAnsi="Arial"/>
          <w:b/>
        </w:rPr>
      </w:pPr>
      <w:r w:rsidRPr="006F3621">
        <w:rPr>
          <w:rFonts w:ascii="Arial" w:hAnsi="Arial"/>
          <w:b/>
        </w:rPr>
        <w:t>rejected</w:t>
      </w:r>
    </w:p>
    <w:p w14:paraId="2837842D" w14:textId="77777777" w:rsidR="006977BE" w:rsidRPr="003B6BD4" w:rsidRDefault="002F05AE" w:rsidP="00E63D6D">
      <w:r>
        <w:t xml:space="preserve"> </w:t>
      </w:r>
    </w:p>
    <w:p w14:paraId="74D68C69" w14:textId="77777777" w:rsidR="0087616E" w:rsidRPr="00BC6BEC" w:rsidRDefault="0087616E" w:rsidP="00263593">
      <w:pPr>
        <w:rPr>
          <w:rFonts w:ascii="Arial" w:hAnsi="Arial"/>
          <w:b/>
          <w:sz w:val="24"/>
          <w:szCs w:val="24"/>
        </w:rPr>
      </w:pPr>
    </w:p>
    <w:p w14:paraId="65D57EB8" w14:textId="77777777"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14:paraId="4A6B4C4F" w14:textId="77777777" w:rsidR="006977BE" w:rsidRPr="003B6BD4" w:rsidRDefault="002F05AE" w:rsidP="00E63D6D">
      <w:r>
        <w:t xml:space="preserve"> </w:t>
      </w:r>
    </w:p>
    <w:p w14:paraId="115B4905" w14:textId="77777777" w:rsidR="0087616E" w:rsidRPr="00BC6BEC" w:rsidRDefault="0087616E" w:rsidP="00263593">
      <w:pPr>
        <w:rPr>
          <w:rFonts w:ascii="Arial" w:hAnsi="Arial"/>
          <w:b/>
          <w:sz w:val="24"/>
          <w:szCs w:val="24"/>
        </w:rPr>
      </w:pPr>
    </w:p>
    <w:p w14:paraId="760D01E1" w14:textId="77777777" w:rsidR="00263593" w:rsidRPr="00F813AC" w:rsidRDefault="00263593" w:rsidP="00057587">
      <w:pPr>
        <w:pStyle w:val="ListParagraph"/>
        <w:numPr>
          <w:ilvl w:val="0"/>
          <w:numId w:val="4"/>
        </w:numPr>
        <w:rPr>
          <w:rFonts w:ascii="Arial" w:hAnsi="Arial"/>
          <w:b/>
        </w:rPr>
      </w:pPr>
      <w:r w:rsidRPr="006F3621">
        <w:rPr>
          <w:rFonts w:ascii="Arial" w:hAnsi="Arial"/>
          <w:b/>
        </w:rPr>
        <w:t>unmanaged</w:t>
      </w:r>
    </w:p>
    <w:p w14:paraId="6C0E165D" w14:textId="77777777" w:rsidR="006977BE" w:rsidRPr="003B6BD4" w:rsidRDefault="009D0914" w:rsidP="00E63D6D">
      <w:r>
        <w:t xml:space="preserve">  </w:t>
      </w:r>
    </w:p>
    <w:p w14:paraId="737CD0EA" w14:textId="77777777" w:rsidR="00D91281" w:rsidRDefault="00E51B2D" w:rsidP="0039400D">
      <w:r>
        <w:t xml:space="preserve"> </w:t>
      </w:r>
    </w:p>
    <w:p w14:paraId="166786D7" w14:textId="77777777" w:rsidR="002C0F83" w:rsidRDefault="001F24CC" w:rsidP="00860763">
      <w:pPr>
        <w:pStyle w:val="Heading2"/>
      </w:pPr>
      <w:bookmarkStart w:id="84" w:name="_Toc277079919"/>
      <w:r w:rsidRPr="001F24CC">
        <w:t>&lt;Package&gt; Reference Model Meta Model</w:t>
      </w:r>
      <w:bookmarkEnd w:id="84"/>
      <w:r w:rsidR="003C6850">
        <w:t xml:space="preserve"> </w:t>
      </w:r>
    </w:p>
    <w:p w14:paraId="1CAC93E4" w14:textId="77777777" w:rsidR="00D91281" w:rsidRDefault="005C6CB8" w:rsidP="0039400D">
      <w:r>
        <w:t xml:space="preserve"> </w:t>
      </w:r>
    </w:p>
    <w:p w14:paraId="23B244A2" w14:textId="77777777" w:rsidR="00D23B64" w:rsidRDefault="002E1E5F">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08FFB42D" w14:textId="77777777" w:rsidR="005F31BE" w:rsidRDefault="001F24CC" w:rsidP="005F31BE">
      <w:pPr>
        <w:pStyle w:val="Heading3"/>
      </w:pPr>
      <w:bookmarkStart w:id="85" w:name="_Toc277079920"/>
      <w:r>
        <w:t>&lt;Package&gt; Primitive Data Types</w:t>
      </w:r>
      <w:bookmarkEnd w:id="85"/>
    </w:p>
    <w:p w14:paraId="54AFD419" w14:textId="77777777" w:rsidR="00D91281" w:rsidRDefault="005C6CB8" w:rsidP="0039400D">
      <w:r>
        <w:t xml:space="preserve"> </w:t>
      </w:r>
    </w:p>
    <w:p w14:paraId="7868B44C" w14:textId="77777777" w:rsidR="00D23B64" w:rsidRDefault="002E1E5F">
      <w:r>
        <w:t>In the AML/ADL context, the term "primitive data type" is used to indicate "leaf nodes" -- data ele</w:t>
      </w:r>
      <w:r>
        <w:t>ments that are treated as being atomic and are only constrained in terms of their possible value ranges. AML data types, like UML data types, are "model Types whose instances are distinguished only by their value" but, unlike the UML definition of "Primiti</w:t>
      </w:r>
      <w:r>
        <w:t>ve Type", AML primitive types can embody the notion of substructure.</w:t>
      </w:r>
    </w:p>
    <w:p w14:paraId="63D9B30E" w14:textId="77777777" w:rsidR="00D23B64" w:rsidRDefault="002E1E5F">
      <w:r>
        <w:t xml:space="preserve"> </w:t>
      </w:r>
    </w:p>
    <w:p w14:paraId="31B70C35" w14:textId="77777777" w:rsidR="00D23B64" w:rsidRDefault="002E1E5F">
      <w:r>
        <w:t>When a AML profile is applied to a UML Reference Model, it may be necessary to map one or more of the AML types to corresponding types in the target model.</w:t>
      </w:r>
    </w:p>
    <w:p w14:paraId="565C2B37" w14:textId="77777777" w:rsidR="003E4BE1" w:rsidRDefault="0001444D" w:rsidP="00595F8A">
      <w:r>
        <w:tab/>
      </w:r>
      <w:r>
        <w:tab/>
      </w:r>
      <w:r>
        <w:tab/>
      </w:r>
      <w:r>
        <w:tab/>
      </w:r>
      <w:r>
        <w:rPr>
          <w:noProof/>
        </w:rPr>
        <w:drawing>
          <wp:inline distT="0" distB="0" distL="0" distR="0" wp14:anchorId="1D2518D7" wp14:editId="3336C0BB">
            <wp:extent cx="5934075" cy="3448050"/>
            <wp:effectExtent l="0" t="0" r="0" b="0"/>
            <wp:docPr id="8" name="Picture -1230101489.png" descr="-123010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0101489.png"/>
                    <pic:cNvPicPr/>
                  </pic:nvPicPr>
                  <pic:blipFill>
                    <a:blip r:embed="rId30" cstate="print"/>
                    <a:stretch>
                      <a:fillRect/>
                    </a:stretch>
                  </pic:blipFill>
                  <pic:spPr>
                    <a:xfrm>
                      <a:off x="0" y="0"/>
                      <a:ext cx="5934075" cy="3448050"/>
                    </a:xfrm>
                    <a:prstGeom prst="rect">
                      <a:avLst/>
                    </a:prstGeom>
                  </pic:spPr>
                </pic:pic>
              </a:graphicData>
            </a:graphic>
          </wp:inline>
        </w:drawing>
      </w:r>
    </w:p>
    <w:p w14:paraId="28F2AE4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6" w:name="_632ab8c7f599e54834cd79cfa711f90b"/>
      <w:r w:rsidRPr="007B5B34">
        <w:rPr>
          <w:b/>
          <w:sz w:val="24"/>
          <w:szCs w:val="24"/>
        </w:rPr>
        <w:t>Intervals</w:t>
      </w:r>
      <w:bookmarkEnd w:id="86"/>
    </w:p>
    <w:p w14:paraId="0114B6B5" w14:textId="77777777" w:rsidR="003E4BE1" w:rsidRDefault="005C6CB8" w:rsidP="00AB09F3">
      <w:r>
        <w:t xml:space="preserve"> </w:t>
      </w:r>
    </w:p>
    <w:p w14:paraId="12B1FA39" w14:textId="77777777" w:rsidR="00D23B64" w:rsidRDefault="002E1E5F">
      <w:r>
        <w:t>This diagram shows data types for intervals that can be used to construct AML primitive type constraints. The duration intervals are realized by substitution of their respective types through the parameterized Interval class.</w:t>
      </w:r>
    </w:p>
    <w:p w14:paraId="50D92696" w14:textId="77777777" w:rsidR="003E4BE1" w:rsidRDefault="00CB577B" w:rsidP="00AB09F3">
      <w:r>
        <w:t xml:space="preserve">       </w:t>
      </w:r>
    </w:p>
    <w:p w14:paraId="35AA3194" w14:textId="77777777" w:rsidR="00DB049B" w:rsidRDefault="00022C8A" w:rsidP="006977BE">
      <w:r w:rsidRPr="00022C8A">
        <w:t xml:space="preserve"> </w:t>
      </w:r>
    </w:p>
    <w:p w14:paraId="5D3CDE45" w14:textId="77777777" w:rsidR="002C0F83" w:rsidRPr="005F31BE" w:rsidRDefault="00F851FF" w:rsidP="005F31BE">
      <w:pPr>
        <w:pStyle w:val="Heading4"/>
      </w:pPr>
      <w:bookmarkStart w:id="87" w:name="_69ee53d558bd7c80a52df2f5ae7c8ab0"/>
      <w:bookmarkStart w:id="88" w:name="_Toc277079921"/>
      <w:r w:rsidRPr="005F31BE">
        <w:t>&lt;Class&gt; DateInterval</w:t>
      </w:r>
      <w:bookmarkEnd w:id="87"/>
      <w:bookmarkEnd w:id="88"/>
    </w:p>
    <w:p w14:paraId="0327DF4D" w14:textId="77777777" w:rsidR="0063570E" w:rsidRDefault="0063570E" w:rsidP="00383490"/>
    <w:p w14:paraId="2BAE4578" w14:textId="77777777" w:rsidR="00A855E6" w:rsidRDefault="00383490" w:rsidP="00263593">
      <w:r w:rsidRPr="00875584">
        <w:rPr>
          <w:rFonts w:ascii="Arial" w:hAnsi="Arial"/>
          <w:b/>
          <w:sz w:val="24"/>
          <w:szCs w:val="24"/>
        </w:rPr>
        <w:t>Description</w:t>
      </w:r>
    </w:p>
    <w:p w14:paraId="57ABE4C9" w14:textId="77777777" w:rsidR="00DB049B" w:rsidRDefault="005C6CB8" w:rsidP="006977BE">
      <w:r>
        <w:t xml:space="preserve"> </w:t>
      </w:r>
    </w:p>
    <w:p w14:paraId="7874DBD7" w14:textId="77777777" w:rsidR="00D23B64" w:rsidRDefault="002E1E5F">
      <w:r>
        <w:t>A interval over an AML DataPrimitive type.</w:t>
      </w:r>
    </w:p>
    <w:p w14:paraId="3622CBBB" w14:textId="77777777" w:rsidR="00DB049B" w:rsidRDefault="00C51B43" w:rsidP="006977BE">
      <w:r>
        <w:t xml:space="preserve"> </w:t>
      </w:r>
      <w:r w:rsidR="009F2598">
        <w:t xml:space="preserve">  </w:t>
      </w:r>
    </w:p>
    <w:p w14:paraId="6FEE8BE3" w14:textId="77777777" w:rsidR="0063570E" w:rsidRDefault="0063570E" w:rsidP="00383490"/>
    <w:p w14:paraId="2D798431" w14:textId="77777777" w:rsidR="00A855E6" w:rsidRDefault="00383490" w:rsidP="00263593">
      <w:r w:rsidRPr="00875584">
        <w:rPr>
          <w:rFonts w:ascii="Arial" w:hAnsi="Arial"/>
          <w:b/>
          <w:sz w:val="24"/>
          <w:szCs w:val="24"/>
        </w:rPr>
        <w:t>Diagrams</w:t>
      </w:r>
    </w:p>
    <w:p w14:paraId="29D1280A" w14:textId="77777777" w:rsidR="00DB049B" w:rsidRDefault="002E1E5F" w:rsidP="006977BE">
      <w:hyperlink w:anchor="_632ab8c7f599e54834cd79cfa711f90b" w:history="1">
        <w:r w:rsidR="003E7695">
          <w:rPr>
            <w:rStyle w:val="Hyperlink"/>
          </w:rPr>
          <w:t>Intervals</w:t>
        </w:r>
      </w:hyperlink>
    </w:p>
    <w:p w14:paraId="57F9D21C" w14:textId="77777777" w:rsidR="00DB049B" w:rsidRDefault="00022C8A" w:rsidP="006977BE">
      <w:r w:rsidRPr="00022C8A">
        <w:t xml:space="preserve"> </w:t>
      </w:r>
    </w:p>
    <w:p w14:paraId="25FE6B25" w14:textId="77777777" w:rsidR="002C0F83" w:rsidRPr="005F31BE" w:rsidRDefault="00F851FF" w:rsidP="005F31BE">
      <w:pPr>
        <w:pStyle w:val="Heading4"/>
      </w:pPr>
      <w:bookmarkStart w:id="89" w:name="_3145967a9ac97f161c2d4ff9e296537e"/>
      <w:bookmarkStart w:id="90" w:name="_Toc277079922"/>
      <w:r w:rsidRPr="005F31BE">
        <w:t>&lt;Class&gt; DateTimeInterval</w:t>
      </w:r>
      <w:bookmarkEnd w:id="89"/>
      <w:bookmarkEnd w:id="90"/>
    </w:p>
    <w:p w14:paraId="2C611E4B" w14:textId="77777777" w:rsidR="0063570E" w:rsidRDefault="0063570E" w:rsidP="00383490"/>
    <w:p w14:paraId="24D3F166" w14:textId="77777777" w:rsidR="00A855E6" w:rsidRDefault="00383490" w:rsidP="00263593">
      <w:r w:rsidRPr="00875584">
        <w:rPr>
          <w:rFonts w:ascii="Arial" w:hAnsi="Arial"/>
          <w:b/>
          <w:sz w:val="24"/>
          <w:szCs w:val="24"/>
        </w:rPr>
        <w:t>Description</w:t>
      </w:r>
    </w:p>
    <w:p w14:paraId="71E09AD6" w14:textId="77777777" w:rsidR="00DB049B" w:rsidRDefault="005C6CB8" w:rsidP="006977BE">
      <w:r>
        <w:t xml:space="preserve"> </w:t>
      </w:r>
    </w:p>
    <w:p w14:paraId="50A0FA34" w14:textId="77777777" w:rsidR="00D23B64" w:rsidRDefault="002E1E5F">
      <w:r>
        <w:t>A interval over an AML DateTimePrimitive type.</w:t>
      </w:r>
    </w:p>
    <w:p w14:paraId="4AAB7D79" w14:textId="77777777" w:rsidR="00DB049B" w:rsidRDefault="00C51B43" w:rsidP="006977BE">
      <w:r>
        <w:t xml:space="preserve"> </w:t>
      </w:r>
      <w:r w:rsidR="009F2598">
        <w:t xml:space="preserve">  </w:t>
      </w:r>
    </w:p>
    <w:p w14:paraId="2FF969F8" w14:textId="77777777" w:rsidR="0063570E" w:rsidRDefault="0063570E" w:rsidP="00383490"/>
    <w:p w14:paraId="0E630EDC" w14:textId="77777777" w:rsidR="00A855E6" w:rsidRDefault="00383490" w:rsidP="00263593">
      <w:r w:rsidRPr="00875584">
        <w:rPr>
          <w:rFonts w:ascii="Arial" w:hAnsi="Arial"/>
          <w:b/>
          <w:sz w:val="24"/>
          <w:szCs w:val="24"/>
        </w:rPr>
        <w:t>Diagrams</w:t>
      </w:r>
    </w:p>
    <w:p w14:paraId="093DD781" w14:textId="77777777" w:rsidR="00DB049B" w:rsidRDefault="002E1E5F" w:rsidP="006977BE">
      <w:hyperlink w:anchor="_632ab8c7f599e54834cd79cfa711f90b" w:history="1">
        <w:r w:rsidR="003E7695">
          <w:rPr>
            <w:rStyle w:val="Hyperlink"/>
          </w:rPr>
          <w:t>Intervals</w:t>
        </w:r>
      </w:hyperlink>
    </w:p>
    <w:p w14:paraId="24813194" w14:textId="77777777" w:rsidR="00DB049B" w:rsidRDefault="00022C8A" w:rsidP="006977BE">
      <w:r w:rsidRPr="00022C8A">
        <w:t xml:space="preserve"> </w:t>
      </w:r>
    </w:p>
    <w:p w14:paraId="0B57B9B5" w14:textId="77777777" w:rsidR="002C0F83" w:rsidRPr="005F31BE" w:rsidRDefault="00F851FF" w:rsidP="005F31BE">
      <w:pPr>
        <w:pStyle w:val="Heading4"/>
      </w:pPr>
      <w:bookmarkStart w:id="91" w:name="_8370a7823f617661d9ddb083556dfa3f"/>
      <w:bookmarkStart w:id="92" w:name="_Toc277079923"/>
      <w:r w:rsidRPr="005F31BE">
        <w:t>&lt;Class&gt; DurationInterval</w:t>
      </w:r>
      <w:bookmarkEnd w:id="91"/>
      <w:bookmarkEnd w:id="92"/>
    </w:p>
    <w:p w14:paraId="3F7C1E69" w14:textId="77777777" w:rsidR="0063570E" w:rsidRDefault="0063570E" w:rsidP="00383490"/>
    <w:p w14:paraId="17A76AD4" w14:textId="77777777" w:rsidR="00A855E6" w:rsidRDefault="00383490" w:rsidP="00263593">
      <w:r w:rsidRPr="00875584">
        <w:rPr>
          <w:rFonts w:ascii="Arial" w:hAnsi="Arial"/>
          <w:b/>
          <w:sz w:val="24"/>
          <w:szCs w:val="24"/>
        </w:rPr>
        <w:t>Description</w:t>
      </w:r>
    </w:p>
    <w:p w14:paraId="0CBA01D6" w14:textId="77777777" w:rsidR="00DB049B" w:rsidRDefault="005C6CB8" w:rsidP="006977BE">
      <w:r>
        <w:t xml:space="preserve"> </w:t>
      </w:r>
    </w:p>
    <w:p w14:paraId="56E538C5" w14:textId="77777777" w:rsidR="00D23B64" w:rsidRDefault="002E1E5F">
      <w:r>
        <w:t>A interval over an AML DurationPrimitive type.</w:t>
      </w:r>
    </w:p>
    <w:p w14:paraId="32BFC917" w14:textId="77777777" w:rsidR="00DB049B" w:rsidRDefault="00C51B43" w:rsidP="006977BE">
      <w:r>
        <w:t xml:space="preserve"> </w:t>
      </w:r>
      <w:r w:rsidR="009F2598">
        <w:t xml:space="preserve">  </w:t>
      </w:r>
    </w:p>
    <w:p w14:paraId="029243F0" w14:textId="77777777" w:rsidR="0063570E" w:rsidRDefault="0063570E" w:rsidP="00383490"/>
    <w:p w14:paraId="4044F3BA" w14:textId="77777777" w:rsidR="00A855E6" w:rsidRDefault="00383490" w:rsidP="00263593">
      <w:r w:rsidRPr="00875584">
        <w:rPr>
          <w:rFonts w:ascii="Arial" w:hAnsi="Arial"/>
          <w:b/>
          <w:sz w:val="24"/>
          <w:szCs w:val="24"/>
        </w:rPr>
        <w:t>Diagrams</w:t>
      </w:r>
    </w:p>
    <w:p w14:paraId="3047007D" w14:textId="77777777" w:rsidR="00DB049B" w:rsidRDefault="002E1E5F" w:rsidP="006977BE">
      <w:hyperlink w:anchor="_632ab8c7f599e54834cd79cfa711f90b" w:history="1">
        <w:r w:rsidR="003E7695">
          <w:rPr>
            <w:rStyle w:val="Hyperlink"/>
          </w:rPr>
          <w:t>Intervals</w:t>
        </w:r>
      </w:hyperlink>
    </w:p>
    <w:p w14:paraId="2EEA84B1" w14:textId="77777777" w:rsidR="00DB049B" w:rsidRDefault="00022C8A" w:rsidP="006977BE">
      <w:r w:rsidRPr="00022C8A">
        <w:t xml:space="preserve"> </w:t>
      </w:r>
    </w:p>
    <w:p w14:paraId="75F14680" w14:textId="77777777" w:rsidR="002C0F83" w:rsidRPr="005F31BE" w:rsidRDefault="00F851FF" w:rsidP="005F31BE">
      <w:pPr>
        <w:pStyle w:val="Heading4"/>
      </w:pPr>
      <w:bookmarkStart w:id="93" w:name="_5218d9b9782bc6f925ed66b3e2bc529b"/>
      <w:bookmarkStart w:id="94" w:name="_Toc277079924"/>
      <w:r w:rsidRPr="005F31BE">
        <w:t>&lt;Class&gt; IntegerInterval</w:t>
      </w:r>
      <w:bookmarkEnd w:id="93"/>
      <w:bookmarkEnd w:id="94"/>
    </w:p>
    <w:p w14:paraId="442A924A" w14:textId="77777777" w:rsidR="0063570E" w:rsidRDefault="0063570E" w:rsidP="00383490"/>
    <w:p w14:paraId="303AE90A" w14:textId="77777777" w:rsidR="00A855E6" w:rsidRDefault="00383490" w:rsidP="00263593">
      <w:r w:rsidRPr="00875584">
        <w:rPr>
          <w:rFonts w:ascii="Arial" w:hAnsi="Arial"/>
          <w:b/>
          <w:sz w:val="24"/>
          <w:szCs w:val="24"/>
        </w:rPr>
        <w:t>Description</w:t>
      </w:r>
    </w:p>
    <w:p w14:paraId="5F0AFB66" w14:textId="77777777" w:rsidR="00DB049B" w:rsidRDefault="005C6CB8" w:rsidP="006977BE">
      <w:r>
        <w:t xml:space="preserve"> </w:t>
      </w:r>
    </w:p>
    <w:p w14:paraId="435B5EEE" w14:textId="77777777" w:rsidR="00D23B64" w:rsidRDefault="002E1E5F">
      <w:r>
        <w:t>A interval over an AML IntegerPrimitive type.</w:t>
      </w:r>
    </w:p>
    <w:p w14:paraId="2355B95D" w14:textId="77777777" w:rsidR="00DB049B" w:rsidRDefault="00C51B43" w:rsidP="006977BE">
      <w:r>
        <w:t xml:space="preserve"> </w:t>
      </w:r>
      <w:r w:rsidR="009F2598">
        <w:t xml:space="preserve">  </w:t>
      </w:r>
    </w:p>
    <w:p w14:paraId="2AB4E3A7" w14:textId="77777777" w:rsidR="0063570E" w:rsidRDefault="0063570E" w:rsidP="00383490"/>
    <w:p w14:paraId="788E405A" w14:textId="77777777" w:rsidR="00A855E6" w:rsidRDefault="00383490" w:rsidP="00263593">
      <w:r w:rsidRPr="00875584">
        <w:rPr>
          <w:rFonts w:ascii="Arial" w:hAnsi="Arial"/>
          <w:b/>
          <w:sz w:val="24"/>
          <w:szCs w:val="24"/>
        </w:rPr>
        <w:t>Diagrams</w:t>
      </w:r>
    </w:p>
    <w:p w14:paraId="0447AFDD" w14:textId="77777777" w:rsidR="00DB049B" w:rsidRDefault="002E1E5F" w:rsidP="006977BE">
      <w:hyperlink w:anchor="_632ab8c7f599e54834cd79cfa711f90b" w:history="1">
        <w:r w:rsidR="003E7695">
          <w:rPr>
            <w:rStyle w:val="Hyperlink"/>
          </w:rPr>
          <w:t>Intervals</w:t>
        </w:r>
      </w:hyperlink>
    </w:p>
    <w:p w14:paraId="4D326BCE" w14:textId="77777777" w:rsidR="00DB049B" w:rsidRDefault="00022C8A" w:rsidP="006977BE">
      <w:r w:rsidRPr="00022C8A">
        <w:t xml:space="preserve"> </w:t>
      </w:r>
    </w:p>
    <w:p w14:paraId="225E925B" w14:textId="77777777" w:rsidR="002C0F83" w:rsidRPr="005F31BE" w:rsidRDefault="00F851FF" w:rsidP="005F31BE">
      <w:pPr>
        <w:pStyle w:val="Heading4"/>
      </w:pPr>
      <w:bookmarkStart w:id="95" w:name="_4bd354541fef8202614c02f71ff63fed"/>
      <w:bookmarkStart w:id="96" w:name="_Toc277079925"/>
      <w:r w:rsidRPr="005F31BE">
        <w:t>&lt;Class&gt; Interval</w:t>
      </w:r>
      <w:bookmarkEnd w:id="95"/>
      <w:bookmarkEnd w:id="96"/>
    </w:p>
    <w:p w14:paraId="212182B4" w14:textId="77777777" w:rsidR="00DB049B" w:rsidRDefault="00C51B43" w:rsidP="006977BE">
      <w:r>
        <w:t xml:space="preserve"> </w:t>
      </w:r>
      <w:r w:rsidR="009F2598">
        <w:t xml:space="preserve">  </w:t>
      </w:r>
    </w:p>
    <w:p w14:paraId="1D9FFE79" w14:textId="77777777" w:rsidR="0063570E" w:rsidRDefault="0063570E" w:rsidP="00383490"/>
    <w:p w14:paraId="1DF21B96" w14:textId="77777777" w:rsidR="00A855E6" w:rsidRDefault="00383490" w:rsidP="00263593">
      <w:r w:rsidRPr="00875584">
        <w:rPr>
          <w:rFonts w:ascii="Arial" w:hAnsi="Arial"/>
          <w:b/>
          <w:sz w:val="24"/>
          <w:szCs w:val="24"/>
        </w:rPr>
        <w:t>Diagrams</w:t>
      </w:r>
    </w:p>
    <w:p w14:paraId="6C1902BC" w14:textId="77777777" w:rsidR="00DB049B" w:rsidRDefault="002E1E5F"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68ADDCF" w14:textId="77777777" w:rsidR="0063570E" w:rsidRDefault="0063570E" w:rsidP="00383490"/>
    <w:p w14:paraId="686C1D3F" w14:textId="77777777" w:rsidR="00A855E6" w:rsidRDefault="00383490" w:rsidP="00263593">
      <w:r w:rsidRPr="00875584">
        <w:rPr>
          <w:rFonts w:ascii="Arial" w:hAnsi="Arial"/>
          <w:b/>
          <w:sz w:val="24"/>
          <w:szCs w:val="24"/>
        </w:rPr>
        <w:t>Attributes</w:t>
      </w:r>
    </w:p>
    <w:p w14:paraId="16AAEBEE" w14:textId="77777777" w:rsidR="00B603FB" w:rsidRDefault="00B603FB" w:rsidP="008B78EB"/>
    <w:p w14:paraId="3629CE79"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7CE2B698" w14:textId="77777777" w:rsidR="008B78EB" w:rsidRPr="006A54F6" w:rsidRDefault="005C6CB8" w:rsidP="008B78EB">
      <w:pPr>
        <w:rPr>
          <w:b/>
        </w:rPr>
      </w:pPr>
      <w:r>
        <w:t xml:space="preserve"> </w:t>
      </w:r>
    </w:p>
    <w:p w14:paraId="2083DFBB" w14:textId="77777777" w:rsidR="00D23B64" w:rsidRDefault="002E1E5F">
      <w:r>
        <w:t xml:space="preserve"> A lower limit or start of the interval</w:t>
      </w:r>
    </w:p>
    <w:p w14:paraId="7E2ABBCE" w14:textId="77777777" w:rsidR="00B603FB" w:rsidRDefault="00B603FB" w:rsidP="008B78EB"/>
    <w:p w14:paraId="4873DADA"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1F9FB158" w14:textId="77777777" w:rsidR="008B78EB" w:rsidRPr="006A54F6" w:rsidRDefault="005C6CB8" w:rsidP="008B78EB">
      <w:pPr>
        <w:rPr>
          <w:b/>
        </w:rPr>
      </w:pPr>
      <w:r>
        <w:t xml:space="preserve"> </w:t>
      </w:r>
    </w:p>
    <w:p w14:paraId="4C632FC5" w14:textId="77777777" w:rsidR="00D23B64" w:rsidRDefault="002E1E5F">
      <w:r>
        <w:t>An upper limit or end of the interval</w:t>
      </w:r>
    </w:p>
    <w:p w14:paraId="142C7841" w14:textId="77777777" w:rsidR="00B603FB" w:rsidRDefault="00B603FB" w:rsidP="008B78EB"/>
    <w:p w14:paraId="090E075F" w14:textId="77777777" w:rsidR="00A755AA" w:rsidRDefault="008B78EB" w:rsidP="008B78EB">
      <w:pPr>
        <w:rPr>
          <w:b/>
        </w:rPr>
      </w:pPr>
      <w:r w:rsidRPr="006A54F6">
        <w:rPr>
          <w:b/>
        </w:rPr>
        <w:t xml:space="preserve">•   public lowerIncluded : Boolean </w:t>
      </w:r>
    </w:p>
    <w:p w14:paraId="7A3D6C00" w14:textId="77777777" w:rsidR="008B78EB" w:rsidRPr="006A54F6" w:rsidRDefault="005C6CB8" w:rsidP="008B78EB">
      <w:pPr>
        <w:rPr>
          <w:b/>
        </w:rPr>
      </w:pPr>
      <w:r>
        <w:t xml:space="preserve"> </w:t>
      </w:r>
    </w:p>
    <w:p w14:paraId="21652773" w14:textId="77777777" w:rsidR="00D23B64" w:rsidRDefault="002E1E5F">
      <w:r>
        <w:t xml:space="preserve"> A flag to indicate whether lower limit or start of the interval is included as part of the interval.</w:t>
      </w:r>
    </w:p>
    <w:p w14:paraId="40A72C89" w14:textId="77777777" w:rsidR="00B603FB" w:rsidRDefault="00B603FB" w:rsidP="008B78EB"/>
    <w:p w14:paraId="686461BA" w14:textId="77777777" w:rsidR="00A755AA" w:rsidRDefault="008B78EB" w:rsidP="008B78EB">
      <w:pPr>
        <w:rPr>
          <w:b/>
        </w:rPr>
      </w:pPr>
      <w:r w:rsidRPr="006A54F6">
        <w:rPr>
          <w:b/>
        </w:rPr>
        <w:t xml:space="preserve">•   public upperIncluded : Boolean </w:t>
      </w:r>
    </w:p>
    <w:p w14:paraId="6E06143A" w14:textId="77777777" w:rsidR="008B78EB" w:rsidRPr="006A54F6" w:rsidRDefault="005C6CB8" w:rsidP="008B78EB">
      <w:pPr>
        <w:rPr>
          <w:b/>
        </w:rPr>
      </w:pPr>
      <w:r>
        <w:t xml:space="preserve"> </w:t>
      </w:r>
    </w:p>
    <w:p w14:paraId="7A42F857" w14:textId="77777777" w:rsidR="00D23B64" w:rsidRDefault="002E1E5F">
      <w:r>
        <w:t xml:space="preserve"> A flag to indicate whether upper limit or end of the interval is included as part of the interval.</w:t>
      </w:r>
    </w:p>
    <w:p w14:paraId="763E2ACC" w14:textId="77777777" w:rsidR="00DB049B" w:rsidRDefault="00022C8A" w:rsidP="006977BE">
      <w:r w:rsidRPr="00022C8A">
        <w:t xml:space="preserve"> </w:t>
      </w:r>
    </w:p>
    <w:p w14:paraId="49FCC46D" w14:textId="77777777" w:rsidR="002C0F83" w:rsidRPr="005F31BE" w:rsidRDefault="00F851FF" w:rsidP="005F31BE">
      <w:pPr>
        <w:pStyle w:val="Heading4"/>
      </w:pPr>
      <w:bookmarkStart w:id="97" w:name="_27fcdc4a73f595dca8b4e4fa28fd59a6"/>
      <w:bookmarkStart w:id="98" w:name="_Toc277079926"/>
      <w:r w:rsidRPr="005F31BE">
        <w:t>&lt;Class&gt; RealInterval</w:t>
      </w:r>
      <w:bookmarkEnd w:id="97"/>
      <w:bookmarkEnd w:id="98"/>
    </w:p>
    <w:p w14:paraId="01086E3B" w14:textId="77777777" w:rsidR="0063570E" w:rsidRDefault="0063570E" w:rsidP="00383490"/>
    <w:p w14:paraId="3B797EBD" w14:textId="77777777" w:rsidR="00A855E6" w:rsidRDefault="00383490" w:rsidP="00263593">
      <w:r w:rsidRPr="00875584">
        <w:rPr>
          <w:rFonts w:ascii="Arial" w:hAnsi="Arial"/>
          <w:b/>
          <w:sz w:val="24"/>
          <w:szCs w:val="24"/>
        </w:rPr>
        <w:t>Description</w:t>
      </w:r>
    </w:p>
    <w:p w14:paraId="3EFFE012" w14:textId="77777777" w:rsidR="00DB049B" w:rsidRDefault="005C6CB8" w:rsidP="006977BE">
      <w:r>
        <w:t xml:space="preserve"> </w:t>
      </w:r>
    </w:p>
    <w:p w14:paraId="7943D572" w14:textId="77777777" w:rsidR="00D23B64" w:rsidRDefault="002E1E5F">
      <w:r>
        <w:t>A interval over an AML RealPrimitive type.</w:t>
      </w:r>
    </w:p>
    <w:p w14:paraId="3A607E7C" w14:textId="77777777" w:rsidR="00DB049B" w:rsidRDefault="00C51B43" w:rsidP="006977BE">
      <w:r>
        <w:t xml:space="preserve"> </w:t>
      </w:r>
      <w:r w:rsidR="009F2598">
        <w:t xml:space="preserve">  </w:t>
      </w:r>
    </w:p>
    <w:p w14:paraId="22E12F7E" w14:textId="77777777" w:rsidR="0063570E" w:rsidRDefault="0063570E" w:rsidP="00383490"/>
    <w:p w14:paraId="33E7C373" w14:textId="77777777" w:rsidR="00A855E6" w:rsidRDefault="00383490" w:rsidP="00263593">
      <w:r w:rsidRPr="00875584">
        <w:rPr>
          <w:rFonts w:ascii="Arial" w:hAnsi="Arial"/>
          <w:b/>
          <w:sz w:val="24"/>
          <w:szCs w:val="24"/>
        </w:rPr>
        <w:t>Diagrams</w:t>
      </w:r>
    </w:p>
    <w:p w14:paraId="5D41E1FA" w14:textId="77777777" w:rsidR="00DB049B" w:rsidRDefault="002E1E5F" w:rsidP="006977BE">
      <w:hyperlink w:anchor="_632ab8c7f599e54834cd79cfa711f90b" w:history="1">
        <w:r w:rsidR="003E7695">
          <w:rPr>
            <w:rStyle w:val="Hyperlink"/>
          </w:rPr>
          <w:t>Intervals</w:t>
        </w:r>
      </w:hyperlink>
    </w:p>
    <w:p w14:paraId="43870D6F" w14:textId="77777777" w:rsidR="00DB049B" w:rsidRDefault="00022C8A" w:rsidP="006977BE">
      <w:r w:rsidRPr="00022C8A">
        <w:t xml:space="preserve"> </w:t>
      </w:r>
    </w:p>
    <w:p w14:paraId="2F1B3E75" w14:textId="77777777" w:rsidR="002C0F83" w:rsidRPr="005F31BE" w:rsidRDefault="00F851FF" w:rsidP="005F31BE">
      <w:pPr>
        <w:pStyle w:val="Heading4"/>
      </w:pPr>
      <w:bookmarkStart w:id="99" w:name="_31d7d28b74d99d489c8e65e4a57e9ca9"/>
      <w:bookmarkStart w:id="100" w:name="_Toc277079927"/>
      <w:r w:rsidRPr="005F31BE">
        <w:t>&lt;Class&gt; TimeInterval</w:t>
      </w:r>
      <w:bookmarkEnd w:id="99"/>
      <w:bookmarkEnd w:id="100"/>
    </w:p>
    <w:p w14:paraId="4337CDE5" w14:textId="77777777" w:rsidR="0063570E" w:rsidRDefault="0063570E" w:rsidP="00383490"/>
    <w:p w14:paraId="4EE2974B" w14:textId="77777777" w:rsidR="00A855E6" w:rsidRDefault="00383490" w:rsidP="00263593">
      <w:r w:rsidRPr="00875584">
        <w:rPr>
          <w:rFonts w:ascii="Arial" w:hAnsi="Arial"/>
          <w:b/>
          <w:sz w:val="24"/>
          <w:szCs w:val="24"/>
        </w:rPr>
        <w:t>Description</w:t>
      </w:r>
    </w:p>
    <w:p w14:paraId="65D2EE90" w14:textId="77777777" w:rsidR="00DB049B" w:rsidRDefault="005C6CB8" w:rsidP="006977BE">
      <w:r>
        <w:t xml:space="preserve"> </w:t>
      </w:r>
    </w:p>
    <w:p w14:paraId="6816EDBD" w14:textId="77777777" w:rsidR="00D23B64" w:rsidRDefault="002E1E5F">
      <w:r>
        <w:t>A interval over an AML TimePrimitive type.</w:t>
      </w:r>
    </w:p>
    <w:p w14:paraId="52AB6D49" w14:textId="77777777" w:rsidR="00DB049B" w:rsidRDefault="00C51B43" w:rsidP="006977BE">
      <w:r>
        <w:t xml:space="preserve"> </w:t>
      </w:r>
      <w:r w:rsidR="009F2598">
        <w:t xml:space="preserve">  </w:t>
      </w:r>
    </w:p>
    <w:p w14:paraId="158C6C81" w14:textId="77777777" w:rsidR="0063570E" w:rsidRDefault="0063570E" w:rsidP="00383490"/>
    <w:p w14:paraId="472B4251" w14:textId="77777777" w:rsidR="00A855E6" w:rsidRDefault="00383490" w:rsidP="00263593">
      <w:r w:rsidRPr="00875584">
        <w:rPr>
          <w:rFonts w:ascii="Arial" w:hAnsi="Arial"/>
          <w:b/>
          <w:sz w:val="24"/>
          <w:szCs w:val="24"/>
        </w:rPr>
        <w:t>Diagrams</w:t>
      </w:r>
    </w:p>
    <w:p w14:paraId="619BF2C4" w14:textId="77777777" w:rsidR="00DB049B" w:rsidRDefault="002E1E5F" w:rsidP="006977BE">
      <w:hyperlink w:anchor="_632ab8c7f599e54834cd79cfa711f90b" w:history="1">
        <w:r w:rsidR="003E7695">
          <w:rPr>
            <w:rStyle w:val="Hyperlink"/>
          </w:rPr>
          <w:t>Intervals</w:t>
        </w:r>
      </w:hyperlink>
    </w:p>
    <w:p w14:paraId="36BD4523" w14:textId="77777777" w:rsidR="003E4BE1" w:rsidRDefault="0001444D" w:rsidP="00595F8A">
      <w:r>
        <w:tab/>
      </w:r>
      <w:r>
        <w:tab/>
      </w:r>
      <w:r>
        <w:tab/>
      </w:r>
      <w:r>
        <w:tab/>
      </w:r>
      <w:r>
        <w:rPr>
          <w:noProof/>
        </w:rPr>
        <w:drawing>
          <wp:inline distT="0" distB="0" distL="0" distR="0" wp14:anchorId="568C8A7E" wp14:editId="68A9E554">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14:paraId="161213D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01" w:name="_1b4f676a5a33d3d5b1673552f8bd8ac1"/>
      <w:r w:rsidRPr="007B5B34">
        <w:rPr>
          <w:b/>
          <w:sz w:val="24"/>
          <w:szCs w:val="24"/>
        </w:rPr>
        <w:t>PrimitiveDataTypes</w:t>
      </w:r>
      <w:bookmarkEnd w:id="101"/>
    </w:p>
    <w:p w14:paraId="4E8F63C3" w14:textId="77777777" w:rsidR="003E4BE1" w:rsidRDefault="005C6CB8" w:rsidP="00AB09F3">
      <w:r>
        <w:t xml:space="preserve"> </w:t>
      </w:r>
    </w:p>
    <w:p w14:paraId="6DF30F12" w14:textId="77777777" w:rsidR="00D23B64" w:rsidRDefault="002E1E5F">
      <w:r>
        <w:t>This diagram shows set of primitive data types can be constrained using AML primitive type constraints along with the various match patterns that are used in to construct constraints.</w:t>
      </w:r>
    </w:p>
    <w:p w14:paraId="20962093" w14:textId="77777777" w:rsidR="00D23B64" w:rsidRDefault="002E1E5F">
      <w:r>
        <w:t xml:space="preserve"> </w:t>
      </w:r>
    </w:p>
    <w:p w14:paraId="3A6C64C5" w14:textId="77777777" w:rsidR="00D23B64" w:rsidRDefault="002E1E5F">
      <w:r>
        <w:t xml:space="preserve">Date and Time constraints follow the string syntax of the </w:t>
      </w:r>
      <w:r>
        <w:rPr>
          <w:i/>
          <w:iCs/>
        </w:rPr>
        <w:t>ISO 8601 Rep</w:t>
      </w:r>
      <w:r>
        <w:rPr>
          <w:i/>
          <w:iCs/>
        </w:rPr>
        <w:t>resentation of dates and times</w:t>
      </w:r>
      <w:r>
        <w:t>. Constraint patterns are formed by using the ‘?’ (optional) or ‘x’ (prohibited) characters.</w:t>
      </w:r>
    </w:p>
    <w:p w14:paraId="6B62AA56" w14:textId="77777777" w:rsidR="00D23B64" w:rsidRDefault="002E1E5F">
      <w:r>
        <w:t xml:space="preserve"> </w:t>
      </w:r>
    </w:p>
    <w:p w14:paraId="432D9E1A" w14:textId="77777777" w:rsidR="00D23B64" w:rsidRDefault="002E1E5F">
      <w:r>
        <w:t>The syntax of legal patterns is shown by the following regular expressions:</w:t>
      </w:r>
    </w:p>
    <w:p w14:paraId="481724D6" w14:textId="77777777" w:rsidR="00D23B64" w:rsidRDefault="002E1E5F">
      <w:r>
        <w:t xml:space="preserve"> </w:t>
      </w:r>
    </w:p>
    <w:p w14:paraId="3AECF3F8" w14:textId="77777777" w:rsidR="00D23B64" w:rsidRDefault="002E1E5F">
      <w:r>
        <w:rPr>
          <w:b/>
          <w:bCs/>
        </w:rPr>
        <w:t>date_pattern</w:t>
      </w:r>
      <w:r>
        <w:t>: yyyy-(mm|??|XX)-(dd|??|XX)</w:t>
      </w:r>
    </w:p>
    <w:p w14:paraId="2F583CD9" w14:textId="77777777" w:rsidR="00D23B64" w:rsidRDefault="002E1E5F">
      <w:r>
        <w:t xml:space="preserve"> </w:t>
      </w:r>
    </w:p>
    <w:p w14:paraId="67231CCF" w14:textId="77777777" w:rsidR="00D23B64" w:rsidRDefault="002E1E5F">
      <w:r>
        <w:rPr>
          <w:b/>
          <w:bCs/>
        </w:rPr>
        <w:t>time_pattern</w:t>
      </w:r>
      <w:r>
        <w:t>: hh:(mm|??|XX):(ss|??|XX)</w:t>
      </w:r>
    </w:p>
    <w:p w14:paraId="49151215" w14:textId="77777777" w:rsidR="00D23B64" w:rsidRDefault="002E1E5F">
      <w:r>
        <w:t xml:space="preserve"> </w:t>
      </w:r>
    </w:p>
    <w:p w14:paraId="48638426" w14:textId="77777777" w:rsidR="00D23B64" w:rsidRDefault="002E1E5F">
      <w:r>
        <w:rPr>
          <w:b/>
          <w:bCs/>
        </w:rPr>
        <w:t>time_in_date_pattern</w:t>
      </w:r>
      <w:r>
        <w:t>: T(hh|??|XX):(mm|??|XX):(ss|??|XX)</w:t>
      </w:r>
    </w:p>
    <w:p w14:paraId="2CD17B73" w14:textId="77777777" w:rsidR="00D23B64" w:rsidRDefault="002E1E5F">
      <w:r>
        <w:t xml:space="preserve"> </w:t>
      </w:r>
    </w:p>
    <w:p w14:paraId="7B79B5DA" w14:textId="77777777" w:rsidR="00D23B64" w:rsidRDefault="002E1E5F">
      <w:r>
        <w:rPr>
          <w:b/>
          <w:bCs/>
        </w:rPr>
        <w:t>date_time_pattern</w:t>
      </w:r>
      <w:r>
        <w:t>: date_constraint time_in_date_pattern</w:t>
      </w:r>
    </w:p>
    <w:p w14:paraId="07426C8D" w14:textId="77777777" w:rsidR="00D23B64" w:rsidRDefault="002E1E5F">
      <w:r>
        <w:t xml:space="preserve"> </w:t>
      </w:r>
    </w:p>
    <w:p w14:paraId="1A4B168C" w14:textId="77777777" w:rsidR="00D23B64" w:rsidRDefault="002E1E5F">
      <w:r>
        <w:t>Date and time intervals also require operators to indicate boundaries. The greater than, less than,</w:t>
      </w:r>
      <w:r>
        <w:t xml:space="preserve"> and equal s signs are used to indicate values bounded by a value. Two stops (periods) are used to define an interval between two values.</w:t>
      </w:r>
    </w:p>
    <w:p w14:paraId="4DACAA9C" w14:textId="77777777" w:rsidR="00D23B64" w:rsidRDefault="002E1E5F">
      <w:r>
        <w:t xml:space="preserve"> </w:t>
      </w:r>
    </w:p>
    <w:p w14:paraId="741A13E3" w14:textId="77777777" w:rsidR="00D23B64" w:rsidRDefault="002E1E5F">
      <w:r>
        <w:rPr>
          <w:b/>
          <w:bCs/>
        </w:rPr>
        <w:t>Single value pattern</w:t>
      </w:r>
      <w:r>
        <w:t>:  |&gt; 09:30:00| -- any time after 9:30 am</w:t>
      </w:r>
    </w:p>
    <w:p w14:paraId="2779D6EA" w14:textId="77777777" w:rsidR="00D23B64" w:rsidRDefault="002E1E5F">
      <w:r>
        <w:rPr>
          <w:b/>
          <w:bCs/>
        </w:rPr>
        <w:t>Interval pattern</w:t>
      </w:r>
      <w:r>
        <w:t>: |2004-05-20..2004-06-02| -- a date r</w:t>
      </w:r>
      <w:r>
        <w:t>ange</w:t>
      </w:r>
    </w:p>
    <w:p w14:paraId="083694C5" w14:textId="77777777" w:rsidR="00D23B64" w:rsidRDefault="002E1E5F">
      <w:r>
        <w:t xml:space="preserve"> </w:t>
      </w:r>
    </w:p>
    <w:p w14:paraId="30F6012A" w14:textId="77777777" w:rsidR="00D23B64" w:rsidRDefault="002E1E5F">
      <w:r>
        <w:t>Durations use the ISO 8601 prefix ‘P’ (period) followed by a set of unit/magnitude pairs indicating the number of years, months, weeks, days, and (with a ‘T’ time delimiter), minutes, etc. intended.</w:t>
      </w:r>
    </w:p>
    <w:p w14:paraId="6897798E" w14:textId="77777777" w:rsidR="00D23B64" w:rsidRDefault="002E1E5F">
      <w:r>
        <w:t xml:space="preserve"> </w:t>
      </w:r>
    </w:p>
    <w:p w14:paraId="161F1980" w14:textId="77777777" w:rsidR="00D23B64" w:rsidRDefault="002E1E5F">
      <w:r>
        <w:rPr>
          <w:b/>
          <w:bCs/>
        </w:rPr>
        <w:t>Date duration template</w:t>
      </w:r>
      <w:r>
        <w:t>: Pwd -- a duration contai</w:t>
      </w:r>
      <w:r>
        <w:t>ning weeks and/or days only, e.g. P4w</w:t>
      </w:r>
    </w:p>
    <w:p w14:paraId="4221FFF8" w14:textId="77777777" w:rsidR="00D23B64" w:rsidRDefault="002E1E5F">
      <w:r>
        <w:t xml:space="preserve"> </w:t>
      </w:r>
    </w:p>
    <w:p w14:paraId="2D6596F9" w14:textId="77777777" w:rsidR="00D23B64" w:rsidRDefault="002E1E5F">
      <w:r>
        <w:rPr>
          <w:b/>
          <w:bCs/>
        </w:rPr>
        <w:t>Time duration template</w:t>
      </w:r>
      <w:r>
        <w:t>: PThm -- a duration containing hours and/or minutes only, e.g. PT2h30m</w:t>
      </w:r>
    </w:p>
    <w:p w14:paraId="2D5DAC0B" w14:textId="77777777" w:rsidR="00D23B64" w:rsidRDefault="002E1E5F">
      <w:r>
        <w:t xml:space="preserve"> </w:t>
      </w:r>
    </w:p>
    <w:p w14:paraId="7D9DF6D0" w14:textId="77777777" w:rsidR="00D23B64" w:rsidRDefault="002E1E5F">
      <w:r>
        <w:rPr>
          <w:b/>
          <w:bCs/>
        </w:rPr>
        <w:t>DateTime duration pattern</w:t>
      </w:r>
      <w:r>
        <w:t>: P1dT8h -- 1 day 8 hrs</w:t>
      </w:r>
    </w:p>
    <w:p w14:paraId="30127B15" w14:textId="77777777" w:rsidR="00D23B64" w:rsidRDefault="002E1E5F">
      <w:r>
        <w:t xml:space="preserve"> </w:t>
      </w:r>
    </w:p>
    <w:p w14:paraId="50088F4C" w14:textId="77777777" w:rsidR="00D23B64" w:rsidRDefault="002E1E5F">
      <w:r>
        <w:rPr>
          <w:b/>
          <w:bCs/>
        </w:rPr>
        <w:t>Time range pattern</w:t>
      </w:r>
      <w:r>
        <w:t>: |PT0m..PT1m30s| -- Reasonable time offset of first apgar sample</w:t>
      </w:r>
    </w:p>
    <w:p w14:paraId="736E3910" w14:textId="77777777" w:rsidR="00D23B64" w:rsidRDefault="002E1E5F">
      <w:r>
        <w:t xml:space="preserve"> </w:t>
      </w:r>
    </w:p>
    <w:p w14:paraId="66900E93" w14:textId="77777777" w:rsidR="00D23B64" w:rsidRDefault="002E1E5F">
      <w:r>
        <w:t xml:space="preserve"> </w:t>
      </w:r>
    </w:p>
    <w:p w14:paraId="3F8C0FAB" w14:textId="77777777" w:rsidR="003E4BE1" w:rsidRDefault="00CB577B" w:rsidP="00AB09F3">
      <w:r>
        <w:t xml:space="preserve">       </w:t>
      </w:r>
    </w:p>
    <w:p w14:paraId="7B41ED08" w14:textId="77777777" w:rsidR="00DB049B" w:rsidRDefault="00022C8A" w:rsidP="006977BE">
      <w:r w:rsidRPr="00022C8A">
        <w:t xml:space="preserve"> </w:t>
      </w:r>
    </w:p>
    <w:p w14:paraId="2B2F4AE9" w14:textId="77777777" w:rsidR="002C0F83" w:rsidRPr="005F31BE" w:rsidRDefault="00F851FF" w:rsidP="005F31BE">
      <w:pPr>
        <w:pStyle w:val="Heading4"/>
      </w:pPr>
      <w:bookmarkStart w:id="102" w:name="_72b7d3db018aa6b2ac9fd5dcdf816a12"/>
      <w:bookmarkStart w:id="103" w:name="_Toc277079928"/>
      <w:r w:rsidRPr="005F31BE">
        <w:t>&lt;DataType&gt; AnyPrimitiveType</w:t>
      </w:r>
      <w:bookmarkEnd w:id="102"/>
      <w:bookmarkEnd w:id="103"/>
    </w:p>
    <w:p w14:paraId="5059A1FD" w14:textId="77777777" w:rsidR="0063570E" w:rsidRDefault="0063570E" w:rsidP="00383490"/>
    <w:p w14:paraId="19A83C7B" w14:textId="77777777" w:rsidR="00A855E6" w:rsidRDefault="00383490" w:rsidP="00263593">
      <w:r w:rsidRPr="00875584">
        <w:rPr>
          <w:rFonts w:ascii="Arial" w:hAnsi="Arial"/>
          <w:b/>
          <w:sz w:val="24"/>
          <w:szCs w:val="24"/>
        </w:rPr>
        <w:t>Description</w:t>
      </w:r>
    </w:p>
    <w:p w14:paraId="6624FECB" w14:textId="77777777" w:rsidR="00DB049B" w:rsidRDefault="005C6CB8" w:rsidP="006977BE">
      <w:r>
        <w:t xml:space="preserve"> </w:t>
      </w:r>
    </w:p>
    <w:p w14:paraId="344F8FDB" w14:textId="77777777" w:rsidR="00D23B64" w:rsidRDefault="002E1E5F">
      <w:r>
        <w:t>The abstract super type of AML primitive data types. This type typically maps to a type like "Any" or "Object" in an object system; i</w:t>
      </w:r>
      <w:r>
        <w:t>t is defined here to provide the value and reference equality semantics</w:t>
      </w:r>
    </w:p>
    <w:p w14:paraId="6B4EA3CA" w14:textId="77777777" w:rsidR="00DB049B" w:rsidRDefault="00C51B43" w:rsidP="006977BE">
      <w:r>
        <w:t xml:space="preserve"> </w:t>
      </w:r>
      <w:r w:rsidR="009F2598">
        <w:t xml:space="preserve">  </w:t>
      </w:r>
    </w:p>
    <w:p w14:paraId="42EE776A" w14:textId="77777777" w:rsidR="0063570E" w:rsidRDefault="0063570E" w:rsidP="00383490"/>
    <w:p w14:paraId="5168013D" w14:textId="77777777" w:rsidR="00A855E6" w:rsidRDefault="00383490" w:rsidP="00263593">
      <w:r w:rsidRPr="00875584">
        <w:rPr>
          <w:rFonts w:ascii="Arial" w:hAnsi="Arial"/>
          <w:b/>
          <w:sz w:val="24"/>
          <w:szCs w:val="24"/>
        </w:rPr>
        <w:t>Diagrams</w:t>
      </w:r>
    </w:p>
    <w:p w14:paraId="1E0451EF" w14:textId="77777777" w:rsidR="00DB049B" w:rsidRDefault="002E1E5F" w:rsidP="006977BE">
      <w:hyperlink w:anchor="_1b4f676a5a33d3d5b1673552f8bd8ac1" w:history="1">
        <w:r w:rsidR="003E7695">
          <w:rPr>
            <w:rStyle w:val="Hyperlink"/>
          </w:rPr>
          <w:t>PrimitiveDataTypes</w:t>
        </w:r>
      </w:hyperlink>
    </w:p>
    <w:p w14:paraId="26C81052" w14:textId="77777777" w:rsidR="0063570E" w:rsidRDefault="0063570E" w:rsidP="00383490"/>
    <w:p w14:paraId="6426F31A" w14:textId="77777777" w:rsidR="00A855E6" w:rsidRDefault="00383490" w:rsidP="00263593">
      <w:r w:rsidRPr="00875584">
        <w:rPr>
          <w:rFonts w:ascii="Arial" w:hAnsi="Arial"/>
          <w:b/>
          <w:sz w:val="24"/>
          <w:szCs w:val="24"/>
        </w:rPr>
        <w:t>Direct Known Subclasses (Specialization)</w:t>
      </w:r>
    </w:p>
    <w:p w14:paraId="45491A11" w14:textId="77777777" w:rsidR="00DB049B" w:rsidRDefault="002E1E5F"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2079CE0D" w14:textId="77777777" w:rsidR="00DB049B" w:rsidRDefault="00022C8A" w:rsidP="006977BE">
      <w:r w:rsidRPr="00022C8A">
        <w:t xml:space="preserve"> </w:t>
      </w:r>
    </w:p>
    <w:p w14:paraId="7BE29452" w14:textId="77777777" w:rsidR="002C0F83" w:rsidRPr="005F31BE" w:rsidRDefault="00F851FF" w:rsidP="005F31BE">
      <w:pPr>
        <w:pStyle w:val="Heading4"/>
      </w:pPr>
      <w:bookmarkStart w:id="104" w:name="_19737cdaaaee2179c50553b52361808b"/>
      <w:bookmarkStart w:id="105" w:name="_Toc277079929"/>
      <w:r w:rsidRPr="005F31BE">
        <w:t>&lt;DataType&gt; BooleanPrimitive</w:t>
      </w:r>
      <w:bookmarkEnd w:id="104"/>
      <w:bookmarkEnd w:id="105"/>
    </w:p>
    <w:p w14:paraId="3E61188F" w14:textId="77777777" w:rsidR="0063570E" w:rsidRDefault="0063570E" w:rsidP="00383490"/>
    <w:p w14:paraId="2DF7E8B6" w14:textId="77777777" w:rsidR="00A855E6" w:rsidRDefault="00383490" w:rsidP="00263593">
      <w:r w:rsidRPr="00875584">
        <w:rPr>
          <w:rFonts w:ascii="Arial" w:hAnsi="Arial"/>
          <w:b/>
          <w:sz w:val="24"/>
          <w:szCs w:val="24"/>
        </w:rPr>
        <w:t>Description</w:t>
      </w:r>
    </w:p>
    <w:p w14:paraId="1AA761E4" w14:textId="77777777" w:rsidR="00DB049B" w:rsidRDefault="005C6CB8" w:rsidP="006977BE">
      <w:r>
        <w:t xml:space="preserve"> </w:t>
      </w:r>
    </w:p>
    <w:p w14:paraId="22631E27" w14:textId="77777777" w:rsidR="00D23B64" w:rsidRDefault="002E1E5F">
      <w:r>
        <w:t>A type with two values supporting binary logic.</w:t>
      </w:r>
    </w:p>
    <w:p w14:paraId="4F888C18" w14:textId="77777777" w:rsidR="00DB049B" w:rsidRDefault="00C51B43" w:rsidP="006977BE">
      <w:r>
        <w:t xml:space="preserve"> </w:t>
      </w:r>
      <w:r w:rsidR="009F2598">
        <w:t xml:space="preserve">  </w:t>
      </w:r>
    </w:p>
    <w:p w14:paraId="44734AF6" w14:textId="77777777" w:rsidR="0063570E" w:rsidRDefault="0063570E" w:rsidP="00383490"/>
    <w:p w14:paraId="160F9BD5" w14:textId="77777777" w:rsidR="00A855E6" w:rsidRDefault="00383490" w:rsidP="00263593">
      <w:r w:rsidRPr="00875584">
        <w:rPr>
          <w:rFonts w:ascii="Arial" w:hAnsi="Arial"/>
          <w:b/>
          <w:sz w:val="24"/>
          <w:szCs w:val="24"/>
        </w:rPr>
        <w:t>Diagrams</w:t>
      </w:r>
    </w:p>
    <w:p w14:paraId="6FD9F366" w14:textId="77777777" w:rsidR="00DB049B" w:rsidRDefault="002E1E5F" w:rsidP="006977BE">
      <w:hyperlink w:anchor="_1b4f676a5a33d3d5b1673552f8bd8ac1" w:history="1">
        <w:r w:rsidR="003E7695">
          <w:rPr>
            <w:rStyle w:val="Hyperlink"/>
          </w:rPr>
          <w:t>PrimitiveDataTypes</w:t>
        </w:r>
      </w:hyperlink>
    </w:p>
    <w:p w14:paraId="175B72AA" w14:textId="77777777" w:rsidR="0063570E" w:rsidRDefault="0063570E" w:rsidP="00383490"/>
    <w:p w14:paraId="2A4A98BC" w14:textId="77777777" w:rsidR="00A855E6" w:rsidRDefault="00383490" w:rsidP="00263593">
      <w:r w:rsidRPr="00875584">
        <w:rPr>
          <w:rFonts w:ascii="Arial" w:hAnsi="Arial"/>
          <w:b/>
          <w:sz w:val="24"/>
          <w:szCs w:val="24"/>
        </w:rPr>
        <w:t>Direct Known Superclasses (Generalization)</w:t>
      </w:r>
    </w:p>
    <w:p w14:paraId="0AD227E3" w14:textId="77777777" w:rsidR="00DB049B" w:rsidRDefault="002E1E5F" w:rsidP="006977BE">
      <w:hyperlink w:anchor="_72b7d3db018aa6b2ac9fd5dcdf816a12" w:history="1">
        <w:r w:rsidR="006977BE">
          <w:rPr>
            <w:rStyle w:val="Hyperlink"/>
          </w:rPr>
          <w:t>AnyPrimitiveType</w:t>
        </w:r>
      </w:hyperlink>
    </w:p>
    <w:p w14:paraId="3B50DCCC" w14:textId="77777777" w:rsidR="00DB049B" w:rsidRDefault="00022C8A" w:rsidP="006977BE">
      <w:r w:rsidRPr="00022C8A">
        <w:t xml:space="preserve"> </w:t>
      </w:r>
    </w:p>
    <w:p w14:paraId="283353D4" w14:textId="77777777" w:rsidR="002C0F83" w:rsidRPr="005F31BE" w:rsidRDefault="00F851FF" w:rsidP="005F31BE">
      <w:pPr>
        <w:pStyle w:val="Heading4"/>
      </w:pPr>
      <w:bookmarkStart w:id="106" w:name="_3cae9b111208dfafe95b548c45720f8e"/>
      <w:bookmarkStart w:id="107" w:name="_Toc277079930"/>
      <w:r w:rsidRPr="005F31BE">
        <w:t>&lt;DataType&gt; DateMatchPattern</w:t>
      </w:r>
      <w:bookmarkEnd w:id="106"/>
      <w:bookmarkEnd w:id="107"/>
    </w:p>
    <w:p w14:paraId="5423BE10" w14:textId="77777777" w:rsidR="0063570E" w:rsidRDefault="0063570E" w:rsidP="00383490"/>
    <w:p w14:paraId="7A3F41AD" w14:textId="77777777" w:rsidR="00A855E6" w:rsidRDefault="00383490" w:rsidP="00263593">
      <w:r w:rsidRPr="00875584">
        <w:rPr>
          <w:rFonts w:ascii="Arial" w:hAnsi="Arial"/>
          <w:b/>
          <w:sz w:val="24"/>
          <w:szCs w:val="24"/>
        </w:rPr>
        <w:t>Description</w:t>
      </w:r>
    </w:p>
    <w:p w14:paraId="67C79031" w14:textId="77777777" w:rsidR="00DB049B" w:rsidRDefault="005C6CB8" w:rsidP="006977BE">
      <w:r>
        <w:t xml:space="preserve"> </w:t>
      </w:r>
    </w:p>
    <w:p w14:paraId="6DF39BDD" w14:textId="77777777" w:rsidR="00D23B64" w:rsidRDefault="002E1E5F">
      <w:r>
        <w:t xml:space="preserve"> A string pattern defining valid Date values</w:t>
      </w:r>
    </w:p>
    <w:p w14:paraId="35AF54FD" w14:textId="77777777" w:rsidR="00D23B64" w:rsidRDefault="002E1E5F">
      <w:r>
        <w:t xml:space="preserve"> </w:t>
      </w:r>
    </w:p>
    <w:p w14:paraId="225C3060" w14:textId="77777777" w:rsidR="00D23B64" w:rsidRDefault="002E1E5F">
      <w:r>
        <w:t>Following ISO 8601 for literal representations, the date match pattern uses the letters ‘y’, ‘m’</w:t>
      </w:r>
      <w:r>
        <w:t>, and ‘d’ to indicate required but unspecified characters, ‘?’ to indicate optional characters, and ‘x’ to indicate prohibited characters.</w:t>
      </w:r>
    </w:p>
    <w:p w14:paraId="45B88AC6" w14:textId="77777777" w:rsidR="00DB049B" w:rsidRDefault="00C51B43" w:rsidP="006977BE">
      <w:r>
        <w:t xml:space="preserve"> </w:t>
      </w:r>
      <w:r w:rsidR="009F2598">
        <w:t xml:space="preserve">  </w:t>
      </w:r>
    </w:p>
    <w:p w14:paraId="53B094BC" w14:textId="77777777" w:rsidR="0063570E" w:rsidRDefault="0063570E" w:rsidP="00383490"/>
    <w:p w14:paraId="3846E316" w14:textId="77777777" w:rsidR="00A855E6" w:rsidRDefault="00383490" w:rsidP="00263593">
      <w:r w:rsidRPr="00875584">
        <w:rPr>
          <w:rFonts w:ascii="Arial" w:hAnsi="Arial"/>
          <w:b/>
          <w:sz w:val="24"/>
          <w:szCs w:val="24"/>
        </w:rPr>
        <w:t>Diagrams</w:t>
      </w:r>
    </w:p>
    <w:p w14:paraId="1282A753" w14:textId="77777777" w:rsidR="00DB049B" w:rsidRDefault="002E1E5F" w:rsidP="006977BE">
      <w:hyperlink w:anchor="_1b4f676a5a33d3d5b1673552f8bd8ac1" w:history="1">
        <w:r w:rsidR="003E7695">
          <w:rPr>
            <w:rStyle w:val="Hyperlink"/>
          </w:rPr>
          <w:t>PrimitiveDataTypes</w:t>
        </w:r>
      </w:hyperlink>
    </w:p>
    <w:p w14:paraId="3959D6F2" w14:textId="77777777" w:rsidR="00DB049B" w:rsidRDefault="00022C8A" w:rsidP="006977BE">
      <w:r w:rsidRPr="00022C8A">
        <w:t xml:space="preserve"> </w:t>
      </w:r>
    </w:p>
    <w:p w14:paraId="4697D9CE" w14:textId="77777777" w:rsidR="002C0F83" w:rsidRPr="005F31BE" w:rsidRDefault="00F851FF" w:rsidP="005F31BE">
      <w:pPr>
        <w:pStyle w:val="Heading4"/>
      </w:pPr>
      <w:bookmarkStart w:id="108" w:name="_db5d020506d0af7a330f0b4fe1cb870a"/>
      <w:bookmarkStart w:id="109" w:name="_Toc277079931"/>
      <w:r w:rsidRPr="005F31BE">
        <w:t>&lt;DataType&gt; DatePrimitive</w:t>
      </w:r>
      <w:bookmarkEnd w:id="108"/>
      <w:bookmarkEnd w:id="109"/>
    </w:p>
    <w:p w14:paraId="4A8B9026" w14:textId="77777777" w:rsidR="0063570E" w:rsidRDefault="0063570E" w:rsidP="00383490"/>
    <w:p w14:paraId="6725D340" w14:textId="77777777" w:rsidR="00A855E6" w:rsidRDefault="00383490" w:rsidP="00263593">
      <w:r w:rsidRPr="00875584">
        <w:rPr>
          <w:rFonts w:ascii="Arial" w:hAnsi="Arial"/>
          <w:b/>
          <w:sz w:val="24"/>
          <w:szCs w:val="24"/>
        </w:rPr>
        <w:t>Description</w:t>
      </w:r>
    </w:p>
    <w:p w14:paraId="31262919" w14:textId="77777777" w:rsidR="00DB049B" w:rsidRDefault="005C6CB8" w:rsidP="006977BE">
      <w:r>
        <w:t xml:space="preserve"> </w:t>
      </w:r>
    </w:p>
    <w:p w14:paraId="20037EAC" w14:textId="77777777" w:rsidR="00D23B64" w:rsidRDefault="002E1E5F">
      <w:r>
        <w:t>A primitive type specifying a calendar date.</w:t>
      </w:r>
    </w:p>
    <w:p w14:paraId="411F571D" w14:textId="77777777" w:rsidR="00DB049B" w:rsidRDefault="00C51B43" w:rsidP="006977BE">
      <w:r>
        <w:t xml:space="preserve"> </w:t>
      </w:r>
      <w:r w:rsidR="009F2598">
        <w:t xml:space="preserve">  </w:t>
      </w:r>
    </w:p>
    <w:p w14:paraId="6A5DCA13" w14:textId="77777777" w:rsidR="0063570E" w:rsidRDefault="0063570E" w:rsidP="00383490"/>
    <w:p w14:paraId="2B1E333D" w14:textId="77777777" w:rsidR="00A855E6" w:rsidRDefault="00383490" w:rsidP="00263593">
      <w:r w:rsidRPr="00875584">
        <w:rPr>
          <w:rFonts w:ascii="Arial" w:hAnsi="Arial"/>
          <w:b/>
          <w:sz w:val="24"/>
          <w:szCs w:val="24"/>
        </w:rPr>
        <w:t>Diagrams</w:t>
      </w:r>
    </w:p>
    <w:p w14:paraId="40A07A0F" w14:textId="77777777" w:rsidR="00DB049B" w:rsidRDefault="002E1E5F" w:rsidP="006977BE">
      <w:hyperlink w:anchor="_1b4f676a5a33d3d5b1673552f8bd8ac1" w:history="1">
        <w:r w:rsidR="003E7695">
          <w:rPr>
            <w:rStyle w:val="Hyperlink"/>
          </w:rPr>
          <w:t>PrimitiveDataTypes</w:t>
        </w:r>
      </w:hyperlink>
    </w:p>
    <w:p w14:paraId="6777758D" w14:textId="77777777" w:rsidR="0063570E" w:rsidRDefault="0063570E" w:rsidP="00383490"/>
    <w:p w14:paraId="6CE595D6" w14:textId="77777777" w:rsidR="00A855E6" w:rsidRDefault="00383490" w:rsidP="00263593">
      <w:r w:rsidRPr="00875584">
        <w:rPr>
          <w:rFonts w:ascii="Arial" w:hAnsi="Arial"/>
          <w:b/>
          <w:sz w:val="24"/>
          <w:szCs w:val="24"/>
        </w:rPr>
        <w:t>Direct Known Superclasses (Generalization)</w:t>
      </w:r>
    </w:p>
    <w:p w14:paraId="3EB216FF" w14:textId="77777777" w:rsidR="00DB049B" w:rsidRDefault="002E1E5F" w:rsidP="006977BE">
      <w:hyperlink w:anchor="_72b7d3db018aa6b2ac9fd5dcdf816a12" w:history="1">
        <w:r w:rsidR="006977BE">
          <w:rPr>
            <w:rStyle w:val="Hyperlink"/>
          </w:rPr>
          <w:t>AnyPrimitiveType</w:t>
        </w:r>
      </w:hyperlink>
    </w:p>
    <w:p w14:paraId="51290FF9" w14:textId="77777777" w:rsidR="00DB049B" w:rsidRDefault="00022C8A" w:rsidP="006977BE">
      <w:r w:rsidRPr="00022C8A">
        <w:t xml:space="preserve"> </w:t>
      </w:r>
    </w:p>
    <w:p w14:paraId="2F56AD68" w14:textId="77777777" w:rsidR="002C0F83" w:rsidRPr="005F31BE" w:rsidRDefault="00F851FF" w:rsidP="005F31BE">
      <w:pPr>
        <w:pStyle w:val="Heading4"/>
      </w:pPr>
      <w:bookmarkStart w:id="110" w:name="_b501b0aa7bbcd9ac89d6ddbf9f0bf3d9"/>
      <w:bookmarkStart w:id="111" w:name="_Toc277079932"/>
      <w:r w:rsidRPr="005F31BE">
        <w:t>&lt;DataType&gt; DateTimeMatchPattern</w:t>
      </w:r>
      <w:bookmarkEnd w:id="110"/>
      <w:bookmarkEnd w:id="111"/>
    </w:p>
    <w:p w14:paraId="2B47427A" w14:textId="77777777" w:rsidR="0063570E" w:rsidRDefault="0063570E" w:rsidP="00383490"/>
    <w:p w14:paraId="67CE1809" w14:textId="77777777" w:rsidR="00A855E6" w:rsidRDefault="00383490" w:rsidP="00263593">
      <w:r w:rsidRPr="00875584">
        <w:rPr>
          <w:rFonts w:ascii="Arial" w:hAnsi="Arial"/>
          <w:b/>
          <w:sz w:val="24"/>
          <w:szCs w:val="24"/>
        </w:rPr>
        <w:t>Description</w:t>
      </w:r>
    </w:p>
    <w:p w14:paraId="687D09AD" w14:textId="77777777" w:rsidR="00DB049B" w:rsidRDefault="005C6CB8" w:rsidP="006977BE">
      <w:r>
        <w:t xml:space="preserve"> </w:t>
      </w:r>
    </w:p>
    <w:p w14:paraId="1FE92E15" w14:textId="77777777" w:rsidR="00D23B64" w:rsidRDefault="002E1E5F">
      <w:r>
        <w:t>A string pattern defining valid DateTime values</w:t>
      </w:r>
    </w:p>
    <w:p w14:paraId="4F999540" w14:textId="77777777" w:rsidR="00D23B64" w:rsidRDefault="002E1E5F">
      <w:r>
        <w:t xml:space="preserve"> </w:t>
      </w:r>
    </w:p>
    <w:p w14:paraId="51FF85E0" w14:textId="77777777" w:rsidR="00D23B64" w:rsidRDefault="002E1E5F">
      <w:r>
        <w:t>Following ISO 8601 for literal representations, the time match pattern uses the letters ‘y’, ‘m’, ‘d’, ‘h’, ‘m’, ‘s’ to indicate required but unspecified cha</w:t>
      </w:r>
      <w:r>
        <w:t>racters, ‘?’ to indicate optional characters, and ‘x’ to indicate prohibited characters.</w:t>
      </w:r>
    </w:p>
    <w:p w14:paraId="52BFC31B" w14:textId="77777777" w:rsidR="00DB049B" w:rsidRDefault="00C51B43" w:rsidP="006977BE">
      <w:r>
        <w:t xml:space="preserve"> </w:t>
      </w:r>
      <w:r w:rsidR="009F2598">
        <w:t xml:space="preserve">  </w:t>
      </w:r>
    </w:p>
    <w:p w14:paraId="21ACCFC2" w14:textId="77777777" w:rsidR="0063570E" w:rsidRDefault="0063570E" w:rsidP="00383490"/>
    <w:p w14:paraId="7DAAFCFF" w14:textId="77777777" w:rsidR="00A855E6" w:rsidRDefault="00383490" w:rsidP="00263593">
      <w:r w:rsidRPr="00875584">
        <w:rPr>
          <w:rFonts w:ascii="Arial" w:hAnsi="Arial"/>
          <w:b/>
          <w:sz w:val="24"/>
          <w:szCs w:val="24"/>
        </w:rPr>
        <w:t>Diagrams</w:t>
      </w:r>
    </w:p>
    <w:p w14:paraId="23B8B355" w14:textId="77777777" w:rsidR="00DB049B" w:rsidRDefault="002E1E5F" w:rsidP="006977BE">
      <w:hyperlink w:anchor="_1b4f676a5a33d3d5b1673552f8bd8ac1" w:history="1">
        <w:r w:rsidR="003E7695">
          <w:rPr>
            <w:rStyle w:val="Hyperlink"/>
          </w:rPr>
          <w:t>PrimitiveDataTypes</w:t>
        </w:r>
      </w:hyperlink>
    </w:p>
    <w:p w14:paraId="7FC47E8B" w14:textId="77777777" w:rsidR="00DB049B" w:rsidRDefault="00022C8A" w:rsidP="006977BE">
      <w:r w:rsidRPr="00022C8A">
        <w:t xml:space="preserve"> </w:t>
      </w:r>
    </w:p>
    <w:p w14:paraId="3037A351" w14:textId="77777777" w:rsidR="002C0F83" w:rsidRPr="005F31BE" w:rsidRDefault="00F851FF" w:rsidP="005F31BE">
      <w:pPr>
        <w:pStyle w:val="Heading4"/>
      </w:pPr>
      <w:bookmarkStart w:id="112" w:name="_8347879bb381db17040637cc3ba0a25c"/>
      <w:bookmarkStart w:id="113" w:name="_Toc277079933"/>
      <w:r w:rsidRPr="005F31BE">
        <w:t>&lt;DataType&gt; DateTimePrimitive</w:t>
      </w:r>
      <w:bookmarkEnd w:id="112"/>
      <w:bookmarkEnd w:id="113"/>
    </w:p>
    <w:p w14:paraId="618127FA" w14:textId="77777777" w:rsidR="0063570E" w:rsidRDefault="0063570E" w:rsidP="00383490"/>
    <w:p w14:paraId="32E77B96" w14:textId="77777777" w:rsidR="00A855E6" w:rsidRDefault="00383490" w:rsidP="00263593">
      <w:r w:rsidRPr="00875584">
        <w:rPr>
          <w:rFonts w:ascii="Arial" w:hAnsi="Arial"/>
          <w:b/>
          <w:sz w:val="24"/>
          <w:szCs w:val="24"/>
        </w:rPr>
        <w:t>Description</w:t>
      </w:r>
    </w:p>
    <w:p w14:paraId="757CF431" w14:textId="77777777" w:rsidR="00DB049B" w:rsidRDefault="005C6CB8" w:rsidP="006977BE">
      <w:r>
        <w:t xml:space="preserve"> </w:t>
      </w:r>
    </w:p>
    <w:p w14:paraId="55B0FFAC" w14:textId="77777777" w:rsidR="00D23B64" w:rsidRDefault="002E1E5F">
      <w:r>
        <w:t>A point in time with a given precis</w:t>
      </w:r>
      <w:r>
        <w:t>ion.</w:t>
      </w:r>
    </w:p>
    <w:p w14:paraId="024D5DB4" w14:textId="77777777" w:rsidR="00DB049B" w:rsidRDefault="00C51B43" w:rsidP="006977BE">
      <w:r>
        <w:t xml:space="preserve"> </w:t>
      </w:r>
      <w:r w:rsidR="009F2598">
        <w:t xml:space="preserve">  </w:t>
      </w:r>
    </w:p>
    <w:p w14:paraId="6D106B4D" w14:textId="77777777" w:rsidR="0063570E" w:rsidRDefault="0063570E" w:rsidP="00383490"/>
    <w:p w14:paraId="29F1498F" w14:textId="77777777" w:rsidR="00A855E6" w:rsidRDefault="00383490" w:rsidP="00263593">
      <w:r w:rsidRPr="00875584">
        <w:rPr>
          <w:rFonts w:ascii="Arial" w:hAnsi="Arial"/>
          <w:b/>
          <w:sz w:val="24"/>
          <w:szCs w:val="24"/>
        </w:rPr>
        <w:t>Diagrams</w:t>
      </w:r>
    </w:p>
    <w:p w14:paraId="289FC29A" w14:textId="77777777" w:rsidR="00DB049B" w:rsidRDefault="002E1E5F" w:rsidP="006977BE">
      <w:hyperlink w:anchor="_1b4f676a5a33d3d5b1673552f8bd8ac1" w:history="1">
        <w:r w:rsidR="003E7695">
          <w:rPr>
            <w:rStyle w:val="Hyperlink"/>
          </w:rPr>
          <w:t>PrimitiveDataTypes</w:t>
        </w:r>
      </w:hyperlink>
    </w:p>
    <w:p w14:paraId="13F944A5" w14:textId="77777777" w:rsidR="0063570E" w:rsidRDefault="0063570E" w:rsidP="00383490"/>
    <w:p w14:paraId="5CCB3858" w14:textId="77777777" w:rsidR="00A855E6" w:rsidRDefault="00383490" w:rsidP="00263593">
      <w:r w:rsidRPr="00875584">
        <w:rPr>
          <w:rFonts w:ascii="Arial" w:hAnsi="Arial"/>
          <w:b/>
          <w:sz w:val="24"/>
          <w:szCs w:val="24"/>
        </w:rPr>
        <w:t>Direct Known Superclasses (Generalization)</w:t>
      </w:r>
    </w:p>
    <w:p w14:paraId="7B3D6FF7" w14:textId="77777777" w:rsidR="00DB049B" w:rsidRDefault="002E1E5F" w:rsidP="006977BE">
      <w:hyperlink w:anchor="_72b7d3db018aa6b2ac9fd5dcdf816a12" w:history="1">
        <w:r w:rsidR="006977BE">
          <w:rPr>
            <w:rStyle w:val="Hyperlink"/>
          </w:rPr>
          <w:t>AnyPrimitiveType</w:t>
        </w:r>
      </w:hyperlink>
    </w:p>
    <w:p w14:paraId="7EFD5B6D" w14:textId="77777777" w:rsidR="00DB049B" w:rsidRDefault="00022C8A" w:rsidP="006977BE">
      <w:r w:rsidRPr="00022C8A">
        <w:t xml:space="preserve"> </w:t>
      </w:r>
    </w:p>
    <w:p w14:paraId="58A958CF" w14:textId="77777777" w:rsidR="002C0F83" w:rsidRPr="005F31BE" w:rsidRDefault="00F851FF" w:rsidP="005F31BE">
      <w:pPr>
        <w:pStyle w:val="Heading4"/>
      </w:pPr>
      <w:bookmarkStart w:id="114" w:name="_baaa358403d3312c0779bc256e1050bd"/>
      <w:bookmarkStart w:id="115" w:name="_Toc277079934"/>
      <w:r w:rsidRPr="005F31BE">
        <w:t>&lt;DataType&gt; DurationMatchPattern</w:t>
      </w:r>
      <w:bookmarkEnd w:id="114"/>
      <w:bookmarkEnd w:id="115"/>
    </w:p>
    <w:p w14:paraId="73C0F2E9" w14:textId="77777777" w:rsidR="0063570E" w:rsidRDefault="0063570E" w:rsidP="00383490"/>
    <w:p w14:paraId="4C33BC32" w14:textId="77777777" w:rsidR="00A855E6" w:rsidRDefault="00383490" w:rsidP="00263593">
      <w:r w:rsidRPr="00875584">
        <w:rPr>
          <w:rFonts w:ascii="Arial" w:hAnsi="Arial"/>
          <w:b/>
          <w:sz w:val="24"/>
          <w:szCs w:val="24"/>
        </w:rPr>
        <w:t>Description</w:t>
      </w:r>
    </w:p>
    <w:p w14:paraId="77C7A533" w14:textId="77777777" w:rsidR="00DB049B" w:rsidRDefault="005C6CB8" w:rsidP="006977BE">
      <w:r>
        <w:t xml:space="preserve"> </w:t>
      </w:r>
    </w:p>
    <w:p w14:paraId="411989F7" w14:textId="77777777" w:rsidR="00D23B64" w:rsidRDefault="002E1E5F">
      <w:r>
        <w:t>A set of Duration value ranges, any value of which is considered valid (e.g., ‘|&gt;= P5d|’, ’P5d..P8d’)</w:t>
      </w:r>
    </w:p>
    <w:p w14:paraId="0BCEAD10" w14:textId="77777777" w:rsidR="00DB049B" w:rsidRDefault="00C51B43" w:rsidP="006977BE">
      <w:r>
        <w:t xml:space="preserve"> </w:t>
      </w:r>
      <w:r w:rsidR="009F2598">
        <w:t xml:space="preserve">  </w:t>
      </w:r>
    </w:p>
    <w:p w14:paraId="12D1FA9C" w14:textId="77777777" w:rsidR="0063570E" w:rsidRDefault="0063570E" w:rsidP="00383490"/>
    <w:p w14:paraId="1C87E434" w14:textId="77777777" w:rsidR="00A855E6" w:rsidRDefault="00383490" w:rsidP="00263593">
      <w:r w:rsidRPr="00875584">
        <w:rPr>
          <w:rFonts w:ascii="Arial" w:hAnsi="Arial"/>
          <w:b/>
          <w:sz w:val="24"/>
          <w:szCs w:val="24"/>
        </w:rPr>
        <w:t>Diagrams</w:t>
      </w:r>
    </w:p>
    <w:p w14:paraId="244A54D7" w14:textId="77777777" w:rsidR="00DB049B" w:rsidRDefault="002E1E5F" w:rsidP="006977BE">
      <w:hyperlink w:anchor="_1b4f676a5a33d3d5b1673552f8bd8ac1" w:history="1">
        <w:r w:rsidR="003E7695">
          <w:rPr>
            <w:rStyle w:val="Hyperlink"/>
          </w:rPr>
          <w:t>PrimitiveDataTypes</w:t>
        </w:r>
      </w:hyperlink>
    </w:p>
    <w:p w14:paraId="52A58D8D" w14:textId="77777777" w:rsidR="00DB049B" w:rsidRDefault="00022C8A" w:rsidP="006977BE">
      <w:r w:rsidRPr="00022C8A">
        <w:t xml:space="preserve"> </w:t>
      </w:r>
    </w:p>
    <w:p w14:paraId="34344512" w14:textId="77777777" w:rsidR="002C0F83" w:rsidRPr="005F31BE" w:rsidRDefault="00F851FF" w:rsidP="005F31BE">
      <w:pPr>
        <w:pStyle w:val="Heading4"/>
      </w:pPr>
      <w:bookmarkStart w:id="116" w:name="_64b0026498682fb721ccdb38c186bba2"/>
      <w:bookmarkStart w:id="117" w:name="_Toc277079935"/>
      <w:r w:rsidRPr="005F31BE">
        <w:t>&lt;DataType&gt; DurationPrimitive</w:t>
      </w:r>
      <w:bookmarkEnd w:id="116"/>
      <w:bookmarkEnd w:id="117"/>
    </w:p>
    <w:p w14:paraId="544A9E20" w14:textId="77777777" w:rsidR="0063570E" w:rsidRDefault="0063570E" w:rsidP="00383490"/>
    <w:p w14:paraId="4DA1229E" w14:textId="77777777" w:rsidR="00A855E6" w:rsidRDefault="00383490" w:rsidP="00263593">
      <w:r w:rsidRPr="00875584">
        <w:rPr>
          <w:rFonts w:ascii="Arial" w:hAnsi="Arial"/>
          <w:b/>
          <w:sz w:val="24"/>
          <w:szCs w:val="24"/>
        </w:rPr>
        <w:t>Description</w:t>
      </w:r>
    </w:p>
    <w:p w14:paraId="39B9DDF1" w14:textId="77777777" w:rsidR="00DB049B" w:rsidRDefault="005C6CB8" w:rsidP="006977BE">
      <w:r>
        <w:t xml:space="preserve"> </w:t>
      </w:r>
    </w:p>
    <w:p w14:paraId="2A843886" w14:textId="77777777" w:rsidR="00D23B64" w:rsidRDefault="002E1E5F">
      <w:r>
        <w:t>A primitive type speci</w:t>
      </w:r>
      <w:r>
        <w:t>fying a quantity of time.</w:t>
      </w:r>
    </w:p>
    <w:p w14:paraId="2D793B95" w14:textId="77777777" w:rsidR="00DB049B" w:rsidRDefault="00C51B43" w:rsidP="006977BE">
      <w:r>
        <w:t xml:space="preserve"> </w:t>
      </w:r>
      <w:r w:rsidR="009F2598">
        <w:t xml:space="preserve">  </w:t>
      </w:r>
    </w:p>
    <w:p w14:paraId="1EEF80DF" w14:textId="77777777" w:rsidR="0063570E" w:rsidRDefault="0063570E" w:rsidP="00383490"/>
    <w:p w14:paraId="652FB843" w14:textId="77777777" w:rsidR="00A855E6" w:rsidRDefault="00383490" w:rsidP="00263593">
      <w:r w:rsidRPr="00875584">
        <w:rPr>
          <w:rFonts w:ascii="Arial" w:hAnsi="Arial"/>
          <w:b/>
          <w:sz w:val="24"/>
          <w:szCs w:val="24"/>
        </w:rPr>
        <w:t>Diagrams</w:t>
      </w:r>
    </w:p>
    <w:p w14:paraId="72BCC697" w14:textId="77777777" w:rsidR="00DB049B" w:rsidRDefault="002E1E5F" w:rsidP="006977BE">
      <w:hyperlink w:anchor="_1b4f676a5a33d3d5b1673552f8bd8ac1" w:history="1">
        <w:r w:rsidR="003E7695">
          <w:rPr>
            <w:rStyle w:val="Hyperlink"/>
          </w:rPr>
          <w:t>PrimitiveDataTypes</w:t>
        </w:r>
      </w:hyperlink>
    </w:p>
    <w:p w14:paraId="4F1B9068" w14:textId="77777777" w:rsidR="0063570E" w:rsidRDefault="0063570E" w:rsidP="00383490"/>
    <w:p w14:paraId="6F7FC1DE" w14:textId="77777777" w:rsidR="00A855E6" w:rsidRDefault="00383490" w:rsidP="00263593">
      <w:r w:rsidRPr="00875584">
        <w:rPr>
          <w:rFonts w:ascii="Arial" w:hAnsi="Arial"/>
          <w:b/>
          <w:sz w:val="24"/>
          <w:szCs w:val="24"/>
        </w:rPr>
        <w:t>Direct Known Superclasses (Generalization)</w:t>
      </w:r>
    </w:p>
    <w:p w14:paraId="133D448F" w14:textId="77777777" w:rsidR="00DB049B" w:rsidRDefault="002E1E5F" w:rsidP="006977BE">
      <w:hyperlink w:anchor="_72b7d3db018aa6b2ac9fd5dcdf816a12" w:history="1">
        <w:r w:rsidR="006977BE">
          <w:rPr>
            <w:rStyle w:val="Hyperlink"/>
          </w:rPr>
          <w:t>AnyPrimitiveType</w:t>
        </w:r>
      </w:hyperlink>
    </w:p>
    <w:p w14:paraId="307BCC6F" w14:textId="77777777" w:rsidR="00DB049B" w:rsidRDefault="00022C8A" w:rsidP="006977BE">
      <w:r w:rsidRPr="00022C8A">
        <w:t xml:space="preserve"> </w:t>
      </w:r>
    </w:p>
    <w:p w14:paraId="185E97CB" w14:textId="77777777" w:rsidR="002C0F83" w:rsidRPr="005F31BE" w:rsidRDefault="00F851FF" w:rsidP="005F31BE">
      <w:pPr>
        <w:pStyle w:val="Heading4"/>
      </w:pPr>
      <w:bookmarkStart w:id="118" w:name="_89e2b2b9de405e6d05c4c5259fc8ffd6"/>
      <w:bookmarkStart w:id="119" w:name="_Toc277079936"/>
      <w:r w:rsidRPr="005F31BE">
        <w:t>&lt;DataType&gt; IntegerPrimitive</w:t>
      </w:r>
      <w:bookmarkEnd w:id="118"/>
      <w:bookmarkEnd w:id="119"/>
    </w:p>
    <w:p w14:paraId="7FF1F593" w14:textId="77777777" w:rsidR="0063570E" w:rsidRDefault="0063570E" w:rsidP="00383490"/>
    <w:p w14:paraId="0066F667" w14:textId="77777777" w:rsidR="00A855E6" w:rsidRDefault="00383490" w:rsidP="00263593">
      <w:r w:rsidRPr="00875584">
        <w:rPr>
          <w:rFonts w:ascii="Arial" w:hAnsi="Arial"/>
          <w:b/>
          <w:sz w:val="24"/>
          <w:szCs w:val="24"/>
        </w:rPr>
        <w:t>Description</w:t>
      </w:r>
    </w:p>
    <w:p w14:paraId="09077369" w14:textId="77777777" w:rsidR="00DB049B" w:rsidRDefault="005C6CB8" w:rsidP="006977BE">
      <w:r>
        <w:t xml:space="preserve"> </w:t>
      </w:r>
    </w:p>
    <w:p w14:paraId="7DE33A24" w14:textId="77777777" w:rsidR="00D23B64" w:rsidRDefault="002E1E5F">
      <w:r>
        <w:t>A primitive type specifying an integer.</w:t>
      </w:r>
    </w:p>
    <w:p w14:paraId="113A6BBC" w14:textId="77777777" w:rsidR="00DB049B" w:rsidRDefault="00C51B43" w:rsidP="006977BE">
      <w:r>
        <w:t xml:space="preserve"> </w:t>
      </w:r>
      <w:r w:rsidR="009F2598">
        <w:t xml:space="preserve">  </w:t>
      </w:r>
    </w:p>
    <w:p w14:paraId="0943CED0" w14:textId="77777777" w:rsidR="0063570E" w:rsidRDefault="0063570E" w:rsidP="00383490"/>
    <w:p w14:paraId="0961A7EE" w14:textId="77777777" w:rsidR="00A855E6" w:rsidRDefault="00383490" w:rsidP="00263593">
      <w:r w:rsidRPr="00875584">
        <w:rPr>
          <w:rFonts w:ascii="Arial" w:hAnsi="Arial"/>
          <w:b/>
          <w:sz w:val="24"/>
          <w:szCs w:val="24"/>
        </w:rPr>
        <w:t>Diagrams</w:t>
      </w:r>
    </w:p>
    <w:p w14:paraId="027408F1" w14:textId="77777777" w:rsidR="00DB049B" w:rsidRDefault="002E1E5F" w:rsidP="006977BE">
      <w:hyperlink w:anchor="_1b4f676a5a33d3d5b1673552f8bd8ac1" w:history="1">
        <w:r w:rsidR="003E7695">
          <w:rPr>
            <w:rStyle w:val="Hyperlink"/>
          </w:rPr>
          <w:t>PrimitiveDataTypes</w:t>
        </w:r>
      </w:hyperlink>
    </w:p>
    <w:p w14:paraId="3887B0DC" w14:textId="77777777" w:rsidR="0063570E" w:rsidRDefault="0063570E" w:rsidP="00383490"/>
    <w:p w14:paraId="4898C150" w14:textId="77777777" w:rsidR="00A855E6" w:rsidRDefault="00383490" w:rsidP="00263593">
      <w:r w:rsidRPr="00875584">
        <w:rPr>
          <w:rFonts w:ascii="Arial" w:hAnsi="Arial"/>
          <w:b/>
          <w:sz w:val="24"/>
          <w:szCs w:val="24"/>
        </w:rPr>
        <w:t>Direct Known Superclasses (Generalization)</w:t>
      </w:r>
    </w:p>
    <w:p w14:paraId="273CFF4B" w14:textId="77777777" w:rsidR="00DB049B" w:rsidRDefault="002E1E5F" w:rsidP="006977BE">
      <w:hyperlink w:anchor="_72b7d3db018aa6b2ac9fd5dcdf816a12" w:history="1">
        <w:r w:rsidR="006977BE">
          <w:rPr>
            <w:rStyle w:val="Hyperlink"/>
          </w:rPr>
          <w:t>AnyPrimitiveType</w:t>
        </w:r>
      </w:hyperlink>
    </w:p>
    <w:p w14:paraId="6A1AA2EE" w14:textId="77777777" w:rsidR="00DB049B" w:rsidRDefault="00022C8A" w:rsidP="006977BE">
      <w:r w:rsidRPr="00022C8A">
        <w:t xml:space="preserve"> </w:t>
      </w:r>
    </w:p>
    <w:p w14:paraId="1AE977A1" w14:textId="77777777" w:rsidR="002C0F83" w:rsidRPr="005F31BE" w:rsidRDefault="00F851FF" w:rsidP="005F31BE">
      <w:pPr>
        <w:pStyle w:val="Heading4"/>
      </w:pPr>
      <w:bookmarkStart w:id="120" w:name="_c596f10fb93cb4f697f2f1b0b64b43ce"/>
      <w:bookmarkStart w:id="121" w:name="_Toc277079937"/>
      <w:r w:rsidRPr="005F31BE">
        <w:t>&lt;DataType&gt; RealPrimitive</w:t>
      </w:r>
      <w:bookmarkEnd w:id="120"/>
      <w:bookmarkEnd w:id="121"/>
    </w:p>
    <w:p w14:paraId="099F15F0" w14:textId="77777777" w:rsidR="0063570E" w:rsidRDefault="0063570E" w:rsidP="00383490"/>
    <w:p w14:paraId="37193F60" w14:textId="77777777" w:rsidR="00A855E6" w:rsidRDefault="00383490" w:rsidP="00263593">
      <w:r w:rsidRPr="00875584">
        <w:rPr>
          <w:rFonts w:ascii="Arial" w:hAnsi="Arial"/>
          <w:b/>
          <w:sz w:val="24"/>
          <w:szCs w:val="24"/>
        </w:rPr>
        <w:t>Description</w:t>
      </w:r>
    </w:p>
    <w:p w14:paraId="5EA11FA3" w14:textId="77777777" w:rsidR="00DB049B" w:rsidRDefault="005C6CB8" w:rsidP="006977BE">
      <w:r>
        <w:t xml:space="preserve"> </w:t>
      </w:r>
    </w:p>
    <w:p w14:paraId="6647A148" w14:textId="77777777" w:rsidR="00D23B64" w:rsidRDefault="002E1E5F">
      <w:r>
        <w:t>A real number.</w:t>
      </w:r>
    </w:p>
    <w:p w14:paraId="650324AA" w14:textId="77777777" w:rsidR="00DB049B" w:rsidRDefault="00C51B43" w:rsidP="006977BE">
      <w:r>
        <w:t xml:space="preserve"> </w:t>
      </w:r>
      <w:r w:rsidR="009F2598">
        <w:t xml:space="preserve">  </w:t>
      </w:r>
    </w:p>
    <w:p w14:paraId="44A281F9" w14:textId="77777777" w:rsidR="0063570E" w:rsidRDefault="0063570E" w:rsidP="00383490"/>
    <w:p w14:paraId="2960FCBC" w14:textId="77777777" w:rsidR="00A855E6" w:rsidRDefault="00383490" w:rsidP="00263593">
      <w:r w:rsidRPr="00875584">
        <w:rPr>
          <w:rFonts w:ascii="Arial" w:hAnsi="Arial"/>
          <w:b/>
          <w:sz w:val="24"/>
          <w:szCs w:val="24"/>
        </w:rPr>
        <w:t>Diagrams</w:t>
      </w:r>
    </w:p>
    <w:p w14:paraId="08CC7285" w14:textId="77777777" w:rsidR="00DB049B" w:rsidRDefault="002E1E5F" w:rsidP="006977BE">
      <w:hyperlink w:anchor="_1b4f676a5a33d3d5b1673552f8bd8ac1" w:history="1">
        <w:r w:rsidR="003E7695">
          <w:rPr>
            <w:rStyle w:val="Hyperlink"/>
          </w:rPr>
          <w:t>PrimitiveDataTypes</w:t>
        </w:r>
      </w:hyperlink>
    </w:p>
    <w:p w14:paraId="265210F7" w14:textId="77777777" w:rsidR="0063570E" w:rsidRDefault="0063570E" w:rsidP="00383490"/>
    <w:p w14:paraId="3561937F" w14:textId="77777777" w:rsidR="00A855E6" w:rsidRDefault="00383490" w:rsidP="00263593">
      <w:r w:rsidRPr="00875584">
        <w:rPr>
          <w:rFonts w:ascii="Arial" w:hAnsi="Arial"/>
          <w:b/>
          <w:sz w:val="24"/>
          <w:szCs w:val="24"/>
        </w:rPr>
        <w:t>Direct Known Superclasses (Generalization)</w:t>
      </w:r>
    </w:p>
    <w:p w14:paraId="7B6438B7" w14:textId="77777777" w:rsidR="00DB049B" w:rsidRDefault="002E1E5F" w:rsidP="006977BE">
      <w:hyperlink w:anchor="_72b7d3db018aa6b2ac9fd5dcdf816a12" w:history="1">
        <w:r w:rsidR="006977BE">
          <w:rPr>
            <w:rStyle w:val="Hyperlink"/>
          </w:rPr>
          <w:t>AnyPrimitiveType</w:t>
        </w:r>
      </w:hyperlink>
    </w:p>
    <w:p w14:paraId="4EE0AC8E" w14:textId="77777777" w:rsidR="00DB049B" w:rsidRDefault="00022C8A" w:rsidP="006977BE">
      <w:r w:rsidRPr="00022C8A">
        <w:t xml:space="preserve"> </w:t>
      </w:r>
    </w:p>
    <w:p w14:paraId="1C48A8F7" w14:textId="77777777" w:rsidR="002C0F83" w:rsidRPr="005F31BE" w:rsidRDefault="00F851FF" w:rsidP="005F31BE">
      <w:pPr>
        <w:pStyle w:val="Heading4"/>
      </w:pPr>
      <w:bookmarkStart w:id="122" w:name="_5618f0ea3d5c7b6941d4be66259e0d28"/>
      <w:bookmarkStart w:id="123" w:name="_Toc277079938"/>
      <w:r w:rsidRPr="005F31BE">
        <w:t>&lt;DataType&gt; RegularExpression</w:t>
      </w:r>
      <w:bookmarkEnd w:id="122"/>
      <w:bookmarkEnd w:id="123"/>
    </w:p>
    <w:p w14:paraId="2A86DC5B" w14:textId="77777777" w:rsidR="0063570E" w:rsidRDefault="0063570E" w:rsidP="00383490"/>
    <w:p w14:paraId="12C0539F" w14:textId="77777777" w:rsidR="00A855E6" w:rsidRDefault="00383490" w:rsidP="00263593">
      <w:r w:rsidRPr="00875584">
        <w:rPr>
          <w:rFonts w:ascii="Arial" w:hAnsi="Arial"/>
          <w:b/>
          <w:sz w:val="24"/>
          <w:szCs w:val="24"/>
        </w:rPr>
        <w:t>Description</w:t>
      </w:r>
    </w:p>
    <w:p w14:paraId="7754B5F4" w14:textId="77777777" w:rsidR="00DB049B" w:rsidRDefault="005C6CB8" w:rsidP="006977BE">
      <w:r>
        <w:t xml:space="preserve"> </w:t>
      </w:r>
    </w:p>
    <w:p w14:paraId="07D53E84" w14:textId="77777777" w:rsidR="00D23B64" w:rsidRDefault="002E1E5F">
      <w:r>
        <w:t>A Perl regular expression defining a string pattern</w:t>
      </w:r>
    </w:p>
    <w:p w14:paraId="1ACBFE96" w14:textId="77777777" w:rsidR="00DB049B" w:rsidRDefault="00C51B43" w:rsidP="006977BE">
      <w:r>
        <w:t xml:space="preserve"> </w:t>
      </w:r>
      <w:r w:rsidR="009F2598">
        <w:t xml:space="preserve">  </w:t>
      </w:r>
    </w:p>
    <w:p w14:paraId="1EF26F8D" w14:textId="77777777" w:rsidR="0063570E" w:rsidRDefault="0063570E" w:rsidP="00383490"/>
    <w:p w14:paraId="55AE2A65" w14:textId="77777777" w:rsidR="00A855E6" w:rsidRDefault="00383490" w:rsidP="00263593">
      <w:r w:rsidRPr="00875584">
        <w:rPr>
          <w:rFonts w:ascii="Arial" w:hAnsi="Arial"/>
          <w:b/>
          <w:sz w:val="24"/>
          <w:szCs w:val="24"/>
        </w:rPr>
        <w:t>Diagrams</w:t>
      </w:r>
    </w:p>
    <w:p w14:paraId="159D4B0C" w14:textId="77777777" w:rsidR="00DB049B" w:rsidRDefault="002E1E5F" w:rsidP="006977BE">
      <w:hyperlink w:anchor="_1b4f676a5a33d3d5b1673552f8bd8ac1" w:history="1">
        <w:r w:rsidR="003E7695">
          <w:rPr>
            <w:rStyle w:val="Hyperlink"/>
          </w:rPr>
          <w:t>PrimitiveDataTypes</w:t>
        </w:r>
      </w:hyperlink>
    </w:p>
    <w:p w14:paraId="4E54C37B" w14:textId="77777777" w:rsidR="00DB049B" w:rsidRDefault="00022C8A" w:rsidP="006977BE">
      <w:r w:rsidRPr="00022C8A">
        <w:t xml:space="preserve"> </w:t>
      </w:r>
    </w:p>
    <w:p w14:paraId="24DC2166" w14:textId="77777777" w:rsidR="002C0F83" w:rsidRPr="005F31BE" w:rsidRDefault="00F851FF" w:rsidP="005F31BE">
      <w:pPr>
        <w:pStyle w:val="Heading4"/>
      </w:pPr>
      <w:bookmarkStart w:id="124" w:name="_6a90be7cfa784ea4b4e8cad8f4a47e82"/>
      <w:bookmarkStart w:id="125" w:name="_Toc277079939"/>
      <w:r w:rsidRPr="005F31BE">
        <w:t>&lt;DataType&gt; StringPrimitive</w:t>
      </w:r>
      <w:bookmarkEnd w:id="124"/>
      <w:bookmarkEnd w:id="125"/>
    </w:p>
    <w:p w14:paraId="2BFA061F" w14:textId="77777777" w:rsidR="0063570E" w:rsidRDefault="0063570E" w:rsidP="00383490"/>
    <w:p w14:paraId="31C9925A" w14:textId="77777777" w:rsidR="00A855E6" w:rsidRDefault="00383490" w:rsidP="00263593">
      <w:r w:rsidRPr="00875584">
        <w:rPr>
          <w:rFonts w:ascii="Arial" w:hAnsi="Arial"/>
          <w:b/>
          <w:sz w:val="24"/>
          <w:szCs w:val="24"/>
        </w:rPr>
        <w:t>Description</w:t>
      </w:r>
    </w:p>
    <w:p w14:paraId="1D005E4A" w14:textId="77777777" w:rsidR="00DB049B" w:rsidRDefault="005C6CB8" w:rsidP="006977BE">
      <w:r>
        <w:t xml:space="preserve"> </w:t>
      </w:r>
    </w:p>
    <w:p w14:paraId="322DFD53" w14:textId="77777777" w:rsidR="00D23B64" w:rsidRDefault="002E1E5F">
      <w:r>
        <w:t>A character string.</w:t>
      </w:r>
    </w:p>
    <w:p w14:paraId="295C14B9" w14:textId="77777777" w:rsidR="00DB049B" w:rsidRDefault="00C51B43" w:rsidP="006977BE">
      <w:r>
        <w:t xml:space="preserve"> </w:t>
      </w:r>
      <w:r w:rsidR="009F2598">
        <w:t xml:space="preserve">  </w:t>
      </w:r>
    </w:p>
    <w:p w14:paraId="4C93C031" w14:textId="77777777" w:rsidR="0063570E" w:rsidRDefault="0063570E" w:rsidP="00383490"/>
    <w:p w14:paraId="5B410079" w14:textId="77777777" w:rsidR="00A855E6" w:rsidRDefault="00383490" w:rsidP="00263593">
      <w:r w:rsidRPr="00875584">
        <w:rPr>
          <w:rFonts w:ascii="Arial" w:hAnsi="Arial"/>
          <w:b/>
          <w:sz w:val="24"/>
          <w:szCs w:val="24"/>
        </w:rPr>
        <w:t>Diagrams</w:t>
      </w:r>
    </w:p>
    <w:p w14:paraId="67BC18A4" w14:textId="77777777" w:rsidR="00DB049B" w:rsidRDefault="002E1E5F" w:rsidP="006977BE">
      <w:hyperlink w:anchor="_1b4f676a5a33d3d5b1673552f8bd8ac1" w:history="1">
        <w:r w:rsidR="003E7695">
          <w:rPr>
            <w:rStyle w:val="Hyperlink"/>
          </w:rPr>
          <w:t>PrimitiveDataTypes</w:t>
        </w:r>
      </w:hyperlink>
    </w:p>
    <w:p w14:paraId="360A40FE" w14:textId="77777777" w:rsidR="0063570E" w:rsidRDefault="0063570E" w:rsidP="00383490"/>
    <w:p w14:paraId="426C1BF4" w14:textId="77777777" w:rsidR="00A855E6" w:rsidRDefault="00383490" w:rsidP="00263593">
      <w:r w:rsidRPr="00875584">
        <w:rPr>
          <w:rFonts w:ascii="Arial" w:hAnsi="Arial"/>
          <w:b/>
          <w:sz w:val="24"/>
          <w:szCs w:val="24"/>
        </w:rPr>
        <w:t>Direct Known Superclasses (Generalization)</w:t>
      </w:r>
    </w:p>
    <w:p w14:paraId="487924A6" w14:textId="77777777" w:rsidR="00DB049B" w:rsidRDefault="002E1E5F" w:rsidP="006977BE">
      <w:hyperlink w:anchor="_72b7d3db018aa6b2ac9fd5dcdf816a12" w:history="1">
        <w:r w:rsidR="006977BE">
          <w:rPr>
            <w:rStyle w:val="Hyperlink"/>
          </w:rPr>
          <w:t>AnyPrimitiveType</w:t>
        </w:r>
      </w:hyperlink>
    </w:p>
    <w:p w14:paraId="6A7FD94E" w14:textId="77777777" w:rsidR="00DB049B" w:rsidRDefault="00022C8A" w:rsidP="006977BE">
      <w:r w:rsidRPr="00022C8A">
        <w:t xml:space="preserve"> </w:t>
      </w:r>
    </w:p>
    <w:p w14:paraId="45C07FD8" w14:textId="77777777" w:rsidR="002C0F83" w:rsidRPr="005F31BE" w:rsidRDefault="00F851FF" w:rsidP="005F31BE">
      <w:pPr>
        <w:pStyle w:val="Heading4"/>
      </w:pPr>
      <w:bookmarkStart w:id="126" w:name="_a28995c5bf2253d86854a7a97e55ba1d"/>
      <w:bookmarkStart w:id="127" w:name="_Toc277079940"/>
      <w:r w:rsidRPr="005F31BE">
        <w:t>&lt;DataType&gt; TimeMatchPattern</w:t>
      </w:r>
      <w:bookmarkEnd w:id="126"/>
      <w:bookmarkEnd w:id="127"/>
    </w:p>
    <w:p w14:paraId="04F55AA3" w14:textId="77777777" w:rsidR="0063570E" w:rsidRDefault="0063570E" w:rsidP="00383490"/>
    <w:p w14:paraId="53A2D889" w14:textId="77777777" w:rsidR="00A855E6" w:rsidRDefault="00383490" w:rsidP="00263593">
      <w:r w:rsidRPr="00875584">
        <w:rPr>
          <w:rFonts w:ascii="Arial" w:hAnsi="Arial"/>
          <w:b/>
          <w:sz w:val="24"/>
          <w:szCs w:val="24"/>
        </w:rPr>
        <w:t>Description</w:t>
      </w:r>
    </w:p>
    <w:p w14:paraId="2959D7E3" w14:textId="77777777" w:rsidR="00DB049B" w:rsidRDefault="005C6CB8" w:rsidP="006977BE">
      <w:r>
        <w:t xml:space="preserve"> </w:t>
      </w:r>
    </w:p>
    <w:p w14:paraId="76BBEA51" w14:textId="77777777" w:rsidR="00D23B64" w:rsidRDefault="002E1E5F">
      <w:r>
        <w:t>A string pattern</w:t>
      </w:r>
      <w:r>
        <w:t xml:space="preserve"> defining valid Time values</w:t>
      </w:r>
    </w:p>
    <w:p w14:paraId="221910E0" w14:textId="77777777" w:rsidR="00D23B64" w:rsidRDefault="002E1E5F">
      <w:r>
        <w:t xml:space="preserve"> </w:t>
      </w:r>
    </w:p>
    <w:p w14:paraId="36A92722" w14:textId="77777777" w:rsidR="00D23B64" w:rsidRDefault="002E1E5F">
      <w:r>
        <w:t>Following ISO 8601 for literal representations, the time match pattern uses the letters ‘h’, ‘m’, and ‘s’ to indicate required but unspecified characters, ‘?’ to indicate optional characters, and ‘x’ to indicate prohibited characters.</w:t>
      </w:r>
    </w:p>
    <w:p w14:paraId="124F2151" w14:textId="77777777" w:rsidR="00D23B64" w:rsidRDefault="002E1E5F">
      <w:r>
        <w:t>)</w:t>
      </w:r>
    </w:p>
    <w:p w14:paraId="00BDCB5D" w14:textId="77777777" w:rsidR="00DB049B" w:rsidRDefault="00C51B43" w:rsidP="006977BE">
      <w:r>
        <w:t xml:space="preserve"> </w:t>
      </w:r>
      <w:r w:rsidR="009F2598">
        <w:t xml:space="preserve">  </w:t>
      </w:r>
    </w:p>
    <w:p w14:paraId="0C2F6556" w14:textId="77777777" w:rsidR="0063570E" w:rsidRDefault="0063570E" w:rsidP="00383490"/>
    <w:p w14:paraId="114F50B7" w14:textId="77777777" w:rsidR="00A855E6" w:rsidRDefault="00383490" w:rsidP="00263593">
      <w:r w:rsidRPr="00875584">
        <w:rPr>
          <w:rFonts w:ascii="Arial" w:hAnsi="Arial"/>
          <w:b/>
          <w:sz w:val="24"/>
          <w:szCs w:val="24"/>
        </w:rPr>
        <w:t>Diagrams</w:t>
      </w:r>
    </w:p>
    <w:p w14:paraId="2AD82B80" w14:textId="77777777" w:rsidR="00DB049B" w:rsidRDefault="002E1E5F" w:rsidP="006977BE">
      <w:hyperlink w:anchor="_1b4f676a5a33d3d5b1673552f8bd8ac1" w:history="1">
        <w:r w:rsidR="003E7695">
          <w:rPr>
            <w:rStyle w:val="Hyperlink"/>
          </w:rPr>
          <w:t>PrimitiveDataTypes</w:t>
        </w:r>
      </w:hyperlink>
    </w:p>
    <w:p w14:paraId="4209935F" w14:textId="77777777" w:rsidR="00DB049B" w:rsidRDefault="00022C8A" w:rsidP="006977BE">
      <w:r w:rsidRPr="00022C8A">
        <w:t xml:space="preserve"> </w:t>
      </w:r>
    </w:p>
    <w:p w14:paraId="046778BF" w14:textId="77777777" w:rsidR="002C0F83" w:rsidRPr="005F31BE" w:rsidRDefault="00F851FF" w:rsidP="005F31BE">
      <w:pPr>
        <w:pStyle w:val="Heading4"/>
      </w:pPr>
      <w:bookmarkStart w:id="128" w:name="_05e0f2a221f0733d693058e9253b0017"/>
      <w:bookmarkStart w:id="129" w:name="_Toc277079941"/>
      <w:r w:rsidRPr="005F31BE">
        <w:t>&lt;DataType&gt; TimePrimitive</w:t>
      </w:r>
      <w:bookmarkEnd w:id="128"/>
      <w:bookmarkEnd w:id="129"/>
    </w:p>
    <w:p w14:paraId="108FEF49" w14:textId="77777777" w:rsidR="0063570E" w:rsidRDefault="0063570E" w:rsidP="00383490"/>
    <w:p w14:paraId="7CDB8A53" w14:textId="77777777" w:rsidR="00A855E6" w:rsidRDefault="00383490" w:rsidP="00263593">
      <w:r w:rsidRPr="00875584">
        <w:rPr>
          <w:rFonts w:ascii="Arial" w:hAnsi="Arial"/>
          <w:b/>
          <w:sz w:val="24"/>
          <w:szCs w:val="24"/>
        </w:rPr>
        <w:t>Description</w:t>
      </w:r>
    </w:p>
    <w:p w14:paraId="0D5684F2" w14:textId="77777777" w:rsidR="00DB049B" w:rsidRDefault="005C6CB8" w:rsidP="006977BE">
      <w:r>
        <w:t xml:space="preserve"> </w:t>
      </w:r>
    </w:p>
    <w:p w14:paraId="4B36F5E1" w14:textId="77777777" w:rsidR="00D23B64" w:rsidRDefault="002E1E5F">
      <w:r>
        <w:t>A point in time.</w:t>
      </w:r>
    </w:p>
    <w:p w14:paraId="16839AE6" w14:textId="77777777" w:rsidR="00DB049B" w:rsidRDefault="00C51B43" w:rsidP="006977BE">
      <w:r>
        <w:t xml:space="preserve"> </w:t>
      </w:r>
      <w:r w:rsidR="009F2598">
        <w:t xml:space="preserve">  </w:t>
      </w:r>
    </w:p>
    <w:p w14:paraId="51DA1B15" w14:textId="77777777" w:rsidR="0063570E" w:rsidRDefault="0063570E" w:rsidP="00383490"/>
    <w:p w14:paraId="374DD0F1" w14:textId="77777777" w:rsidR="00A855E6" w:rsidRDefault="00383490" w:rsidP="00263593">
      <w:r w:rsidRPr="00875584">
        <w:rPr>
          <w:rFonts w:ascii="Arial" w:hAnsi="Arial"/>
          <w:b/>
          <w:sz w:val="24"/>
          <w:szCs w:val="24"/>
        </w:rPr>
        <w:t>Diagrams</w:t>
      </w:r>
    </w:p>
    <w:p w14:paraId="3F557F00" w14:textId="77777777" w:rsidR="00DB049B" w:rsidRDefault="002E1E5F" w:rsidP="006977BE">
      <w:hyperlink w:anchor="_1b4f676a5a33d3d5b1673552f8bd8ac1" w:history="1">
        <w:r w:rsidR="003E7695">
          <w:rPr>
            <w:rStyle w:val="Hyperlink"/>
          </w:rPr>
          <w:t>PrimitiveDataTypes</w:t>
        </w:r>
      </w:hyperlink>
    </w:p>
    <w:p w14:paraId="4DF5E77C" w14:textId="77777777" w:rsidR="0063570E" w:rsidRDefault="0063570E" w:rsidP="00383490"/>
    <w:p w14:paraId="6DBE5AA2" w14:textId="77777777" w:rsidR="00A855E6" w:rsidRDefault="00383490" w:rsidP="00263593">
      <w:r w:rsidRPr="00875584">
        <w:rPr>
          <w:rFonts w:ascii="Arial" w:hAnsi="Arial"/>
          <w:b/>
          <w:sz w:val="24"/>
          <w:szCs w:val="24"/>
        </w:rPr>
        <w:t>Direct Known Superclasses (Generalization)</w:t>
      </w:r>
    </w:p>
    <w:p w14:paraId="3AA7E9D8" w14:textId="77777777" w:rsidR="00DB049B" w:rsidRDefault="002E1E5F" w:rsidP="006977BE">
      <w:hyperlink w:anchor="_72b7d3db018aa6b2ac9fd5dcdf816a12" w:history="1">
        <w:r w:rsidR="006977BE">
          <w:rPr>
            <w:rStyle w:val="Hyperlink"/>
          </w:rPr>
          <w:t>AnyPrimitiveType</w:t>
        </w:r>
      </w:hyperlink>
    </w:p>
    <w:p w14:paraId="56C2DA03" w14:textId="77777777" w:rsidR="005F31BE" w:rsidRDefault="001F24CC" w:rsidP="005F31BE">
      <w:pPr>
        <w:pStyle w:val="Heading3"/>
      </w:pPr>
      <w:bookmarkStart w:id="130" w:name="_Toc277079942"/>
      <w:r>
        <w:t>&lt;Package&gt; Reference Metamodel</w:t>
      </w:r>
      <w:bookmarkEnd w:id="130"/>
    </w:p>
    <w:p w14:paraId="0C327711" w14:textId="77777777" w:rsidR="00D91281" w:rsidRDefault="005C6CB8" w:rsidP="0039400D">
      <w:r>
        <w:t xml:space="preserve"> </w:t>
      </w:r>
    </w:p>
    <w:p w14:paraId="070E6FB7" w14:textId="77777777" w:rsidR="00D23B64" w:rsidRDefault="002E1E5F">
      <w:r>
        <w:t>This section describes the aspects of the basic UML building blocks (Class, Property, DataType, Enumeration) that are used by the AML Object Model. Note t</w:t>
      </w:r>
      <w:r>
        <w:t>hat the representation, while faithful to UML 2.5, has been flattened and simplified.</w:t>
      </w:r>
    </w:p>
    <w:p w14:paraId="4FE07D39" w14:textId="77777777" w:rsidR="003E4BE1" w:rsidRDefault="0001444D" w:rsidP="00595F8A">
      <w:r>
        <w:tab/>
      </w:r>
      <w:r>
        <w:tab/>
      </w:r>
      <w:r>
        <w:tab/>
      </w:r>
      <w:r>
        <w:tab/>
      </w:r>
      <w:r>
        <w:rPr>
          <w:noProof/>
        </w:rPr>
        <w:drawing>
          <wp:inline distT="0" distB="0" distL="0" distR="0" wp14:anchorId="58CFB463" wp14:editId="334810E2">
            <wp:extent cx="5934075" cy="3114675"/>
            <wp:effectExtent l="0" t="0" r="0" b="0"/>
            <wp:docPr id="12" name="Picture 567319193.png" descr="5673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7319193.png"/>
                    <pic:cNvPicPr/>
                  </pic:nvPicPr>
                  <pic:blipFill>
                    <a:blip r:embed="rId32" cstate="print"/>
                    <a:stretch>
                      <a:fillRect/>
                    </a:stretch>
                  </pic:blipFill>
                  <pic:spPr>
                    <a:xfrm>
                      <a:off x="0" y="0"/>
                      <a:ext cx="5934075" cy="3114675"/>
                    </a:xfrm>
                    <a:prstGeom prst="rect">
                      <a:avLst/>
                    </a:prstGeom>
                  </pic:spPr>
                </pic:pic>
              </a:graphicData>
            </a:graphic>
          </wp:inline>
        </w:drawing>
      </w:r>
    </w:p>
    <w:p w14:paraId="7230C0F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1" w:name="_4067d3d86b09d7e8c4b542bda7773054"/>
      <w:r w:rsidRPr="007B5B34">
        <w:rPr>
          <w:b/>
          <w:sz w:val="24"/>
          <w:szCs w:val="24"/>
        </w:rPr>
        <w:t>Reference Metamodel</w:t>
      </w:r>
      <w:bookmarkEnd w:id="131"/>
    </w:p>
    <w:p w14:paraId="53675B42" w14:textId="77777777" w:rsidR="003E4BE1" w:rsidRDefault="005C6CB8" w:rsidP="00AB09F3">
      <w:r>
        <w:t xml:space="preserve"> </w:t>
      </w:r>
    </w:p>
    <w:p w14:paraId="3F24CE51" w14:textId="77777777" w:rsidR="00D23B64" w:rsidRDefault="002E1E5F">
      <w:r>
        <w:t>This diagram shows the aspects of the UML Classifier, Property and DataType elements that are used in the AML Object Model. Some of the aspects of the model such as the MultiplicityElement have been flattened for simplification. Note that the AML Object Mo</w:t>
      </w:r>
      <w:r>
        <w:t>del sepcializes UML Property by differentiating properties with an upper multiplicity value of 1 and an upper multiplicity value greater than one.</w:t>
      </w:r>
    </w:p>
    <w:p w14:paraId="020BBD04" w14:textId="77777777" w:rsidR="003E4BE1" w:rsidRDefault="00CB577B" w:rsidP="00AB09F3">
      <w:r>
        <w:t xml:space="preserve">       </w:t>
      </w:r>
    </w:p>
    <w:p w14:paraId="175EEFCA" w14:textId="77777777" w:rsidR="00DB049B" w:rsidRDefault="00022C8A" w:rsidP="006977BE">
      <w:r w:rsidRPr="00022C8A">
        <w:t xml:space="preserve"> </w:t>
      </w:r>
    </w:p>
    <w:p w14:paraId="3021C7BE" w14:textId="77777777" w:rsidR="002C0F83" w:rsidRPr="005F31BE" w:rsidRDefault="00F851FF" w:rsidP="005F31BE">
      <w:pPr>
        <w:pStyle w:val="Heading4"/>
      </w:pPr>
      <w:bookmarkStart w:id="132" w:name="_702e30cd0381b6e9726bcc6fe779a70f"/>
      <w:bookmarkStart w:id="133" w:name="_Toc277079943"/>
      <w:r w:rsidRPr="005F31BE">
        <w:t>&lt;Class&gt; CollectionProperty</w:t>
      </w:r>
      <w:bookmarkEnd w:id="132"/>
      <w:bookmarkEnd w:id="133"/>
    </w:p>
    <w:p w14:paraId="1AF886B6" w14:textId="77777777" w:rsidR="0063570E" w:rsidRDefault="0063570E" w:rsidP="00383490"/>
    <w:p w14:paraId="4B54C0EB" w14:textId="77777777" w:rsidR="00A855E6" w:rsidRDefault="00383490" w:rsidP="00263593">
      <w:r w:rsidRPr="00875584">
        <w:rPr>
          <w:rFonts w:ascii="Arial" w:hAnsi="Arial"/>
          <w:b/>
          <w:sz w:val="24"/>
          <w:szCs w:val="24"/>
        </w:rPr>
        <w:t>Description</w:t>
      </w:r>
    </w:p>
    <w:p w14:paraId="0D79D82F" w14:textId="77777777" w:rsidR="00DB049B" w:rsidRDefault="005C6CB8" w:rsidP="006977BE">
      <w:r>
        <w:t xml:space="preserve"> </w:t>
      </w:r>
    </w:p>
    <w:p w14:paraId="16672A44" w14:textId="77777777" w:rsidR="00D23B64" w:rsidRDefault="002E1E5F">
      <w:r>
        <w:t xml:space="preserve">CollectionProperty represents the subset of UML Property </w:t>
      </w:r>
      <w:r>
        <w:t>instances that can occur more than one time. A CollectionProperty instance is viewed by AML as a collection of objects of a given type that possess two separate characteristics:</w:t>
      </w:r>
    </w:p>
    <w:p w14:paraId="0ECD261B" w14:textId="77777777" w:rsidR="00D23B64" w:rsidRDefault="002E1E5F">
      <w:pPr>
        <w:pStyle w:val="ListParagraph"/>
        <w:numPr>
          <w:ilvl w:val="0"/>
          <w:numId w:val="26"/>
        </w:numPr>
      </w:pPr>
      <w:r>
        <w:t>The collection as a whole may be required, optional or prohibited.</w:t>
      </w:r>
    </w:p>
    <w:p w14:paraId="6F3BA482" w14:textId="77777777" w:rsidR="00D23B64" w:rsidRDefault="002E1E5F">
      <w:pPr>
        <w:pStyle w:val="ListParagraph"/>
        <w:numPr>
          <w:ilvl w:val="0"/>
          <w:numId w:val="26"/>
        </w:numPr>
      </w:pPr>
      <w:r>
        <w:t>The cardina</w:t>
      </w:r>
      <w:r>
        <w:t>lity of the collection may be constrained.</w:t>
      </w:r>
    </w:p>
    <w:p w14:paraId="5E231319" w14:textId="77777777" w:rsidR="00D23B64" w:rsidRDefault="002E1E5F">
      <w:r>
        <w:t>This combination allows a number of useful constructs, including:</w:t>
      </w:r>
    </w:p>
    <w:p w14:paraId="02A09A4D" w14:textId="77777777" w:rsidR="00D23B64" w:rsidRDefault="002E1E5F">
      <w:pPr>
        <w:pStyle w:val="ListParagraph"/>
        <w:numPr>
          <w:ilvl w:val="0"/>
          <w:numId w:val="28"/>
        </w:numPr>
      </w:pPr>
      <w:r>
        <w:t>Requiring that a list be present but that it have no members, which can be used to assert a relationship between an object and an empty set of obje</w:t>
      </w:r>
      <w:r>
        <w:t>cts</w:t>
      </w:r>
    </w:p>
    <w:p w14:paraId="664C24E2" w14:textId="77777777" w:rsidR="00D23B64" w:rsidRDefault="002E1E5F">
      <w:pPr>
        <w:pStyle w:val="ListParagraph"/>
        <w:numPr>
          <w:ilvl w:val="0"/>
          <w:numId w:val="28"/>
        </w:numPr>
      </w:pPr>
      <w:r>
        <w:t>making an attribute optional, but, if present, requiring that it have a minimum number of members</w:t>
      </w:r>
    </w:p>
    <w:p w14:paraId="122FD2B1" w14:textId="77777777" w:rsidR="00D23B64" w:rsidRDefault="002E1E5F">
      <w:r>
        <w:t xml:space="preserve"> </w:t>
      </w:r>
    </w:p>
    <w:p w14:paraId="4FB27996" w14:textId="77777777" w:rsidR="00DB049B" w:rsidRDefault="00C51B43" w:rsidP="006977BE">
      <w:r>
        <w:t xml:space="preserve"> </w:t>
      </w:r>
      <w:r w:rsidR="009F2598">
        <w:t xml:space="preserve">  </w:t>
      </w:r>
      <w:r>
        <w:t xml:space="preserve"> </w:t>
      </w:r>
      <w:r w:rsidR="009F2598">
        <w:t xml:space="preserve">  </w:t>
      </w:r>
    </w:p>
    <w:p w14:paraId="0CEF4C8E" w14:textId="77777777" w:rsidR="0063570E" w:rsidRDefault="0063570E" w:rsidP="00383490"/>
    <w:p w14:paraId="5358ADFD" w14:textId="77777777" w:rsidR="00A855E6" w:rsidRDefault="00383490" w:rsidP="00263593">
      <w:r w:rsidRPr="00875584">
        <w:rPr>
          <w:rFonts w:ascii="Arial" w:hAnsi="Arial"/>
          <w:b/>
          <w:sz w:val="24"/>
          <w:szCs w:val="24"/>
        </w:rPr>
        <w:t>Diagrams</w:t>
      </w:r>
    </w:p>
    <w:p w14:paraId="0C17AAEA" w14:textId="77777777" w:rsidR="00DB049B" w:rsidRDefault="002E1E5F"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03048AFC" w14:textId="77777777" w:rsidR="0063570E" w:rsidRDefault="0063570E" w:rsidP="00383490"/>
    <w:p w14:paraId="60548CF5" w14:textId="77777777" w:rsidR="00A855E6" w:rsidRDefault="00383490" w:rsidP="00263593">
      <w:r w:rsidRPr="00875584">
        <w:rPr>
          <w:rFonts w:ascii="Arial" w:hAnsi="Arial"/>
          <w:b/>
          <w:sz w:val="24"/>
          <w:szCs w:val="24"/>
        </w:rPr>
        <w:t>Direct Known Superclasses (Generalization)</w:t>
      </w:r>
    </w:p>
    <w:p w14:paraId="26B081AD" w14:textId="77777777" w:rsidR="00DB049B" w:rsidRDefault="002E1E5F" w:rsidP="006977BE">
      <w:hyperlink w:anchor="_652433ba6af347b5ab3d4b0b4b2931c9" w:history="1">
        <w:r w:rsidR="006977BE">
          <w:rPr>
            <w:rStyle w:val="Hyperlink"/>
          </w:rPr>
          <w:t>Property</w:t>
        </w:r>
      </w:hyperlink>
    </w:p>
    <w:p w14:paraId="5C6B9F31" w14:textId="77777777" w:rsidR="00DB049B" w:rsidRDefault="00022C8A" w:rsidP="006977BE">
      <w:r w:rsidRPr="00022C8A">
        <w:t xml:space="preserve"> </w:t>
      </w:r>
    </w:p>
    <w:p w14:paraId="27C6F05F" w14:textId="77777777" w:rsidR="002C0F83" w:rsidRPr="005F31BE" w:rsidRDefault="00F851FF" w:rsidP="005F31BE">
      <w:pPr>
        <w:pStyle w:val="Heading4"/>
      </w:pPr>
      <w:bookmarkStart w:id="134" w:name="_d5914eb0da42172989bbe57f23fc4310"/>
      <w:bookmarkStart w:id="135" w:name="_Toc277079944"/>
      <w:r w:rsidRPr="005F31BE">
        <w:t>&lt;Class&gt; DataType</w:t>
      </w:r>
      <w:bookmarkEnd w:id="134"/>
      <w:bookmarkEnd w:id="135"/>
    </w:p>
    <w:p w14:paraId="160030A0" w14:textId="77777777" w:rsidR="0063570E" w:rsidRDefault="0063570E" w:rsidP="00383490"/>
    <w:p w14:paraId="205621E0" w14:textId="77777777" w:rsidR="00A855E6" w:rsidRDefault="00383490" w:rsidP="00263593">
      <w:r w:rsidRPr="00875584">
        <w:rPr>
          <w:rFonts w:ascii="Arial" w:hAnsi="Arial"/>
          <w:b/>
          <w:sz w:val="24"/>
          <w:szCs w:val="24"/>
        </w:rPr>
        <w:t>Description</w:t>
      </w:r>
    </w:p>
    <w:p w14:paraId="235E473F" w14:textId="77777777" w:rsidR="00DB049B" w:rsidRDefault="005C6CB8" w:rsidP="006977BE">
      <w:r>
        <w:t xml:space="preserve"> </w:t>
      </w:r>
    </w:p>
    <w:p w14:paraId="72E0108E" w14:textId="77777777" w:rsidR="00D23B64" w:rsidRDefault="002E1E5F">
      <w:r>
        <w:t>DataTypes model Types whose instances are distinguished only by their value.</w:t>
      </w:r>
    </w:p>
    <w:p w14:paraId="18E7FB2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69B6389" w14:textId="77777777" w:rsidR="0063570E" w:rsidRDefault="0063570E" w:rsidP="00383490"/>
    <w:p w14:paraId="62463A1C" w14:textId="77777777" w:rsidR="00A855E6" w:rsidRDefault="00383490" w:rsidP="00263593">
      <w:r w:rsidRPr="00875584">
        <w:rPr>
          <w:rFonts w:ascii="Arial" w:hAnsi="Arial"/>
          <w:b/>
          <w:sz w:val="24"/>
          <w:szCs w:val="24"/>
        </w:rPr>
        <w:t>Diagrams</w:t>
      </w:r>
    </w:p>
    <w:p w14:paraId="3B303EFB" w14:textId="77777777" w:rsidR="00DB049B" w:rsidRDefault="002E1E5F"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44ECF1DC" w14:textId="77777777" w:rsidR="0063570E" w:rsidRDefault="0063570E" w:rsidP="00383490"/>
    <w:p w14:paraId="5107541F" w14:textId="77777777" w:rsidR="00A855E6" w:rsidRDefault="00383490" w:rsidP="00263593">
      <w:r w:rsidRPr="00875584">
        <w:rPr>
          <w:rFonts w:ascii="Arial" w:hAnsi="Arial"/>
          <w:b/>
          <w:sz w:val="24"/>
          <w:szCs w:val="24"/>
        </w:rPr>
        <w:t>Direct Known Superclasses (Generalization)</w:t>
      </w:r>
    </w:p>
    <w:p w14:paraId="213302E1" w14:textId="77777777" w:rsidR="00DB049B" w:rsidRDefault="002E1E5F" w:rsidP="006977BE">
      <w:hyperlink w:anchor="_31f3bed9860f1a34043799bd12ffe873" w:history="1">
        <w:r w:rsidR="006977BE">
          <w:rPr>
            <w:rStyle w:val="Hyperlink"/>
          </w:rPr>
          <w:t>Classifier</w:t>
        </w:r>
      </w:hyperlink>
    </w:p>
    <w:p w14:paraId="3D022E81" w14:textId="77777777" w:rsidR="0063570E" w:rsidRDefault="0063570E" w:rsidP="00383490"/>
    <w:p w14:paraId="17BEF09E" w14:textId="77777777" w:rsidR="00A855E6" w:rsidRDefault="00383490" w:rsidP="00263593">
      <w:r w:rsidRPr="00875584">
        <w:rPr>
          <w:rFonts w:ascii="Arial" w:hAnsi="Arial"/>
          <w:b/>
          <w:sz w:val="24"/>
          <w:szCs w:val="24"/>
        </w:rPr>
        <w:t>Direct Known Subclasses (Specialization)</w:t>
      </w:r>
    </w:p>
    <w:p w14:paraId="1321AA81" w14:textId="77777777" w:rsidR="00DB049B" w:rsidRDefault="002E1E5F"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14:paraId="0D96C6D2" w14:textId="77777777" w:rsidR="00DB049B" w:rsidRDefault="00022C8A" w:rsidP="006977BE">
      <w:r w:rsidRPr="00022C8A">
        <w:t xml:space="preserve"> </w:t>
      </w:r>
    </w:p>
    <w:p w14:paraId="6C56235A" w14:textId="77777777" w:rsidR="002C0F83" w:rsidRPr="005F31BE" w:rsidRDefault="00F851FF" w:rsidP="005F31BE">
      <w:pPr>
        <w:pStyle w:val="Heading4"/>
      </w:pPr>
      <w:bookmarkStart w:id="136" w:name="_190e24bd48f094ad9ad981ac0b4eb47e"/>
      <w:bookmarkStart w:id="137" w:name="_Toc277079945"/>
      <w:r w:rsidRPr="005F31BE">
        <w:t>&lt;Class&gt; Enumeration</w:t>
      </w:r>
      <w:bookmarkEnd w:id="136"/>
      <w:bookmarkEnd w:id="137"/>
    </w:p>
    <w:p w14:paraId="3F973552" w14:textId="77777777" w:rsidR="0063570E" w:rsidRDefault="0063570E" w:rsidP="00383490"/>
    <w:p w14:paraId="26E56DEC" w14:textId="77777777" w:rsidR="00A855E6" w:rsidRDefault="00383490" w:rsidP="00263593">
      <w:r w:rsidRPr="00875584">
        <w:rPr>
          <w:rFonts w:ascii="Arial" w:hAnsi="Arial"/>
          <w:b/>
          <w:sz w:val="24"/>
          <w:szCs w:val="24"/>
        </w:rPr>
        <w:t>Description</w:t>
      </w:r>
    </w:p>
    <w:p w14:paraId="4AB6B620" w14:textId="77777777" w:rsidR="00DB049B" w:rsidRDefault="005C6CB8" w:rsidP="006977BE">
      <w:r>
        <w:t xml:space="preserve"> </w:t>
      </w:r>
    </w:p>
    <w:p w14:paraId="5E75B6BA" w14:textId="77777777" w:rsidR="00D23B64" w:rsidRDefault="002E1E5F">
      <w:r>
        <w:t>Enumeration is a kind of DataType. Each val</w:t>
      </w:r>
      <w:r>
        <w:t>ue of an Enumeration corresponds to one of its user-defined EnumerationLiterals.</w:t>
      </w:r>
    </w:p>
    <w:p w14:paraId="64EFD3E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FA08EE5" w14:textId="77777777" w:rsidR="0063570E" w:rsidRDefault="0063570E" w:rsidP="00383490"/>
    <w:p w14:paraId="2D96C275" w14:textId="77777777" w:rsidR="00A855E6" w:rsidRDefault="00383490" w:rsidP="00263593">
      <w:r w:rsidRPr="00875584">
        <w:rPr>
          <w:rFonts w:ascii="Arial" w:hAnsi="Arial"/>
          <w:b/>
          <w:sz w:val="24"/>
          <w:szCs w:val="24"/>
        </w:rPr>
        <w:t>Diagrams</w:t>
      </w:r>
    </w:p>
    <w:p w14:paraId="0BAEBF20" w14:textId="77777777" w:rsidR="00DB049B" w:rsidRDefault="002E1E5F"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49E6E014" w14:textId="77777777" w:rsidR="0063570E" w:rsidRDefault="0063570E" w:rsidP="00383490"/>
    <w:p w14:paraId="392F349C" w14:textId="77777777" w:rsidR="00A855E6" w:rsidRDefault="00383490" w:rsidP="00263593">
      <w:r w:rsidRPr="00875584">
        <w:rPr>
          <w:rFonts w:ascii="Arial" w:hAnsi="Arial"/>
          <w:b/>
          <w:sz w:val="24"/>
          <w:szCs w:val="24"/>
        </w:rPr>
        <w:t>Direct Known Superclasses (Generalization)</w:t>
      </w:r>
    </w:p>
    <w:p w14:paraId="63021A3D" w14:textId="77777777" w:rsidR="00DB049B" w:rsidRDefault="002E1E5F" w:rsidP="006977BE">
      <w:hyperlink w:anchor="_d5914eb0da42172989bbe57f23fc4310" w:history="1">
        <w:r w:rsidR="006977BE">
          <w:rPr>
            <w:rStyle w:val="Hyperlink"/>
          </w:rPr>
          <w:t>DataType</w:t>
        </w:r>
      </w:hyperlink>
    </w:p>
    <w:p w14:paraId="62B580A2" w14:textId="77777777" w:rsidR="0063570E" w:rsidRDefault="0063570E" w:rsidP="00383490"/>
    <w:p w14:paraId="6814A4F6" w14:textId="77777777" w:rsidR="00A855E6" w:rsidRDefault="00383490" w:rsidP="00263593">
      <w:r w:rsidRPr="00875584">
        <w:rPr>
          <w:rFonts w:ascii="Arial" w:hAnsi="Arial"/>
          <w:b/>
          <w:sz w:val="24"/>
          <w:szCs w:val="24"/>
        </w:rPr>
        <w:t>Direct Known Subclasses (Specialization)</w:t>
      </w:r>
    </w:p>
    <w:p w14:paraId="7B095099" w14:textId="77777777" w:rsidR="00DB049B" w:rsidRDefault="002E1E5F" w:rsidP="006977BE">
      <w:hyperlink w:anchor="_ad639ee3d4cd535b2d3e55238d69cc51" w:history="1">
        <w:r w:rsidR="006977BE">
          <w:rPr>
            <w:rStyle w:val="Hyperlink"/>
          </w:rPr>
          <w:t>EnumeratedValueDomain</w:t>
        </w:r>
      </w:hyperlink>
      <w:r w:rsidR="006977BE">
        <w:t xml:space="preserve"> </w:t>
      </w:r>
    </w:p>
    <w:p w14:paraId="2F65F89E" w14:textId="77777777" w:rsidR="0063570E" w:rsidRDefault="0063570E" w:rsidP="00383490"/>
    <w:p w14:paraId="75FF82C3" w14:textId="77777777" w:rsidR="00A855E6" w:rsidRDefault="00383490" w:rsidP="00263593">
      <w:r w:rsidRPr="00875584">
        <w:rPr>
          <w:rFonts w:ascii="Arial" w:hAnsi="Arial"/>
          <w:b/>
          <w:sz w:val="24"/>
          <w:szCs w:val="24"/>
        </w:rPr>
        <w:t>Associations</w:t>
      </w:r>
    </w:p>
    <w:p w14:paraId="664869F9" w14:textId="77777777" w:rsidR="00A8550F" w:rsidRDefault="00860CF1" w:rsidP="006977BE">
      <w:r>
        <w:t xml:space="preserve"> </w:t>
      </w:r>
    </w:p>
    <w:p w14:paraId="03166E78"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0E98B27C" w14:textId="77777777" w:rsidR="008B78EB" w:rsidRPr="00B603FB" w:rsidRDefault="005C6CB8" w:rsidP="00ED4063">
      <w:pPr>
        <w:rPr>
          <w:b/>
        </w:rPr>
      </w:pPr>
      <w:r>
        <w:t xml:space="preserve"> </w:t>
      </w:r>
    </w:p>
    <w:p w14:paraId="1303FE11" w14:textId="77777777" w:rsidR="00D23B64" w:rsidRDefault="002E1E5F">
      <w:r>
        <w:t xml:space="preserve"> </w:t>
      </w:r>
    </w:p>
    <w:p w14:paraId="1B369371" w14:textId="77777777" w:rsidR="00A8550F" w:rsidRDefault="00C32E8C" w:rsidP="006977BE">
      <w:r>
        <w:t xml:space="preserve"> </w:t>
      </w:r>
    </w:p>
    <w:p w14:paraId="17C3118C" w14:textId="77777777" w:rsidR="009922DE" w:rsidRDefault="009922DE" w:rsidP="009922DE">
      <w:r>
        <w:t xml:space="preserve">  </w:t>
      </w:r>
    </w:p>
    <w:p w14:paraId="3184E3E1" w14:textId="77777777" w:rsidR="0063570E" w:rsidRDefault="0063570E" w:rsidP="00383490"/>
    <w:p w14:paraId="5226F52C" w14:textId="77777777" w:rsidR="00A855E6" w:rsidRDefault="00383490" w:rsidP="00263593">
      <w:r w:rsidRPr="00875584">
        <w:rPr>
          <w:rFonts w:ascii="Arial" w:hAnsi="Arial"/>
          <w:b/>
          <w:sz w:val="24"/>
          <w:szCs w:val="24"/>
        </w:rPr>
        <w:t>Constraints</w:t>
      </w:r>
    </w:p>
    <w:p w14:paraId="3B9868EF" w14:textId="77777777" w:rsidR="0087616E" w:rsidRPr="00BC6BEC" w:rsidRDefault="0087616E" w:rsidP="00263593">
      <w:pPr>
        <w:rPr>
          <w:rFonts w:ascii="Arial" w:hAnsi="Arial"/>
          <w:b/>
          <w:sz w:val="24"/>
          <w:szCs w:val="24"/>
        </w:rPr>
      </w:pPr>
    </w:p>
    <w:p w14:paraId="60FE6B65" w14:textId="77777777"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14:paraId="1B6AE1FA" w14:textId="77777777" w:rsidR="00DB049B" w:rsidRDefault="00022C8A" w:rsidP="006977BE">
      <w:r w:rsidRPr="00022C8A">
        <w:t xml:space="preserve"> </w:t>
      </w:r>
    </w:p>
    <w:p w14:paraId="6E6BF6F4" w14:textId="77777777" w:rsidR="002C0F83" w:rsidRPr="005F31BE" w:rsidRDefault="00F851FF" w:rsidP="005F31BE">
      <w:pPr>
        <w:pStyle w:val="Heading4"/>
      </w:pPr>
      <w:bookmarkStart w:id="138" w:name="_652433ba6af347b5ab3d4b0b4b2931c9"/>
      <w:bookmarkStart w:id="139" w:name="_Toc277079946"/>
      <w:r w:rsidRPr="005F31BE">
        <w:t>&lt;Class&gt; Property</w:t>
      </w:r>
      <w:bookmarkEnd w:id="138"/>
      <w:bookmarkEnd w:id="139"/>
    </w:p>
    <w:p w14:paraId="3EEDE541" w14:textId="77777777" w:rsidR="0063570E" w:rsidRDefault="0063570E" w:rsidP="00383490"/>
    <w:p w14:paraId="4780B6C5" w14:textId="77777777" w:rsidR="00A855E6" w:rsidRDefault="00383490" w:rsidP="00263593">
      <w:r w:rsidRPr="00875584">
        <w:rPr>
          <w:rFonts w:ascii="Arial" w:hAnsi="Arial"/>
          <w:b/>
          <w:sz w:val="24"/>
          <w:szCs w:val="24"/>
        </w:rPr>
        <w:t>Description</w:t>
      </w:r>
    </w:p>
    <w:p w14:paraId="2FF07A56" w14:textId="77777777" w:rsidR="00DB049B" w:rsidRDefault="005C6CB8" w:rsidP="006977BE">
      <w:r>
        <w:t xml:space="preserve"> </w:t>
      </w:r>
    </w:p>
    <w:p w14:paraId="3791F5C2" w14:textId="77777777" w:rsidR="00D23B64" w:rsidRDefault="002E1E5F">
      <w:r>
        <w:t xml:space="preserve">A simplified representation of a UML </w:t>
      </w:r>
      <w:r>
        <w:rPr>
          <w:b/>
          <w:bCs/>
        </w:rPr>
        <w:t>Property</w:t>
      </w:r>
      <w:r>
        <w:t>. The aspects of a property that can be referenced by an archetype</w:t>
      </w:r>
    </w:p>
    <w:p w14:paraId="758DD603" w14:textId="77777777" w:rsidR="00D23B64" w:rsidRDefault="002E1E5F">
      <w:r>
        <w:t>includes:</w:t>
      </w:r>
    </w:p>
    <w:p w14:paraId="5D581651" w14:textId="77777777" w:rsidR="00D23B64" w:rsidRDefault="002E1E5F">
      <w:pPr>
        <w:pStyle w:val="ListParagraph"/>
        <w:numPr>
          <w:ilvl w:val="0"/>
          <w:numId w:val="30"/>
        </w:numPr>
      </w:pPr>
      <w:r>
        <w:t xml:space="preserve"> </w:t>
      </w:r>
      <w:r>
        <w:rPr>
          <w:i/>
          <w:iCs/>
        </w:rPr>
        <w:t>name</w:t>
      </w:r>
      <w:r>
        <w:t xml:space="preserve"> -- The property name. Only named properties may be constrained within a reference model. A non-hidden Property is always referred to in its unqualified form. If it is necessary to reference hidden elements within an archetype, the qualified name (N::x) fo</w:t>
      </w:r>
      <w:r>
        <w:t>rm should be used. Qualification should be the minimum that sufficient to render the name unique.</w:t>
      </w:r>
    </w:p>
    <w:p w14:paraId="175D0A8E" w14:textId="77777777" w:rsidR="00D23B64" w:rsidRDefault="002E1E5F">
      <w:pPr>
        <w:pStyle w:val="ListParagraph"/>
        <w:numPr>
          <w:ilvl w:val="0"/>
          <w:numId w:val="30"/>
        </w:numPr>
      </w:pPr>
      <w:r>
        <w:rPr>
          <w:i/>
          <w:iCs/>
        </w:rPr>
        <w:t>lower</w:t>
      </w:r>
      <w:r>
        <w:t xml:space="preserve"> and </w:t>
      </w:r>
      <w:r>
        <w:rPr>
          <w:i/>
          <w:iCs/>
        </w:rPr>
        <w:t>upper</w:t>
      </w:r>
      <w:r>
        <w:t xml:space="preserve"> -- The lower and upper bounds. The UML MultiplicityElement shows lower and upper as derived properties. The AML specification assumes that, if</w:t>
      </w:r>
      <w:r>
        <w:t xml:space="preserve"> present, these properties have been computed and it is up to the implementer to correctly interpret </w:t>
      </w:r>
      <w:r>
        <w:rPr>
          <w:b/>
          <w:bCs/>
        </w:rPr>
        <w:t>MultiplicityElement</w:t>
      </w:r>
      <w:r>
        <w:t xml:space="preserve"> </w:t>
      </w:r>
      <w:r>
        <w:rPr>
          <w:i/>
          <w:iCs/>
        </w:rPr>
        <w:t>lowerValue</w:t>
      </w:r>
      <w:r>
        <w:t xml:space="preserve"> and upperValue properties to determine these results.</w:t>
      </w:r>
    </w:p>
    <w:p w14:paraId="676A96FE" w14:textId="77777777" w:rsidR="00D23B64" w:rsidRDefault="002E1E5F">
      <w:pPr>
        <w:pStyle w:val="ListParagraph"/>
        <w:numPr>
          <w:ilvl w:val="0"/>
          <w:numId w:val="30"/>
        </w:numPr>
      </w:pPr>
      <w:r>
        <w:rPr>
          <w:i/>
          <w:iCs/>
        </w:rPr>
        <w:t>isDerived</w:t>
      </w:r>
      <w:r>
        <w:t xml:space="preserve"> -- Derived properties cannot be constrained using AML -- the</w:t>
      </w:r>
      <w:r>
        <w:t xml:space="preserve"> rationale being that (a) derived properties may or may not be present in object instances and (b) the primary constraints need to be applied to the parameters of the derivation rather than the result.</w:t>
      </w:r>
    </w:p>
    <w:p w14:paraId="7F2F6AF5" w14:textId="77777777" w:rsidR="00D23B64" w:rsidRDefault="002E1E5F">
      <w:r>
        <w:t>UML Associations are not used in AML -- the model is t</w:t>
      </w:r>
      <w:r>
        <w:t xml:space="preserve">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model, and may be referenced and traversed via. whatever </w:t>
      </w:r>
      <w:r>
        <w:rPr>
          <w:i/>
          <w:iCs/>
        </w:rPr>
        <w:t>ownedAttribute</w:t>
      </w:r>
      <w:r>
        <w:t>/</w:t>
      </w:r>
      <w:r>
        <w:rPr>
          <w:i/>
          <w:iCs/>
        </w:rPr>
        <w:t>type</w:t>
      </w:r>
      <w:r>
        <w:t xml:space="preserve"> links that are available.</w:t>
      </w:r>
    </w:p>
    <w:p w14:paraId="59272D4B" w14:textId="77777777" w:rsidR="00D23B64" w:rsidRDefault="002E1E5F">
      <w:r>
        <w:t xml:space="preserve"> </w:t>
      </w:r>
    </w:p>
    <w:p w14:paraId="4F016C7D" w14:textId="77777777" w:rsidR="00D23B64" w:rsidRDefault="002E1E5F">
      <w:r>
        <w:t xml:space="preserve">While default values can be specified </w:t>
      </w:r>
      <w:r>
        <w:t>in the Reference Model, they are ignored in AML. Note, however, that AML can specify assumed values.</w:t>
      </w:r>
    </w:p>
    <w:p w14:paraId="04ABD3E0" w14:textId="77777777" w:rsidR="00D23B64" w:rsidRDefault="002E1E5F">
      <w:r>
        <w:t xml:space="preserve"> </w:t>
      </w:r>
    </w:p>
    <w:p w14:paraId="4EEBF165" w14:textId="77777777" w:rsidR="00D23B64" w:rsidRDefault="002E1E5F">
      <w:r>
        <w:t xml:space="preserve">All other UML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4C98924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43148F3" w14:textId="77777777" w:rsidR="0063570E" w:rsidRDefault="0063570E" w:rsidP="00383490"/>
    <w:p w14:paraId="41C855DD" w14:textId="77777777" w:rsidR="00A855E6" w:rsidRDefault="00383490" w:rsidP="00263593">
      <w:r w:rsidRPr="00875584">
        <w:rPr>
          <w:rFonts w:ascii="Arial" w:hAnsi="Arial"/>
          <w:b/>
          <w:sz w:val="24"/>
          <w:szCs w:val="24"/>
        </w:rPr>
        <w:t>Diagrams</w:t>
      </w:r>
    </w:p>
    <w:p w14:paraId="3D92D2FB" w14:textId="77777777" w:rsidR="00DB049B" w:rsidRDefault="002E1E5F"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44B4BCE7" w14:textId="77777777" w:rsidR="0063570E" w:rsidRDefault="0063570E" w:rsidP="00383490"/>
    <w:p w14:paraId="64BFBBF6" w14:textId="77777777" w:rsidR="00A855E6" w:rsidRDefault="00383490" w:rsidP="00263593">
      <w:r w:rsidRPr="00875584">
        <w:rPr>
          <w:rFonts w:ascii="Arial" w:hAnsi="Arial"/>
          <w:b/>
          <w:sz w:val="24"/>
          <w:szCs w:val="24"/>
        </w:rPr>
        <w:t>Direct Known Superclasses (Generalization)</w:t>
      </w:r>
    </w:p>
    <w:p w14:paraId="2A9AC89A" w14:textId="77777777" w:rsidR="00DB049B" w:rsidRDefault="002E1E5F" w:rsidP="006977BE">
      <w:hyperlink w:anchor="_527fd9eb1e787c36a3748854a9431816" w:history="1">
        <w:r w:rsidR="006977BE">
          <w:rPr>
            <w:rStyle w:val="Hyperlink"/>
          </w:rPr>
          <w:t>NamedElement</w:t>
        </w:r>
      </w:hyperlink>
    </w:p>
    <w:p w14:paraId="0F0E7592" w14:textId="77777777" w:rsidR="0063570E" w:rsidRDefault="0063570E" w:rsidP="00383490"/>
    <w:p w14:paraId="38C1094D" w14:textId="77777777" w:rsidR="00A855E6" w:rsidRDefault="00383490" w:rsidP="00263593">
      <w:r w:rsidRPr="00875584">
        <w:rPr>
          <w:rFonts w:ascii="Arial" w:hAnsi="Arial"/>
          <w:b/>
          <w:sz w:val="24"/>
          <w:szCs w:val="24"/>
        </w:rPr>
        <w:t>Direct Known Subclasses (Specialization)</w:t>
      </w:r>
    </w:p>
    <w:p w14:paraId="608EAFB4" w14:textId="77777777" w:rsidR="00DB049B" w:rsidRDefault="002E1E5F"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CF77956" w14:textId="77777777" w:rsidR="0063570E" w:rsidRDefault="0063570E" w:rsidP="00383490"/>
    <w:p w14:paraId="1CF6B621" w14:textId="77777777" w:rsidR="00A855E6" w:rsidRDefault="00383490" w:rsidP="00263593">
      <w:r w:rsidRPr="00875584">
        <w:rPr>
          <w:rFonts w:ascii="Arial" w:hAnsi="Arial"/>
          <w:b/>
          <w:sz w:val="24"/>
          <w:szCs w:val="24"/>
        </w:rPr>
        <w:t>Attributes</w:t>
      </w:r>
    </w:p>
    <w:p w14:paraId="3FB5DA51" w14:textId="77777777" w:rsidR="00B603FB" w:rsidRDefault="00B603FB" w:rsidP="008B78EB"/>
    <w:p w14:paraId="3E853675" w14:textId="77777777" w:rsidR="00A755AA" w:rsidRDefault="008B78EB" w:rsidP="008B78EB">
      <w:pPr>
        <w:rPr>
          <w:b/>
        </w:rPr>
      </w:pPr>
      <w:r w:rsidRPr="006A54F6">
        <w:rPr>
          <w:b/>
        </w:rPr>
        <w:t>•   private lower : Integer  [1]</w:t>
      </w:r>
    </w:p>
    <w:p w14:paraId="178708F6" w14:textId="77777777" w:rsidR="008B78EB" w:rsidRPr="006A54F6" w:rsidRDefault="005C6CB8" w:rsidP="008B78EB">
      <w:pPr>
        <w:rPr>
          <w:b/>
        </w:rPr>
      </w:pPr>
      <w:r>
        <w:t xml:space="preserve"> </w:t>
      </w:r>
    </w:p>
    <w:p w14:paraId="326F92C5" w14:textId="77777777" w:rsidR="00D23B64" w:rsidRDefault="002E1E5F">
      <w:r>
        <w:t xml:space="preserve"> The lower bound of the multiplicity interval.</w:t>
      </w:r>
    </w:p>
    <w:p w14:paraId="7D5E5B64" w14:textId="77777777" w:rsidR="00B603FB" w:rsidRDefault="00B603FB" w:rsidP="008B78EB"/>
    <w:p w14:paraId="27E504A4" w14:textId="77777777" w:rsidR="00A755AA" w:rsidRDefault="008B78EB" w:rsidP="008B78EB">
      <w:pPr>
        <w:rPr>
          <w:b/>
        </w:rPr>
      </w:pPr>
      <w:r w:rsidRPr="006A54F6">
        <w:rPr>
          <w:b/>
        </w:rPr>
        <w:t>•   private upper : UnlimitedNatural  [1]</w:t>
      </w:r>
    </w:p>
    <w:p w14:paraId="17EFBE0E" w14:textId="77777777" w:rsidR="008B78EB" w:rsidRPr="006A54F6" w:rsidRDefault="005C6CB8" w:rsidP="008B78EB">
      <w:pPr>
        <w:rPr>
          <w:b/>
        </w:rPr>
      </w:pPr>
      <w:r>
        <w:t xml:space="preserve"> </w:t>
      </w:r>
    </w:p>
    <w:p w14:paraId="635AD495" w14:textId="77777777" w:rsidR="00D23B64" w:rsidRDefault="002E1E5F">
      <w:r>
        <w:t>The upper bound of the multiplicity interval.</w:t>
      </w:r>
    </w:p>
    <w:p w14:paraId="2E9A4C7E" w14:textId="77777777" w:rsidR="00B603FB" w:rsidRDefault="00B603FB" w:rsidP="008B78EB"/>
    <w:p w14:paraId="70755AFB" w14:textId="77777777" w:rsidR="00A755AA" w:rsidRDefault="008B78EB" w:rsidP="008B78EB">
      <w:pPr>
        <w:rPr>
          <w:b/>
        </w:rPr>
      </w:pPr>
      <w:r w:rsidRPr="006A54F6">
        <w:rPr>
          <w:b/>
        </w:rPr>
        <w:t>•   public isDerived : Boolean  [1]</w:t>
      </w:r>
    </w:p>
    <w:p w14:paraId="61304DE3" w14:textId="77777777" w:rsidR="008B78EB" w:rsidRPr="006A54F6" w:rsidRDefault="005C6CB8" w:rsidP="008B78EB">
      <w:pPr>
        <w:rPr>
          <w:b/>
        </w:rPr>
      </w:pPr>
      <w:r>
        <w:t xml:space="preserve"> </w:t>
      </w:r>
    </w:p>
    <w:p w14:paraId="1528DD4D" w14:textId="77777777" w:rsidR="00D23B64" w:rsidRDefault="002E1E5F">
      <w:r>
        <w:t>Specifies whether the Property is derived, i.e., whether its value or values can be computed from other information.</w:t>
      </w:r>
    </w:p>
    <w:p w14:paraId="5BBE92A9" w14:textId="77777777" w:rsidR="0063570E" w:rsidRDefault="0063570E" w:rsidP="00383490"/>
    <w:p w14:paraId="390D465F" w14:textId="77777777" w:rsidR="00A855E6" w:rsidRDefault="00383490" w:rsidP="00263593">
      <w:r w:rsidRPr="00875584">
        <w:rPr>
          <w:rFonts w:ascii="Arial" w:hAnsi="Arial"/>
          <w:b/>
          <w:sz w:val="24"/>
          <w:szCs w:val="24"/>
        </w:rPr>
        <w:t>Associations</w:t>
      </w:r>
    </w:p>
    <w:p w14:paraId="4D517058" w14:textId="77777777" w:rsidR="00A8550F" w:rsidRDefault="00860CF1" w:rsidP="006977BE">
      <w:r>
        <w:t xml:space="preserve"> </w:t>
      </w:r>
    </w:p>
    <w:p w14:paraId="484FC4E6"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374178BB" w14:textId="77777777" w:rsidR="008B78EB" w:rsidRPr="00B603FB" w:rsidRDefault="005C6CB8" w:rsidP="00ED4063">
      <w:pPr>
        <w:rPr>
          <w:b/>
        </w:rPr>
      </w:pPr>
      <w:r>
        <w:t xml:space="preserve"> </w:t>
      </w:r>
      <w:r w:rsidR="00C04683">
        <w:t xml:space="preserve"> </w:t>
      </w:r>
      <w:r>
        <w:t xml:space="preserve"> </w:t>
      </w:r>
    </w:p>
    <w:p w14:paraId="65C17B38" w14:textId="77777777" w:rsidR="00D23B64" w:rsidRDefault="002E1E5F">
      <w:r>
        <w:t>The type of the Property.</w:t>
      </w:r>
    </w:p>
    <w:p w14:paraId="4AA0F2A7" w14:textId="77777777" w:rsidR="008B78EB" w:rsidRPr="00B603FB" w:rsidRDefault="00C04683" w:rsidP="00ED4063">
      <w:pPr>
        <w:rPr>
          <w:b/>
        </w:rPr>
      </w:pPr>
      <w:r>
        <w:t xml:space="preserve"> </w:t>
      </w:r>
    </w:p>
    <w:p w14:paraId="1B89CC4F" w14:textId="77777777" w:rsidR="00A8550F" w:rsidRDefault="00860CF1" w:rsidP="006977BE">
      <w:r>
        <w:t xml:space="preserve">   </w:t>
      </w:r>
      <w:r w:rsidR="00C32E8C">
        <w:t xml:space="preserve"> </w:t>
      </w:r>
    </w:p>
    <w:p w14:paraId="106FABCC" w14:textId="77777777" w:rsidR="009922DE" w:rsidRDefault="009922DE" w:rsidP="009922DE">
      <w:r>
        <w:t xml:space="preserve">  </w:t>
      </w:r>
    </w:p>
    <w:p w14:paraId="271E7452" w14:textId="77777777" w:rsidR="0063570E" w:rsidRDefault="0063570E" w:rsidP="00383490"/>
    <w:p w14:paraId="56614501" w14:textId="77777777" w:rsidR="00A855E6" w:rsidRDefault="00383490" w:rsidP="00263593">
      <w:r w:rsidRPr="00875584">
        <w:rPr>
          <w:rFonts w:ascii="Arial" w:hAnsi="Arial"/>
          <w:b/>
          <w:sz w:val="24"/>
          <w:szCs w:val="24"/>
        </w:rPr>
        <w:t>Constraints</w:t>
      </w:r>
    </w:p>
    <w:p w14:paraId="6CA121AF" w14:textId="77777777" w:rsidR="0087616E" w:rsidRPr="00BC6BEC" w:rsidRDefault="0087616E" w:rsidP="00263593">
      <w:pPr>
        <w:rPr>
          <w:rFonts w:ascii="Arial" w:hAnsi="Arial"/>
          <w:b/>
          <w:sz w:val="24"/>
          <w:szCs w:val="24"/>
        </w:rPr>
      </w:pPr>
    </w:p>
    <w:p w14:paraId="7C962D1B" w14:textId="77777777"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14:paraId="284D72CD" w14:textId="77777777" w:rsidR="00F126D8" w:rsidRDefault="00CF06F6" w:rsidP="006977BE">
      <w:r w:rsidRPr="00467F03">
        <w:t>[OCL]</w:t>
      </w:r>
    </w:p>
    <w:p w14:paraId="3E39DE0B" w14:textId="77777777" w:rsidR="008B78EB" w:rsidRDefault="004B279F" w:rsidP="00ED4063">
      <w:r w:rsidRPr="0047488C">
        <w:rPr>
          <w:rFonts w:ascii="Courier" w:hAnsi="Courier"/>
        </w:rPr>
        <w:t>isDerived=false</w:t>
      </w:r>
    </w:p>
    <w:p w14:paraId="4D080EFB" w14:textId="77777777" w:rsidR="00DB049B" w:rsidRDefault="00022C8A" w:rsidP="006977BE">
      <w:r w:rsidRPr="00022C8A">
        <w:t xml:space="preserve"> </w:t>
      </w:r>
    </w:p>
    <w:p w14:paraId="49339BDC" w14:textId="77777777" w:rsidR="002C0F83" w:rsidRPr="005F31BE" w:rsidRDefault="00F851FF" w:rsidP="005F31BE">
      <w:pPr>
        <w:pStyle w:val="Heading4"/>
      </w:pPr>
      <w:bookmarkStart w:id="140" w:name="_5917d2795b1a9ae4f33929e6edb8af81"/>
      <w:bookmarkStart w:id="141" w:name="_Toc277079947"/>
      <w:r w:rsidRPr="005F31BE">
        <w:t>&lt;Class&gt; SingularProperty</w:t>
      </w:r>
      <w:bookmarkEnd w:id="140"/>
      <w:bookmarkEnd w:id="141"/>
    </w:p>
    <w:p w14:paraId="5BEF173E" w14:textId="77777777" w:rsidR="0063570E" w:rsidRDefault="0063570E" w:rsidP="00383490"/>
    <w:p w14:paraId="7E5B9AEF" w14:textId="77777777" w:rsidR="00A855E6" w:rsidRDefault="00383490" w:rsidP="00263593">
      <w:r w:rsidRPr="00875584">
        <w:rPr>
          <w:rFonts w:ascii="Arial" w:hAnsi="Arial"/>
          <w:b/>
          <w:sz w:val="24"/>
          <w:szCs w:val="24"/>
        </w:rPr>
        <w:t>Description</w:t>
      </w:r>
    </w:p>
    <w:p w14:paraId="1B53B4DE" w14:textId="77777777" w:rsidR="00DB049B" w:rsidRDefault="005C6CB8" w:rsidP="006977BE">
      <w:r>
        <w:t xml:space="preserve"> </w:t>
      </w:r>
    </w:p>
    <w:p w14:paraId="754E6DCE" w14:textId="77777777" w:rsidR="00D23B64" w:rsidRDefault="002E1E5F">
      <w:r>
        <w:t>SingularProperty represents the subset of reference model Property instances having an upper bound of 1. AML treats Singular properties as single values (vs. collections) of attributes that can be required, optional or prohibited.</w:t>
      </w:r>
    </w:p>
    <w:p w14:paraId="5CD76AC6" w14:textId="77777777" w:rsidR="00DB049B" w:rsidRDefault="00C51B43" w:rsidP="006977BE">
      <w:r>
        <w:t xml:space="preserve"> </w:t>
      </w:r>
      <w:r w:rsidR="009F2598">
        <w:t xml:space="preserve">  </w:t>
      </w:r>
      <w:r>
        <w:t xml:space="preserve"> </w:t>
      </w:r>
      <w:r w:rsidR="009F2598">
        <w:t xml:space="preserve">  </w:t>
      </w:r>
    </w:p>
    <w:p w14:paraId="4F282058" w14:textId="77777777" w:rsidR="0063570E" w:rsidRDefault="0063570E" w:rsidP="00383490"/>
    <w:p w14:paraId="516DB7D2" w14:textId="77777777" w:rsidR="00A855E6" w:rsidRDefault="00383490" w:rsidP="00263593">
      <w:r w:rsidRPr="00875584">
        <w:rPr>
          <w:rFonts w:ascii="Arial" w:hAnsi="Arial"/>
          <w:b/>
          <w:sz w:val="24"/>
          <w:szCs w:val="24"/>
        </w:rPr>
        <w:t>Diagrams</w:t>
      </w:r>
    </w:p>
    <w:p w14:paraId="7931C3AF" w14:textId="77777777" w:rsidR="00DB049B" w:rsidRDefault="002E1E5F"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052D0CF6" w14:textId="77777777" w:rsidR="0063570E" w:rsidRDefault="0063570E" w:rsidP="00383490"/>
    <w:p w14:paraId="2C56DA90" w14:textId="77777777" w:rsidR="00A855E6" w:rsidRDefault="00383490" w:rsidP="00263593">
      <w:r w:rsidRPr="00875584">
        <w:rPr>
          <w:rFonts w:ascii="Arial" w:hAnsi="Arial"/>
          <w:b/>
          <w:sz w:val="24"/>
          <w:szCs w:val="24"/>
        </w:rPr>
        <w:t>Direct Known Superclasses (Generalization)</w:t>
      </w:r>
    </w:p>
    <w:p w14:paraId="1B0B8BB3" w14:textId="77777777" w:rsidR="00DB049B" w:rsidRDefault="002E1E5F" w:rsidP="006977BE">
      <w:hyperlink w:anchor="_652433ba6af347b5ab3d4b0b4b2931c9" w:history="1">
        <w:r w:rsidR="006977BE">
          <w:rPr>
            <w:rStyle w:val="Hyperlink"/>
          </w:rPr>
          <w:t>Property</w:t>
        </w:r>
      </w:hyperlink>
    </w:p>
    <w:p w14:paraId="24FB0D26" w14:textId="77777777" w:rsidR="009922DE" w:rsidRDefault="009922DE" w:rsidP="009922DE">
      <w:r>
        <w:t xml:space="preserve">    </w:t>
      </w:r>
    </w:p>
    <w:p w14:paraId="4E342A58" w14:textId="77777777" w:rsidR="0063570E" w:rsidRDefault="0063570E" w:rsidP="00383490"/>
    <w:p w14:paraId="42494D02" w14:textId="77777777" w:rsidR="00A855E6" w:rsidRDefault="00383490" w:rsidP="00263593">
      <w:r w:rsidRPr="00875584">
        <w:rPr>
          <w:rFonts w:ascii="Arial" w:hAnsi="Arial"/>
          <w:b/>
          <w:sz w:val="24"/>
          <w:szCs w:val="24"/>
        </w:rPr>
        <w:t>Constraints</w:t>
      </w:r>
    </w:p>
    <w:p w14:paraId="111C13CE" w14:textId="77777777" w:rsidR="0087616E" w:rsidRPr="00BC6BEC" w:rsidRDefault="0087616E" w:rsidP="00263593">
      <w:pPr>
        <w:rPr>
          <w:rFonts w:ascii="Arial" w:hAnsi="Arial"/>
          <w:b/>
          <w:sz w:val="24"/>
          <w:szCs w:val="24"/>
        </w:rPr>
      </w:pPr>
    </w:p>
    <w:p w14:paraId="7D3083A6" w14:textId="77777777" w:rsidR="00263593" w:rsidRPr="00F813AC" w:rsidRDefault="00263593" w:rsidP="00057587">
      <w:pPr>
        <w:pStyle w:val="ListParagraph"/>
        <w:numPr>
          <w:ilvl w:val="0"/>
          <w:numId w:val="4"/>
        </w:numPr>
        <w:rPr>
          <w:rFonts w:ascii="Arial" w:hAnsi="Arial"/>
          <w:b/>
        </w:rPr>
      </w:pPr>
      <w:r w:rsidRPr="006F3621">
        <w:rPr>
          <w:rFonts w:ascii="Arial" w:hAnsi="Arial"/>
          <w:b/>
        </w:rPr>
        <w:t>singular</w:t>
      </w:r>
    </w:p>
    <w:p w14:paraId="493771E3" w14:textId="77777777" w:rsidR="00F126D8" w:rsidRDefault="00CF06F6" w:rsidP="006977BE">
      <w:r w:rsidRPr="00467F03">
        <w:t>[OCL]</w:t>
      </w:r>
    </w:p>
    <w:p w14:paraId="6F18F198" w14:textId="77777777" w:rsidR="008B78EB" w:rsidRDefault="004B279F" w:rsidP="00ED4063">
      <w:r w:rsidRPr="0047488C">
        <w:rPr>
          <w:rFonts w:ascii="Courier" w:hAnsi="Courier"/>
        </w:rPr>
        <w:t>upper = 1</w:t>
      </w:r>
    </w:p>
    <w:p w14:paraId="2AF95625" w14:textId="77777777" w:rsidR="0087616E" w:rsidRPr="00BC6BEC" w:rsidRDefault="0087616E" w:rsidP="00263593">
      <w:pPr>
        <w:rPr>
          <w:rFonts w:ascii="Arial" w:hAnsi="Arial"/>
          <w:b/>
          <w:sz w:val="24"/>
          <w:szCs w:val="24"/>
        </w:rPr>
      </w:pPr>
    </w:p>
    <w:p w14:paraId="3A6AA215"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14:paraId="27D8D4E6" w14:textId="77777777" w:rsidR="00F126D8" w:rsidRDefault="00CF06F6" w:rsidP="006977BE">
      <w:r w:rsidRPr="00467F03">
        <w:t>[OCL]</w:t>
      </w:r>
    </w:p>
    <w:p w14:paraId="446C4A28" w14:textId="77777777" w:rsidR="008B78EB" w:rsidRDefault="004B279F" w:rsidP="00ED4063">
      <w:r w:rsidRPr="0047488C">
        <w:rPr>
          <w:rFonts w:ascii="Courier" w:hAnsi="Courier"/>
        </w:rPr>
        <w:t>upper &gt; 1 or upper.isUnlimited()</w:t>
      </w:r>
    </w:p>
    <w:p w14:paraId="0965A8C4" w14:textId="77777777" w:rsidR="0063570E" w:rsidRDefault="0063570E" w:rsidP="00383490"/>
    <w:p w14:paraId="1C081E94" w14:textId="77777777" w:rsidR="00A855E6" w:rsidRDefault="00383490" w:rsidP="00263593">
      <w:r w:rsidRPr="00875584">
        <w:rPr>
          <w:rFonts w:ascii="Arial" w:hAnsi="Arial"/>
          <w:b/>
          <w:sz w:val="24"/>
          <w:szCs w:val="24"/>
        </w:rPr>
        <w:t>Known other classes</w:t>
      </w:r>
    </w:p>
    <w:p w14:paraId="7E89D028" w14:textId="77777777" w:rsidR="003E4BE1" w:rsidRDefault="002E1E5F"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080377CF" w14:textId="77777777" w:rsidR="005F31BE" w:rsidRDefault="001F24CC" w:rsidP="005F31BE">
      <w:pPr>
        <w:pStyle w:val="Heading3"/>
      </w:pPr>
      <w:bookmarkStart w:id="142" w:name="_Toc277079948"/>
      <w:r>
        <w:t>&lt;Package&gt; Attribute Constraint References</w:t>
      </w:r>
      <w:bookmarkEnd w:id="142"/>
    </w:p>
    <w:p w14:paraId="0817FB9F" w14:textId="77777777" w:rsidR="00D91281" w:rsidRDefault="005C6CB8" w:rsidP="0039400D">
      <w:r>
        <w:t xml:space="preserve"> </w:t>
      </w:r>
    </w:p>
    <w:p w14:paraId="1B1CB7D0" w14:textId="77777777" w:rsidR="00D23B64" w:rsidRDefault="002E1E5F">
      <w:r>
        <w:t>This section describes the relationships between AML attribute constraints and the corresponding specializations of the UML Property</w:t>
      </w:r>
    </w:p>
    <w:p w14:paraId="37C4711E" w14:textId="77777777" w:rsidR="003E4BE1" w:rsidRDefault="0001444D" w:rsidP="00595F8A">
      <w:r>
        <w:tab/>
      </w:r>
      <w:r>
        <w:tab/>
      </w:r>
      <w:r>
        <w:tab/>
      </w:r>
      <w:r>
        <w:tab/>
      </w:r>
      <w:r>
        <w:rPr>
          <w:noProof/>
        </w:rPr>
        <w:drawing>
          <wp:inline distT="0" distB="0" distL="0" distR="0" wp14:anchorId="6EBC7C8D" wp14:editId="50030DE1">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14:paraId="06345B7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3" w:name="_39027eaec61a2eaccc1fccb451cdda98"/>
      <w:r w:rsidRPr="007B5B34">
        <w:rPr>
          <w:b/>
          <w:sz w:val="24"/>
          <w:szCs w:val="24"/>
        </w:rPr>
        <w:t>Attribute Constraint References</w:t>
      </w:r>
      <w:bookmarkEnd w:id="143"/>
    </w:p>
    <w:p w14:paraId="21A6070D" w14:textId="77777777" w:rsidR="003E4BE1" w:rsidRDefault="005C6CB8" w:rsidP="00AB09F3">
      <w:r>
        <w:t xml:space="preserve"> </w:t>
      </w:r>
      <w:r w:rsidR="00CB577B">
        <w:t xml:space="preserve">       </w:t>
      </w:r>
    </w:p>
    <w:p w14:paraId="79694C3F" w14:textId="77777777" w:rsidR="00DB049B" w:rsidRDefault="00022C8A" w:rsidP="006977BE">
      <w:r w:rsidRPr="00022C8A">
        <w:t xml:space="preserve"> </w:t>
      </w:r>
    </w:p>
    <w:p w14:paraId="579EF483" w14:textId="77777777" w:rsidR="002C0F83" w:rsidRPr="005F31BE" w:rsidRDefault="00F851FF" w:rsidP="005F31BE">
      <w:pPr>
        <w:pStyle w:val="Heading4"/>
      </w:pPr>
      <w:bookmarkStart w:id="144" w:name="_5eefba8eca7402f09bd5619804038771"/>
      <w:bookmarkStart w:id="145" w:name="_Toc277079949"/>
      <w:r w:rsidRPr="005F31BE">
        <w:t>&lt;Class&gt; AttributeCollectionConstraint</w:t>
      </w:r>
      <w:bookmarkEnd w:id="144"/>
      <w:bookmarkEnd w:id="145"/>
    </w:p>
    <w:p w14:paraId="08172786" w14:textId="77777777" w:rsidR="0063570E" w:rsidRDefault="0063570E" w:rsidP="00383490"/>
    <w:p w14:paraId="7B5402AA" w14:textId="77777777" w:rsidR="00A855E6" w:rsidRDefault="00383490" w:rsidP="00263593">
      <w:r w:rsidRPr="00875584">
        <w:rPr>
          <w:rFonts w:ascii="Arial" w:hAnsi="Arial"/>
          <w:b/>
          <w:sz w:val="24"/>
          <w:szCs w:val="24"/>
        </w:rPr>
        <w:t>Description</w:t>
      </w:r>
    </w:p>
    <w:p w14:paraId="60F71C6E" w14:textId="77777777" w:rsidR="00DB049B" w:rsidRDefault="005C6CB8" w:rsidP="006977BE">
      <w:r>
        <w:t xml:space="preserve"> </w:t>
      </w:r>
    </w:p>
    <w:p w14:paraId="030A9EBA" w14:textId="77777777" w:rsidR="00D23B64" w:rsidRDefault="002E1E5F">
      <w:r>
        <w:t>A constraint on an at</w:t>
      </w:r>
      <w:r>
        <w:t>tribute with an upper multiplicity of greater than one.  An AttributeCollectionConstraint may assert an ordering on the member AttributeCollectionMembers and may assert the minimum and maximum number of instances that may occur for the referenced attribute</w:t>
      </w:r>
      <w:r>
        <w:t>.</w:t>
      </w:r>
    </w:p>
    <w:p w14:paraId="4977F539" w14:textId="77777777" w:rsidR="00DB049B" w:rsidRDefault="00C51B43" w:rsidP="006977BE">
      <w:r>
        <w:t xml:space="preserve"> </w:t>
      </w:r>
      <w:r w:rsidR="009F2598">
        <w:t xml:space="preserve">  </w:t>
      </w:r>
      <w:r>
        <w:t xml:space="preserve"> </w:t>
      </w:r>
      <w:r w:rsidR="009F2598">
        <w:t xml:space="preserve">  </w:t>
      </w:r>
    </w:p>
    <w:p w14:paraId="1A0779A2" w14:textId="77777777" w:rsidR="0063570E" w:rsidRDefault="0063570E" w:rsidP="00383490"/>
    <w:p w14:paraId="2BD1F1E0" w14:textId="77777777" w:rsidR="00A855E6" w:rsidRDefault="00383490" w:rsidP="00263593">
      <w:r w:rsidRPr="00875584">
        <w:rPr>
          <w:rFonts w:ascii="Arial" w:hAnsi="Arial"/>
          <w:b/>
          <w:sz w:val="24"/>
          <w:szCs w:val="24"/>
        </w:rPr>
        <w:t>Diagrams</w:t>
      </w:r>
    </w:p>
    <w:p w14:paraId="3038F6CB" w14:textId="77777777" w:rsidR="00DB049B" w:rsidRDefault="002E1E5F"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14608A1D" w14:textId="77777777" w:rsidR="0063570E" w:rsidRDefault="0063570E" w:rsidP="00383490"/>
    <w:p w14:paraId="569F2F22" w14:textId="77777777" w:rsidR="00A855E6" w:rsidRDefault="00383490" w:rsidP="00263593">
      <w:r w:rsidRPr="00875584">
        <w:rPr>
          <w:rFonts w:ascii="Arial" w:hAnsi="Arial"/>
          <w:b/>
          <w:sz w:val="24"/>
          <w:szCs w:val="24"/>
        </w:rPr>
        <w:t>Direct Known Superclasses (Generalization)</w:t>
      </w:r>
    </w:p>
    <w:p w14:paraId="33E018D3" w14:textId="77777777" w:rsidR="00DB049B" w:rsidRDefault="002E1E5F"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37251897" w14:textId="77777777" w:rsidR="0063570E" w:rsidRDefault="0063570E" w:rsidP="00383490"/>
    <w:p w14:paraId="252D2CB4" w14:textId="77777777" w:rsidR="00A855E6" w:rsidRDefault="00383490" w:rsidP="00263593">
      <w:r w:rsidRPr="00875584">
        <w:rPr>
          <w:rFonts w:ascii="Arial" w:hAnsi="Arial"/>
          <w:b/>
          <w:sz w:val="24"/>
          <w:szCs w:val="24"/>
        </w:rPr>
        <w:t>Attributes</w:t>
      </w:r>
    </w:p>
    <w:p w14:paraId="5118B2AE" w14:textId="77777777" w:rsidR="00B603FB" w:rsidRDefault="00B603FB" w:rsidP="008B78EB"/>
    <w:p w14:paraId="3B8BAD61"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788738DA" w14:textId="77777777" w:rsidR="008B78EB" w:rsidRPr="006A54F6" w:rsidRDefault="005C6CB8" w:rsidP="008B78EB">
      <w:pPr>
        <w:rPr>
          <w:b/>
        </w:rPr>
      </w:pPr>
      <w:r>
        <w:t xml:space="preserve"> </w:t>
      </w:r>
    </w:p>
    <w:p w14:paraId="769D027F" w14:textId="77777777" w:rsidR="00D23B64" w:rsidRDefault="002E1E5F">
      <w:r>
        <w:t>An indicator that asserts whether the referenced property members must be unique and/or ordered.  This attribute applies at the model level and is making assertions about the ordering and uniqueness of the targets of the collection property itself, as oppo</w:t>
      </w:r>
      <w:r>
        <w:t>sed to the UML isOrdered and isUnique, which applies at the instance level.</w:t>
      </w:r>
    </w:p>
    <w:p w14:paraId="0075B35C" w14:textId="77777777" w:rsidR="00B603FB" w:rsidRDefault="00B603FB" w:rsidP="008B78EB"/>
    <w:p w14:paraId="3E6E6F38"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2DAD83EC" w14:textId="77777777" w:rsidR="008B78EB" w:rsidRPr="006A54F6" w:rsidRDefault="005C6CB8" w:rsidP="008B78EB">
      <w:pPr>
        <w:rPr>
          <w:b/>
        </w:rPr>
      </w:pPr>
      <w:r>
        <w:t xml:space="preserve"> </w:t>
      </w:r>
    </w:p>
    <w:p w14:paraId="74AACC19" w14:textId="77777777" w:rsidR="00D23B64" w:rsidRDefault="002E1E5F">
      <w:r>
        <w:t>The minimum and maximum number of collection property instances that a</w:t>
      </w:r>
      <w:r>
        <w:t xml:space="preserve">re allowed.  If absent, the cardinality of the referenced </w:t>
      </w:r>
      <w:r>
        <w:rPr>
          <w:i/>
          <w:iCs/>
        </w:rPr>
        <w:t>attribute</w:t>
      </w:r>
      <w:r>
        <w:t xml:space="preserve"> applies.</w:t>
      </w:r>
    </w:p>
    <w:p w14:paraId="5764D357" w14:textId="77777777" w:rsidR="00D23B64" w:rsidRDefault="002E1E5F">
      <w:r>
        <w:t xml:space="preserve"> </w:t>
      </w:r>
    </w:p>
    <w:p w14:paraId="520C9EF9" w14:textId="77777777" w:rsidR="00D23B64" w:rsidRDefault="002E1E5F">
      <w:r>
        <w:rPr>
          <w:b/>
          <w:bCs/>
        </w:rPr>
        <w:t xml:space="preserve">Note: </w:t>
      </w:r>
      <w:r>
        <w:t>UML specifics a default minimum and maximum cardinality if the lower or upper values are omitted.  These rules cannot be applied in the AML case.  In AML, the absence of a</w:t>
      </w:r>
      <w:r>
        <w:t xml:space="preserve"> stated cardinality means that the minimum and maximum values default to those of the constrained attribute.</w:t>
      </w:r>
    </w:p>
    <w:p w14:paraId="493BA5A6" w14:textId="77777777" w:rsidR="0063570E" w:rsidRDefault="0063570E" w:rsidP="00383490"/>
    <w:p w14:paraId="104EC06D" w14:textId="77777777" w:rsidR="00A855E6" w:rsidRDefault="00383490" w:rsidP="00263593">
      <w:r w:rsidRPr="00875584">
        <w:rPr>
          <w:rFonts w:ascii="Arial" w:hAnsi="Arial"/>
          <w:b/>
          <w:sz w:val="24"/>
          <w:szCs w:val="24"/>
        </w:rPr>
        <w:t>Associations</w:t>
      </w:r>
    </w:p>
    <w:p w14:paraId="3838D763" w14:textId="77777777" w:rsidR="00A8550F" w:rsidRDefault="00860CF1" w:rsidP="006977BE">
      <w:r>
        <w:t xml:space="preserve">   </w:t>
      </w:r>
    </w:p>
    <w:p w14:paraId="77ABB6DF"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119374E9" w14:textId="77777777" w:rsidR="008B78EB" w:rsidRPr="00B603FB" w:rsidRDefault="005C6CB8" w:rsidP="00ED4063">
      <w:pPr>
        <w:rPr>
          <w:b/>
        </w:rPr>
      </w:pPr>
      <w:r>
        <w:t xml:space="preserve"> </w:t>
      </w:r>
    </w:p>
    <w:p w14:paraId="60F8D7B3" w14:textId="77777777" w:rsidR="00D23B64" w:rsidRDefault="00D23B64"/>
    <w:p w14:paraId="4577CBB0" w14:textId="77777777" w:rsidR="008B78EB" w:rsidRPr="00B603FB" w:rsidRDefault="00C04683" w:rsidP="00ED4063">
      <w:pPr>
        <w:rPr>
          <w:b/>
        </w:rPr>
      </w:pPr>
      <w:r>
        <w:t xml:space="preserve"> </w:t>
      </w:r>
      <w:r w:rsidR="005C6CB8">
        <w:t xml:space="preserve"> </w:t>
      </w:r>
    </w:p>
    <w:p w14:paraId="1FCDFABA" w14:textId="77777777" w:rsidR="00D23B64" w:rsidRDefault="002E1E5F">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3C18789A" w14:textId="77777777" w:rsidR="008B78EB" w:rsidRPr="00B603FB" w:rsidRDefault="00C04683" w:rsidP="00ED4063">
      <w:pPr>
        <w:rPr>
          <w:b/>
        </w:rPr>
      </w:pPr>
      <w:r>
        <w:t xml:space="preserve"> </w:t>
      </w:r>
    </w:p>
    <w:p w14:paraId="11D78D48" w14:textId="77777777" w:rsidR="00A8550F" w:rsidRDefault="00860CF1" w:rsidP="006977BE">
      <w:r>
        <w:t xml:space="preserve"> </w:t>
      </w:r>
    </w:p>
    <w:p w14:paraId="1553B4C3"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474A59C2" w14:textId="77777777" w:rsidR="008B78EB" w:rsidRPr="00B603FB" w:rsidRDefault="005C6CB8" w:rsidP="00ED4063">
      <w:pPr>
        <w:rPr>
          <w:b/>
        </w:rPr>
      </w:pPr>
      <w:r>
        <w:t xml:space="preserve"> </w:t>
      </w:r>
      <w:r w:rsidR="00C04683">
        <w:t xml:space="preserve"> </w:t>
      </w:r>
      <w:r>
        <w:t xml:space="preserve"> </w:t>
      </w:r>
    </w:p>
    <w:p w14:paraId="0A6234CE" w14:textId="77777777" w:rsidR="00D23B64" w:rsidRDefault="002E1E5F">
      <w:r>
        <w:t xml:space="preserve"> A constraint on the existence, cardinality or type of a collection property.</w:t>
      </w:r>
    </w:p>
    <w:p w14:paraId="749087B1" w14:textId="77777777" w:rsidR="008B78EB" w:rsidRPr="00B603FB" w:rsidRDefault="00C04683" w:rsidP="00ED4063">
      <w:pPr>
        <w:rPr>
          <w:b/>
        </w:rPr>
      </w:pPr>
      <w:r>
        <w:t xml:space="preserve"> </w:t>
      </w:r>
    </w:p>
    <w:p w14:paraId="67B28EBB" w14:textId="77777777" w:rsidR="00A8550F" w:rsidRDefault="00C32E8C" w:rsidP="006977BE">
      <w:r>
        <w:t xml:space="preserve"> </w:t>
      </w:r>
    </w:p>
    <w:p w14:paraId="481A7878" w14:textId="77777777" w:rsidR="009922DE" w:rsidRDefault="009922DE" w:rsidP="009922DE">
      <w:r>
        <w:t xml:space="preserve">    </w:t>
      </w:r>
    </w:p>
    <w:p w14:paraId="3A8C79F2" w14:textId="77777777" w:rsidR="0063570E" w:rsidRDefault="0063570E" w:rsidP="00383490"/>
    <w:p w14:paraId="3A2F1766" w14:textId="77777777" w:rsidR="00A855E6" w:rsidRDefault="00383490" w:rsidP="00263593">
      <w:r w:rsidRPr="00875584">
        <w:rPr>
          <w:rFonts w:ascii="Arial" w:hAnsi="Arial"/>
          <w:b/>
          <w:sz w:val="24"/>
          <w:szCs w:val="24"/>
        </w:rPr>
        <w:t>Constraints</w:t>
      </w:r>
    </w:p>
    <w:p w14:paraId="3BA17FC4" w14:textId="77777777" w:rsidR="0087616E" w:rsidRPr="00BC6BEC" w:rsidRDefault="0087616E" w:rsidP="00263593">
      <w:pPr>
        <w:rPr>
          <w:rFonts w:ascii="Arial" w:hAnsi="Arial"/>
          <w:b/>
          <w:sz w:val="24"/>
          <w:szCs w:val="24"/>
        </w:rPr>
      </w:pPr>
    </w:p>
    <w:p w14:paraId="3DAF68A1"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14:paraId="0D4DCDF2" w14:textId="77777777" w:rsidR="00F126D8" w:rsidRDefault="00CF06F6" w:rsidP="006977BE">
      <w:r w:rsidRPr="00467F03">
        <w:t>[OCL]</w:t>
      </w:r>
    </w:p>
    <w:p w14:paraId="7CE26E23"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15A841E2" w14:textId="77777777" w:rsidR="0087616E" w:rsidRPr="00BC6BEC" w:rsidRDefault="0087616E" w:rsidP="00263593">
      <w:pPr>
        <w:rPr>
          <w:rFonts w:ascii="Arial" w:hAnsi="Arial"/>
          <w:b/>
          <w:sz w:val="24"/>
          <w:szCs w:val="24"/>
        </w:rPr>
      </w:pPr>
    </w:p>
    <w:p w14:paraId="72F436AB" w14:textId="77777777"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14:paraId="1DE22779" w14:textId="77777777" w:rsidR="00F126D8" w:rsidRDefault="00CF06F6" w:rsidP="006977BE">
      <w:r w:rsidRPr="00467F03">
        <w:t>[OCL]</w:t>
      </w:r>
    </w:p>
    <w:p w14:paraId="08110F6C"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11895A22" w14:textId="77777777" w:rsidR="00DB049B" w:rsidRDefault="00022C8A" w:rsidP="006977BE">
      <w:r w:rsidRPr="00022C8A">
        <w:t xml:space="preserve"> </w:t>
      </w:r>
    </w:p>
    <w:p w14:paraId="5D539128" w14:textId="77777777" w:rsidR="002C0F83" w:rsidRPr="005F31BE" w:rsidRDefault="00F851FF" w:rsidP="005F31BE">
      <w:pPr>
        <w:pStyle w:val="Heading4"/>
      </w:pPr>
      <w:bookmarkStart w:id="146" w:name="_11f887fb6f19248bf7193bca31772c05"/>
      <w:bookmarkStart w:id="147" w:name="_Toc277079950"/>
      <w:r w:rsidRPr="005F31BE">
        <w:t>&lt;Class&gt; AttributeConstraint</w:t>
      </w:r>
      <w:bookmarkEnd w:id="146"/>
      <w:bookmarkEnd w:id="147"/>
    </w:p>
    <w:p w14:paraId="69F49E52" w14:textId="77777777" w:rsidR="0063570E" w:rsidRDefault="0063570E" w:rsidP="00383490"/>
    <w:p w14:paraId="686A941E" w14:textId="77777777" w:rsidR="00A855E6" w:rsidRDefault="00383490" w:rsidP="00263593">
      <w:r w:rsidRPr="00875584">
        <w:rPr>
          <w:rFonts w:ascii="Arial" w:hAnsi="Arial"/>
          <w:b/>
          <w:sz w:val="24"/>
          <w:szCs w:val="24"/>
        </w:rPr>
        <w:t>Description</w:t>
      </w:r>
    </w:p>
    <w:p w14:paraId="5BC1250E" w14:textId="77777777" w:rsidR="00DB049B" w:rsidRDefault="005C6CB8" w:rsidP="006977BE">
      <w:r>
        <w:t xml:space="preserve"> </w:t>
      </w:r>
    </w:p>
    <w:p w14:paraId="1BB761FB" w14:textId="77777777" w:rsidR="00D23B64" w:rsidRDefault="002E1E5F">
      <w:r>
        <w:t xml:space="preserve">A constraint on an </w:t>
      </w:r>
      <w:r>
        <w:rPr>
          <w:i/>
          <w:iCs/>
        </w:rPr>
        <w:t>attribute</w:t>
      </w:r>
      <w:r>
        <w:t xml:space="preserve"> of a </w:t>
      </w:r>
      <w:r>
        <w:rPr>
          <w:b/>
          <w:bCs/>
        </w:rPr>
        <w:t>Class</w:t>
      </w:r>
      <w:r>
        <w:t xml:space="preserve"> or </w:t>
      </w:r>
      <w:r>
        <w:rPr>
          <w:b/>
          <w:bCs/>
        </w:rPr>
        <w:t>DataType</w:t>
      </w:r>
    </w:p>
    <w:p w14:paraId="65369021"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94439CC" w14:textId="77777777" w:rsidR="0063570E" w:rsidRDefault="0063570E" w:rsidP="00383490"/>
    <w:p w14:paraId="496A31F5" w14:textId="77777777" w:rsidR="00A855E6" w:rsidRDefault="00383490" w:rsidP="00263593">
      <w:r w:rsidRPr="00875584">
        <w:rPr>
          <w:rFonts w:ascii="Arial" w:hAnsi="Arial"/>
          <w:b/>
          <w:sz w:val="24"/>
          <w:szCs w:val="24"/>
        </w:rPr>
        <w:t>Diagrams</w:t>
      </w:r>
    </w:p>
    <w:p w14:paraId="0A0B5EBF" w14:textId="77777777" w:rsidR="00DB049B" w:rsidRDefault="002E1E5F"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713E7796" w14:textId="77777777" w:rsidR="0063570E" w:rsidRDefault="0063570E" w:rsidP="00383490"/>
    <w:p w14:paraId="047EAA29" w14:textId="77777777" w:rsidR="00A855E6" w:rsidRDefault="00383490" w:rsidP="00263593">
      <w:r w:rsidRPr="00875584">
        <w:rPr>
          <w:rFonts w:ascii="Arial" w:hAnsi="Arial"/>
          <w:b/>
          <w:sz w:val="24"/>
          <w:szCs w:val="24"/>
        </w:rPr>
        <w:t>Direct Known Subclasses (Specialization)</w:t>
      </w:r>
    </w:p>
    <w:p w14:paraId="0A529355" w14:textId="77777777" w:rsidR="00DB049B" w:rsidRDefault="002E1E5F"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EACC58" w14:textId="77777777" w:rsidR="0063570E" w:rsidRDefault="0063570E" w:rsidP="00383490"/>
    <w:p w14:paraId="76AE02BD" w14:textId="77777777" w:rsidR="00A855E6" w:rsidRDefault="00383490" w:rsidP="00263593">
      <w:r w:rsidRPr="00875584">
        <w:rPr>
          <w:rFonts w:ascii="Arial" w:hAnsi="Arial"/>
          <w:b/>
          <w:sz w:val="24"/>
          <w:szCs w:val="24"/>
        </w:rPr>
        <w:t>Attributes</w:t>
      </w:r>
    </w:p>
    <w:p w14:paraId="0CAC0466" w14:textId="77777777" w:rsidR="00B603FB" w:rsidRDefault="00B603FB" w:rsidP="008B78EB"/>
    <w:p w14:paraId="3E317AB9" w14:textId="77777777" w:rsidR="00A755AA" w:rsidRDefault="008B78EB" w:rsidP="008B78EB">
      <w:pPr>
        <w:rPr>
          <w:b/>
        </w:rPr>
      </w:pPr>
      <w:r w:rsidRPr="006A54F6">
        <w:rPr>
          <w:b/>
        </w:rPr>
        <w:t>•   public rmAttributeName : String  [1]</w:t>
      </w:r>
    </w:p>
    <w:p w14:paraId="0B3DD17E" w14:textId="77777777" w:rsidR="008B78EB" w:rsidRPr="006A54F6" w:rsidRDefault="005C6CB8" w:rsidP="008B78EB">
      <w:pPr>
        <w:rPr>
          <w:b/>
        </w:rPr>
      </w:pPr>
      <w:r>
        <w:t xml:space="preserve"> </w:t>
      </w:r>
    </w:p>
    <w:p w14:paraId="5D9A90C9" w14:textId="77777777" w:rsidR="00D23B64" w:rsidRDefault="002E1E5F">
      <w:r>
        <w:t>Name of attribute within the reference model that is constrained by this node.</w:t>
      </w:r>
    </w:p>
    <w:p w14:paraId="0DB149D6" w14:textId="77777777" w:rsidR="00B603FB" w:rsidRDefault="00B603FB" w:rsidP="008B78EB"/>
    <w:p w14:paraId="656A4FE9"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3A888E30" w14:textId="77777777" w:rsidR="008B78EB" w:rsidRPr="006A54F6" w:rsidRDefault="005C6CB8" w:rsidP="008B78EB">
      <w:pPr>
        <w:rPr>
          <w:b/>
        </w:rPr>
      </w:pPr>
      <w:r>
        <w:t xml:space="preserve"> </w:t>
      </w:r>
    </w:p>
    <w:p w14:paraId="23C39A89" w14:textId="77777777" w:rsidR="00D23B64" w:rsidRDefault="002E1E5F">
      <w:r>
        <w:t>A constraint on the existence of an att</w:t>
      </w:r>
      <w:r>
        <w:t>ribute.  An attribute with a lower multiplicity value of 0 and a positive upper value, n, can be prohibited ([0..0]), required ([1..n]) or left optional ([0..n]).  The optional case exists solely as an error check, as it is not valid to restrict an existin</w:t>
      </w:r>
      <w:r>
        <w:t xml:space="preserve">g required or prohibited attribute as optional.  </w:t>
      </w:r>
    </w:p>
    <w:p w14:paraId="220C3E1B" w14:textId="77777777" w:rsidR="00B603FB" w:rsidRDefault="00B603FB" w:rsidP="008B78EB"/>
    <w:p w14:paraId="4AB75E76" w14:textId="77777777" w:rsidR="00A755AA" w:rsidRDefault="008B78EB" w:rsidP="008B78EB">
      <w:pPr>
        <w:rPr>
          <w:b/>
        </w:rPr>
      </w:pPr>
      <w:r w:rsidRPr="006A54F6">
        <w:rPr>
          <w:b/>
        </w:rPr>
        <w:t>•   public matchNegated : Boolean  [0..1] = false</w:t>
      </w:r>
    </w:p>
    <w:p w14:paraId="77AFA7BC" w14:textId="77777777" w:rsidR="008B78EB" w:rsidRPr="006A54F6" w:rsidRDefault="005C6CB8" w:rsidP="008B78EB">
      <w:pPr>
        <w:rPr>
          <w:b/>
        </w:rPr>
      </w:pPr>
      <w:r>
        <w:t xml:space="preserve"> </w:t>
      </w:r>
    </w:p>
    <w:p w14:paraId="28C2D374" w14:textId="77777777" w:rsidR="00D23B64" w:rsidRDefault="002E1E5F">
      <w:r>
        <w:t>A flag that indicates whether the match operator is to be inverted so that the constraint specifies anything except what is represented.  If absent, matchNegated is</w:t>
      </w:r>
    </w:p>
    <w:p w14:paraId="5536E23B" w14:textId="77777777" w:rsidR="00D23B64" w:rsidRDefault="002E1E5F">
      <w:r>
        <w:t xml:space="preserve"> </w:t>
      </w:r>
    </w:p>
    <w:p w14:paraId="3591CA26" w14:textId="77777777" w:rsidR="00D23B64" w:rsidRDefault="002E1E5F">
      <w:r>
        <w:rPr>
          <w:b/>
          <w:bCs/>
        </w:rPr>
        <w:t xml:space="preserve">Note: </w:t>
      </w:r>
      <w:r>
        <w:rPr>
          <w:i/>
          <w:iCs/>
        </w:rPr>
        <w:t>matchNegated</w:t>
      </w:r>
      <w:r>
        <w:t xml:space="preserve"> is not implemented in the current AML profile.</w:t>
      </w:r>
    </w:p>
    <w:p w14:paraId="3504F00B" w14:textId="77777777" w:rsidR="0063570E" w:rsidRDefault="0063570E" w:rsidP="00383490"/>
    <w:p w14:paraId="1979A07A" w14:textId="77777777" w:rsidR="00A855E6" w:rsidRDefault="00383490" w:rsidP="00263593">
      <w:r w:rsidRPr="00875584">
        <w:rPr>
          <w:rFonts w:ascii="Arial" w:hAnsi="Arial"/>
          <w:b/>
          <w:sz w:val="24"/>
          <w:szCs w:val="24"/>
        </w:rPr>
        <w:t>Associations</w:t>
      </w:r>
    </w:p>
    <w:p w14:paraId="6A0E30EC" w14:textId="77777777" w:rsidR="00A8550F" w:rsidRDefault="00860CF1" w:rsidP="006977BE">
      <w:r>
        <w:t xml:space="preserve">   </w:t>
      </w:r>
    </w:p>
    <w:p w14:paraId="3D77CE50"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3832A137" w14:textId="77777777" w:rsidR="008B78EB" w:rsidRPr="00B603FB" w:rsidRDefault="005C6CB8" w:rsidP="00ED4063">
      <w:pPr>
        <w:rPr>
          <w:b/>
        </w:rPr>
      </w:pPr>
      <w:r>
        <w:t xml:space="preserve"> </w:t>
      </w:r>
    </w:p>
    <w:p w14:paraId="095F7FC5" w14:textId="77777777" w:rsidR="00D23B64" w:rsidRDefault="00D23B64"/>
    <w:p w14:paraId="2FB5524E" w14:textId="77777777" w:rsidR="008B78EB" w:rsidRPr="00B603FB" w:rsidRDefault="00C04683" w:rsidP="00ED4063">
      <w:pPr>
        <w:rPr>
          <w:b/>
        </w:rPr>
      </w:pPr>
      <w:r>
        <w:t xml:space="preserve"> </w:t>
      </w:r>
      <w:r w:rsidR="005C6CB8">
        <w:t xml:space="preserve"> </w:t>
      </w:r>
    </w:p>
    <w:p w14:paraId="5A23347B" w14:textId="77777777" w:rsidR="00D23B64" w:rsidRDefault="00D23B64"/>
    <w:p w14:paraId="13A12ABA" w14:textId="77777777" w:rsidR="008B78EB" w:rsidRPr="00B603FB" w:rsidRDefault="00C04683" w:rsidP="00ED4063">
      <w:pPr>
        <w:rPr>
          <w:b/>
        </w:rPr>
      </w:pPr>
      <w:r>
        <w:t xml:space="preserve"> </w:t>
      </w:r>
    </w:p>
    <w:p w14:paraId="28F0E575" w14:textId="77777777" w:rsidR="00A8550F" w:rsidRDefault="00860CF1" w:rsidP="006977BE">
      <w:r>
        <w:t xml:space="preserve">  </w:t>
      </w:r>
    </w:p>
    <w:p w14:paraId="3C9F82B6"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4E66455A" w14:textId="77777777" w:rsidR="008B78EB" w:rsidRPr="00B603FB" w:rsidRDefault="005C6CB8" w:rsidP="00ED4063">
      <w:pPr>
        <w:rPr>
          <w:b/>
        </w:rPr>
      </w:pPr>
      <w:r>
        <w:t xml:space="preserve"> </w:t>
      </w:r>
    </w:p>
    <w:p w14:paraId="447F613E" w14:textId="77777777" w:rsidR="00D23B64" w:rsidRDefault="002E1E5F">
      <w:r>
        <w:t xml:space="preserve"> </w:t>
      </w:r>
    </w:p>
    <w:p w14:paraId="65C24F4E" w14:textId="77777777" w:rsidR="008B78EB" w:rsidRPr="00B603FB" w:rsidRDefault="00C04683" w:rsidP="00ED4063">
      <w:pPr>
        <w:rPr>
          <w:b/>
        </w:rPr>
      </w:pPr>
      <w:r>
        <w:t xml:space="preserve"> </w:t>
      </w:r>
      <w:r w:rsidR="005C6CB8">
        <w:t xml:space="preserve"> </w:t>
      </w:r>
    </w:p>
    <w:p w14:paraId="6A693D9F" w14:textId="77777777" w:rsidR="00D23B64" w:rsidRDefault="002E1E5F">
      <w:r>
        <w:t xml:space="preserve"> The property that is constrained by the attribute constraint.</w:t>
      </w:r>
    </w:p>
    <w:p w14:paraId="626DF83E" w14:textId="77777777" w:rsidR="008B78EB" w:rsidRPr="00B603FB" w:rsidRDefault="00C04683" w:rsidP="00ED4063">
      <w:pPr>
        <w:rPr>
          <w:b/>
        </w:rPr>
      </w:pPr>
      <w:r>
        <w:t xml:space="preserve"> </w:t>
      </w:r>
    </w:p>
    <w:p w14:paraId="2FD9498D" w14:textId="77777777" w:rsidR="00A8550F" w:rsidRDefault="00860CF1" w:rsidP="006977BE">
      <w:r>
        <w:t xml:space="preserve"> </w:t>
      </w:r>
    </w:p>
    <w:p w14:paraId="3DE776B2"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73C167A6" w14:textId="77777777" w:rsidR="008B78EB" w:rsidRPr="00B603FB" w:rsidRDefault="005C6CB8" w:rsidP="00ED4063">
      <w:pPr>
        <w:rPr>
          <w:b/>
        </w:rPr>
      </w:pPr>
      <w:r>
        <w:t xml:space="preserve"> </w:t>
      </w:r>
    </w:p>
    <w:p w14:paraId="5DB2351A" w14:textId="77777777" w:rsidR="00D23B64" w:rsidRDefault="002E1E5F">
      <w:r>
        <w:t>An attribute constraint can specialize at most one AttributeConstraint in a parent defined in a parent or ancestor Archetype</w:t>
      </w:r>
    </w:p>
    <w:p w14:paraId="18AC1292" w14:textId="77777777" w:rsidR="008B78EB" w:rsidRPr="00B603FB" w:rsidRDefault="00C04683" w:rsidP="00ED4063">
      <w:pPr>
        <w:rPr>
          <w:b/>
        </w:rPr>
      </w:pPr>
      <w:r>
        <w:t xml:space="preserve"> </w:t>
      </w:r>
      <w:r w:rsidR="005C6CB8">
        <w:t xml:space="preserve"> </w:t>
      </w:r>
    </w:p>
    <w:p w14:paraId="1C5122A3" w14:textId="77777777" w:rsidR="00D23B64" w:rsidRDefault="002E1E5F">
      <w:r>
        <w:t xml:space="preserve"> The property that is constrained by the attribute constraint.</w:t>
      </w:r>
    </w:p>
    <w:p w14:paraId="6FAA9882" w14:textId="77777777" w:rsidR="008B78EB" w:rsidRPr="00B603FB" w:rsidRDefault="00C04683" w:rsidP="00ED4063">
      <w:pPr>
        <w:rPr>
          <w:b/>
        </w:rPr>
      </w:pPr>
      <w:r>
        <w:t xml:space="preserve"> </w:t>
      </w:r>
    </w:p>
    <w:p w14:paraId="7EA9B67F" w14:textId="77777777" w:rsidR="00A8550F" w:rsidRDefault="00860CF1" w:rsidP="006977BE">
      <w:r>
        <w:t xml:space="preserve"> </w:t>
      </w:r>
    </w:p>
    <w:p w14:paraId="4FCB2F54"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40E399D5" w14:textId="77777777" w:rsidR="008B78EB" w:rsidRPr="00B603FB" w:rsidRDefault="005C6CB8" w:rsidP="00ED4063">
      <w:pPr>
        <w:rPr>
          <w:b/>
        </w:rPr>
      </w:pPr>
      <w:r>
        <w:t xml:space="preserve"> </w:t>
      </w:r>
      <w:r w:rsidR="00C04683">
        <w:t xml:space="preserve"> </w:t>
      </w:r>
      <w:r>
        <w:t xml:space="preserve"> </w:t>
      </w:r>
    </w:p>
    <w:p w14:paraId="769164EE" w14:textId="77777777" w:rsidR="00D23B64" w:rsidRDefault="002E1E5F">
      <w:r>
        <w:t xml:space="preserve">A constraint on the </w:t>
      </w:r>
      <w:r>
        <w:rPr>
          <w:i/>
          <w:iCs/>
        </w:rPr>
        <w:t>type</w:t>
      </w:r>
      <w:r>
        <w:t xml:space="preserve"> of the UML </w:t>
      </w:r>
      <w:r>
        <w:rPr>
          <w:b/>
          <w:bCs/>
        </w:rPr>
        <w:t>Property</w:t>
      </w:r>
      <w:r>
        <w:t xml:space="preserve"> instance constrained by an </w:t>
      </w:r>
      <w:r>
        <w:rPr>
          <w:b/>
          <w:bCs/>
        </w:rPr>
        <w:t>AttributeConstraint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w:t>
      </w:r>
      <w:r>
        <w:rPr>
          <w:b/>
          <w:bCs/>
        </w:rPr>
        <w:t>perty</w:t>
      </w:r>
      <w:r>
        <w:t xml:space="preserve"> itself without restricting </w:t>
      </w:r>
      <w:r>
        <w:rPr>
          <w:i/>
          <w:iCs/>
        </w:rPr>
        <w:t>type</w:t>
      </w:r>
      <w:r>
        <w:t xml:space="preserve"> itself.</w:t>
      </w:r>
    </w:p>
    <w:p w14:paraId="42D9F586" w14:textId="77777777" w:rsidR="008B78EB" w:rsidRPr="00B603FB" w:rsidRDefault="00C04683" w:rsidP="00ED4063">
      <w:pPr>
        <w:rPr>
          <w:b/>
        </w:rPr>
      </w:pPr>
      <w:r>
        <w:t xml:space="preserve"> </w:t>
      </w:r>
    </w:p>
    <w:p w14:paraId="3EACE148" w14:textId="77777777" w:rsidR="00A8550F" w:rsidRDefault="00C32E8C" w:rsidP="006977BE">
      <w:r>
        <w:t xml:space="preserve"> </w:t>
      </w:r>
    </w:p>
    <w:p w14:paraId="094B6B90" w14:textId="77777777" w:rsidR="009922DE" w:rsidRDefault="009922DE" w:rsidP="009922DE">
      <w:r>
        <w:t xml:space="preserve">  </w:t>
      </w:r>
    </w:p>
    <w:p w14:paraId="2D6A3613" w14:textId="77777777" w:rsidR="0063570E" w:rsidRDefault="0063570E" w:rsidP="00383490"/>
    <w:p w14:paraId="5EA94AAC" w14:textId="77777777" w:rsidR="00A855E6" w:rsidRDefault="00383490" w:rsidP="00263593">
      <w:r w:rsidRPr="00875584">
        <w:rPr>
          <w:rFonts w:ascii="Arial" w:hAnsi="Arial"/>
          <w:b/>
          <w:sz w:val="24"/>
          <w:szCs w:val="24"/>
        </w:rPr>
        <w:t>Constraints</w:t>
      </w:r>
    </w:p>
    <w:p w14:paraId="1FA2852C" w14:textId="77777777" w:rsidR="0087616E" w:rsidRPr="00BC6BEC" w:rsidRDefault="0087616E" w:rsidP="00263593">
      <w:pPr>
        <w:rPr>
          <w:rFonts w:ascii="Arial" w:hAnsi="Arial"/>
          <w:b/>
          <w:sz w:val="24"/>
          <w:szCs w:val="24"/>
        </w:rPr>
      </w:pPr>
    </w:p>
    <w:p w14:paraId="38DBB6E9" w14:textId="77777777" w:rsidR="00263593" w:rsidRPr="00F813AC" w:rsidRDefault="00263593" w:rsidP="00057587">
      <w:pPr>
        <w:pStyle w:val="ListParagraph"/>
        <w:numPr>
          <w:ilvl w:val="0"/>
          <w:numId w:val="4"/>
        </w:numPr>
        <w:rPr>
          <w:rFonts w:ascii="Arial" w:hAnsi="Arial"/>
          <w:b/>
        </w:rPr>
      </w:pPr>
      <w:r w:rsidRPr="006F3621">
        <w:rPr>
          <w:rFonts w:ascii="Arial" w:hAnsi="Arial"/>
          <w:b/>
        </w:rPr>
        <w:t>name</w:t>
      </w:r>
    </w:p>
    <w:p w14:paraId="6004DEE3" w14:textId="77777777" w:rsidR="00F126D8" w:rsidRDefault="00CF06F6" w:rsidP="006977BE">
      <w:r w:rsidRPr="00467F03">
        <w:t>[OCL]</w:t>
      </w:r>
    </w:p>
    <w:p w14:paraId="35E786ED" w14:textId="77777777" w:rsidR="008B78EB" w:rsidRDefault="004B279F" w:rsidP="00ED4063">
      <w:r w:rsidRPr="0047488C">
        <w:rPr>
          <w:rFonts w:ascii="Courier" w:hAnsi="Courier"/>
        </w:rPr>
        <w:t>rmAttributeName = parentProperty.name</w:t>
      </w:r>
    </w:p>
    <w:p w14:paraId="0E30117C" w14:textId="77777777" w:rsidR="00DB049B" w:rsidRDefault="00022C8A" w:rsidP="006977BE">
      <w:r w:rsidRPr="00022C8A">
        <w:t xml:space="preserve"> </w:t>
      </w:r>
    </w:p>
    <w:p w14:paraId="651B7E4A" w14:textId="77777777" w:rsidR="002C0F83" w:rsidRPr="005F31BE" w:rsidRDefault="00F851FF" w:rsidP="005F31BE">
      <w:pPr>
        <w:pStyle w:val="Heading4"/>
      </w:pPr>
      <w:bookmarkStart w:id="148" w:name="_48ee2586ffa14e5bb1cf8ad893969da7"/>
      <w:bookmarkStart w:id="149" w:name="_Toc277079951"/>
      <w:r w:rsidRPr="005F31BE">
        <w:t>&lt;Class&gt; SingularAttributeConstraint</w:t>
      </w:r>
      <w:bookmarkEnd w:id="148"/>
      <w:bookmarkEnd w:id="149"/>
    </w:p>
    <w:p w14:paraId="6AC8B838" w14:textId="77777777" w:rsidR="0063570E" w:rsidRDefault="0063570E" w:rsidP="00383490"/>
    <w:p w14:paraId="3150264B" w14:textId="77777777" w:rsidR="00A855E6" w:rsidRDefault="00383490" w:rsidP="00263593">
      <w:r w:rsidRPr="00875584">
        <w:rPr>
          <w:rFonts w:ascii="Arial" w:hAnsi="Arial"/>
          <w:b/>
          <w:sz w:val="24"/>
          <w:szCs w:val="24"/>
        </w:rPr>
        <w:t>Description</w:t>
      </w:r>
    </w:p>
    <w:p w14:paraId="6AD9DF17" w14:textId="77777777" w:rsidR="00DB049B" w:rsidRDefault="005C6CB8" w:rsidP="006977BE">
      <w:r>
        <w:t xml:space="preserve"> </w:t>
      </w:r>
    </w:p>
    <w:p w14:paraId="43505903" w14:textId="77777777" w:rsidR="00D23B64" w:rsidRDefault="002E1E5F">
      <w:r>
        <w:t xml:space="preserve">An </w:t>
      </w:r>
      <w:r>
        <w:rPr>
          <w:b/>
          <w:bCs/>
        </w:rPr>
        <w:t>AttributeConstraint</w:t>
      </w:r>
      <w:r>
        <w:t xml:space="preserve"> that constrains the possible values for a singular property -- a property with an upper multiplicity of 1.</w:t>
      </w:r>
    </w:p>
    <w:p w14:paraId="7C73920A" w14:textId="77777777" w:rsidR="00DB049B" w:rsidRDefault="00C51B43" w:rsidP="006977BE">
      <w:r>
        <w:t xml:space="preserve"> </w:t>
      </w:r>
      <w:r w:rsidR="009F2598">
        <w:t xml:space="preserve">  </w:t>
      </w:r>
      <w:r>
        <w:t xml:space="preserve"> </w:t>
      </w:r>
      <w:r w:rsidR="009F2598">
        <w:t xml:space="preserve">  </w:t>
      </w:r>
    </w:p>
    <w:p w14:paraId="78B6948C" w14:textId="77777777" w:rsidR="0063570E" w:rsidRDefault="0063570E" w:rsidP="00383490"/>
    <w:p w14:paraId="0F6DB613" w14:textId="77777777" w:rsidR="00A855E6" w:rsidRDefault="00383490" w:rsidP="00263593">
      <w:r w:rsidRPr="00875584">
        <w:rPr>
          <w:rFonts w:ascii="Arial" w:hAnsi="Arial"/>
          <w:b/>
          <w:sz w:val="24"/>
          <w:szCs w:val="24"/>
        </w:rPr>
        <w:t>Diagrams</w:t>
      </w:r>
    </w:p>
    <w:p w14:paraId="7EEEAA13" w14:textId="77777777" w:rsidR="00DB049B" w:rsidRDefault="002E1E5F"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24FF9D6E" w14:textId="77777777" w:rsidR="0063570E" w:rsidRDefault="0063570E" w:rsidP="00383490"/>
    <w:p w14:paraId="7D47489E" w14:textId="77777777" w:rsidR="00A855E6" w:rsidRDefault="00383490" w:rsidP="00263593">
      <w:r w:rsidRPr="00875584">
        <w:rPr>
          <w:rFonts w:ascii="Arial" w:hAnsi="Arial"/>
          <w:b/>
          <w:sz w:val="24"/>
          <w:szCs w:val="24"/>
        </w:rPr>
        <w:t>Direct Known Superclasses (Generalization)</w:t>
      </w:r>
    </w:p>
    <w:p w14:paraId="32B9D66D" w14:textId="77777777" w:rsidR="00DB049B" w:rsidRDefault="002E1E5F" w:rsidP="006977BE">
      <w:hyperlink w:anchor="_11f887fb6f19248bf7193bca31772c05" w:history="1">
        <w:r w:rsidR="006977BE">
          <w:rPr>
            <w:rStyle w:val="Hyperlink"/>
          </w:rPr>
          <w:t>AttributeConstraint</w:t>
        </w:r>
      </w:hyperlink>
      <w:r w:rsidR="006977BE">
        <w:t xml:space="preserve">   </w:t>
      </w:r>
    </w:p>
    <w:p w14:paraId="1E63E559" w14:textId="77777777" w:rsidR="0063570E" w:rsidRDefault="0063570E" w:rsidP="00383490"/>
    <w:p w14:paraId="79624153" w14:textId="77777777" w:rsidR="00A855E6" w:rsidRDefault="00383490" w:rsidP="00263593">
      <w:r w:rsidRPr="00875584">
        <w:rPr>
          <w:rFonts w:ascii="Arial" w:hAnsi="Arial"/>
          <w:b/>
          <w:sz w:val="24"/>
          <w:szCs w:val="24"/>
        </w:rPr>
        <w:t>Associations</w:t>
      </w:r>
    </w:p>
    <w:p w14:paraId="4970FD9F" w14:textId="77777777" w:rsidR="00A8550F" w:rsidRDefault="00860CF1" w:rsidP="006977BE">
      <w:r>
        <w:t xml:space="preserve"> </w:t>
      </w:r>
    </w:p>
    <w:p w14:paraId="0EBE88F8"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3E993B28" w14:textId="77777777" w:rsidR="008B78EB" w:rsidRPr="00B603FB" w:rsidRDefault="005C6CB8" w:rsidP="00ED4063">
      <w:pPr>
        <w:rPr>
          <w:b/>
        </w:rPr>
      </w:pPr>
      <w:r>
        <w:t xml:space="preserve"> </w:t>
      </w:r>
    </w:p>
    <w:p w14:paraId="177F35B1" w14:textId="77777777" w:rsidR="00D23B64" w:rsidRDefault="002E1E5F">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at least one of them. If no alternatives are specified, </w:t>
      </w:r>
      <w:r>
        <w:t xml:space="preserve">the instance of the </w:t>
      </w:r>
      <w:r>
        <w:rPr>
          <w:i/>
          <w:iCs/>
        </w:rPr>
        <w:t xml:space="preserve">SingleAttributeConstraint </w:t>
      </w:r>
      <w:r>
        <w:t>target is constrained by the inherited type of the attribute -- either from the reference model itself or from a parent archetype.</w:t>
      </w:r>
    </w:p>
    <w:p w14:paraId="063B77B5" w14:textId="77777777" w:rsidR="008B78EB" w:rsidRPr="00B603FB" w:rsidRDefault="00C04683" w:rsidP="00ED4063">
      <w:pPr>
        <w:rPr>
          <w:b/>
        </w:rPr>
      </w:pPr>
      <w:r>
        <w:t xml:space="preserve"> </w:t>
      </w:r>
      <w:r w:rsidR="005C6CB8">
        <w:t xml:space="preserve"> </w:t>
      </w:r>
    </w:p>
    <w:p w14:paraId="326C1B45" w14:textId="77777777" w:rsidR="00D23B64" w:rsidRDefault="002E1E5F">
      <w:r>
        <w:t>A set of</w:t>
      </w:r>
    </w:p>
    <w:p w14:paraId="785EE89A" w14:textId="77777777" w:rsidR="008B78EB" w:rsidRPr="00B603FB" w:rsidRDefault="00C04683" w:rsidP="00ED4063">
      <w:pPr>
        <w:rPr>
          <w:b/>
        </w:rPr>
      </w:pPr>
      <w:r>
        <w:t xml:space="preserve"> </w:t>
      </w:r>
    </w:p>
    <w:p w14:paraId="6C0E412C" w14:textId="77777777" w:rsidR="00A8550F" w:rsidRDefault="00860CF1" w:rsidP="006977BE">
      <w:r>
        <w:t xml:space="preserve"> </w:t>
      </w:r>
    </w:p>
    <w:p w14:paraId="79E71E1B"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327AEC05" w14:textId="77777777" w:rsidR="008B78EB" w:rsidRPr="00B603FB" w:rsidRDefault="005C6CB8" w:rsidP="00ED4063">
      <w:pPr>
        <w:rPr>
          <w:b/>
        </w:rPr>
      </w:pPr>
      <w:r>
        <w:t xml:space="preserve"> </w:t>
      </w:r>
      <w:r w:rsidR="00C04683">
        <w:t xml:space="preserve"> </w:t>
      </w:r>
      <w:r>
        <w:t xml:space="preserve"> </w:t>
      </w:r>
    </w:p>
    <w:p w14:paraId="30BD392F" w14:textId="77777777" w:rsidR="00D23B64" w:rsidRDefault="002E1E5F">
      <w:r>
        <w:t xml:space="preserve">The set of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alternative</w:t>
      </w:r>
      <w:r>
        <w:t xml:space="preserve"> and </w:t>
      </w:r>
      <w:r>
        <w:rPr>
          <w:i/>
          <w:iCs/>
        </w:rPr>
        <w:t>exclude</w:t>
      </w:r>
      <w:r>
        <w:t xml:space="preserve"> are treated as not allowed -- as not matching the supplied constraint.</w:t>
      </w:r>
    </w:p>
    <w:p w14:paraId="664790D8" w14:textId="77777777" w:rsidR="00D23B64" w:rsidRDefault="002E1E5F">
      <w:r>
        <w:t xml:space="preserve"> </w:t>
      </w:r>
    </w:p>
    <w:p w14:paraId="628CA754" w14:textId="77777777" w:rsidR="00D23B64" w:rsidRDefault="002E1E5F">
      <w:r>
        <w:rPr>
          <w:b/>
          <w:bCs/>
        </w:rPr>
        <w:t xml:space="preserve">Note:  </w:t>
      </w:r>
      <w:r>
        <w:rPr>
          <w:i/>
          <w:iCs/>
        </w:rPr>
        <w:t>exclude</w:t>
      </w:r>
      <w:r>
        <w:t xml:space="preserve"> is not implemented in this version of the AML Profile.</w:t>
      </w:r>
    </w:p>
    <w:p w14:paraId="48FC1AD4" w14:textId="77777777" w:rsidR="008B78EB" w:rsidRPr="00B603FB" w:rsidRDefault="00C04683" w:rsidP="00ED4063">
      <w:pPr>
        <w:rPr>
          <w:b/>
        </w:rPr>
      </w:pPr>
      <w:r>
        <w:t xml:space="preserve"> </w:t>
      </w:r>
    </w:p>
    <w:p w14:paraId="0A9E24A4" w14:textId="77777777" w:rsidR="00A8550F" w:rsidRDefault="00860CF1" w:rsidP="006977BE">
      <w:r>
        <w:t xml:space="preserve"> </w:t>
      </w:r>
    </w:p>
    <w:p w14:paraId="6FF05116"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7163AAF5" w14:textId="77777777" w:rsidR="008B78EB" w:rsidRPr="00B603FB" w:rsidRDefault="005C6CB8" w:rsidP="00ED4063">
      <w:pPr>
        <w:rPr>
          <w:b/>
        </w:rPr>
      </w:pPr>
      <w:r>
        <w:t xml:space="preserve"> </w:t>
      </w:r>
      <w:r w:rsidR="00C04683">
        <w:t xml:space="preserve"> </w:t>
      </w:r>
      <w:r>
        <w:t xml:space="preserve"> </w:t>
      </w:r>
    </w:p>
    <w:p w14:paraId="17A25D7C" w14:textId="77777777" w:rsidR="00D23B64" w:rsidRDefault="002E1E5F">
      <w:r>
        <w:t xml:space="preserve"> A constraint on the type or existence of a singular property.</w:t>
      </w:r>
    </w:p>
    <w:p w14:paraId="4AE927DA" w14:textId="77777777" w:rsidR="008B78EB" w:rsidRPr="00B603FB" w:rsidRDefault="00C04683" w:rsidP="00ED4063">
      <w:pPr>
        <w:rPr>
          <w:b/>
        </w:rPr>
      </w:pPr>
      <w:r>
        <w:t xml:space="preserve"> </w:t>
      </w:r>
    </w:p>
    <w:p w14:paraId="6DAAACCF" w14:textId="77777777" w:rsidR="00A8550F" w:rsidRDefault="00C32E8C" w:rsidP="006977BE">
      <w:r>
        <w:t xml:space="preserve"> </w:t>
      </w:r>
    </w:p>
    <w:p w14:paraId="47B48081" w14:textId="77777777" w:rsidR="009922DE" w:rsidRDefault="009922DE" w:rsidP="009922DE">
      <w:r>
        <w:t xml:space="preserve">  </w:t>
      </w:r>
    </w:p>
    <w:p w14:paraId="72B29FB7" w14:textId="77777777" w:rsidR="0063570E" w:rsidRDefault="0063570E" w:rsidP="00383490"/>
    <w:p w14:paraId="49A61AED" w14:textId="77777777" w:rsidR="00A855E6" w:rsidRDefault="00383490" w:rsidP="00263593">
      <w:r w:rsidRPr="00875584">
        <w:rPr>
          <w:rFonts w:ascii="Arial" w:hAnsi="Arial"/>
          <w:b/>
          <w:sz w:val="24"/>
          <w:szCs w:val="24"/>
        </w:rPr>
        <w:t>Constraints</w:t>
      </w:r>
    </w:p>
    <w:p w14:paraId="0463E239" w14:textId="77777777" w:rsidR="0087616E" w:rsidRPr="00BC6BEC" w:rsidRDefault="0087616E" w:rsidP="00263593">
      <w:pPr>
        <w:rPr>
          <w:rFonts w:ascii="Arial" w:hAnsi="Arial"/>
          <w:b/>
          <w:sz w:val="24"/>
          <w:szCs w:val="24"/>
        </w:rPr>
      </w:pPr>
    </w:p>
    <w:p w14:paraId="06EA5C4F" w14:textId="77777777" w:rsidR="00263593" w:rsidRPr="00F813AC" w:rsidRDefault="00263593" w:rsidP="00057587">
      <w:pPr>
        <w:pStyle w:val="ListParagraph"/>
        <w:numPr>
          <w:ilvl w:val="0"/>
          <w:numId w:val="4"/>
        </w:numPr>
        <w:rPr>
          <w:rFonts w:ascii="Arial" w:hAnsi="Arial"/>
          <w:b/>
        </w:rPr>
      </w:pPr>
      <w:r w:rsidRPr="006F3621">
        <w:rPr>
          <w:rFonts w:ascii="Arial" w:hAnsi="Arial"/>
          <w:b/>
        </w:rPr>
        <w:t>existence</w:t>
      </w:r>
    </w:p>
    <w:p w14:paraId="67E3EDA2" w14:textId="77777777" w:rsidR="00F126D8" w:rsidRDefault="00CF06F6" w:rsidP="006977BE">
      <w:r w:rsidRPr="00467F03">
        <w:t>[OCL]</w:t>
      </w:r>
    </w:p>
    <w:p w14:paraId="2E203CC4" w14:textId="77777777" w:rsidR="008B78EB" w:rsidRDefault="004B279F" w:rsidP="00ED4063">
      <w:r w:rsidRPr="0047488C">
        <w:rPr>
          <w:rFonts w:ascii="Courier" w:hAnsi="Courier"/>
        </w:rPr>
        <w:t xml:space="preserve">parentProperty.lower = 1 implies existence = AttributeExistence::REQUIRED </w:t>
      </w:r>
    </w:p>
    <w:p w14:paraId="25C7E7AC" w14:textId="77777777" w:rsidR="0063570E" w:rsidRDefault="0063570E" w:rsidP="00383490"/>
    <w:p w14:paraId="010F7B5E" w14:textId="77777777" w:rsidR="00A855E6" w:rsidRDefault="00383490" w:rsidP="00263593">
      <w:r w:rsidRPr="00875584">
        <w:rPr>
          <w:rFonts w:ascii="Arial" w:hAnsi="Arial"/>
          <w:b/>
          <w:sz w:val="24"/>
          <w:szCs w:val="24"/>
        </w:rPr>
        <w:t>Known other classes</w:t>
      </w:r>
    </w:p>
    <w:p w14:paraId="49FC7C5F" w14:textId="77777777" w:rsidR="003E4BE1" w:rsidRDefault="002E1E5F"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763C1D54" w14:textId="77777777" w:rsidR="00A871D2" w:rsidRDefault="00022C8A" w:rsidP="00A871D2">
      <w:r w:rsidRPr="00022C8A">
        <w:t xml:space="preserve"> </w:t>
      </w:r>
    </w:p>
    <w:p w14:paraId="7B3E1C7E" w14:textId="77777777" w:rsidR="002C0F83" w:rsidRPr="005F31BE" w:rsidRDefault="00F851FF" w:rsidP="005F31BE">
      <w:pPr>
        <w:pStyle w:val="Heading4"/>
      </w:pPr>
      <w:bookmarkStart w:id="150" w:name="_4f99fbfcf9617d7ad55eca111d84fb67"/>
      <w:bookmarkStart w:id="151" w:name="_Toc277079952"/>
      <w:r w:rsidRPr="005F31BE">
        <w:t>&lt;Enumeration&gt; AttributeExistence</w:t>
      </w:r>
      <w:bookmarkEnd w:id="150"/>
      <w:bookmarkEnd w:id="151"/>
    </w:p>
    <w:p w14:paraId="18D80D14" w14:textId="77777777" w:rsidR="0063570E" w:rsidRDefault="0063570E" w:rsidP="00383490"/>
    <w:p w14:paraId="337A831F" w14:textId="77777777" w:rsidR="00A855E6" w:rsidRDefault="00383490" w:rsidP="00263593">
      <w:r w:rsidRPr="00875584">
        <w:rPr>
          <w:rFonts w:ascii="Arial" w:hAnsi="Arial"/>
          <w:b/>
          <w:sz w:val="24"/>
          <w:szCs w:val="24"/>
        </w:rPr>
        <w:t>Description</w:t>
      </w:r>
    </w:p>
    <w:p w14:paraId="7E050158" w14:textId="77777777" w:rsidR="00A871D2" w:rsidRDefault="005C6CB8" w:rsidP="00A871D2">
      <w:r>
        <w:t xml:space="preserve"> </w:t>
      </w:r>
    </w:p>
    <w:p w14:paraId="211178F1" w14:textId="77777777" w:rsidR="00D23B64" w:rsidRDefault="002E1E5F">
      <w:r>
        <w:t xml:space="preserve">A constraint on the cardinality of an </w:t>
      </w:r>
      <w:r>
        <w:rPr>
          <w:i/>
          <w:iCs/>
        </w:rPr>
        <w:t>attribute</w:t>
      </w:r>
      <w:r>
        <w:t>.</w:t>
      </w:r>
    </w:p>
    <w:p w14:paraId="365985A6" w14:textId="77777777" w:rsidR="00A871D2" w:rsidRDefault="009D0914" w:rsidP="00A871D2">
      <w:r>
        <w:t xml:space="preserve"> </w:t>
      </w:r>
    </w:p>
    <w:p w14:paraId="236911D0" w14:textId="77777777" w:rsidR="006977BE" w:rsidRPr="003B6BD4" w:rsidRDefault="00A871D2" w:rsidP="00E63D6D">
      <w:r>
        <w:t xml:space="preserve">            </w:t>
      </w:r>
    </w:p>
    <w:p w14:paraId="10DD309B" w14:textId="77777777" w:rsidR="0063570E" w:rsidRDefault="0063570E" w:rsidP="00383490"/>
    <w:p w14:paraId="109E6E32" w14:textId="77777777" w:rsidR="00A855E6" w:rsidRDefault="00383490" w:rsidP="00263593">
      <w:r w:rsidRPr="00875584">
        <w:rPr>
          <w:rFonts w:ascii="Arial" w:hAnsi="Arial"/>
          <w:b/>
          <w:sz w:val="24"/>
          <w:szCs w:val="24"/>
        </w:rPr>
        <w:t>Diagrams</w:t>
      </w:r>
    </w:p>
    <w:p w14:paraId="28F63D5F" w14:textId="77777777" w:rsidR="006977BE" w:rsidRPr="003B6BD4" w:rsidRDefault="002E1E5F" w:rsidP="00E63D6D">
      <w:hyperlink w:anchor="_a74fdcc000d4318dcb5580a5fa8fbfce" w:history="1">
        <w:r w:rsidR="006535DB">
          <w:rPr>
            <w:rStyle w:val="Hyperlink"/>
          </w:rPr>
          <w:t>Attribute Constraints</w:t>
        </w:r>
      </w:hyperlink>
      <w:r w:rsidR="006535DB">
        <w:t xml:space="preserve">, </w:t>
      </w:r>
      <w:hyperlink w:anchor="_9247c31608028a4b9ce5cbb4664b4baa" w:history="1">
        <w:r w:rsidR="006535DB">
          <w:rPr>
            <w:rStyle w:val="Hyperlink"/>
          </w:rPr>
          <w:t>Named Object Constraints</w:t>
        </w:r>
      </w:hyperlink>
      <w:r w:rsidR="006535DB">
        <w:t xml:space="preserve">, </w:t>
      </w:r>
      <w:hyperlink w:anchor="_39027eaec61a2eaccc1fccb451cdda98" w:history="1">
        <w:r w:rsidR="006535DB">
          <w:rPr>
            <w:rStyle w:val="Hyperlink"/>
          </w:rPr>
          <w:t>Attribute Constraint References</w:t>
        </w:r>
      </w:hyperlink>
      <w:r w:rsidR="0010476B">
        <w:t xml:space="preserve"> </w:t>
      </w:r>
    </w:p>
    <w:p w14:paraId="099D2AC0" w14:textId="77777777" w:rsidR="0063570E" w:rsidRDefault="0063570E" w:rsidP="00383490"/>
    <w:p w14:paraId="6D7DB4EE" w14:textId="77777777" w:rsidR="00A855E6" w:rsidRDefault="00383490" w:rsidP="00263593">
      <w:r w:rsidRPr="00875584">
        <w:rPr>
          <w:rFonts w:ascii="Arial" w:hAnsi="Arial"/>
          <w:b/>
          <w:sz w:val="24"/>
          <w:szCs w:val="24"/>
        </w:rPr>
        <w:t>Enumeration Literals</w:t>
      </w:r>
    </w:p>
    <w:p w14:paraId="0A92FC9C" w14:textId="77777777" w:rsidR="006977BE" w:rsidRPr="003B6BD4" w:rsidRDefault="002F05AE" w:rsidP="00E63D6D">
      <w:r>
        <w:t xml:space="preserve"> </w:t>
      </w:r>
    </w:p>
    <w:p w14:paraId="43F1A0BF" w14:textId="77777777" w:rsidR="0087616E" w:rsidRPr="00BC6BEC" w:rsidRDefault="0087616E" w:rsidP="00263593">
      <w:pPr>
        <w:rPr>
          <w:rFonts w:ascii="Arial" w:hAnsi="Arial"/>
          <w:b/>
          <w:sz w:val="24"/>
          <w:szCs w:val="24"/>
        </w:rPr>
      </w:pPr>
    </w:p>
    <w:p w14:paraId="27B0A272" w14:textId="77777777" w:rsidR="00263593" w:rsidRPr="00F813AC" w:rsidRDefault="00263593" w:rsidP="00057587">
      <w:pPr>
        <w:pStyle w:val="ListParagraph"/>
        <w:numPr>
          <w:ilvl w:val="0"/>
          <w:numId w:val="4"/>
        </w:numPr>
        <w:rPr>
          <w:rFonts w:ascii="Arial" w:hAnsi="Arial"/>
          <w:b/>
        </w:rPr>
      </w:pPr>
      <w:r w:rsidRPr="006F3621">
        <w:rPr>
          <w:rFonts w:ascii="Arial" w:hAnsi="Arial"/>
          <w:b/>
        </w:rPr>
        <w:t>OPTIONAL</w:t>
      </w:r>
    </w:p>
    <w:p w14:paraId="3E54A7D6" w14:textId="77777777" w:rsidR="006977BE" w:rsidRPr="003B6BD4" w:rsidRDefault="005C6CB8" w:rsidP="00E63D6D">
      <w:r>
        <w:t xml:space="preserve"> </w:t>
      </w:r>
    </w:p>
    <w:p w14:paraId="50B78DF7" w14:textId="77777777" w:rsidR="00D23B64" w:rsidRDefault="002E1E5F">
      <w:r>
        <w:t>The lower multiplicity of the constrained attribute must be 0.</w:t>
      </w:r>
    </w:p>
    <w:p w14:paraId="2CCE12AD" w14:textId="77777777" w:rsidR="006977BE" w:rsidRPr="003B6BD4" w:rsidRDefault="002F05AE" w:rsidP="00E63D6D">
      <w:r>
        <w:t xml:space="preserve"> </w:t>
      </w:r>
    </w:p>
    <w:p w14:paraId="78AF376F" w14:textId="77777777" w:rsidR="0087616E" w:rsidRPr="00BC6BEC" w:rsidRDefault="0087616E" w:rsidP="00263593">
      <w:pPr>
        <w:rPr>
          <w:rFonts w:ascii="Arial" w:hAnsi="Arial"/>
          <w:b/>
          <w:sz w:val="24"/>
          <w:szCs w:val="24"/>
        </w:rPr>
      </w:pPr>
    </w:p>
    <w:p w14:paraId="74EE8D30" w14:textId="77777777"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14:paraId="7EAB71FB" w14:textId="77777777" w:rsidR="006977BE" w:rsidRPr="003B6BD4" w:rsidRDefault="005C6CB8" w:rsidP="00E63D6D">
      <w:r>
        <w:t xml:space="preserve"> </w:t>
      </w:r>
    </w:p>
    <w:p w14:paraId="12409AA7" w14:textId="77777777" w:rsidR="00D23B64" w:rsidRDefault="002E1E5F">
      <w:r>
        <w:t>The upper multiplicity of the referenced must be 0. There may be no instances of this attribute.</w:t>
      </w:r>
    </w:p>
    <w:p w14:paraId="5379C4DF" w14:textId="77777777" w:rsidR="006977BE" w:rsidRPr="003B6BD4" w:rsidRDefault="002F05AE" w:rsidP="00E63D6D">
      <w:r>
        <w:t xml:space="preserve"> </w:t>
      </w:r>
    </w:p>
    <w:p w14:paraId="01826E71" w14:textId="77777777" w:rsidR="0087616E" w:rsidRPr="00BC6BEC" w:rsidRDefault="0087616E" w:rsidP="00263593">
      <w:pPr>
        <w:rPr>
          <w:rFonts w:ascii="Arial" w:hAnsi="Arial"/>
          <w:b/>
          <w:sz w:val="24"/>
          <w:szCs w:val="24"/>
        </w:rPr>
      </w:pPr>
    </w:p>
    <w:p w14:paraId="03D386D9" w14:textId="77777777" w:rsidR="00263593" w:rsidRPr="00F813AC" w:rsidRDefault="00263593" w:rsidP="00057587">
      <w:pPr>
        <w:pStyle w:val="ListParagraph"/>
        <w:numPr>
          <w:ilvl w:val="0"/>
          <w:numId w:val="4"/>
        </w:numPr>
        <w:rPr>
          <w:rFonts w:ascii="Arial" w:hAnsi="Arial"/>
          <w:b/>
        </w:rPr>
      </w:pPr>
      <w:r w:rsidRPr="006F3621">
        <w:rPr>
          <w:rFonts w:ascii="Arial" w:hAnsi="Arial"/>
          <w:b/>
        </w:rPr>
        <w:t>REQUIRED</w:t>
      </w:r>
    </w:p>
    <w:p w14:paraId="64E8E33C" w14:textId="77777777" w:rsidR="006977BE" w:rsidRPr="003B6BD4" w:rsidRDefault="005C6CB8" w:rsidP="00E63D6D">
      <w:r>
        <w:t xml:space="preserve"> </w:t>
      </w:r>
    </w:p>
    <w:p w14:paraId="5562672B" w14:textId="77777777" w:rsidR="00D23B64" w:rsidRDefault="002E1E5F">
      <w:r>
        <w:t>There must be at least one instance of the referenced attribute.</w:t>
      </w:r>
    </w:p>
    <w:p w14:paraId="3B1CCC91" w14:textId="77777777" w:rsidR="006977BE" w:rsidRPr="003B6BD4" w:rsidRDefault="009D0914" w:rsidP="00E63D6D">
      <w:r>
        <w:t xml:space="preserve">  </w:t>
      </w:r>
    </w:p>
    <w:p w14:paraId="5AE09863" w14:textId="77777777" w:rsidR="00A871D2" w:rsidRDefault="00022C8A" w:rsidP="00A871D2">
      <w:r w:rsidRPr="00022C8A">
        <w:t xml:space="preserve"> </w:t>
      </w:r>
    </w:p>
    <w:p w14:paraId="7542F344" w14:textId="77777777" w:rsidR="002C0F83" w:rsidRPr="005F31BE" w:rsidRDefault="00F851FF" w:rsidP="005F31BE">
      <w:pPr>
        <w:pStyle w:val="Heading4"/>
      </w:pPr>
      <w:bookmarkStart w:id="152" w:name="_ac8c7771bf7f68d6747022e6924749ca"/>
      <w:bookmarkStart w:id="153" w:name="_Toc277079953"/>
      <w:r w:rsidRPr="005F31BE">
        <w:t>&lt;Enumeration&gt; CollectionType</w:t>
      </w:r>
      <w:bookmarkEnd w:id="152"/>
      <w:bookmarkEnd w:id="153"/>
    </w:p>
    <w:p w14:paraId="247B67B9" w14:textId="77777777" w:rsidR="0063570E" w:rsidRDefault="0063570E" w:rsidP="00383490"/>
    <w:p w14:paraId="2D46ECF7" w14:textId="77777777" w:rsidR="00A855E6" w:rsidRDefault="00383490" w:rsidP="00263593">
      <w:r w:rsidRPr="00875584">
        <w:rPr>
          <w:rFonts w:ascii="Arial" w:hAnsi="Arial"/>
          <w:b/>
          <w:sz w:val="24"/>
          <w:szCs w:val="24"/>
        </w:rPr>
        <w:t>Description</w:t>
      </w:r>
    </w:p>
    <w:p w14:paraId="14FD8185" w14:textId="77777777" w:rsidR="00A871D2" w:rsidRDefault="005C6CB8" w:rsidP="00A871D2">
      <w:r>
        <w:t xml:space="preserve"> </w:t>
      </w:r>
    </w:p>
    <w:p w14:paraId="5C5E9139" w14:textId="77777777" w:rsidR="00D23B64" w:rsidRDefault="002E1E5F">
      <w:r>
        <w:t>The uniqueness and ordering constraints in a constrained CollectionProperty.</w:t>
      </w:r>
    </w:p>
    <w:p w14:paraId="32F6239B" w14:textId="77777777" w:rsidR="00A871D2" w:rsidRDefault="009D0914" w:rsidP="00A871D2">
      <w:r>
        <w:t xml:space="preserve"> </w:t>
      </w:r>
    </w:p>
    <w:p w14:paraId="27C0BA5E" w14:textId="77777777" w:rsidR="006977BE" w:rsidRPr="003B6BD4" w:rsidRDefault="00A871D2" w:rsidP="00E63D6D">
      <w:r>
        <w:t xml:space="preserve">        </w:t>
      </w:r>
    </w:p>
    <w:p w14:paraId="27BA5F73" w14:textId="77777777" w:rsidR="0063570E" w:rsidRDefault="0063570E" w:rsidP="00383490"/>
    <w:p w14:paraId="33EC7434" w14:textId="77777777" w:rsidR="00A855E6" w:rsidRDefault="00383490" w:rsidP="00263593">
      <w:r w:rsidRPr="00875584">
        <w:rPr>
          <w:rFonts w:ascii="Arial" w:hAnsi="Arial"/>
          <w:b/>
          <w:sz w:val="24"/>
          <w:szCs w:val="24"/>
        </w:rPr>
        <w:t>Diagrams</w:t>
      </w:r>
    </w:p>
    <w:p w14:paraId="1132B5ED" w14:textId="77777777" w:rsidR="006977BE" w:rsidRPr="003B6BD4" w:rsidRDefault="002E1E5F" w:rsidP="00E63D6D">
      <w:hyperlink w:anchor="_a74fdcc000d4318dcb5580a5fa8fbfce" w:history="1">
        <w:r w:rsidR="006535DB">
          <w:rPr>
            <w:rStyle w:val="Hyperlink"/>
          </w:rPr>
          <w:t>Attribute Constraints</w:t>
        </w:r>
      </w:hyperlink>
      <w:r w:rsidR="006535DB">
        <w:t xml:space="preserve">, </w:t>
      </w:r>
      <w:hyperlink w:anchor="_39027eaec61a2eaccc1fccb451cdda98" w:history="1">
        <w:r w:rsidR="006535DB">
          <w:rPr>
            <w:rStyle w:val="Hyperlink"/>
          </w:rPr>
          <w:t>Attribute Constraint References</w:t>
        </w:r>
      </w:hyperlink>
      <w:r w:rsidR="0010476B">
        <w:t xml:space="preserve"> </w:t>
      </w:r>
    </w:p>
    <w:p w14:paraId="617A0011" w14:textId="77777777" w:rsidR="0063570E" w:rsidRDefault="0063570E" w:rsidP="00383490"/>
    <w:p w14:paraId="20616425" w14:textId="77777777" w:rsidR="00A855E6" w:rsidRDefault="00383490" w:rsidP="00263593">
      <w:r w:rsidRPr="00875584">
        <w:rPr>
          <w:rFonts w:ascii="Arial" w:hAnsi="Arial"/>
          <w:b/>
          <w:sz w:val="24"/>
          <w:szCs w:val="24"/>
        </w:rPr>
        <w:t>Enumeration Literals</w:t>
      </w:r>
    </w:p>
    <w:p w14:paraId="534B9C5B" w14:textId="77777777" w:rsidR="006977BE" w:rsidRPr="003B6BD4" w:rsidRDefault="002F05AE" w:rsidP="00E63D6D">
      <w:r>
        <w:t xml:space="preserve"> </w:t>
      </w:r>
    </w:p>
    <w:p w14:paraId="16BA42C0" w14:textId="77777777" w:rsidR="0087616E" w:rsidRPr="00BC6BEC" w:rsidRDefault="0087616E" w:rsidP="00263593">
      <w:pPr>
        <w:rPr>
          <w:rFonts w:ascii="Arial" w:hAnsi="Arial"/>
          <w:b/>
          <w:sz w:val="24"/>
          <w:szCs w:val="24"/>
        </w:rPr>
      </w:pPr>
    </w:p>
    <w:p w14:paraId="029F849D" w14:textId="77777777" w:rsidR="00263593" w:rsidRPr="00F813AC" w:rsidRDefault="00263593" w:rsidP="00057587">
      <w:pPr>
        <w:pStyle w:val="ListParagraph"/>
        <w:numPr>
          <w:ilvl w:val="0"/>
          <w:numId w:val="4"/>
        </w:numPr>
        <w:rPr>
          <w:rFonts w:ascii="Arial" w:hAnsi="Arial"/>
          <w:b/>
        </w:rPr>
      </w:pPr>
      <w:r w:rsidRPr="006F3621">
        <w:rPr>
          <w:rFonts w:ascii="Arial" w:hAnsi="Arial"/>
          <w:b/>
        </w:rPr>
        <w:t>BAG</w:t>
      </w:r>
    </w:p>
    <w:p w14:paraId="3CAF2BBD" w14:textId="77777777" w:rsidR="006977BE" w:rsidRPr="003B6BD4" w:rsidRDefault="005C6CB8" w:rsidP="00E63D6D">
      <w:r>
        <w:t xml:space="preserve"> </w:t>
      </w:r>
    </w:p>
    <w:p w14:paraId="272DCE0D" w14:textId="77777777" w:rsidR="00D23B64" w:rsidRDefault="002E1E5F">
      <w:r>
        <w:t>A collection may contain any property in any order whether unique</w:t>
      </w:r>
      <w:r>
        <w:t xml:space="preserve"> or not.</w:t>
      </w:r>
    </w:p>
    <w:p w14:paraId="234691C8" w14:textId="77777777" w:rsidR="006977BE" w:rsidRPr="003B6BD4" w:rsidRDefault="002F05AE" w:rsidP="00E63D6D">
      <w:r>
        <w:t xml:space="preserve"> </w:t>
      </w:r>
    </w:p>
    <w:p w14:paraId="65535CF4" w14:textId="77777777" w:rsidR="0087616E" w:rsidRPr="00BC6BEC" w:rsidRDefault="0087616E" w:rsidP="00263593">
      <w:pPr>
        <w:rPr>
          <w:rFonts w:ascii="Arial" w:hAnsi="Arial"/>
          <w:b/>
          <w:sz w:val="24"/>
          <w:szCs w:val="24"/>
        </w:rPr>
      </w:pPr>
    </w:p>
    <w:p w14:paraId="4A21D86D" w14:textId="77777777" w:rsidR="00263593" w:rsidRPr="00F813AC" w:rsidRDefault="00263593" w:rsidP="00057587">
      <w:pPr>
        <w:pStyle w:val="ListParagraph"/>
        <w:numPr>
          <w:ilvl w:val="0"/>
          <w:numId w:val="4"/>
        </w:numPr>
        <w:rPr>
          <w:rFonts w:ascii="Arial" w:hAnsi="Arial"/>
          <w:b/>
        </w:rPr>
      </w:pPr>
      <w:r w:rsidRPr="006F3621">
        <w:rPr>
          <w:rFonts w:ascii="Arial" w:hAnsi="Arial"/>
          <w:b/>
        </w:rPr>
        <w:t>LIST</w:t>
      </w:r>
    </w:p>
    <w:p w14:paraId="0F78BAFF" w14:textId="77777777" w:rsidR="006977BE" w:rsidRPr="003B6BD4" w:rsidRDefault="005C6CB8" w:rsidP="00E63D6D">
      <w:r>
        <w:t xml:space="preserve"> </w:t>
      </w:r>
    </w:p>
    <w:p w14:paraId="25AA839B" w14:textId="77777777" w:rsidR="00D23B64" w:rsidRDefault="002E1E5F">
      <w:r>
        <w:t>The set of properties must be ordered.</w:t>
      </w:r>
    </w:p>
    <w:p w14:paraId="1987A947" w14:textId="77777777" w:rsidR="006977BE" w:rsidRPr="003B6BD4" w:rsidRDefault="002F05AE" w:rsidP="00E63D6D">
      <w:r>
        <w:t xml:space="preserve"> </w:t>
      </w:r>
    </w:p>
    <w:p w14:paraId="0475C5B7" w14:textId="77777777" w:rsidR="0087616E" w:rsidRPr="00BC6BEC" w:rsidRDefault="0087616E" w:rsidP="00263593">
      <w:pPr>
        <w:rPr>
          <w:rFonts w:ascii="Arial" w:hAnsi="Arial"/>
          <w:b/>
          <w:sz w:val="24"/>
          <w:szCs w:val="24"/>
        </w:rPr>
      </w:pPr>
    </w:p>
    <w:p w14:paraId="352EA472" w14:textId="77777777" w:rsidR="00263593" w:rsidRPr="00F813AC" w:rsidRDefault="00263593" w:rsidP="00057587">
      <w:pPr>
        <w:pStyle w:val="ListParagraph"/>
        <w:numPr>
          <w:ilvl w:val="0"/>
          <w:numId w:val="4"/>
        </w:numPr>
        <w:rPr>
          <w:rFonts w:ascii="Arial" w:hAnsi="Arial"/>
          <w:b/>
        </w:rPr>
      </w:pPr>
      <w:r w:rsidRPr="006F3621">
        <w:rPr>
          <w:rFonts w:ascii="Arial" w:hAnsi="Arial"/>
          <w:b/>
        </w:rPr>
        <w:t>SET</w:t>
      </w:r>
    </w:p>
    <w:p w14:paraId="59676E46" w14:textId="77777777" w:rsidR="006977BE" w:rsidRPr="003B6BD4" w:rsidRDefault="005C6CB8" w:rsidP="00E63D6D">
      <w:r>
        <w:t xml:space="preserve"> </w:t>
      </w:r>
    </w:p>
    <w:p w14:paraId="6FFE4A7E" w14:textId="77777777" w:rsidR="00D23B64" w:rsidRDefault="002E1E5F">
      <w:r>
        <w:t>Every property in the collection must be unique.</w:t>
      </w:r>
    </w:p>
    <w:p w14:paraId="097CC687" w14:textId="77777777" w:rsidR="006977BE" w:rsidRPr="003B6BD4" w:rsidRDefault="009D0914" w:rsidP="00E63D6D">
      <w:r>
        <w:t xml:space="preserve">  </w:t>
      </w:r>
    </w:p>
    <w:p w14:paraId="12D8DB2C" w14:textId="77777777" w:rsidR="005F31BE" w:rsidRDefault="001F24CC" w:rsidP="005F31BE">
      <w:pPr>
        <w:pStyle w:val="Heading3"/>
      </w:pPr>
      <w:bookmarkStart w:id="154" w:name="_Toc277079954"/>
      <w:r>
        <w:t>&lt;Package&gt; Object Constraint References</w:t>
      </w:r>
      <w:bookmarkEnd w:id="154"/>
    </w:p>
    <w:p w14:paraId="245CEE51" w14:textId="77777777" w:rsidR="00D91281" w:rsidRDefault="005C6CB8" w:rsidP="0039400D">
      <w:r>
        <w:t xml:space="preserve"> </w:t>
      </w:r>
    </w:p>
    <w:p w14:paraId="1C2F7045" w14:textId="77777777" w:rsidR="00D23B64" w:rsidRDefault="002E1E5F">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As an example, a reference model might define an insta</w:t>
      </w:r>
      <w:r>
        <w:t xml:space="preserve">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w:t>
      </w:r>
      <w:r>
        <w:t xml:space="preserve"> those in a restriction Person Gender enumeration called "Female Gender"</w:t>
      </w:r>
    </w:p>
    <w:p w14:paraId="62F2CE8C" w14:textId="77777777" w:rsidR="003E4BE1" w:rsidRDefault="0001444D" w:rsidP="00595F8A">
      <w:r>
        <w:tab/>
      </w:r>
      <w:r>
        <w:tab/>
      </w:r>
      <w:r>
        <w:tab/>
      </w:r>
      <w:r>
        <w:tab/>
      </w:r>
      <w:r>
        <w:rPr>
          <w:noProof/>
        </w:rPr>
        <w:drawing>
          <wp:inline distT="0" distB="0" distL="0" distR="0" wp14:anchorId="203856DE" wp14:editId="2C694C3B">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14:paraId="17EAB5A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5" w:name="_960b4dbbd4fb12cd1ac74b16e654b984"/>
      <w:r w:rsidRPr="007B5B34">
        <w:rPr>
          <w:b/>
          <w:sz w:val="24"/>
          <w:szCs w:val="24"/>
        </w:rPr>
        <w:t>Object Constraint References</w:t>
      </w:r>
      <w:bookmarkEnd w:id="155"/>
    </w:p>
    <w:p w14:paraId="224713D2" w14:textId="77777777" w:rsidR="003E4BE1" w:rsidRDefault="005C6CB8" w:rsidP="00AB09F3">
      <w:r>
        <w:t xml:space="preserve"> </w:t>
      </w:r>
    </w:p>
    <w:p w14:paraId="1BD01E75" w14:textId="77777777" w:rsidR="00D23B64" w:rsidRDefault="002E1E5F">
      <w:r>
        <w:t xml:space="preserve"> </w:t>
      </w:r>
    </w:p>
    <w:p w14:paraId="1A2D26B4" w14:textId="77777777" w:rsidR="003E4BE1" w:rsidRDefault="00CB577B" w:rsidP="00AB09F3">
      <w:r>
        <w:t xml:space="preserve">       </w:t>
      </w:r>
    </w:p>
    <w:p w14:paraId="513283B5" w14:textId="77777777" w:rsidR="00DB049B" w:rsidRDefault="00022C8A" w:rsidP="006977BE">
      <w:r w:rsidRPr="00022C8A">
        <w:t xml:space="preserve"> </w:t>
      </w:r>
    </w:p>
    <w:p w14:paraId="19F39910" w14:textId="77777777" w:rsidR="002C0F83" w:rsidRPr="005F31BE" w:rsidRDefault="00F851FF" w:rsidP="005F31BE">
      <w:pPr>
        <w:pStyle w:val="Heading4"/>
      </w:pPr>
      <w:bookmarkStart w:id="156" w:name="_42c2e4f902eddd2a1629a431a96cd94f"/>
      <w:bookmarkStart w:id="157" w:name="_Toc277079955"/>
      <w:r w:rsidRPr="005F31BE">
        <w:t>&lt;Class&gt; EnumerationConstraint</w:t>
      </w:r>
      <w:bookmarkEnd w:id="156"/>
      <w:bookmarkEnd w:id="157"/>
    </w:p>
    <w:p w14:paraId="3143BA47" w14:textId="77777777" w:rsidR="0063570E" w:rsidRDefault="0063570E" w:rsidP="00383490"/>
    <w:p w14:paraId="0E4E09DE" w14:textId="77777777" w:rsidR="00A855E6" w:rsidRDefault="00383490" w:rsidP="00263593">
      <w:r w:rsidRPr="00875584">
        <w:rPr>
          <w:rFonts w:ascii="Arial" w:hAnsi="Arial"/>
          <w:b/>
          <w:sz w:val="24"/>
          <w:szCs w:val="24"/>
        </w:rPr>
        <w:t>Description</w:t>
      </w:r>
    </w:p>
    <w:p w14:paraId="62DD357B" w14:textId="77777777" w:rsidR="00DB049B" w:rsidRDefault="005C6CB8" w:rsidP="006977BE">
      <w:r>
        <w:t xml:space="preserve"> </w:t>
      </w:r>
    </w:p>
    <w:p w14:paraId="5B59937D" w14:textId="77777777" w:rsidR="00D23B64" w:rsidRDefault="002E1E5F">
      <w:r>
        <w:t xml:space="preserve"> A constraint on a the possible values in a UML Enumeration.</w:t>
      </w:r>
    </w:p>
    <w:p w14:paraId="167BFA2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D38788B" w14:textId="77777777" w:rsidR="0063570E" w:rsidRDefault="0063570E" w:rsidP="00383490"/>
    <w:p w14:paraId="6A75462F" w14:textId="77777777" w:rsidR="00A855E6" w:rsidRDefault="00383490" w:rsidP="00263593">
      <w:r w:rsidRPr="00875584">
        <w:rPr>
          <w:rFonts w:ascii="Arial" w:hAnsi="Arial"/>
          <w:b/>
          <w:sz w:val="24"/>
          <w:szCs w:val="24"/>
        </w:rPr>
        <w:t>Diagrams</w:t>
      </w:r>
    </w:p>
    <w:p w14:paraId="3012632D" w14:textId="77777777" w:rsidR="00DB049B" w:rsidRDefault="002E1E5F"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4C73709E" w14:textId="77777777" w:rsidR="0063570E" w:rsidRDefault="0063570E" w:rsidP="00383490"/>
    <w:p w14:paraId="03B42AE1" w14:textId="77777777" w:rsidR="00A855E6" w:rsidRDefault="00383490" w:rsidP="00263593">
      <w:r w:rsidRPr="00875584">
        <w:rPr>
          <w:rFonts w:ascii="Arial" w:hAnsi="Arial"/>
          <w:b/>
          <w:sz w:val="24"/>
          <w:szCs w:val="24"/>
        </w:rPr>
        <w:t>Direct Known Superclasses (Generalization)</w:t>
      </w:r>
    </w:p>
    <w:p w14:paraId="31DDA62C" w14:textId="77777777" w:rsidR="00DB049B" w:rsidRDefault="002E1E5F"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1F3CB4D0" w14:textId="77777777" w:rsidR="0063570E" w:rsidRDefault="0063570E" w:rsidP="00383490"/>
    <w:p w14:paraId="76F14655" w14:textId="77777777" w:rsidR="00A855E6" w:rsidRDefault="00383490" w:rsidP="00263593">
      <w:r w:rsidRPr="00875584">
        <w:rPr>
          <w:rFonts w:ascii="Arial" w:hAnsi="Arial"/>
          <w:b/>
          <w:sz w:val="24"/>
          <w:szCs w:val="24"/>
        </w:rPr>
        <w:t>Direct Known Subclasses (Specialization)</w:t>
      </w:r>
    </w:p>
    <w:p w14:paraId="2124229E" w14:textId="77777777" w:rsidR="00DB049B" w:rsidRDefault="002E1E5F"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250C512" w14:textId="77777777" w:rsidR="0063570E" w:rsidRDefault="0063570E" w:rsidP="00383490"/>
    <w:p w14:paraId="6FA4E375" w14:textId="77777777" w:rsidR="00A855E6" w:rsidRDefault="00383490" w:rsidP="00263593">
      <w:r w:rsidRPr="00875584">
        <w:rPr>
          <w:rFonts w:ascii="Arial" w:hAnsi="Arial"/>
          <w:b/>
          <w:sz w:val="24"/>
          <w:szCs w:val="24"/>
        </w:rPr>
        <w:t>Attributes</w:t>
      </w:r>
    </w:p>
    <w:p w14:paraId="23B6E7E2" w14:textId="77777777" w:rsidR="00B603FB" w:rsidRDefault="00B603FB" w:rsidP="008B78EB"/>
    <w:p w14:paraId="3AEA948E"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5451E20D" w14:textId="77777777" w:rsidR="008B78EB" w:rsidRPr="006A54F6" w:rsidRDefault="005C6CB8" w:rsidP="008B78EB">
      <w:pPr>
        <w:rPr>
          <w:b/>
        </w:rPr>
      </w:pPr>
      <w:r>
        <w:t xml:space="preserve"> </w:t>
      </w:r>
    </w:p>
    <w:p w14:paraId="6459FE16" w14:textId="77777777" w:rsidR="00D23B64" w:rsidRDefault="002E1E5F">
      <w:r>
        <w:t>The set of enumeration literals that are valid instances of the refe</w:t>
      </w:r>
      <w:r>
        <w:t xml:space="preserve">renced </w:t>
      </w:r>
      <w:r>
        <w:rPr>
          <w:b/>
          <w:bCs/>
        </w:rPr>
        <w:t>Enumeration</w:t>
      </w:r>
      <w:r>
        <w:t>.</w:t>
      </w:r>
    </w:p>
    <w:p w14:paraId="6B758B60" w14:textId="77777777" w:rsidR="00D23B64" w:rsidRDefault="002E1E5F">
      <w:r>
        <w:t xml:space="preserve"> </w:t>
      </w:r>
    </w:p>
    <w:p w14:paraId="1770C59B" w14:textId="77777777" w:rsidR="00D23B64" w:rsidRDefault="002E1E5F">
      <w:r>
        <w:t xml:space="preserve">The members of </w:t>
      </w:r>
      <w:r>
        <w:rPr>
          <w:i/>
          <w:iCs/>
        </w:rPr>
        <w:t>possibleValues</w:t>
      </w:r>
      <w:r>
        <w:t xml:space="preserve"> must be instances of the </w:t>
      </w:r>
      <w:r>
        <w:rPr>
          <w:i/>
          <w:iCs/>
        </w:rPr>
        <w:t>constrained</w:t>
      </w:r>
      <w:r>
        <w:t xml:space="preserve"> </w:t>
      </w:r>
      <w:r>
        <w:rPr>
          <w:b/>
          <w:bCs/>
        </w:rPr>
        <w:t>Enumeration</w:t>
      </w:r>
      <w:r>
        <w:t>.</w:t>
      </w:r>
    </w:p>
    <w:p w14:paraId="5C599C28" w14:textId="77777777" w:rsidR="00D23B64" w:rsidRDefault="002E1E5F">
      <w:r>
        <w:t xml:space="preserve"> </w:t>
      </w:r>
    </w:p>
    <w:p w14:paraId="74C883FE" w14:textId="77777777" w:rsidR="00D23B64" w:rsidRDefault="002E1E5F">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4B7CA2D4" w14:textId="77777777" w:rsidR="00B603FB" w:rsidRDefault="00B603FB" w:rsidP="008B78EB"/>
    <w:p w14:paraId="077F8D17"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43545850" w14:textId="77777777" w:rsidR="008B78EB" w:rsidRPr="006A54F6" w:rsidRDefault="005C6CB8" w:rsidP="008B78EB">
      <w:pPr>
        <w:rPr>
          <w:b/>
        </w:rPr>
      </w:pPr>
      <w:r>
        <w:t xml:space="preserve"> </w:t>
      </w:r>
    </w:p>
    <w:p w14:paraId="15CCCE4E" w14:textId="77777777" w:rsidR="00D23B64" w:rsidRDefault="002E1E5F">
      <w:r>
        <w:t xml:space="preserve">The set of enumeration literals that are valid </w:t>
      </w:r>
      <w:r>
        <w:t xml:space="preserve">instances of the referenced </w:t>
      </w:r>
      <w:r>
        <w:rPr>
          <w:b/>
          <w:bCs/>
        </w:rPr>
        <w:t>Enumeration</w:t>
      </w:r>
      <w:r>
        <w:t xml:space="preserve">.  The members of </w:t>
      </w:r>
      <w:r>
        <w:rPr>
          <w:i/>
          <w:iCs/>
        </w:rPr>
        <w:t>disallowValues</w:t>
      </w:r>
      <w:r>
        <w:t xml:space="preserve"> must be instances of the constrains </w:t>
      </w:r>
      <w:r>
        <w:rPr>
          <w:b/>
          <w:bCs/>
        </w:rPr>
        <w:t>Enumeration</w:t>
      </w:r>
      <w:r>
        <w:t>.</w:t>
      </w:r>
    </w:p>
    <w:p w14:paraId="6D13469F" w14:textId="77777777" w:rsidR="00D23B64" w:rsidRDefault="002E1E5F">
      <w:r>
        <w:t xml:space="preserve"> </w:t>
      </w:r>
    </w:p>
    <w:p w14:paraId="17893C1F" w14:textId="77777777" w:rsidR="00D23B64" w:rsidRDefault="002E1E5F">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w:t>
      </w:r>
      <w:r>
        <w:rPr>
          <w:i/>
          <w:iCs/>
        </w:rPr>
        <w:t>ibleValues</w:t>
      </w:r>
      <w:r>
        <w:t xml:space="preserve"> and </w:t>
      </w:r>
      <w:r>
        <w:rPr>
          <w:i/>
          <w:iCs/>
        </w:rPr>
        <w:t>disallowValues</w:t>
      </w:r>
      <w:r>
        <w:t>, it is not valid for the target type.</w:t>
      </w:r>
    </w:p>
    <w:p w14:paraId="06D43C92" w14:textId="77777777" w:rsidR="00B603FB" w:rsidRDefault="00B603FB" w:rsidP="008B78EB"/>
    <w:p w14:paraId="17244F36"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66FF777F" w14:textId="77777777" w:rsidR="008B78EB" w:rsidRPr="006A54F6" w:rsidRDefault="005C6CB8" w:rsidP="008B78EB">
      <w:pPr>
        <w:rPr>
          <w:b/>
        </w:rPr>
      </w:pPr>
      <w:r>
        <w:t xml:space="preserve"> </w:t>
      </w:r>
    </w:p>
    <w:p w14:paraId="71983BC5" w14:textId="77777777" w:rsidR="00D23B64" w:rsidRDefault="002E1E5F">
      <w:r>
        <w:t>The value to be assumed in the case that no instance is present in a message or</w:t>
      </w:r>
      <w:r>
        <w:t xml:space="preserve"> database. </w:t>
      </w:r>
    </w:p>
    <w:p w14:paraId="7839DF56" w14:textId="77777777" w:rsidR="0063570E" w:rsidRDefault="0063570E" w:rsidP="00383490"/>
    <w:p w14:paraId="5F39E04C" w14:textId="77777777" w:rsidR="00A855E6" w:rsidRDefault="00383490" w:rsidP="00263593">
      <w:r w:rsidRPr="00875584">
        <w:rPr>
          <w:rFonts w:ascii="Arial" w:hAnsi="Arial"/>
          <w:b/>
          <w:sz w:val="24"/>
          <w:szCs w:val="24"/>
        </w:rPr>
        <w:t>Associations</w:t>
      </w:r>
    </w:p>
    <w:p w14:paraId="4A5EBFC4" w14:textId="77777777" w:rsidR="00A8550F" w:rsidRDefault="00860CF1" w:rsidP="006977BE">
      <w:r>
        <w:t xml:space="preserve"> </w:t>
      </w:r>
    </w:p>
    <w:p w14:paraId="2FEF9B38"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16228518" w14:textId="77777777" w:rsidR="008B78EB" w:rsidRPr="00B603FB" w:rsidRDefault="005C6CB8" w:rsidP="00ED4063">
      <w:pPr>
        <w:rPr>
          <w:b/>
        </w:rPr>
      </w:pPr>
      <w:r>
        <w:t xml:space="preserve"> </w:t>
      </w:r>
      <w:r w:rsidR="00C04683">
        <w:t xml:space="preserve"> </w:t>
      </w:r>
      <w:r>
        <w:t xml:space="preserve"> </w:t>
      </w:r>
    </w:p>
    <w:p w14:paraId="4558A3B7" w14:textId="77777777" w:rsidR="00D23B64" w:rsidRDefault="002E1E5F">
      <w:r>
        <w:t xml:space="preserve"> A constraint on the set of possible enumeration literals</w:t>
      </w:r>
    </w:p>
    <w:p w14:paraId="748D6D95" w14:textId="77777777" w:rsidR="008B78EB" w:rsidRPr="00B603FB" w:rsidRDefault="00C04683" w:rsidP="00ED4063">
      <w:pPr>
        <w:rPr>
          <w:b/>
        </w:rPr>
      </w:pPr>
      <w:r>
        <w:t xml:space="preserve"> </w:t>
      </w:r>
    </w:p>
    <w:p w14:paraId="70B1DF9E" w14:textId="77777777" w:rsidR="00A8550F" w:rsidRDefault="00860CF1" w:rsidP="006977BE">
      <w:r>
        <w:t xml:space="preserve">   </w:t>
      </w:r>
      <w:r w:rsidR="00C32E8C">
        <w:t xml:space="preserve"> </w:t>
      </w:r>
    </w:p>
    <w:p w14:paraId="72DC9F37" w14:textId="77777777" w:rsidR="009922DE" w:rsidRDefault="009922DE" w:rsidP="009922DE">
      <w:r>
        <w:t xml:space="preserve">      </w:t>
      </w:r>
    </w:p>
    <w:p w14:paraId="14D4F3B3" w14:textId="77777777" w:rsidR="0063570E" w:rsidRDefault="0063570E" w:rsidP="00383490"/>
    <w:p w14:paraId="4895D119" w14:textId="77777777" w:rsidR="00A855E6" w:rsidRDefault="00383490" w:rsidP="00263593">
      <w:r w:rsidRPr="00875584">
        <w:rPr>
          <w:rFonts w:ascii="Arial" w:hAnsi="Arial"/>
          <w:b/>
          <w:sz w:val="24"/>
          <w:szCs w:val="24"/>
        </w:rPr>
        <w:t>Constraints</w:t>
      </w:r>
    </w:p>
    <w:p w14:paraId="36839954" w14:textId="77777777" w:rsidR="0087616E" w:rsidRPr="00BC6BEC" w:rsidRDefault="0087616E" w:rsidP="00263593">
      <w:pPr>
        <w:rPr>
          <w:rFonts w:ascii="Arial" w:hAnsi="Arial"/>
          <w:b/>
          <w:sz w:val="24"/>
          <w:szCs w:val="24"/>
        </w:rPr>
      </w:pPr>
    </w:p>
    <w:p w14:paraId="719DFEE8" w14:textId="77777777" w:rsidR="00263593" w:rsidRPr="00F813AC" w:rsidRDefault="00263593" w:rsidP="00057587">
      <w:pPr>
        <w:pStyle w:val="ListParagraph"/>
        <w:numPr>
          <w:ilvl w:val="0"/>
          <w:numId w:val="4"/>
        </w:numPr>
        <w:rPr>
          <w:rFonts w:ascii="Arial" w:hAnsi="Arial"/>
          <w:b/>
        </w:rPr>
      </w:pPr>
      <w:r w:rsidRPr="006F3621">
        <w:rPr>
          <w:rFonts w:ascii="Arial" w:hAnsi="Arial"/>
          <w:b/>
        </w:rPr>
        <w:t>pvValues</w:t>
      </w:r>
    </w:p>
    <w:p w14:paraId="554910DA" w14:textId="77777777" w:rsidR="00F126D8" w:rsidRDefault="005C6CB8" w:rsidP="006977BE">
      <w:r>
        <w:t xml:space="preserve"> </w:t>
      </w:r>
    </w:p>
    <w:p w14:paraId="6F185DB9" w14:textId="77777777" w:rsidR="00D23B64" w:rsidRDefault="002E1E5F">
      <w:r>
        <w:t>The list of possible values must be a subset of the set of possible enumeration literals.</w:t>
      </w:r>
    </w:p>
    <w:p w14:paraId="14D07CF1" w14:textId="77777777" w:rsidR="00F126D8" w:rsidRDefault="00CF06F6" w:rsidP="006977BE">
      <w:r w:rsidRPr="00467F03">
        <w:t>[OCL]</w:t>
      </w:r>
    </w:p>
    <w:p w14:paraId="1D55F169" w14:textId="77777777" w:rsidR="008B78EB" w:rsidRDefault="004B279F" w:rsidP="00ED4063">
      <w:r w:rsidRPr="0047488C">
        <w:rPr>
          <w:rFonts w:ascii="Courier" w:hAnsi="Courier"/>
        </w:rPr>
        <w:t>self.possibleValues-&gt;asSet()-&gt;forAll(d | self.parentClass.ownedLiteral-&gt;exists(p | p=d))</w:t>
      </w:r>
    </w:p>
    <w:p w14:paraId="051B040B" w14:textId="77777777" w:rsidR="0087616E" w:rsidRPr="00BC6BEC" w:rsidRDefault="0087616E" w:rsidP="00263593">
      <w:pPr>
        <w:rPr>
          <w:rFonts w:ascii="Arial" w:hAnsi="Arial"/>
          <w:b/>
          <w:sz w:val="24"/>
          <w:szCs w:val="24"/>
        </w:rPr>
      </w:pPr>
    </w:p>
    <w:p w14:paraId="7876C4A1" w14:textId="77777777" w:rsidR="00263593" w:rsidRPr="00F813AC" w:rsidRDefault="00263593" w:rsidP="00057587">
      <w:pPr>
        <w:pStyle w:val="ListParagraph"/>
        <w:numPr>
          <w:ilvl w:val="0"/>
          <w:numId w:val="4"/>
        </w:numPr>
        <w:rPr>
          <w:rFonts w:ascii="Arial" w:hAnsi="Arial"/>
          <w:b/>
        </w:rPr>
      </w:pPr>
      <w:r w:rsidRPr="006F3621">
        <w:rPr>
          <w:rFonts w:ascii="Arial" w:hAnsi="Arial"/>
          <w:b/>
        </w:rPr>
        <w:t>dvValues</w:t>
      </w:r>
    </w:p>
    <w:p w14:paraId="7F623BE3" w14:textId="77777777" w:rsidR="00F126D8" w:rsidRDefault="005C6CB8" w:rsidP="006977BE">
      <w:r>
        <w:t xml:space="preserve"> </w:t>
      </w:r>
    </w:p>
    <w:p w14:paraId="76A066C7" w14:textId="77777777" w:rsidR="00D23B64" w:rsidRDefault="002E1E5F">
      <w:r>
        <w:t>The list of disallowed values must be in the set of enumeration literals.</w:t>
      </w:r>
    </w:p>
    <w:p w14:paraId="0293CF1E" w14:textId="77777777" w:rsidR="00F126D8" w:rsidRDefault="00CF06F6" w:rsidP="006977BE">
      <w:r w:rsidRPr="00467F03">
        <w:t>[OCL]</w:t>
      </w:r>
    </w:p>
    <w:p w14:paraId="7B7D57E2" w14:textId="77777777" w:rsidR="008B78EB" w:rsidRDefault="004B279F" w:rsidP="00ED4063">
      <w:r w:rsidRPr="0047488C">
        <w:rPr>
          <w:rFonts w:ascii="Courier" w:hAnsi="Courier"/>
        </w:rPr>
        <w:t xml:space="preserve">self.disallowValues-&gt;asSet()-&gt;forAll(d | self.parentClass.ownedLiteral-&gt;exists(p | p=d))  </w:t>
      </w:r>
    </w:p>
    <w:p w14:paraId="12A17CD5" w14:textId="77777777" w:rsidR="0087616E" w:rsidRPr="00BC6BEC" w:rsidRDefault="0087616E" w:rsidP="00263593">
      <w:pPr>
        <w:rPr>
          <w:rFonts w:ascii="Arial" w:hAnsi="Arial"/>
          <w:b/>
          <w:sz w:val="24"/>
          <w:szCs w:val="24"/>
        </w:rPr>
      </w:pPr>
    </w:p>
    <w:p w14:paraId="583EA802" w14:textId="77777777" w:rsidR="00263593" w:rsidRPr="00F813AC" w:rsidRDefault="00263593" w:rsidP="00057587">
      <w:pPr>
        <w:pStyle w:val="ListParagraph"/>
        <w:numPr>
          <w:ilvl w:val="0"/>
          <w:numId w:val="4"/>
        </w:numPr>
        <w:rPr>
          <w:rFonts w:ascii="Arial" w:hAnsi="Arial"/>
          <w:b/>
        </w:rPr>
      </w:pPr>
      <w:r w:rsidRPr="006F3621">
        <w:rPr>
          <w:rFonts w:ascii="Arial" w:hAnsi="Arial"/>
          <w:b/>
        </w:rPr>
        <w:t>pORd</w:t>
      </w:r>
    </w:p>
    <w:p w14:paraId="76C02A24" w14:textId="77777777" w:rsidR="00F126D8" w:rsidRDefault="005C6CB8" w:rsidP="006977BE">
      <w:r>
        <w:t xml:space="preserve"> </w:t>
      </w:r>
    </w:p>
    <w:p w14:paraId="451DA9FA" w14:textId="77777777" w:rsidR="00D23B64" w:rsidRDefault="002E1E5F">
      <w:r>
        <w:t>An constraint may either specify possible values or disallow values but not both.</w:t>
      </w:r>
    </w:p>
    <w:p w14:paraId="1E0EC240" w14:textId="77777777" w:rsidR="00F126D8" w:rsidRDefault="00CF06F6" w:rsidP="006977BE">
      <w:r w:rsidRPr="00467F03">
        <w:t>[OCL]</w:t>
      </w:r>
    </w:p>
    <w:p w14:paraId="373ED057" w14:textId="77777777" w:rsidR="008B78EB" w:rsidRDefault="004B279F" w:rsidP="00ED4063">
      <w:r w:rsidRPr="0047488C">
        <w:rPr>
          <w:rFonts w:ascii="Courier" w:hAnsi="Courier"/>
        </w:rPr>
        <w:t xml:space="preserve">possibleValues-&gt;size() = 0 or disallowValues-&gt;size() = 0 </w:t>
      </w:r>
    </w:p>
    <w:p w14:paraId="7FCB7131" w14:textId="77777777" w:rsidR="00DB049B" w:rsidRDefault="00022C8A" w:rsidP="006977BE">
      <w:r w:rsidRPr="00022C8A">
        <w:t xml:space="preserve"> </w:t>
      </w:r>
    </w:p>
    <w:p w14:paraId="3AC271F7" w14:textId="77777777" w:rsidR="002C0F83" w:rsidRPr="005F31BE" w:rsidRDefault="00F851FF" w:rsidP="005F31BE">
      <w:pPr>
        <w:pStyle w:val="Heading4"/>
      </w:pPr>
      <w:bookmarkStart w:id="158" w:name="_ab5b3b01964560abb1047edd9efa4eb9"/>
      <w:bookmarkStart w:id="159" w:name="_Toc277079956"/>
      <w:r w:rsidRPr="005F31BE">
        <w:t>&lt;Class&gt; NamedObjectConstraint</w:t>
      </w:r>
      <w:bookmarkEnd w:id="158"/>
      <w:bookmarkEnd w:id="159"/>
    </w:p>
    <w:p w14:paraId="509AF2A9" w14:textId="77777777" w:rsidR="0063570E" w:rsidRDefault="0063570E" w:rsidP="00383490"/>
    <w:p w14:paraId="635C26BE" w14:textId="77777777" w:rsidR="00A855E6" w:rsidRDefault="00383490" w:rsidP="00263593">
      <w:r w:rsidRPr="00875584">
        <w:rPr>
          <w:rFonts w:ascii="Arial" w:hAnsi="Arial"/>
          <w:b/>
          <w:sz w:val="24"/>
          <w:szCs w:val="24"/>
        </w:rPr>
        <w:t>Description</w:t>
      </w:r>
    </w:p>
    <w:p w14:paraId="61472FB2" w14:textId="77777777" w:rsidR="00DB049B" w:rsidRDefault="005C6CB8" w:rsidP="006977BE">
      <w:r>
        <w:t xml:space="preserve"> </w:t>
      </w:r>
    </w:p>
    <w:p w14:paraId="02FDB65B" w14:textId="77777777" w:rsidR="00D23B64" w:rsidRDefault="002E1E5F">
      <w:r>
        <w:t>A named constraint on the set of possible instances of a an ins</w:t>
      </w:r>
      <w:r>
        <w:t xml:space="preserve">tance of UML </w:t>
      </w:r>
      <w:r>
        <w:rPr>
          <w:b/>
          <w:bCs/>
        </w:rPr>
        <w:t>Classifier</w:t>
      </w:r>
      <w:r>
        <w:t>.</w:t>
      </w:r>
    </w:p>
    <w:p w14:paraId="5A4969B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4D6A9011" w14:textId="77777777" w:rsidR="0063570E" w:rsidRDefault="0063570E" w:rsidP="00383490"/>
    <w:p w14:paraId="0C25B831" w14:textId="77777777" w:rsidR="00A855E6" w:rsidRDefault="00383490" w:rsidP="00263593">
      <w:r w:rsidRPr="00875584">
        <w:rPr>
          <w:rFonts w:ascii="Arial" w:hAnsi="Arial"/>
          <w:b/>
          <w:sz w:val="24"/>
          <w:szCs w:val="24"/>
        </w:rPr>
        <w:t>Diagrams</w:t>
      </w:r>
    </w:p>
    <w:p w14:paraId="1E17E560" w14:textId="77777777" w:rsidR="00DB049B" w:rsidRDefault="002E1E5F"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15C768D9" w14:textId="77777777" w:rsidR="0063570E" w:rsidRDefault="0063570E" w:rsidP="00383490"/>
    <w:p w14:paraId="1E0DFF90" w14:textId="77777777" w:rsidR="00A855E6" w:rsidRDefault="00383490" w:rsidP="00263593">
      <w:r w:rsidRPr="00875584">
        <w:rPr>
          <w:rFonts w:ascii="Arial" w:hAnsi="Arial"/>
          <w:b/>
          <w:sz w:val="24"/>
          <w:szCs w:val="24"/>
        </w:rPr>
        <w:t>Direct Known Superclasses (Generalization)</w:t>
      </w:r>
    </w:p>
    <w:p w14:paraId="1A11E9AB" w14:textId="77777777" w:rsidR="00DB049B" w:rsidRDefault="002E1E5F" w:rsidP="006977BE">
      <w:hyperlink w:anchor="_aa52f11e5760ad2f47030803962bb855" w:history="1">
        <w:r w:rsidR="006977BE">
          <w:rPr>
            <w:rStyle w:val="Hyperlink"/>
          </w:rPr>
          <w:t>ObjectConstraint</w:t>
        </w:r>
      </w:hyperlink>
    </w:p>
    <w:p w14:paraId="3C3DFAFF" w14:textId="77777777" w:rsidR="0063570E" w:rsidRDefault="0063570E" w:rsidP="00383490"/>
    <w:p w14:paraId="30D2D31E" w14:textId="77777777" w:rsidR="00A855E6" w:rsidRDefault="00383490" w:rsidP="00263593">
      <w:r w:rsidRPr="00875584">
        <w:rPr>
          <w:rFonts w:ascii="Arial" w:hAnsi="Arial"/>
          <w:b/>
          <w:sz w:val="24"/>
          <w:szCs w:val="24"/>
        </w:rPr>
        <w:t>Direct Known Subclasses (Specialization)</w:t>
      </w:r>
    </w:p>
    <w:p w14:paraId="22F9EE82" w14:textId="77777777" w:rsidR="00DB049B" w:rsidRDefault="002E1E5F"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693FA513" w14:textId="77777777" w:rsidR="0063570E" w:rsidRDefault="0063570E" w:rsidP="00383490"/>
    <w:p w14:paraId="49ACBE6A" w14:textId="77777777" w:rsidR="00A855E6" w:rsidRDefault="00383490" w:rsidP="00263593">
      <w:r w:rsidRPr="00875584">
        <w:rPr>
          <w:rFonts w:ascii="Arial" w:hAnsi="Arial"/>
          <w:b/>
          <w:sz w:val="24"/>
          <w:szCs w:val="24"/>
        </w:rPr>
        <w:t>Attributes</w:t>
      </w:r>
    </w:p>
    <w:p w14:paraId="0311D3A9" w14:textId="77777777" w:rsidR="00B603FB" w:rsidRDefault="00B603FB" w:rsidP="008B78EB"/>
    <w:p w14:paraId="5DF1A421"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1A326680" w14:textId="77777777" w:rsidR="008B78EB" w:rsidRPr="006A54F6" w:rsidRDefault="005C6CB8" w:rsidP="008B78EB">
      <w:pPr>
        <w:rPr>
          <w:b/>
        </w:rPr>
      </w:pPr>
      <w:r>
        <w:t xml:space="preserve"> </w:t>
      </w:r>
    </w:p>
    <w:p w14:paraId="1A93052F" w14:textId="77777777" w:rsidR="00D23B64" w:rsidRDefault="002E1E5F">
      <w:r>
        <w:t>An indicator that determines whether this constraint can be further specialized.</w:t>
      </w:r>
    </w:p>
    <w:p w14:paraId="153A96E5" w14:textId="77777777" w:rsidR="00D23B64" w:rsidRDefault="002E1E5F">
      <w:r>
        <w:t xml:space="preserve"> </w:t>
      </w:r>
    </w:p>
    <w:p w14:paraId="03BB9939" w14:textId="77777777" w:rsidR="00D23B64" w:rsidRDefault="002E1E5F">
      <w:r>
        <w:t xml:space="preserve">Equivalent to </w:t>
      </w:r>
      <w:r>
        <w:rPr>
          <w:b/>
          <w:bCs/>
        </w:rPr>
        <w:t>Classifie</w:t>
      </w:r>
      <w:r>
        <w:t>r.</w:t>
      </w:r>
      <w:r>
        <w:rPr>
          <w:i/>
          <w:iCs/>
        </w:rPr>
        <w:t>isFinalSpecialization</w:t>
      </w:r>
      <w:r>
        <w:t>.</w:t>
      </w:r>
    </w:p>
    <w:p w14:paraId="4EF1E4DE" w14:textId="77777777" w:rsidR="0063570E" w:rsidRDefault="0063570E" w:rsidP="00383490"/>
    <w:p w14:paraId="30E5E53A" w14:textId="77777777" w:rsidR="00A855E6" w:rsidRDefault="00383490" w:rsidP="00263593">
      <w:r w:rsidRPr="00875584">
        <w:rPr>
          <w:rFonts w:ascii="Arial" w:hAnsi="Arial"/>
          <w:b/>
          <w:sz w:val="24"/>
          <w:szCs w:val="24"/>
        </w:rPr>
        <w:t>Associations</w:t>
      </w:r>
    </w:p>
    <w:p w14:paraId="7E97ADF8" w14:textId="77777777" w:rsidR="00A8550F" w:rsidRDefault="00860CF1" w:rsidP="006977BE">
      <w:r>
        <w:t xml:space="preserve"> </w:t>
      </w:r>
    </w:p>
    <w:p w14:paraId="1BFA0360"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61602C26" w14:textId="77777777" w:rsidR="008B78EB" w:rsidRPr="00B603FB" w:rsidRDefault="005C6CB8" w:rsidP="00ED4063">
      <w:pPr>
        <w:rPr>
          <w:b/>
        </w:rPr>
      </w:pPr>
      <w:r>
        <w:t xml:space="preserve"> </w:t>
      </w:r>
      <w:r w:rsidR="00C04683">
        <w:t xml:space="preserve"> </w:t>
      </w:r>
      <w:r>
        <w:t xml:space="preserve"> </w:t>
      </w:r>
    </w:p>
    <w:p w14:paraId="418AA970" w14:textId="77777777" w:rsidR="00D23B64" w:rsidRDefault="002E1E5F">
      <w:r>
        <w:t xml:space="preserve"> A constraint of the set of possible</w:t>
      </w:r>
      <w:r>
        <w:rPr>
          <w:i/>
          <w:iCs/>
        </w:rPr>
        <w:t xml:space="preserve"> instances of instances</w:t>
      </w:r>
      <w:r>
        <w:t xml:space="preserve"> of </w:t>
      </w:r>
      <w:r>
        <w:rPr>
          <w:b/>
          <w:bCs/>
        </w:rPr>
        <w:t>Classifier</w:t>
      </w:r>
      <w:r>
        <w:t>.</w:t>
      </w:r>
    </w:p>
    <w:p w14:paraId="7F92FC49" w14:textId="77777777" w:rsidR="008B78EB" w:rsidRPr="00B603FB" w:rsidRDefault="00C04683" w:rsidP="00ED4063">
      <w:pPr>
        <w:rPr>
          <w:b/>
        </w:rPr>
      </w:pPr>
      <w:r>
        <w:t xml:space="preserve"> </w:t>
      </w:r>
    </w:p>
    <w:p w14:paraId="44E56B1D" w14:textId="77777777" w:rsidR="00A8550F" w:rsidRDefault="00860CF1" w:rsidP="006977BE">
      <w:r>
        <w:t xml:space="preserve"> </w:t>
      </w:r>
      <w:r w:rsidR="00C32E8C">
        <w:t xml:space="preserve"> </w:t>
      </w:r>
    </w:p>
    <w:p w14:paraId="304B1546" w14:textId="77777777" w:rsidR="00DB049B" w:rsidRDefault="00022C8A" w:rsidP="006977BE">
      <w:r w:rsidRPr="00022C8A">
        <w:t xml:space="preserve"> </w:t>
      </w:r>
    </w:p>
    <w:p w14:paraId="4B7BDAD2" w14:textId="77777777" w:rsidR="002C0F83" w:rsidRPr="005F31BE" w:rsidRDefault="00F851FF" w:rsidP="005F31BE">
      <w:pPr>
        <w:pStyle w:val="Heading4"/>
      </w:pPr>
      <w:bookmarkStart w:id="160" w:name="_db9df3b10e304d809393da4afc9a91da"/>
      <w:bookmarkStart w:id="161" w:name="_Toc277079957"/>
      <w:r w:rsidRPr="005F31BE">
        <w:t>&lt;Class&gt; PrimitiveObjectConstraint</w:t>
      </w:r>
      <w:bookmarkEnd w:id="160"/>
      <w:bookmarkEnd w:id="161"/>
    </w:p>
    <w:p w14:paraId="69869390" w14:textId="77777777" w:rsidR="0063570E" w:rsidRDefault="0063570E" w:rsidP="00383490"/>
    <w:p w14:paraId="6AD7DD04" w14:textId="77777777" w:rsidR="00A855E6" w:rsidRDefault="00383490" w:rsidP="00263593">
      <w:r w:rsidRPr="00875584">
        <w:rPr>
          <w:rFonts w:ascii="Arial" w:hAnsi="Arial"/>
          <w:b/>
          <w:sz w:val="24"/>
          <w:szCs w:val="24"/>
        </w:rPr>
        <w:t>Description</w:t>
      </w:r>
    </w:p>
    <w:p w14:paraId="7646DD42" w14:textId="77777777" w:rsidR="00DB049B" w:rsidRDefault="005C6CB8" w:rsidP="006977BE">
      <w:r>
        <w:t xml:space="preserve"> </w:t>
      </w:r>
    </w:p>
    <w:p w14:paraId="17A32218" w14:textId="77777777" w:rsidR="00D23B64" w:rsidRDefault="002E1E5F">
      <w:r>
        <w:t>A constraint that restricts the possible values of an ADL data type.  Note that the term "Primitive" is not intended to imply that the target type is "primitive" in the UML sense, but simply that it represents a leaf node that lacks any additional</w:t>
      </w:r>
      <w:r>
        <w:t xml:space="preserve"> structure besides its identity.</w:t>
      </w:r>
    </w:p>
    <w:p w14:paraId="685FA299" w14:textId="77777777" w:rsidR="00D23B64" w:rsidRDefault="002E1E5F">
      <w:r>
        <w:t xml:space="preserve"> </w:t>
      </w:r>
    </w:p>
    <w:p w14:paraId="37EDA40B" w14:textId="77777777" w:rsidR="00D23B64" w:rsidRDefault="002E1E5F">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representation of a Real number or as a UML </w:t>
      </w:r>
      <w:r>
        <w:rPr>
          <w:b/>
          <w:bCs/>
        </w:rPr>
        <w:t>Class</w:t>
      </w:r>
      <w:r>
        <w:t>, potentially with complex structure.</w:t>
      </w:r>
    </w:p>
    <w:p w14:paraId="32BB1962" w14:textId="77777777" w:rsidR="00D23B64" w:rsidRDefault="002E1E5F">
      <w:r>
        <w:t xml:space="preserve"> </w:t>
      </w:r>
    </w:p>
    <w:p w14:paraId="4EC980D8" w14:textId="77777777" w:rsidR="00D23B64" w:rsidRDefault="002E1E5F">
      <w:r>
        <w:t>The AML Profile addresses the notion of a class that maps between the AML Data Types and the corresponding Reference Model Classes.</w:t>
      </w:r>
    </w:p>
    <w:p w14:paraId="2360B9CF" w14:textId="77777777" w:rsidR="00D23B64" w:rsidRDefault="002E1E5F">
      <w:r>
        <w:t xml:space="preserve"> </w:t>
      </w:r>
    </w:p>
    <w:p w14:paraId="50C4FDC9" w14:textId="77777777" w:rsidR="00D23B64" w:rsidRDefault="002E1E5F">
      <w:r>
        <w:t>The abstract</w:t>
      </w:r>
      <w:r>
        <w:t xml:space="preserve"> primitive object constraint has no properties, but those of its specializations follow common patterns.</w:t>
      </w:r>
    </w:p>
    <w:p w14:paraId="3048DBB7" w14:textId="77777777" w:rsidR="00D23B64" w:rsidRDefault="002E1E5F">
      <w:r>
        <w:t xml:space="preserve"> </w:t>
      </w:r>
    </w:p>
    <w:p w14:paraId="7621D132" w14:textId="77777777" w:rsidR="00D23B64" w:rsidRDefault="002E1E5F">
      <w:r>
        <w:t>These patterns include properties defining allowed values via explicit enumeration, range definition, and matching patterns. These allowed value prop</w:t>
      </w:r>
      <w:r>
        <w:t xml:space="preserve">erties are to be treated as permissive rather than restrictive, with the result that if more than one of these properties is defined, the set of valid values for an instance is the union of values so defined. Inclusion and exclusion of interval end points </w:t>
      </w:r>
      <w:r>
        <w:t>in the valueRanges properties is governed by the interval data types.</w:t>
      </w:r>
    </w:p>
    <w:p w14:paraId="0A636394" w14:textId="77777777" w:rsidR="00D23B64" w:rsidRDefault="002E1E5F">
      <w:r>
        <w:t xml:space="preserve"> </w:t>
      </w:r>
    </w:p>
    <w:p w14:paraId="21EFD459" w14:textId="77777777" w:rsidR="00D23B64" w:rsidRDefault="002E1E5F">
      <w:r>
        <w:t>Another pattern comprises the ‘assumed value’ properties.  In an archetype containing optional data elements, assumed values can be used to specify values that can reliably be inferred</w:t>
      </w:r>
      <w:r>
        <w:t xml:space="preserve"> by receivers. For example, an archetype for ‘blood pressure measurement’ might include an optional data element describing the patient position, with choices ‘lying’, ‘sitting’ and ‘standing’. Since this element is optional, conformant data could be creat</w:t>
      </w:r>
      <w:r>
        <w:t xml:space="preserve">ed that does not contain it. The ‘assumed value’ property allows a value to be explicitly stated so that all users/systems know what value to assume when optional items are not included in the data, in cases where such an assumption is appropriate. In the </w:t>
      </w:r>
      <w:r>
        <w:t>‘blood pressure measurement’ example, one might define such a value as ‘sitting’—the most common value—with the understanding that such an assumption makes it important for instances in which the value is different, or not known, to say so, notwithstanding</w:t>
      </w:r>
      <w:r>
        <w:t xml:space="preserve"> that the value is technically optional.</w:t>
      </w:r>
    </w:p>
    <w:p w14:paraId="08B21AED" w14:textId="77777777" w:rsidR="00D23B64" w:rsidRDefault="002E1E5F">
      <w:r>
        <w:t xml:space="preserve"> </w:t>
      </w:r>
    </w:p>
    <w:p w14:paraId="33BF993D" w14:textId="77777777" w:rsidR="00D23B64" w:rsidRDefault="002E1E5F">
      <w:r>
        <w:t xml:space="preserve"> Assumed values are definable on any primitive type. If the archetype does not define an assumed value, no reliable assumption can be made by the receiver of an archetype instance concerning the value of the property.</w:t>
      </w:r>
    </w:p>
    <w:p w14:paraId="58669A44" w14:textId="77777777" w:rsidR="00D23B64" w:rsidRDefault="002E1E5F">
      <w:r>
        <w:t>Date and Time constraints follow the s</w:t>
      </w:r>
      <w:r>
        <w:t>tring syntax of the ISO 8601 Representation of dates and times.</w:t>
      </w:r>
    </w:p>
    <w:p w14:paraId="73390C20" w14:textId="77777777" w:rsidR="00D23B64" w:rsidRDefault="002E1E5F">
      <w:r>
        <w:t xml:space="preserve"> </w:t>
      </w:r>
    </w:p>
    <w:p w14:paraId="6E931744" w14:textId="77777777" w:rsidR="00D23B64" w:rsidRDefault="002E1E5F">
      <w:r>
        <w:t xml:space="preserve"> </w:t>
      </w:r>
    </w:p>
    <w:p w14:paraId="1BF07E6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42EAC4E" w14:textId="77777777" w:rsidR="0063570E" w:rsidRDefault="0063570E" w:rsidP="00383490"/>
    <w:p w14:paraId="3D951995" w14:textId="77777777" w:rsidR="00A855E6" w:rsidRDefault="00383490" w:rsidP="00263593">
      <w:r w:rsidRPr="00875584">
        <w:rPr>
          <w:rFonts w:ascii="Arial" w:hAnsi="Arial"/>
          <w:b/>
          <w:sz w:val="24"/>
          <w:szCs w:val="24"/>
        </w:rPr>
        <w:t>Diagrams</w:t>
      </w:r>
    </w:p>
    <w:p w14:paraId="1C033CAD" w14:textId="77777777" w:rsidR="00DB049B" w:rsidRDefault="002E1E5F" w:rsidP="006977BE">
      <w:hyperlink w:anchor="_2ca64b6794a95c8188c5478872196c54" w:history="1">
        <w:r w:rsidR="003E7695">
          <w:rPr>
            <w:rStyle w:val="Hyperlink"/>
          </w:rPr>
          <w:t>Atomic Data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433B80A1" w14:textId="77777777" w:rsidR="0063570E" w:rsidRDefault="0063570E" w:rsidP="00383490"/>
    <w:p w14:paraId="5CC27AC7" w14:textId="77777777" w:rsidR="00A855E6" w:rsidRDefault="00383490" w:rsidP="00263593">
      <w:r w:rsidRPr="00875584">
        <w:rPr>
          <w:rFonts w:ascii="Arial" w:hAnsi="Arial"/>
          <w:b/>
          <w:sz w:val="24"/>
          <w:szCs w:val="24"/>
        </w:rPr>
        <w:t>Direct Known Superclasses (Generalization)</w:t>
      </w:r>
    </w:p>
    <w:p w14:paraId="2BECF96A" w14:textId="77777777" w:rsidR="00DB049B" w:rsidRDefault="002E1E5F" w:rsidP="006977BE">
      <w:hyperlink w:anchor="_aa52f11e5760ad2f47030803962bb855" w:history="1">
        <w:r w:rsidR="006977BE">
          <w:rPr>
            <w:rStyle w:val="Hyperlink"/>
          </w:rPr>
          <w:t>ObjectConstraint</w:t>
        </w:r>
      </w:hyperlink>
    </w:p>
    <w:p w14:paraId="3D29182C" w14:textId="77777777" w:rsidR="0063570E" w:rsidRDefault="0063570E" w:rsidP="00383490"/>
    <w:p w14:paraId="6C912074" w14:textId="77777777" w:rsidR="00A855E6" w:rsidRDefault="00383490" w:rsidP="00263593">
      <w:r w:rsidRPr="00875584">
        <w:rPr>
          <w:rFonts w:ascii="Arial" w:hAnsi="Arial"/>
          <w:b/>
          <w:sz w:val="24"/>
          <w:szCs w:val="24"/>
        </w:rPr>
        <w:t>Direct Known Subclasses (Specialization)</w:t>
      </w:r>
    </w:p>
    <w:p w14:paraId="1697057E" w14:textId="77777777" w:rsidR="00DB049B" w:rsidRDefault="002E1E5F"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3ABA7649" w14:textId="77777777" w:rsidR="0063570E" w:rsidRDefault="0063570E" w:rsidP="00383490"/>
    <w:p w14:paraId="1E589B40" w14:textId="77777777" w:rsidR="00A855E6" w:rsidRDefault="00383490" w:rsidP="00263593">
      <w:r w:rsidRPr="00875584">
        <w:rPr>
          <w:rFonts w:ascii="Arial" w:hAnsi="Arial"/>
          <w:b/>
          <w:sz w:val="24"/>
          <w:szCs w:val="24"/>
        </w:rPr>
        <w:t>Associations</w:t>
      </w:r>
    </w:p>
    <w:p w14:paraId="484899BA" w14:textId="77777777" w:rsidR="00A8550F" w:rsidRDefault="00860CF1" w:rsidP="006977BE">
      <w:r>
        <w:t xml:space="preserve"> </w:t>
      </w:r>
    </w:p>
    <w:p w14:paraId="243E463F"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041991EB" w14:textId="77777777" w:rsidR="008B78EB" w:rsidRPr="00B603FB" w:rsidRDefault="005C6CB8" w:rsidP="00ED4063">
      <w:pPr>
        <w:rPr>
          <w:b/>
        </w:rPr>
      </w:pPr>
      <w:r>
        <w:t xml:space="preserve"> </w:t>
      </w:r>
      <w:r w:rsidR="00C04683">
        <w:t xml:space="preserve"> </w:t>
      </w:r>
      <w:r>
        <w:t xml:space="preserve"> </w:t>
      </w:r>
    </w:p>
    <w:p w14:paraId="63FF8C3B" w14:textId="77777777" w:rsidR="00D23B64" w:rsidRDefault="002E1E5F">
      <w:r>
        <w:t xml:space="preserve">The data type whose possible values are constrained. </w:t>
      </w:r>
    </w:p>
    <w:p w14:paraId="5DB3A58C" w14:textId="77777777" w:rsidR="008B78EB" w:rsidRPr="00B603FB" w:rsidRDefault="00C04683" w:rsidP="00ED4063">
      <w:pPr>
        <w:rPr>
          <w:b/>
        </w:rPr>
      </w:pPr>
      <w:r>
        <w:t xml:space="preserve"> </w:t>
      </w:r>
    </w:p>
    <w:p w14:paraId="4FE2DE33" w14:textId="77777777" w:rsidR="00A8550F" w:rsidRDefault="00C32E8C" w:rsidP="006977BE">
      <w:r>
        <w:t xml:space="preserve"> </w:t>
      </w:r>
    </w:p>
    <w:p w14:paraId="4D732B69" w14:textId="77777777" w:rsidR="0063570E" w:rsidRDefault="0063570E" w:rsidP="00383490"/>
    <w:p w14:paraId="56552FAA" w14:textId="77777777" w:rsidR="00A855E6" w:rsidRDefault="00383490" w:rsidP="00263593">
      <w:r w:rsidRPr="00875584">
        <w:rPr>
          <w:rFonts w:ascii="Arial" w:hAnsi="Arial"/>
          <w:b/>
          <w:sz w:val="24"/>
          <w:szCs w:val="24"/>
        </w:rPr>
        <w:t>Known other classes</w:t>
      </w:r>
    </w:p>
    <w:p w14:paraId="1D126267" w14:textId="77777777" w:rsidR="003E4BE1" w:rsidRDefault="002E1E5F"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6555D47F" w14:textId="77777777" w:rsidR="005F31BE" w:rsidRDefault="001F24CC" w:rsidP="005F31BE">
      <w:pPr>
        <w:pStyle w:val="Heading3"/>
      </w:pPr>
      <w:bookmarkStart w:id="162" w:name="_Toc277079958"/>
      <w:r>
        <w:t>&lt;Package&gt; Template Metamodel</w:t>
      </w:r>
      <w:bookmarkEnd w:id="162"/>
    </w:p>
    <w:p w14:paraId="28C5E621" w14:textId="77777777" w:rsidR="00D91281" w:rsidRDefault="005C6CB8" w:rsidP="0039400D">
      <w:r>
        <w:t xml:space="preserve"> </w:t>
      </w:r>
    </w:p>
    <w:p w14:paraId="4B1A393C" w14:textId="77777777" w:rsidR="00D23B64" w:rsidRDefault="002E1E5F">
      <w:r>
        <w:t>This section shows the subset of UML 2.5 Template Model that is applicable to the AML specification.</w:t>
      </w:r>
    </w:p>
    <w:p w14:paraId="481283F2" w14:textId="77777777" w:rsidR="00D23B64" w:rsidRDefault="002E1E5F">
      <w:r>
        <w:t xml:space="preserve"> </w:t>
      </w:r>
    </w:p>
    <w:p w14:paraId="095CA9E4" w14:textId="77777777" w:rsidR="00D23B64" w:rsidRDefault="002E1E5F">
      <w:r>
        <w:rPr>
          <w:b/>
          <w:bCs/>
        </w:rPr>
        <w:t xml:space="preserve">Note: </w:t>
      </w:r>
      <w:r>
        <w:t xml:space="preserve">The first version of the UML specification will not include the ability to author constraints on UML templates.  This model is hsere strictly for future reference. </w:t>
      </w:r>
    </w:p>
    <w:p w14:paraId="42EE548A" w14:textId="77777777" w:rsidR="003E4BE1" w:rsidRDefault="0001444D" w:rsidP="00595F8A">
      <w:r>
        <w:tab/>
      </w:r>
      <w:r>
        <w:tab/>
      </w:r>
      <w:r>
        <w:tab/>
      </w:r>
      <w:r>
        <w:tab/>
      </w:r>
      <w:r>
        <w:rPr>
          <w:noProof/>
        </w:rPr>
        <w:drawing>
          <wp:inline distT="0" distB="0" distL="0" distR="0" wp14:anchorId="5E9E3525" wp14:editId="7669B1BE">
            <wp:extent cx="5943600" cy="3829050"/>
            <wp:effectExtent l="0" t="0" r="0" b="0"/>
            <wp:docPr id="18"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526154.png"/>
                    <pic:cNvPicPr/>
                  </pic:nvPicPr>
                  <pic:blipFill>
                    <a:blip r:embed="rId35" cstate="print"/>
                    <a:stretch>
                      <a:fillRect/>
                    </a:stretch>
                  </pic:blipFill>
                  <pic:spPr>
                    <a:xfrm>
                      <a:off x="0" y="0"/>
                      <a:ext cx="5943600" cy="3829050"/>
                    </a:xfrm>
                    <a:prstGeom prst="rect">
                      <a:avLst/>
                    </a:prstGeom>
                  </pic:spPr>
                </pic:pic>
              </a:graphicData>
            </a:graphic>
          </wp:inline>
        </w:drawing>
      </w:r>
    </w:p>
    <w:p w14:paraId="4C2DFB4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3" w:name="_d132633918c4cbb0c3c69e16de3df9c2"/>
      <w:r w:rsidRPr="007B5B34">
        <w:rPr>
          <w:b/>
          <w:sz w:val="24"/>
          <w:szCs w:val="24"/>
        </w:rPr>
        <w:t>Template Metamodel</w:t>
      </w:r>
      <w:bookmarkEnd w:id="163"/>
    </w:p>
    <w:p w14:paraId="1B0D1DF9" w14:textId="77777777" w:rsidR="003E4BE1" w:rsidRDefault="005C6CB8" w:rsidP="00AB09F3">
      <w:r>
        <w:t xml:space="preserve"> </w:t>
      </w:r>
    </w:p>
    <w:p w14:paraId="61438AC2" w14:textId="77777777" w:rsidR="00D23B64" w:rsidRDefault="002E1E5F">
      <w:r>
        <w:t xml:space="preserve"> This diagram shows the aspects of UML Templates and UML template bindings that would be applicable to the AML constraint specification were it to address template and bindings.  It is anticipated that the specification may be expanded at some future time </w:t>
      </w:r>
      <w:r>
        <w:t>to include these artifacts.</w:t>
      </w:r>
    </w:p>
    <w:p w14:paraId="772F223E" w14:textId="77777777" w:rsidR="003E4BE1" w:rsidRDefault="00CB577B" w:rsidP="00AB09F3">
      <w:r>
        <w:t xml:space="preserve">       </w:t>
      </w:r>
    </w:p>
    <w:p w14:paraId="6641A8B2" w14:textId="77777777" w:rsidR="00DB049B" w:rsidRDefault="00022C8A" w:rsidP="006977BE">
      <w:r w:rsidRPr="00022C8A">
        <w:t xml:space="preserve"> </w:t>
      </w:r>
    </w:p>
    <w:p w14:paraId="7FF19E62" w14:textId="77777777" w:rsidR="002C0F83" w:rsidRPr="005F31BE" w:rsidRDefault="00F851FF" w:rsidP="005F31BE">
      <w:pPr>
        <w:pStyle w:val="Heading4"/>
      </w:pPr>
      <w:bookmarkStart w:id="164" w:name="_3d9b09fe9052c8305d90ab92bc37d26b"/>
      <w:bookmarkStart w:id="165" w:name="_Toc277079959"/>
      <w:r w:rsidRPr="005F31BE">
        <w:t>&lt;Class&gt; ClassifierTemplateParameter</w:t>
      </w:r>
      <w:bookmarkEnd w:id="164"/>
      <w:bookmarkEnd w:id="165"/>
    </w:p>
    <w:p w14:paraId="7356211E" w14:textId="77777777" w:rsidR="0063570E" w:rsidRDefault="0063570E" w:rsidP="00383490"/>
    <w:p w14:paraId="4A415E21" w14:textId="77777777" w:rsidR="00A855E6" w:rsidRDefault="00383490" w:rsidP="00263593">
      <w:r w:rsidRPr="00875584">
        <w:rPr>
          <w:rFonts w:ascii="Arial" w:hAnsi="Arial"/>
          <w:b/>
          <w:sz w:val="24"/>
          <w:szCs w:val="24"/>
        </w:rPr>
        <w:t>Description</w:t>
      </w:r>
    </w:p>
    <w:p w14:paraId="48C4F6EC" w14:textId="77777777" w:rsidR="00DB049B" w:rsidRDefault="005C6CB8" w:rsidP="006977BE">
      <w:r>
        <w:t xml:space="preserve"> </w:t>
      </w:r>
    </w:p>
    <w:p w14:paraId="47419AE5" w14:textId="77777777" w:rsidR="00D23B64" w:rsidRDefault="002E1E5F">
      <w:r>
        <w:t xml:space="preserve">A </w:t>
      </w:r>
      <w:r>
        <w:rPr>
          <w:b/>
          <w:bCs/>
        </w:rPr>
        <w:t>ClassifierTemplateParameter</w:t>
      </w:r>
      <w:r>
        <w:t xml:space="preserve"> exposes a </w:t>
      </w:r>
      <w:r>
        <w:rPr>
          <w:b/>
          <w:bCs/>
        </w:rPr>
        <w:t>Classifier</w:t>
      </w:r>
      <w:r>
        <w:t xml:space="preserve"> as a formal template parameter.</w:t>
      </w:r>
    </w:p>
    <w:p w14:paraId="3AE010E5" w14:textId="77777777" w:rsidR="00DB049B" w:rsidRDefault="00C51B43" w:rsidP="006977BE">
      <w:r>
        <w:t xml:space="preserve"> </w:t>
      </w:r>
      <w:r w:rsidR="009F2598">
        <w:t xml:space="preserve">  </w:t>
      </w:r>
    </w:p>
    <w:p w14:paraId="40F4E287" w14:textId="77777777" w:rsidR="0063570E" w:rsidRDefault="0063570E" w:rsidP="00383490"/>
    <w:p w14:paraId="0DA33DDF" w14:textId="77777777" w:rsidR="00A855E6" w:rsidRDefault="00383490" w:rsidP="00263593">
      <w:r w:rsidRPr="00875584">
        <w:rPr>
          <w:rFonts w:ascii="Arial" w:hAnsi="Arial"/>
          <w:b/>
          <w:sz w:val="24"/>
          <w:szCs w:val="24"/>
        </w:rPr>
        <w:t>Diagrams</w:t>
      </w:r>
    </w:p>
    <w:p w14:paraId="4A894BE8" w14:textId="77777777" w:rsidR="00DB049B" w:rsidRDefault="002E1E5F" w:rsidP="006977BE">
      <w:hyperlink w:anchor="_d132633918c4cbb0c3c69e16de3df9c2" w:history="1">
        <w:r w:rsidR="003E7695">
          <w:rPr>
            <w:rStyle w:val="Hyperlink"/>
          </w:rPr>
          <w:t>Template Metamodel</w:t>
        </w:r>
      </w:hyperlink>
      <w:r w:rsidR="006977BE">
        <w:t xml:space="preserve"> </w:t>
      </w:r>
    </w:p>
    <w:p w14:paraId="1031F074" w14:textId="77777777" w:rsidR="0063570E" w:rsidRDefault="0063570E" w:rsidP="00383490"/>
    <w:p w14:paraId="66E25E91" w14:textId="77777777" w:rsidR="00A855E6" w:rsidRDefault="00383490" w:rsidP="00263593">
      <w:r w:rsidRPr="00875584">
        <w:rPr>
          <w:rFonts w:ascii="Arial" w:hAnsi="Arial"/>
          <w:b/>
          <w:sz w:val="24"/>
          <w:szCs w:val="24"/>
        </w:rPr>
        <w:t>Associations</w:t>
      </w:r>
    </w:p>
    <w:p w14:paraId="1552C502" w14:textId="77777777" w:rsidR="00A8550F" w:rsidRDefault="00860CF1" w:rsidP="006977BE">
      <w:r>
        <w:t xml:space="preserve"> </w:t>
      </w:r>
    </w:p>
    <w:p w14:paraId="235C9985"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327A5B35" w14:textId="77777777" w:rsidR="008B78EB" w:rsidRPr="00B603FB" w:rsidRDefault="005C6CB8" w:rsidP="00ED4063">
      <w:pPr>
        <w:rPr>
          <w:b/>
        </w:rPr>
      </w:pPr>
      <w:r>
        <w:t xml:space="preserve"> </w:t>
      </w:r>
      <w:r w:rsidR="00C04683">
        <w:t xml:space="preserve"> </w:t>
      </w:r>
      <w:r>
        <w:t xml:space="preserve"> </w:t>
      </w:r>
    </w:p>
    <w:p w14:paraId="1B09DC91" w14:textId="77777777" w:rsidR="00D23B64" w:rsidRDefault="002E1E5F">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645F781F" w14:textId="77777777" w:rsidR="008B78EB" w:rsidRPr="00B603FB" w:rsidRDefault="00C04683" w:rsidP="00ED4063">
      <w:pPr>
        <w:rPr>
          <w:b/>
        </w:rPr>
      </w:pPr>
      <w:r>
        <w:t xml:space="preserve"> </w:t>
      </w:r>
    </w:p>
    <w:p w14:paraId="3D90281C" w14:textId="77777777" w:rsidR="00A8550F" w:rsidRDefault="00C32E8C" w:rsidP="006977BE">
      <w:r>
        <w:t xml:space="preserve"> </w:t>
      </w:r>
    </w:p>
    <w:p w14:paraId="5E5F94C2" w14:textId="77777777" w:rsidR="00DB049B" w:rsidRDefault="00022C8A" w:rsidP="006977BE">
      <w:r w:rsidRPr="00022C8A">
        <w:t xml:space="preserve"> </w:t>
      </w:r>
    </w:p>
    <w:p w14:paraId="13DAC779" w14:textId="77777777" w:rsidR="002C0F83" w:rsidRPr="005F31BE" w:rsidRDefault="00F851FF" w:rsidP="005F31BE">
      <w:pPr>
        <w:pStyle w:val="Heading4"/>
      </w:pPr>
      <w:bookmarkStart w:id="166" w:name="_6afdd25f5589999ef5ae78a4eab8563d"/>
      <w:bookmarkStart w:id="167" w:name="_Toc277079960"/>
      <w:r w:rsidRPr="005F31BE">
        <w:t>&lt;Class&gt; RedefinableTemplateSignature</w:t>
      </w:r>
      <w:bookmarkEnd w:id="166"/>
      <w:bookmarkEnd w:id="167"/>
    </w:p>
    <w:p w14:paraId="4B231D23" w14:textId="77777777" w:rsidR="0063570E" w:rsidRDefault="0063570E" w:rsidP="00383490"/>
    <w:p w14:paraId="1D2199B0" w14:textId="77777777" w:rsidR="00A855E6" w:rsidRDefault="00383490" w:rsidP="00263593">
      <w:r w:rsidRPr="00875584">
        <w:rPr>
          <w:rFonts w:ascii="Arial" w:hAnsi="Arial"/>
          <w:b/>
          <w:sz w:val="24"/>
          <w:szCs w:val="24"/>
        </w:rPr>
        <w:t>Description</w:t>
      </w:r>
    </w:p>
    <w:p w14:paraId="2D11C3D7" w14:textId="77777777" w:rsidR="00DB049B" w:rsidRDefault="005C6CB8" w:rsidP="006977BE">
      <w:r>
        <w:t xml:space="preserve"> </w:t>
      </w:r>
    </w:p>
    <w:p w14:paraId="1D92CCD9" w14:textId="77777777" w:rsidR="00D23B64" w:rsidRDefault="002E1E5F">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w:t>
      </w:r>
      <w:r>
        <w:t xml:space="preserve">e of the </w:t>
      </w:r>
      <w:r>
        <w:rPr>
          <w:i/>
          <w:iCs/>
        </w:rPr>
        <w:t>ownedParameters</w:t>
      </w:r>
      <w:r>
        <w:t xml:space="preserve"> of the </w:t>
      </w:r>
      <w:r>
        <w:rPr>
          <w:b/>
          <w:bCs/>
        </w:rPr>
        <w:t>RedefinableTemplateSignature</w:t>
      </w:r>
      <w:r>
        <w:t>.</w:t>
      </w:r>
    </w:p>
    <w:p w14:paraId="23C96E16" w14:textId="77777777" w:rsidR="00DB049B" w:rsidRDefault="00C51B43" w:rsidP="006977BE">
      <w:r>
        <w:t xml:space="preserve"> </w:t>
      </w:r>
      <w:r w:rsidR="009F2598">
        <w:t xml:space="preserve">  </w:t>
      </w:r>
    </w:p>
    <w:p w14:paraId="0190FFE3" w14:textId="77777777" w:rsidR="0063570E" w:rsidRDefault="0063570E" w:rsidP="00383490"/>
    <w:p w14:paraId="32B55C4A" w14:textId="77777777" w:rsidR="00A855E6" w:rsidRDefault="00383490" w:rsidP="00263593">
      <w:r w:rsidRPr="00875584">
        <w:rPr>
          <w:rFonts w:ascii="Arial" w:hAnsi="Arial"/>
          <w:b/>
          <w:sz w:val="24"/>
          <w:szCs w:val="24"/>
        </w:rPr>
        <w:t>Diagrams</w:t>
      </w:r>
    </w:p>
    <w:p w14:paraId="72A25EE5" w14:textId="77777777" w:rsidR="00DB049B" w:rsidRDefault="002E1E5F" w:rsidP="006977BE">
      <w:hyperlink w:anchor="_d132633918c4cbb0c3c69e16de3df9c2" w:history="1">
        <w:r w:rsidR="003E7695">
          <w:rPr>
            <w:rStyle w:val="Hyperlink"/>
          </w:rPr>
          <w:t>Template Metamodel</w:t>
        </w:r>
      </w:hyperlink>
      <w:r w:rsidR="006977BE">
        <w:t xml:space="preserve"> </w:t>
      </w:r>
    </w:p>
    <w:p w14:paraId="5A1F5EA1" w14:textId="77777777" w:rsidR="0063570E" w:rsidRDefault="0063570E" w:rsidP="00383490"/>
    <w:p w14:paraId="007E2A39" w14:textId="77777777" w:rsidR="00A855E6" w:rsidRDefault="00383490" w:rsidP="00263593">
      <w:r w:rsidRPr="00875584">
        <w:rPr>
          <w:rFonts w:ascii="Arial" w:hAnsi="Arial"/>
          <w:b/>
          <w:sz w:val="24"/>
          <w:szCs w:val="24"/>
        </w:rPr>
        <w:t>Associations</w:t>
      </w:r>
    </w:p>
    <w:p w14:paraId="0326771F" w14:textId="77777777" w:rsidR="00A8550F" w:rsidRDefault="00860CF1" w:rsidP="006977BE">
      <w:r>
        <w:t xml:space="preserve"> </w:t>
      </w:r>
    </w:p>
    <w:p w14:paraId="75B48C65"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2A7AE382" w14:textId="77777777" w:rsidR="008B78EB" w:rsidRPr="00B603FB" w:rsidRDefault="005C6CB8" w:rsidP="00ED4063">
      <w:pPr>
        <w:rPr>
          <w:b/>
        </w:rPr>
      </w:pPr>
      <w:r>
        <w:t xml:space="preserve"> </w:t>
      </w:r>
      <w:r w:rsidR="00C04683">
        <w:t xml:space="preserve"> </w:t>
      </w:r>
      <w:r>
        <w:t xml:space="preserve"> </w:t>
      </w:r>
    </w:p>
    <w:p w14:paraId="4776B13E" w14:textId="77777777" w:rsidR="00D23B64" w:rsidRDefault="002E1E5F">
      <w:r>
        <w:t xml:space="preserve">The formal parameters that are owned by this </w:t>
      </w:r>
      <w:r>
        <w:rPr>
          <w:b/>
          <w:bCs/>
        </w:rPr>
        <w:t>TemplateSignature</w:t>
      </w:r>
      <w:r>
        <w:t>.</w:t>
      </w:r>
    </w:p>
    <w:p w14:paraId="2F7A6826" w14:textId="77777777" w:rsidR="008B78EB" w:rsidRPr="00B603FB" w:rsidRDefault="00C04683" w:rsidP="00ED4063">
      <w:pPr>
        <w:rPr>
          <w:b/>
        </w:rPr>
      </w:pPr>
      <w:r>
        <w:t xml:space="preserve"> </w:t>
      </w:r>
    </w:p>
    <w:p w14:paraId="05FA3E5E" w14:textId="77777777" w:rsidR="00A8550F" w:rsidRDefault="00C32E8C" w:rsidP="006977BE">
      <w:r>
        <w:t xml:space="preserve"> </w:t>
      </w:r>
    </w:p>
    <w:p w14:paraId="6C375757" w14:textId="77777777" w:rsidR="00DB049B" w:rsidRDefault="00022C8A" w:rsidP="006977BE">
      <w:r w:rsidRPr="00022C8A">
        <w:t xml:space="preserve"> </w:t>
      </w:r>
    </w:p>
    <w:p w14:paraId="221E917A" w14:textId="77777777" w:rsidR="002C0F83" w:rsidRPr="005F31BE" w:rsidRDefault="00F851FF" w:rsidP="005F31BE">
      <w:pPr>
        <w:pStyle w:val="Heading4"/>
      </w:pPr>
      <w:bookmarkStart w:id="168" w:name="_039ec0a61521832e985575d3d9688234"/>
      <w:bookmarkStart w:id="169" w:name="_Toc277079961"/>
      <w:r w:rsidRPr="005F31BE">
        <w:t>&lt;Class&gt; TemplateBinding</w:t>
      </w:r>
      <w:bookmarkEnd w:id="168"/>
      <w:bookmarkEnd w:id="169"/>
    </w:p>
    <w:p w14:paraId="09BFCC51" w14:textId="77777777" w:rsidR="0063570E" w:rsidRDefault="0063570E" w:rsidP="00383490"/>
    <w:p w14:paraId="1E0DEE7C" w14:textId="77777777" w:rsidR="00A855E6" w:rsidRDefault="00383490" w:rsidP="00263593">
      <w:r w:rsidRPr="00875584">
        <w:rPr>
          <w:rFonts w:ascii="Arial" w:hAnsi="Arial"/>
          <w:b/>
          <w:sz w:val="24"/>
          <w:szCs w:val="24"/>
        </w:rPr>
        <w:t>Description</w:t>
      </w:r>
    </w:p>
    <w:p w14:paraId="1782C139" w14:textId="77777777" w:rsidR="00DB049B" w:rsidRDefault="005C6CB8" w:rsidP="006977BE">
      <w:r>
        <w:t xml:space="preserve"> </w:t>
      </w:r>
    </w:p>
    <w:p w14:paraId="0E3B67B3" w14:textId="77777777" w:rsidR="00D23B64" w:rsidRDefault="002E1E5F">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1805F627" w14:textId="77777777" w:rsidR="00DB049B" w:rsidRDefault="00C51B43" w:rsidP="006977BE">
      <w:r>
        <w:t xml:space="preserve"> </w:t>
      </w:r>
      <w:r w:rsidR="009F2598">
        <w:t xml:space="preserve">  </w:t>
      </w:r>
    </w:p>
    <w:p w14:paraId="37C0EB85" w14:textId="77777777" w:rsidR="0063570E" w:rsidRDefault="0063570E" w:rsidP="00383490"/>
    <w:p w14:paraId="7F180D60" w14:textId="77777777" w:rsidR="00A855E6" w:rsidRDefault="00383490" w:rsidP="00263593">
      <w:r w:rsidRPr="00875584">
        <w:rPr>
          <w:rFonts w:ascii="Arial" w:hAnsi="Arial"/>
          <w:b/>
          <w:sz w:val="24"/>
          <w:szCs w:val="24"/>
        </w:rPr>
        <w:t>Diagrams</w:t>
      </w:r>
    </w:p>
    <w:p w14:paraId="58C627B1" w14:textId="77777777" w:rsidR="00DB049B" w:rsidRDefault="002E1E5F" w:rsidP="006977BE">
      <w:hyperlink w:anchor="_d132633918c4cbb0c3c69e16de3df9c2" w:history="1">
        <w:r w:rsidR="003E7695">
          <w:rPr>
            <w:rStyle w:val="Hyperlink"/>
          </w:rPr>
          <w:t>Template Metamodel</w:t>
        </w:r>
      </w:hyperlink>
      <w:r w:rsidR="006977BE">
        <w:t xml:space="preserve"> </w:t>
      </w:r>
    </w:p>
    <w:p w14:paraId="44ED890B" w14:textId="77777777" w:rsidR="0063570E" w:rsidRDefault="0063570E" w:rsidP="00383490"/>
    <w:p w14:paraId="67AF395E" w14:textId="77777777" w:rsidR="00A855E6" w:rsidRDefault="00383490" w:rsidP="00263593">
      <w:r w:rsidRPr="00875584">
        <w:rPr>
          <w:rFonts w:ascii="Arial" w:hAnsi="Arial"/>
          <w:b/>
          <w:sz w:val="24"/>
          <w:szCs w:val="24"/>
        </w:rPr>
        <w:t>Associations</w:t>
      </w:r>
    </w:p>
    <w:p w14:paraId="4838CB33" w14:textId="77777777" w:rsidR="00A8550F" w:rsidRDefault="00860CF1" w:rsidP="006977BE">
      <w:r>
        <w:t xml:space="preserve"> </w:t>
      </w:r>
    </w:p>
    <w:p w14:paraId="45D84DA0"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1626D4C2" w14:textId="77777777" w:rsidR="008B78EB" w:rsidRPr="00B603FB" w:rsidRDefault="005C6CB8" w:rsidP="00ED4063">
      <w:pPr>
        <w:rPr>
          <w:b/>
        </w:rPr>
      </w:pPr>
      <w:r>
        <w:t xml:space="preserve"> </w:t>
      </w:r>
      <w:r w:rsidR="00C04683">
        <w:t xml:space="preserve"> </w:t>
      </w:r>
      <w:r>
        <w:t xml:space="preserve"> </w:t>
      </w:r>
    </w:p>
    <w:p w14:paraId="6ABCE3F3" w14:textId="77777777" w:rsidR="00D23B64" w:rsidRDefault="002E1E5F">
      <w:r>
        <w:t xml:space="preserve">The </w:t>
      </w:r>
      <w:r>
        <w:rPr>
          <w:b/>
          <w:bCs/>
        </w:rPr>
        <w:t>TemplateParameterSubstitutions</w:t>
      </w:r>
      <w:r>
        <w:t xml:space="preserve"> owned by this </w:t>
      </w:r>
      <w:r>
        <w:rPr>
          <w:b/>
          <w:bCs/>
        </w:rPr>
        <w:t>TemplateBinding</w:t>
      </w:r>
      <w:r>
        <w:t>.</w:t>
      </w:r>
    </w:p>
    <w:p w14:paraId="6B81DA6F" w14:textId="77777777" w:rsidR="008B78EB" w:rsidRPr="00B603FB" w:rsidRDefault="00C04683" w:rsidP="00ED4063">
      <w:pPr>
        <w:rPr>
          <w:b/>
        </w:rPr>
      </w:pPr>
      <w:r>
        <w:t xml:space="preserve"> </w:t>
      </w:r>
    </w:p>
    <w:p w14:paraId="6FA5C982" w14:textId="77777777" w:rsidR="00A8550F" w:rsidRDefault="00C32E8C" w:rsidP="006977BE">
      <w:r>
        <w:t xml:space="preserve"> </w:t>
      </w:r>
    </w:p>
    <w:p w14:paraId="463083BA" w14:textId="77777777" w:rsidR="00DB049B" w:rsidRDefault="00022C8A" w:rsidP="006977BE">
      <w:r w:rsidRPr="00022C8A">
        <w:t xml:space="preserve"> </w:t>
      </w:r>
    </w:p>
    <w:p w14:paraId="4E3A4804" w14:textId="77777777" w:rsidR="002C0F83" w:rsidRPr="005F31BE" w:rsidRDefault="00F851FF" w:rsidP="005F31BE">
      <w:pPr>
        <w:pStyle w:val="Heading4"/>
      </w:pPr>
      <w:bookmarkStart w:id="170" w:name="_c2a122fef357367888fcb3768852586c"/>
      <w:bookmarkStart w:id="171" w:name="_Toc277079962"/>
      <w:r w:rsidRPr="005F31BE">
        <w:t>&lt;Class&gt; TemplateParameterSubstitution</w:t>
      </w:r>
      <w:bookmarkEnd w:id="170"/>
      <w:bookmarkEnd w:id="171"/>
    </w:p>
    <w:p w14:paraId="2CE9AC4D" w14:textId="77777777" w:rsidR="0063570E" w:rsidRDefault="0063570E" w:rsidP="00383490"/>
    <w:p w14:paraId="1B83E090" w14:textId="77777777" w:rsidR="00A855E6" w:rsidRDefault="00383490" w:rsidP="00263593">
      <w:r w:rsidRPr="00875584">
        <w:rPr>
          <w:rFonts w:ascii="Arial" w:hAnsi="Arial"/>
          <w:b/>
          <w:sz w:val="24"/>
          <w:szCs w:val="24"/>
        </w:rPr>
        <w:t>Description</w:t>
      </w:r>
    </w:p>
    <w:p w14:paraId="2D4ABEF1" w14:textId="77777777" w:rsidR="00DB049B" w:rsidRDefault="005C6CB8" w:rsidP="006977BE">
      <w:r>
        <w:t xml:space="preserve"> </w:t>
      </w:r>
    </w:p>
    <w:p w14:paraId="278BFA18" w14:textId="77777777" w:rsidR="00D23B64" w:rsidRDefault="002E1E5F">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40063CB1" w14:textId="77777777" w:rsidR="00DB049B" w:rsidRDefault="00C51B43" w:rsidP="006977BE">
      <w:r>
        <w:t xml:space="preserve"> </w:t>
      </w:r>
      <w:r w:rsidR="009F2598">
        <w:t xml:space="preserve">  </w:t>
      </w:r>
    </w:p>
    <w:p w14:paraId="4A532133" w14:textId="77777777" w:rsidR="0063570E" w:rsidRDefault="0063570E" w:rsidP="00383490"/>
    <w:p w14:paraId="722D85A1" w14:textId="77777777" w:rsidR="00A855E6" w:rsidRDefault="00383490" w:rsidP="00263593">
      <w:r w:rsidRPr="00875584">
        <w:rPr>
          <w:rFonts w:ascii="Arial" w:hAnsi="Arial"/>
          <w:b/>
          <w:sz w:val="24"/>
          <w:szCs w:val="24"/>
        </w:rPr>
        <w:t>Diagrams</w:t>
      </w:r>
    </w:p>
    <w:p w14:paraId="576C651A" w14:textId="77777777" w:rsidR="00DB049B" w:rsidRDefault="002E1E5F" w:rsidP="006977BE">
      <w:hyperlink w:anchor="_d132633918c4cbb0c3c69e16de3df9c2" w:history="1">
        <w:r w:rsidR="003E7695">
          <w:rPr>
            <w:rStyle w:val="Hyperlink"/>
          </w:rPr>
          <w:t>Template Metamodel</w:t>
        </w:r>
      </w:hyperlink>
      <w:r w:rsidR="006977BE">
        <w:t xml:space="preserve">   </w:t>
      </w:r>
    </w:p>
    <w:p w14:paraId="746F7AC5" w14:textId="77777777" w:rsidR="0063570E" w:rsidRDefault="0063570E" w:rsidP="00383490"/>
    <w:p w14:paraId="73C5E015" w14:textId="77777777" w:rsidR="00A855E6" w:rsidRDefault="00383490" w:rsidP="00263593">
      <w:r w:rsidRPr="00875584">
        <w:rPr>
          <w:rFonts w:ascii="Arial" w:hAnsi="Arial"/>
          <w:b/>
          <w:sz w:val="24"/>
          <w:szCs w:val="24"/>
        </w:rPr>
        <w:t>Associations</w:t>
      </w:r>
    </w:p>
    <w:p w14:paraId="09328409" w14:textId="77777777" w:rsidR="00A8550F" w:rsidRDefault="00860CF1" w:rsidP="006977BE">
      <w:r>
        <w:t xml:space="preserve"> </w:t>
      </w:r>
    </w:p>
    <w:p w14:paraId="7200113A"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07A1D49C" w14:textId="77777777" w:rsidR="008B78EB" w:rsidRPr="00B603FB" w:rsidRDefault="005C6CB8" w:rsidP="00ED4063">
      <w:pPr>
        <w:rPr>
          <w:b/>
        </w:rPr>
      </w:pPr>
      <w:r>
        <w:t xml:space="preserve"> </w:t>
      </w:r>
      <w:r w:rsidR="00C04683">
        <w:t xml:space="preserve"> </w:t>
      </w:r>
      <w:r>
        <w:t xml:space="preserve"> </w:t>
      </w:r>
    </w:p>
    <w:p w14:paraId="666625EF" w14:textId="77777777" w:rsidR="00D23B64" w:rsidRDefault="002E1E5F">
      <w:r>
        <w:t xml:space="preserve">The formal </w:t>
      </w:r>
      <w:r>
        <w:rPr>
          <w:b/>
          <w:bCs/>
        </w:rPr>
        <w:t>TemplateParameter</w:t>
      </w:r>
      <w:r>
        <w:t xml:space="preserve"> that is associated with this </w:t>
      </w:r>
      <w:r>
        <w:rPr>
          <w:b/>
          <w:bCs/>
        </w:rPr>
        <w:t>TemplateParameterSubstitution</w:t>
      </w:r>
      <w:r>
        <w:t>.</w:t>
      </w:r>
    </w:p>
    <w:p w14:paraId="77CA23AD" w14:textId="77777777" w:rsidR="008B78EB" w:rsidRPr="00B603FB" w:rsidRDefault="00C04683" w:rsidP="00ED4063">
      <w:pPr>
        <w:rPr>
          <w:b/>
        </w:rPr>
      </w:pPr>
      <w:r>
        <w:t xml:space="preserve"> </w:t>
      </w:r>
    </w:p>
    <w:p w14:paraId="20C7AC98" w14:textId="77777777" w:rsidR="00A8550F" w:rsidRDefault="00860CF1" w:rsidP="006977BE">
      <w:r>
        <w:t xml:space="preserve"> </w:t>
      </w:r>
    </w:p>
    <w:p w14:paraId="273509BA"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38C2FB7D" w14:textId="77777777" w:rsidR="008B78EB" w:rsidRPr="00B603FB" w:rsidRDefault="005C6CB8" w:rsidP="00ED4063">
      <w:pPr>
        <w:rPr>
          <w:b/>
        </w:rPr>
      </w:pPr>
      <w:r>
        <w:t xml:space="preserve"> </w:t>
      </w:r>
      <w:r w:rsidR="00C04683">
        <w:t xml:space="preserve"> </w:t>
      </w:r>
      <w:r>
        <w:t xml:space="preserve"> </w:t>
      </w:r>
    </w:p>
    <w:p w14:paraId="2B36B8DD" w14:textId="77777777" w:rsidR="00D23B64" w:rsidRDefault="002E1E5F">
      <w:r>
        <w:t xml:space="preserve">The </w:t>
      </w:r>
      <w:r>
        <w:rPr>
          <w:b/>
          <w:bCs/>
        </w:rPr>
        <w:t>TemplateSignature</w:t>
      </w:r>
      <w:r>
        <w:t xml:space="preserve"> for the template that is the target of this </w:t>
      </w:r>
      <w:r>
        <w:rPr>
          <w:b/>
          <w:bCs/>
        </w:rPr>
        <w:t>TemplateBinding</w:t>
      </w:r>
      <w:r>
        <w:t>.</w:t>
      </w:r>
    </w:p>
    <w:p w14:paraId="6D5EB094" w14:textId="77777777" w:rsidR="008B78EB" w:rsidRPr="00B603FB" w:rsidRDefault="00C04683" w:rsidP="00ED4063">
      <w:pPr>
        <w:rPr>
          <w:b/>
        </w:rPr>
      </w:pPr>
      <w:r>
        <w:t xml:space="preserve"> </w:t>
      </w:r>
    </w:p>
    <w:p w14:paraId="64A903BE" w14:textId="77777777" w:rsidR="00A8550F" w:rsidRDefault="00860CF1" w:rsidP="006977BE">
      <w:r>
        <w:t xml:space="preserve"> </w:t>
      </w:r>
    </w:p>
    <w:p w14:paraId="4301721B"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298346BC" w14:textId="77777777" w:rsidR="008B78EB" w:rsidRPr="00B603FB" w:rsidRDefault="005C6CB8" w:rsidP="00ED4063">
      <w:pPr>
        <w:rPr>
          <w:b/>
        </w:rPr>
      </w:pPr>
      <w:r>
        <w:t xml:space="preserve"> </w:t>
      </w:r>
      <w:r w:rsidR="00C04683">
        <w:t xml:space="preserve"> </w:t>
      </w:r>
      <w:r>
        <w:t xml:space="preserve"> </w:t>
      </w:r>
    </w:p>
    <w:p w14:paraId="2C3D545E" w14:textId="77777777" w:rsidR="00D23B64" w:rsidRDefault="002E1E5F">
      <w:r>
        <w:t xml:space="preserve">The </w:t>
      </w:r>
      <w:r>
        <w:rPr>
          <w:b/>
          <w:bCs/>
        </w:rPr>
        <w:t>ParameterableElement</w:t>
      </w:r>
      <w:r>
        <w:t xml:space="preserve"> that is the actual parameter for this </w:t>
      </w:r>
      <w:r>
        <w:rPr>
          <w:b/>
          <w:bCs/>
        </w:rPr>
        <w:t>TemplateParameterSubstitution</w:t>
      </w:r>
      <w:r>
        <w:t>.</w:t>
      </w:r>
    </w:p>
    <w:p w14:paraId="47DA6B38" w14:textId="77777777" w:rsidR="008B78EB" w:rsidRPr="00B603FB" w:rsidRDefault="00C04683" w:rsidP="00ED4063">
      <w:pPr>
        <w:rPr>
          <w:b/>
        </w:rPr>
      </w:pPr>
      <w:r>
        <w:t xml:space="preserve"> </w:t>
      </w:r>
    </w:p>
    <w:p w14:paraId="215031B7" w14:textId="77777777" w:rsidR="00A8550F" w:rsidRDefault="00C32E8C" w:rsidP="006977BE">
      <w:r>
        <w:t xml:space="preserve"> </w:t>
      </w:r>
    </w:p>
    <w:p w14:paraId="1C900250" w14:textId="77777777" w:rsidR="0063570E" w:rsidRDefault="0063570E" w:rsidP="00383490"/>
    <w:p w14:paraId="5BB57FD1" w14:textId="77777777" w:rsidR="00A855E6" w:rsidRDefault="00383490" w:rsidP="00263593">
      <w:r w:rsidRPr="00875584">
        <w:rPr>
          <w:rFonts w:ascii="Arial" w:hAnsi="Arial"/>
          <w:b/>
          <w:sz w:val="24"/>
          <w:szCs w:val="24"/>
        </w:rPr>
        <w:t>Known other classes</w:t>
      </w:r>
    </w:p>
    <w:p w14:paraId="5CF55D13" w14:textId="77777777" w:rsidR="003E4BE1" w:rsidRDefault="002E1E5F"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4C008E2C" w14:textId="77777777" w:rsidR="005F31BE" w:rsidRDefault="001F24CC" w:rsidP="005F31BE">
      <w:pPr>
        <w:pStyle w:val="Heading3"/>
      </w:pPr>
      <w:bookmarkStart w:id="172" w:name="_Toc277079963"/>
      <w:r>
        <w:t>&lt;Package&gt; Instance Metamodel</w:t>
      </w:r>
      <w:bookmarkEnd w:id="172"/>
    </w:p>
    <w:p w14:paraId="4C5B19E1" w14:textId="77777777" w:rsidR="00D91281" w:rsidRDefault="005C6CB8" w:rsidP="0039400D">
      <w:r>
        <w:t xml:space="preserve"> </w:t>
      </w:r>
    </w:p>
    <w:p w14:paraId="5DFCBC28" w14:textId="77777777" w:rsidR="00D23B64" w:rsidRDefault="002E1E5F">
      <w:r>
        <w:t>Instance specifications represent one of the bigger challenges for the AML specification. The UML Reference Model consists of a set of Classes, which instances of th</w:t>
      </w:r>
      <w:r>
        <w:t>e UML 2.5 Class, DataTypes which are instances of the UML 2.5 DataType and/or PrimitiveTypes which are instances of the UML 2.5 PrimitiveType.</w:t>
      </w:r>
    </w:p>
    <w:p w14:paraId="43CB2831" w14:textId="77777777" w:rsidR="00D23B64" w:rsidRDefault="002E1E5F">
      <w:r>
        <w:t xml:space="preserve"> </w:t>
      </w:r>
    </w:p>
    <w:p w14:paraId="63D1BB96" w14:textId="77777777" w:rsidR="00D23B64" w:rsidRDefault="002E1E5F">
      <w:r>
        <w:t xml:space="preserve">The archetype constraint language requires the ability to specify assumed values for </w:t>
      </w:r>
      <w:r>
        <w:rPr>
          <w:b/>
          <w:bCs/>
        </w:rPr>
        <w:t>NamedObjectConstraints</w:t>
      </w:r>
      <w:r>
        <w:t>, wh</w:t>
      </w:r>
      <w:r>
        <w:t xml:space="preserve">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001656E4" w14:textId="77777777" w:rsidR="00D23B64" w:rsidRDefault="002E1E5F">
      <w:r>
        <w:t xml:space="preserve"> </w:t>
      </w:r>
    </w:p>
    <w:p w14:paraId="741023CB" w14:textId="77777777" w:rsidR="00D23B64" w:rsidRDefault="002E1E5F">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w:t>
      </w:r>
      <w:r>
        <w:t>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2A3A2114" w14:textId="77777777" w:rsidR="00D23B64" w:rsidRDefault="002E1E5F">
      <w:r>
        <w:t xml:space="preserve"> </w:t>
      </w:r>
    </w:p>
    <w:p w14:paraId="1313C6F9" w14:textId="77777777" w:rsidR="00D23B64" w:rsidRDefault="002E1E5F">
      <w:r>
        <w:t>The modeling language, however, does not support a mechanism for specifying and exchanging instances of ref</w:t>
      </w:r>
      <w:r>
        <w:t>erence model classes, (new) primitive types or data types. This presents an issue when it becomes necessary to represent instances in constraints (permissible values) or assumed values.</w:t>
      </w:r>
    </w:p>
    <w:p w14:paraId="78C4F59A" w14:textId="77777777" w:rsidR="00D23B64" w:rsidRDefault="002E1E5F">
      <w:r>
        <w:t xml:space="preserve"> </w:t>
      </w:r>
    </w:p>
    <w:p w14:paraId="370F0929" w14:textId="77777777" w:rsidR="00D23B64" w:rsidRDefault="002E1E5F">
      <w:r>
        <w:t>The AML specification addresses the DataType and Primitive type issu</w:t>
      </w:r>
      <w:r>
        <w:t>e by defining string representations for their values and constraints. It still faces the following issues:</w:t>
      </w:r>
    </w:p>
    <w:p w14:paraId="56DF393E" w14:textId="77777777" w:rsidR="00D23B64" w:rsidRDefault="002E1E5F">
      <w:pPr>
        <w:pStyle w:val="ListParagraph"/>
        <w:numPr>
          <w:ilvl w:val="0"/>
          <w:numId w:val="32"/>
        </w:numPr>
      </w:pPr>
      <w:r>
        <w:t>How to represent instances of reference model classes as assumed values?</w:t>
      </w:r>
    </w:p>
    <w:p w14:paraId="4CA3E713" w14:textId="77777777" w:rsidR="00D23B64" w:rsidRDefault="002E1E5F">
      <w:pPr>
        <w:pStyle w:val="ListParagraph"/>
        <w:numPr>
          <w:ilvl w:val="0"/>
          <w:numId w:val="32"/>
        </w:numPr>
      </w:pPr>
      <w:r>
        <w:t xml:space="preserve">How to represent instances of the AML </w:t>
      </w:r>
      <w:r>
        <w:rPr>
          <w:b/>
          <w:bCs/>
        </w:rPr>
        <w:t xml:space="preserve">ConceptReference </w:t>
      </w:r>
      <w:r>
        <w:t>class, which consist</w:t>
      </w:r>
      <w:r>
        <w:t>s of a URI, a namespace and name and other elements</w:t>
      </w:r>
    </w:p>
    <w:p w14:paraId="46E49ECA" w14:textId="77777777" w:rsidR="00D23B64" w:rsidRDefault="002E1E5F">
      <w:pPr>
        <w:pStyle w:val="ListParagraph"/>
        <w:numPr>
          <w:ilvl w:val="0"/>
          <w:numId w:val="32"/>
        </w:numPr>
      </w:pPr>
      <w:r>
        <w:t>How to represent the Designatable item, which consists of instances of a language/sign/description structure.</w:t>
      </w:r>
    </w:p>
    <w:p w14:paraId="4BAC91E2" w14:textId="77777777" w:rsidR="00D23B64" w:rsidRDefault="002E1E5F">
      <w:r>
        <w:t>The AML profile has resolved these issues by:</w:t>
      </w:r>
    </w:p>
    <w:p w14:paraId="36657786" w14:textId="77777777" w:rsidR="00D23B64" w:rsidRDefault="002E1E5F">
      <w:pPr>
        <w:pStyle w:val="ListParagraph"/>
        <w:numPr>
          <w:ilvl w:val="0"/>
          <w:numId w:val="15"/>
        </w:numPr>
      </w:pPr>
      <w:r>
        <w:t xml:space="preserve">Not allowing assumed values for non "primitive" </w:t>
      </w:r>
      <w:r>
        <w:t>types.  This is a limitation on the ADL specification, but there currently aren't many, if any use cases.</w:t>
      </w:r>
    </w:p>
    <w:p w14:paraId="6DA72326" w14:textId="77777777" w:rsidR="00D23B64" w:rsidRDefault="002E1E5F">
      <w:pPr>
        <w:pStyle w:val="ListParagraph"/>
        <w:numPr>
          <w:ilvl w:val="0"/>
          <w:numId w:val="15"/>
        </w:numPr>
      </w:pPr>
      <w:r>
        <w:t>ConceptReference is modelled as an extension to EnumerationLiteral, which allows additional instance properties.</w:t>
      </w:r>
    </w:p>
    <w:p w14:paraId="3FFC4FFB" w14:textId="77777777" w:rsidR="00D23B64" w:rsidRDefault="002E1E5F">
      <w:pPr>
        <w:pStyle w:val="ListParagraph"/>
        <w:numPr>
          <w:ilvl w:val="0"/>
          <w:numId w:val="15"/>
        </w:numPr>
      </w:pPr>
      <w:r>
        <w:t>Designations are represented as order</w:t>
      </w:r>
      <w:r>
        <w:t>ed collections of primitive types, where occurrence 0 of the language, sign, description represents the first element in the structure, occurrence 1 the second, etc.</w:t>
      </w:r>
    </w:p>
    <w:p w14:paraId="4D952EAB" w14:textId="77777777" w:rsidR="00D23B64" w:rsidRDefault="002E1E5F">
      <w:r>
        <w:t xml:space="preserve"> </w:t>
      </w:r>
    </w:p>
    <w:p w14:paraId="6F2C31D5" w14:textId="77777777" w:rsidR="003E4BE1" w:rsidRDefault="0001444D" w:rsidP="00595F8A">
      <w:r>
        <w:tab/>
      </w:r>
      <w:r>
        <w:tab/>
      </w:r>
      <w:r>
        <w:tab/>
      </w:r>
      <w:r>
        <w:tab/>
      </w:r>
      <w:r>
        <w:rPr>
          <w:noProof/>
        </w:rPr>
        <w:drawing>
          <wp:inline distT="0" distB="0" distL="0" distR="0" wp14:anchorId="4FD4B60A" wp14:editId="2E588CC1">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14:paraId="0D809EC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73" w:name="_4e8cc50476c42b847d941a87dd3d1d98"/>
      <w:r w:rsidRPr="007B5B34">
        <w:rPr>
          <w:b/>
          <w:sz w:val="24"/>
          <w:szCs w:val="24"/>
        </w:rPr>
        <w:t>Instance Metamodel</w:t>
      </w:r>
      <w:bookmarkEnd w:id="173"/>
    </w:p>
    <w:p w14:paraId="1A592A5E" w14:textId="77777777" w:rsidR="003E4BE1" w:rsidRDefault="00CB577B" w:rsidP="00AB09F3">
      <w:r>
        <w:t xml:space="preserve">       </w:t>
      </w:r>
    </w:p>
    <w:p w14:paraId="69BB1058" w14:textId="77777777" w:rsidR="00DB049B" w:rsidRDefault="00022C8A" w:rsidP="006977BE">
      <w:r w:rsidRPr="00022C8A">
        <w:t xml:space="preserve"> </w:t>
      </w:r>
    </w:p>
    <w:p w14:paraId="486EE2A6" w14:textId="77777777" w:rsidR="002C0F83" w:rsidRPr="005F31BE" w:rsidRDefault="00F851FF" w:rsidP="005F31BE">
      <w:pPr>
        <w:pStyle w:val="Heading4"/>
      </w:pPr>
      <w:bookmarkStart w:id="174" w:name="_14aa28a97b7753c26b32de25fe333e41"/>
      <w:bookmarkStart w:id="175" w:name="_Toc277079964"/>
      <w:r w:rsidRPr="005F31BE">
        <w:t>&lt;Class&gt; InstanceSpecification</w:t>
      </w:r>
      <w:bookmarkEnd w:id="174"/>
      <w:bookmarkEnd w:id="175"/>
    </w:p>
    <w:p w14:paraId="60F9DC9C" w14:textId="77777777" w:rsidR="0063570E" w:rsidRDefault="0063570E" w:rsidP="00383490"/>
    <w:p w14:paraId="6C91327F" w14:textId="77777777" w:rsidR="00A855E6" w:rsidRDefault="00383490" w:rsidP="00263593">
      <w:r w:rsidRPr="00875584">
        <w:rPr>
          <w:rFonts w:ascii="Arial" w:hAnsi="Arial"/>
          <w:b/>
          <w:sz w:val="24"/>
          <w:szCs w:val="24"/>
        </w:rPr>
        <w:t>Description</w:t>
      </w:r>
    </w:p>
    <w:p w14:paraId="194B2C92" w14:textId="77777777" w:rsidR="00DB049B" w:rsidRDefault="005C6CB8" w:rsidP="006977BE">
      <w:r>
        <w:t xml:space="preserve"> </w:t>
      </w:r>
    </w:p>
    <w:p w14:paraId="73F9AF62" w14:textId="77777777" w:rsidR="00D23B64" w:rsidRDefault="002E1E5F">
      <w:r>
        <w:t xml:space="preserve">An </w:t>
      </w:r>
      <w:r>
        <w:rPr>
          <w:b/>
          <w:bCs/>
        </w:rPr>
        <w:t>InstanceSpecification</w:t>
      </w:r>
      <w:r>
        <w:t xml:space="preserve"> represents the possible or actual existence of instances in a modeled system and completely or partially describes those instances.</w:t>
      </w:r>
    </w:p>
    <w:p w14:paraId="4CCA3458" w14:textId="77777777" w:rsidR="00DB049B" w:rsidRDefault="00C51B43" w:rsidP="006977BE">
      <w:r>
        <w:t xml:space="preserve"> </w:t>
      </w:r>
      <w:r w:rsidR="009F2598">
        <w:t xml:space="preserve">  </w:t>
      </w:r>
    </w:p>
    <w:p w14:paraId="0446E39F" w14:textId="77777777" w:rsidR="0063570E" w:rsidRDefault="0063570E" w:rsidP="00383490"/>
    <w:p w14:paraId="2E970176" w14:textId="77777777" w:rsidR="00A855E6" w:rsidRDefault="00383490" w:rsidP="00263593">
      <w:r w:rsidRPr="00875584">
        <w:rPr>
          <w:rFonts w:ascii="Arial" w:hAnsi="Arial"/>
          <w:b/>
          <w:sz w:val="24"/>
          <w:szCs w:val="24"/>
        </w:rPr>
        <w:t>Diagrams</w:t>
      </w:r>
    </w:p>
    <w:p w14:paraId="721FD645" w14:textId="77777777" w:rsidR="00DB049B" w:rsidRDefault="002E1E5F" w:rsidP="006977BE">
      <w:hyperlink w:anchor="_4e8cc50476c42b847d941a87dd3d1d98" w:history="1">
        <w:r w:rsidR="003E7695">
          <w:rPr>
            <w:rStyle w:val="Hyperlink"/>
          </w:rPr>
          <w:t>Instance Metamodel</w:t>
        </w:r>
      </w:hyperlink>
    </w:p>
    <w:p w14:paraId="4A6BFD11" w14:textId="77777777" w:rsidR="0063570E" w:rsidRDefault="0063570E" w:rsidP="00383490"/>
    <w:p w14:paraId="2BD85383" w14:textId="77777777" w:rsidR="00A855E6" w:rsidRDefault="00383490" w:rsidP="00263593">
      <w:r w:rsidRPr="00875584">
        <w:rPr>
          <w:rFonts w:ascii="Arial" w:hAnsi="Arial"/>
          <w:b/>
          <w:sz w:val="24"/>
          <w:szCs w:val="24"/>
        </w:rPr>
        <w:t>Direct Known Subclasses (Specialization)</w:t>
      </w:r>
    </w:p>
    <w:p w14:paraId="2508965E" w14:textId="77777777" w:rsidR="00DB049B" w:rsidRDefault="002E1E5F"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14:paraId="557D5C74" w14:textId="77777777" w:rsidR="0063570E" w:rsidRDefault="0063570E" w:rsidP="00383490"/>
    <w:p w14:paraId="4550B2D8" w14:textId="77777777" w:rsidR="00A855E6" w:rsidRDefault="00383490" w:rsidP="00263593">
      <w:r w:rsidRPr="00875584">
        <w:rPr>
          <w:rFonts w:ascii="Arial" w:hAnsi="Arial"/>
          <w:b/>
          <w:sz w:val="24"/>
          <w:szCs w:val="24"/>
        </w:rPr>
        <w:t>Associations</w:t>
      </w:r>
    </w:p>
    <w:p w14:paraId="43E9E71A" w14:textId="77777777" w:rsidR="00A8550F" w:rsidRDefault="00860CF1" w:rsidP="006977BE">
      <w:r>
        <w:t xml:space="preserve"> </w:t>
      </w:r>
    </w:p>
    <w:p w14:paraId="7F53BA17"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4A1708E7" w14:textId="77777777" w:rsidR="008B78EB" w:rsidRPr="00B603FB" w:rsidRDefault="005C6CB8" w:rsidP="00ED4063">
      <w:pPr>
        <w:rPr>
          <w:b/>
        </w:rPr>
      </w:pPr>
      <w:r>
        <w:t xml:space="preserve"> </w:t>
      </w:r>
    </w:p>
    <w:p w14:paraId="70BD6C31" w14:textId="77777777" w:rsidR="00A8550F" w:rsidRDefault="00C32E8C" w:rsidP="006977BE">
      <w:r>
        <w:t xml:space="preserve"> </w:t>
      </w:r>
    </w:p>
    <w:p w14:paraId="2DEC91AF" w14:textId="77777777" w:rsidR="00DB049B" w:rsidRDefault="00022C8A" w:rsidP="006977BE">
      <w:r w:rsidRPr="00022C8A">
        <w:t xml:space="preserve"> </w:t>
      </w:r>
    </w:p>
    <w:p w14:paraId="679DA00B" w14:textId="77777777" w:rsidR="002C0F83" w:rsidRPr="005F31BE" w:rsidRDefault="00F851FF" w:rsidP="005F31BE">
      <w:pPr>
        <w:pStyle w:val="Heading4"/>
      </w:pPr>
      <w:bookmarkStart w:id="176" w:name="_2fd719f1d4a4fafd390224b10cd96510"/>
      <w:bookmarkStart w:id="177" w:name="_Toc277079965"/>
      <w:r w:rsidRPr="005F31BE">
        <w:t>&lt;Class&gt; PrimitiveType</w:t>
      </w:r>
      <w:bookmarkEnd w:id="176"/>
      <w:bookmarkEnd w:id="177"/>
    </w:p>
    <w:p w14:paraId="2511AC0D" w14:textId="77777777" w:rsidR="0063570E" w:rsidRDefault="0063570E" w:rsidP="00383490"/>
    <w:p w14:paraId="32023156" w14:textId="77777777" w:rsidR="00A855E6" w:rsidRDefault="00383490" w:rsidP="00263593">
      <w:r w:rsidRPr="00875584">
        <w:rPr>
          <w:rFonts w:ascii="Arial" w:hAnsi="Arial"/>
          <w:b/>
          <w:sz w:val="24"/>
          <w:szCs w:val="24"/>
        </w:rPr>
        <w:t>Description</w:t>
      </w:r>
    </w:p>
    <w:p w14:paraId="192B7614" w14:textId="77777777" w:rsidR="00DB049B" w:rsidRDefault="005C6CB8" w:rsidP="006977BE">
      <w:r>
        <w:t xml:space="preserve"> </w:t>
      </w:r>
    </w:p>
    <w:p w14:paraId="335D9BD5" w14:textId="77777777" w:rsidR="00D23B64" w:rsidRDefault="002E1E5F">
      <w:r>
        <w:t>A PrimitiveType defines a predefined DataType, without any substructure</w:t>
      </w:r>
    </w:p>
    <w:p w14:paraId="2930078F" w14:textId="77777777" w:rsidR="00DB049B" w:rsidRDefault="00C51B43" w:rsidP="006977BE">
      <w:r>
        <w:t xml:space="preserve"> </w:t>
      </w:r>
      <w:r w:rsidR="009F2598">
        <w:t xml:space="preserve">  </w:t>
      </w:r>
    </w:p>
    <w:p w14:paraId="329EAFDF" w14:textId="77777777" w:rsidR="0063570E" w:rsidRDefault="0063570E" w:rsidP="00383490"/>
    <w:p w14:paraId="0CCDDD53" w14:textId="77777777" w:rsidR="00A855E6" w:rsidRDefault="00383490" w:rsidP="00263593">
      <w:r w:rsidRPr="00875584">
        <w:rPr>
          <w:rFonts w:ascii="Arial" w:hAnsi="Arial"/>
          <w:b/>
          <w:sz w:val="24"/>
          <w:szCs w:val="24"/>
        </w:rPr>
        <w:t>Diagrams</w:t>
      </w:r>
    </w:p>
    <w:p w14:paraId="50B06E6D" w14:textId="77777777" w:rsidR="00DB049B" w:rsidRDefault="002E1E5F" w:rsidP="006977BE">
      <w:hyperlink w:anchor="_4e8cc50476c42b847d941a87dd3d1d98" w:history="1">
        <w:r w:rsidR="003E7695">
          <w:rPr>
            <w:rStyle w:val="Hyperlink"/>
          </w:rPr>
          <w:t>Instance Metamodel</w:t>
        </w:r>
      </w:hyperlink>
    </w:p>
    <w:p w14:paraId="1B892B0F" w14:textId="77777777" w:rsidR="0063570E" w:rsidRDefault="0063570E" w:rsidP="00383490"/>
    <w:p w14:paraId="7845A1A8" w14:textId="77777777" w:rsidR="00A855E6" w:rsidRDefault="00383490" w:rsidP="00263593">
      <w:r w:rsidRPr="00875584">
        <w:rPr>
          <w:rFonts w:ascii="Arial" w:hAnsi="Arial"/>
          <w:b/>
          <w:sz w:val="24"/>
          <w:szCs w:val="24"/>
        </w:rPr>
        <w:t>Direct Known Superclasses (Generalization)</w:t>
      </w:r>
    </w:p>
    <w:p w14:paraId="2257A79D" w14:textId="77777777" w:rsidR="00DB049B" w:rsidRDefault="002E1E5F"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14:paraId="17C5F5FF" w14:textId="77777777" w:rsidR="00DB049B" w:rsidRDefault="00022C8A" w:rsidP="006977BE">
      <w:r w:rsidRPr="00022C8A">
        <w:t xml:space="preserve"> </w:t>
      </w:r>
    </w:p>
    <w:p w14:paraId="207B07D0" w14:textId="77777777" w:rsidR="002C0F83" w:rsidRPr="005F31BE" w:rsidRDefault="00F851FF" w:rsidP="005F31BE">
      <w:pPr>
        <w:pStyle w:val="Heading4"/>
      </w:pPr>
      <w:bookmarkStart w:id="178" w:name="_977fccbc34231ad0bea8fc5ff3c8addc"/>
      <w:bookmarkStart w:id="179" w:name="_Toc277079966"/>
      <w:r w:rsidRPr="005F31BE">
        <w:t>&lt;Class&gt; RMClass</w:t>
      </w:r>
      <w:bookmarkEnd w:id="178"/>
      <w:bookmarkEnd w:id="179"/>
    </w:p>
    <w:p w14:paraId="2AE777AD" w14:textId="77777777" w:rsidR="0063570E" w:rsidRDefault="0063570E" w:rsidP="00383490"/>
    <w:p w14:paraId="0CE6FBC5" w14:textId="77777777" w:rsidR="00A855E6" w:rsidRDefault="00383490" w:rsidP="00263593">
      <w:r w:rsidRPr="00875584">
        <w:rPr>
          <w:rFonts w:ascii="Arial" w:hAnsi="Arial"/>
          <w:b/>
          <w:sz w:val="24"/>
          <w:szCs w:val="24"/>
        </w:rPr>
        <w:t>Description</w:t>
      </w:r>
    </w:p>
    <w:p w14:paraId="145578D4" w14:textId="77777777" w:rsidR="00DB049B" w:rsidRDefault="005C6CB8" w:rsidP="006977BE">
      <w:r>
        <w:t xml:space="preserve"> </w:t>
      </w:r>
    </w:p>
    <w:p w14:paraId="2E0922B3" w14:textId="77777777" w:rsidR="00D23B64" w:rsidRDefault="002E1E5F">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w:t>
      </w:r>
      <w:r>
        <w:t>", with the model attribute set to "Fairlane" and the year to "1965".</w:t>
      </w:r>
    </w:p>
    <w:p w14:paraId="2F850405" w14:textId="77777777" w:rsidR="00DB049B" w:rsidRDefault="00C51B43" w:rsidP="006977BE">
      <w:r>
        <w:t xml:space="preserve"> </w:t>
      </w:r>
      <w:r w:rsidR="009F2598">
        <w:t xml:space="preserve">  </w:t>
      </w:r>
    </w:p>
    <w:p w14:paraId="1CF8093D" w14:textId="77777777" w:rsidR="0063570E" w:rsidRDefault="0063570E" w:rsidP="00383490"/>
    <w:p w14:paraId="72871F55" w14:textId="77777777" w:rsidR="00A855E6" w:rsidRDefault="00383490" w:rsidP="00263593">
      <w:r w:rsidRPr="00875584">
        <w:rPr>
          <w:rFonts w:ascii="Arial" w:hAnsi="Arial"/>
          <w:b/>
          <w:sz w:val="24"/>
          <w:szCs w:val="24"/>
        </w:rPr>
        <w:t>Diagrams</w:t>
      </w:r>
    </w:p>
    <w:p w14:paraId="44C9E63B" w14:textId="77777777" w:rsidR="00DB049B" w:rsidRDefault="002E1E5F" w:rsidP="006977BE">
      <w:hyperlink w:anchor="_4e8cc50476c42b847d941a87dd3d1d98" w:history="1">
        <w:r w:rsidR="003E7695">
          <w:rPr>
            <w:rStyle w:val="Hyperlink"/>
          </w:rPr>
          <w:t>Instance Metamodel</w:t>
        </w:r>
      </w:hyperlink>
    </w:p>
    <w:p w14:paraId="10924412" w14:textId="77777777" w:rsidR="0063570E" w:rsidRDefault="0063570E" w:rsidP="00383490"/>
    <w:p w14:paraId="564A29D3" w14:textId="77777777" w:rsidR="00A855E6" w:rsidRDefault="00383490" w:rsidP="00263593">
      <w:r w:rsidRPr="00875584">
        <w:rPr>
          <w:rFonts w:ascii="Arial" w:hAnsi="Arial"/>
          <w:b/>
          <w:sz w:val="24"/>
          <w:szCs w:val="24"/>
        </w:rPr>
        <w:t>Direct Known Superclasses (Generalization)</w:t>
      </w:r>
    </w:p>
    <w:p w14:paraId="763361D6" w14:textId="77777777" w:rsidR="00DB049B" w:rsidRDefault="002E1E5F" w:rsidP="006977BE">
      <w:hyperlink w:anchor="_14aa28a97b7753c26b32de25fe333e41" w:history="1">
        <w:r w:rsidR="006977BE">
          <w:rPr>
            <w:rStyle w:val="Hyperlink"/>
          </w:rPr>
          <w:t>InstanceSpecification</w:t>
        </w:r>
      </w:hyperlink>
      <w:r w:rsidR="006977BE">
        <w:t xml:space="preserve"> </w:t>
      </w:r>
    </w:p>
    <w:p w14:paraId="2C3D34F2" w14:textId="77777777" w:rsidR="0063570E" w:rsidRDefault="0063570E" w:rsidP="00383490"/>
    <w:p w14:paraId="4324F876" w14:textId="77777777" w:rsidR="00A855E6" w:rsidRDefault="00383490" w:rsidP="00263593">
      <w:r w:rsidRPr="00875584">
        <w:rPr>
          <w:rFonts w:ascii="Arial" w:hAnsi="Arial"/>
          <w:b/>
          <w:sz w:val="24"/>
          <w:szCs w:val="24"/>
        </w:rPr>
        <w:t>Associations</w:t>
      </w:r>
    </w:p>
    <w:p w14:paraId="7C5CAAD1" w14:textId="77777777" w:rsidR="00A8550F" w:rsidRDefault="00860CF1" w:rsidP="006977BE">
      <w:r>
        <w:t xml:space="preserve"> </w:t>
      </w:r>
    </w:p>
    <w:p w14:paraId="0A121FF8"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7461334C" w14:textId="77777777" w:rsidR="008B78EB" w:rsidRPr="00B603FB" w:rsidRDefault="005C6CB8" w:rsidP="00ED4063">
      <w:pPr>
        <w:rPr>
          <w:b/>
        </w:rPr>
      </w:pPr>
      <w:r>
        <w:t xml:space="preserve"> </w:t>
      </w:r>
    </w:p>
    <w:p w14:paraId="4FF9F261" w14:textId="77777777" w:rsidR="00A8550F" w:rsidRDefault="00C32E8C" w:rsidP="006977BE">
      <w:r>
        <w:t xml:space="preserve"> </w:t>
      </w:r>
    </w:p>
    <w:p w14:paraId="42D4522C" w14:textId="77777777" w:rsidR="00DB049B" w:rsidRDefault="00022C8A" w:rsidP="006977BE">
      <w:r w:rsidRPr="00022C8A">
        <w:t xml:space="preserve"> </w:t>
      </w:r>
    </w:p>
    <w:p w14:paraId="66614124" w14:textId="77777777" w:rsidR="002C0F83" w:rsidRPr="005F31BE" w:rsidRDefault="00F851FF" w:rsidP="005F31BE">
      <w:pPr>
        <w:pStyle w:val="Heading4"/>
      </w:pPr>
      <w:bookmarkStart w:id="180" w:name="_935cd7de4b22d47dd2c6aef93bed5c7a"/>
      <w:bookmarkStart w:id="181" w:name="_Toc277079967"/>
      <w:r w:rsidRPr="005F31BE">
        <w:t>&lt;Class&gt; RMClassInstance</w:t>
      </w:r>
      <w:bookmarkEnd w:id="180"/>
      <w:bookmarkEnd w:id="181"/>
    </w:p>
    <w:p w14:paraId="3C0CF625" w14:textId="77777777" w:rsidR="00DB049B" w:rsidRDefault="00C51B43" w:rsidP="006977BE">
      <w:r>
        <w:t xml:space="preserve"> </w:t>
      </w:r>
      <w:r w:rsidR="009F2598">
        <w:t xml:space="preserve">  </w:t>
      </w:r>
    </w:p>
    <w:p w14:paraId="584BAAC7" w14:textId="77777777" w:rsidR="0063570E" w:rsidRDefault="0063570E" w:rsidP="00383490"/>
    <w:p w14:paraId="69E37D1E" w14:textId="77777777" w:rsidR="00A855E6" w:rsidRDefault="00383490" w:rsidP="00263593">
      <w:r w:rsidRPr="00875584">
        <w:rPr>
          <w:rFonts w:ascii="Arial" w:hAnsi="Arial"/>
          <w:b/>
          <w:sz w:val="24"/>
          <w:szCs w:val="24"/>
        </w:rPr>
        <w:t>Diagrams</w:t>
      </w:r>
    </w:p>
    <w:p w14:paraId="5743C628" w14:textId="77777777" w:rsidR="00DB049B" w:rsidRDefault="002E1E5F" w:rsidP="006977BE">
      <w:hyperlink w:anchor="_4e8cc50476c42b847d941a87dd3d1d98" w:history="1">
        <w:r w:rsidR="003E7695">
          <w:rPr>
            <w:rStyle w:val="Hyperlink"/>
          </w:rPr>
          <w:t>Instance Metamodel</w:t>
        </w:r>
      </w:hyperlink>
    </w:p>
    <w:p w14:paraId="5E15D9B3" w14:textId="77777777" w:rsidR="0063570E" w:rsidRDefault="0063570E" w:rsidP="00383490"/>
    <w:p w14:paraId="074D9AD2" w14:textId="77777777" w:rsidR="00A855E6" w:rsidRDefault="00383490" w:rsidP="00263593">
      <w:r w:rsidRPr="00875584">
        <w:rPr>
          <w:rFonts w:ascii="Arial" w:hAnsi="Arial"/>
          <w:b/>
          <w:sz w:val="24"/>
          <w:szCs w:val="24"/>
        </w:rPr>
        <w:t>Direct Known Superclasses (Generalization)</w:t>
      </w:r>
    </w:p>
    <w:p w14:paraId="47392841" w14:textId="77777777" w:rsidR="00DB049B" w:rsidRDefault="002E1E5F" w:rsidP="006977BE">
      <w:hyperlink w:anchor="_14aa28a97b7753c26b32de25fe333e41" w:history="1">
        <w:r w:rsidR="006977BE">
          <w:rPr>
            <w:rStyle w:val="Hyperlink"/>
          </w:rPr>
          <w:t>InstanceSpecification</w:t>
        </w:r>
      </w:hyperlink>
      <w:r w:rsidR="006977BE">
        <w:t xml:space="preserve"> </w:t>
      </w:r>
    </w:p>
    <w:p w14:paraId="76CA27C4" w14:textId="77777777" w:rsidR="0063570E" w:rsidRDefault="0063570E" w:rsidP="00383490"/>
    <w:p w14:paraId="44648875" w14:textId="77777777" w:rsidR="00A855E6" w:rsidRDefault="00383490" w:rsidP="00263593">
      <w:r w:rsidRPr="00875584">
        <w:rPr>
          <w:rFonts w:ascii="Arial" w:hAnsi="Arial"/>
          <w:b/>
          <w:sz w:val="24"/>
          <w:szCs w:val="24"/>
        </w:rPr>
        <w:t>Associations</w:t>
      </w:r>
    </w:p>
    <w:p w14:paraId="5FD3CCE4" w14:textId="77777777" w:rsidR="00A8550F" w:rsidRDefault="00860CF1" w:rsidP="006977BE">
      <w:r>
        <w:t xml:space="preserve"> </w:t>
      </w:r>
    </w:p>
    <w:p w14:paraId="5B681F3E"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44837440" w14:textId="77777777" w:rsidR="008B78EB" w:rsidRPr="00B603FB" w:rsidRDefault="005C6CB8" w:rsidP="00ED4063">
      <w:pPr>
        <w:rPr>
          <w:b/>
        </w:rPr>
      </w:pPr>
      <w:r>
        <w:t xml:space="preserve"> </w:t>
      </w:r>
    </w:p>
    <w:p w14:paraId="020F9638" w14:textId="77777777" w:rsidR="00A8550F" w:rsidRDefault="00C32E8C" w:rsidP="006977BE">
      <w:r>
        <w:t xml:space="preserve"> </w:t>
      </w:r>
    </w:p>
    <w:p w14:paraId="2B028317" w14:textId="77777777" w:rsidR="00DB049B" w:rsidRDefault="00022C8A" w:rsidP="006977BE">
      <w:r w:rsidRPr="00022C8A">
        <w:t xml:space="preserve"> </w:t>
      </w:r>
    </w:p>
    <w:p w14:paraId="1A6BCB4C" w14:textId="77777777" w:rsidR="002C0F83" w:rsidRPr="005F31BE" w:rsidRDefault="00F851FF" w:rsidP="005F31BE">
      <w:pPr>
        <w:pStyle w:val="Heading4"/>
      </w:pPr>
      <w:bookmarkStart w:id="182" w:name="_429c36b2e228f2b3422c128c3c5aa1bf"/>
      <w:bookmarkStart w:id="183" w:name="_Toc277079968"/>
      <w:r w:rsidRPr="005F31BE">
        <w:t>&lt;Class&gt; RMDataType</w:t>
      </w:r>
      <w:bookmarkEnd w:id="182"/>
      <w:bookmarkEnd w:id="183"/>
    </w:p>
    <w:p w14:paraId="3462E718" w14:textId="77777777" w:rsidR="00DB049B" w:rsidRDefault="00C51B43" w:rsidP="006977BE">
      <w:r>
        <w:t xml:space="preserve"> </w:t>
      </w:r>
      <w:r w:rsidR="009F2598">
        <w:t xml:space="preserve">  </w:t>
      </w:r>
    </w:p>
    <w:p w14:paraId="51485E4E" w14:textId="77777777" w:rsidR="0063570E" w:rsidRDefault="0063570E" w:rsidP="00383490"/>
    <w:p w14:paraId="6056C753" w14:textId="77777777" w:rsidR="00A855E6" w:rsidRDefault="00383490" w:rsidP="00263593">
      <w:r w:rsidRPr="00875584">
        <w:rPr>
          <w:rFonts w:ascii="Arial" w:hAnsi="Arial"/>
          <w:b/>
          <w:sz w:val="24"/>
          <w:szCs w:val="24"/>
        </w:rPr>
        <w:t>Diagrams</w:t>
      </w:r>
    </w:p>
    <w:p w14:paraId="7C29B80E" w14:textId="77777777" w:rsidR="00DB049B" w:rsidRDefault="002E1E5F" w:rsidP="006977BE">
      <w:hyperlink w:anchor="_4e8cc50476c42b847d941a87dd3d1d98" w:history="1">
        <w:r w:rsidR="003E7695">
          <w:rPr>
            <w:rStyle w:val="Hyperlink"/>
          </w:rPr>
          <w:t>Instance Metamodel</w:t>
        </w:r>
      </w:hyperlink>
    </w:p>
    <w:p w14:paraId="6786E96B" w14:textId="77777777" w:rsidR="0063570E" w:rsidRDefault="0063570E" w:rsidP="00383490"/>
    <w:p w14:paraId="3DB5A349" w14:textId="77777777" w:rsidR="00A855E6" w:rsidRDefault="00383490" w:rsidP="00263593">
      <w:r w:rsidRPr="00875584">
        <w:rPr>
          <w:rFonts w:ascii="Arial" w:hAnsi="Arial"/>
          <w:b/>
          <w:sz w:val="24"/>
          <w:szCs w:val="24"/>
        </w:rPr>
        <w:t>Direct Known Superclasses (Generalization)</w:t>
      </w:r>
    </w:p>
    <w:p w14:paraId="7C45F332" w14:textId="77777777" w:rsidR="00DB049B" w:rsidRDefault="002E1E5F" w:rsidP="006977BE">
      <w:hyperlink w:anchor="_14aa28a97b7753c26b32de25fe333e41" w:history="1">
        <w:r w:rsidR="006977BE">
          <w:rPr>
            <w:rStyle w:val="Hyperlink"/>
          </w:rPr>
          <w:t>InstanceSpecification</w:t>
        </w:r>
      </w:hyperlink>
      <w:r w:rsidR="006977BE">
        <w:t xml:space="preserve"> </w:t>
      </w:r>
    </w:p>
    <w:p w14:paraId="228FB08A" w14:textId="77777777" w:rsidR="0063570E" w:rsidRDefault="0063570E" w:rsidP="00383490"/>
    <w:p w14:paraId="7D745CD8" w14:textId="77777777" w:rsidR="00A855E6" w:rsidRDefault="00383490" w:rsidP="00263593">
      <w:r w:rsidRPr="00875584">
        <w:rPr>
          <w:rFonts w:ascii="Arial" w:hAnsi="Arial"/>
          <w:b/>
          <w:sz w:val="24"/>
          <w:szCs w:val="24"/>
        </w:rPr>
        <w:t>Associations</w:t>
      </w:r>
    </w:p>
    <w:p w14:paraId="741ACBF1" w14:textId="77777777" w:rsidR="00A8550F" w:rsidRDefault="00860CF1" w:rsidP="006977BE">
      <w:r>
        <w:t xml:space="preserve"> </w:t>
      </w:r>
    </w:p>
    <w:p w14:paraId="430ED7F5"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2B7FB223" w14:textId="77777777" w:rsidR="008B78EB" w:rsidRPr="00B603FB" w:rsidRDefault="005C6CB8" w:rsidP="00ED4063">
      <w:pPr>
        <w:rPr>
          <w:b/>
        </w:rPr>
      </w:pPr>
      <w:r>
        <w:t xml:space="preserve"> </w:t>
      </w:r>
    </w:p>
    <w:p w14:paraId="5CE1C447" w14:textId="77777777" w:rsidR="00A8550F" w:rsidRDefault="00C32E8C" w:rsidP="006977BE">
      <w:r>
        <w:t xml:space="preserve"> </w:t>
      </w:r>
    </w:p>
    <w:p w14:paraId="5C33B048" w14:textId="77777777" w:rsidR="00DB049B" w:rsidRDefault="00022C8A" w:rsidP="006977BE">
      <w:r w:rsidRPr="00022C8A">
        <w:t xml:space="preserve"> </w:t>
      </w:r>
    </w:p>
    <w:p w14:paraId="45FEA7DA" w14:textId="77777777" w:rsidR="002C0F83" w:rsidRPr="005F31BE" w:rsidRDefault="00F851FF" w:rsidP="005F31BE">
      <w:pPr>
        <w:pStyle w:val="Heading4"/>
      </w:pPr>
      <w:bookmarkStart w:id="184" w:name="_44fd267adf8202d91aafd96398da0a13"/>
      <w:bookmarkStart w:id="185" w:name="_Toc277079969"/>
      <w:r w:rsidRPr="005F31BE">
        <w:t>&lt;Class&gt; RMDataTypeInstance</w:t>
      </w:r>
      <w:bookmarkEnd w:id="184"/>
      <w:bookmarkEnd w:id="185"/>
    </w:p>
    <w:p w14:paraId="557A2D09" w14:textId="77777777" w:rsidR="00DB049B" w:rsidRDefault="00C51B43" w:rsidP="006977BE">
      <w:r>
        <w:t xml:space="preserve"> </w:t>
      </w:r>
      <w:r w:rsidR="009F2598">
        <w:t xml:space="preserve">  </w:t>
      </w:r>
    </w:p>
    <w:p w14:paraId="4B1EA01D" w14:textId="77777777" w:rsidR="0063570E" w:rsidRDefault="0063570E" w:rsidP="00383490"/>
    <w:p w14:paraId="70F15D50" w14:textId="77777777" w:rsidR="00A855E6" w:rsidRDefault="00383490" w:rsidP="00263593">
      <w:r w:rsidRPr="00875584">
        <w:rPr>
          <w:rFonts w:ascii="Arial" w:hAnsi="Arial"/>
          <w:b/>
          <w:sz w:val="24"/>
          <w:szCs w:val="24"/>
        </w:rPr>
        <w:t>Diagrams</w:t>
      </w:r>
    </w:p>
    <w:p w14:paraId="7695ABAA" w14:textId="77777777" w:rsidR="00DB049B" w:rsidRDefault="002E1E5F" w:rsidP="006977BE">
      <w:hyperlink w:anchor="_4e8cc50476c42b847d941a87dd3d1d98" w:history="1">
        <w:r w:rsidR="003E7695">
          <w:rPr>
            <w:rStyle w:val="Hyperlink"/>
          </w:rPr>
          <w:t>Instance Metamodel</w:t>
        </w:r>
      </w:hyperlink>
    </w:p>
    <w:p w14:paraId="66E77E49" w14:textId="77777777" w:rsidR="0063570E" w:rsidRDefault="0063570E" w:rsidP="00383490"/>
    <w:p w14:paraId="59E49527" w14:textId="77777777" w:rsidR="00A855E6" w:rsidRDefault="00383490" w:rsidP="00263593">
      <w:r w:rsidRPr="00875584">
        <w:rPr>
          <w:rFonts w:ascii="Arial" w:hAnsi="Arial"/>
          <w:b/>
          <w:sz w:val="24"/>
          <w:szCs w:val="24"/>
        </w:rPr>
        <w:t>Direct Known Superclasses (Generalization)</w:t>
      </w:r>
    </w:p>
    <w:p w14:paraId="313AE2D1" w14:textId="77777777" w:rsidR="00DB049B" w:rsidRDefault="002E1E5F" w:rsidP="006977BE">
      <w:hyperlink w:anchor="_14aa28a97b7753c26b32de25fe333e41" w:history="1">
        <w:r w:rsidR="006977BE">
          <w:rPr>
            <w:rStyle w:val="Hyperlink"/>
          </w:rPr>
          <w:t>InstanceSpecification</w:t>
        </w:r>
      </w:hyperlink>
      <w:r w:rsidR="006977BE">
        <w:t xml:space="preserve"> </w:t>
      </w:r>
    </w:p>
    <w:p w14:paraId="3B1C4A1C" w14:textId="77777777" w:rsidR="0063570E" w:rsidRDefault="0063570E" w:rsidP="00383490"/>
    <w:p w14:paraId="4753FA60" w14:textId="77777777" w:rsidR="00A855E6" w:rsidRDefault="00383490" w:rsidP="00263593">
      <w:r w:rsidRPr="00875584">
        <w:rPr>
          <w:rFonts w:ascii="Arial" w:hAnsi="Arial"/>
          <w:b/>
          <w:sz w:val="24"/>
          <w:szCs w:val="24"/>
        </w:rPr>
        <w:t>Associations</w:t>
      </w:r>
    </w:p>
    <w:p w14:paraId="7BB9056B" w14:textId="77777777" w:rsidR="00A8550F" w:rsidRDefault="00860CF1" w:rsidP="006977BE">
      <w:r>
        <w:t xml:space="preserve"> </w:t>
      </w:r>
    </w:p>
    <w:p w14:paraId="0411E431"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3D6BEB44" w14:textId="77777777" w:rsidR="008B78EB" w:rsidRPr="00B603FB" w:rsidRDefault="005C6CB8" w:rsidP="00ED4063">
      <w:pPr>
        <w:rPr>
          <w:b/>
        </w:rPr>
      </w:pPr>
      <w:r>
        <w:t xml:space="preserve"> </w:t>
      </w:r>
    </w:p>
    <w:p w14:paraId="702D63C5" w14:textId="77777777" w:rsidR="00A8550F" w:rsidRDefault="00C32E8C" w:rsidP="006977BE">
      <w:r>
        <w:t xml:space="preserve"> </w:t>
      </w:r>
    </w:p>
    <w:p w14:paraId="18597521" w14:textId="77777777" w:rsidR="00DB049B" w:rsidRDefault="00022C8A" w:rsidP="006977BE">
      <w:r w:rsidRPr="00022C8A">
        <w:t xml:space="preserve"> </w:t>
      </w:r>
    </w:p>
    <w:p w14:paraId="3AEF3081" w14:textId="77777777" w:rsidR="002C0F83" w:rsidRPr="005F31BE" w:rsidRDefault="00F851FF" w:rsidP="005F31BE">
      <w:pPr>
        <w:pStyle w:val="Heading4"/>
      </w:pPr>
      <w:bookmarkStart w:id="186" w:name="_32ef7946a6a95bf945efd5b41a1b81ec"/>
      <w:bookmarkStart w:id="187" w:name="_Toc277079970"/>
      <w:r w:rsidRPr="005F31BE">
        <w:t>&lt;Class&gt; RMPrimitiveType</w:t>
      </w:r>
      <w:bookmarkEnd w:id="186"/>
      <w:bookmarkEnd w:id="187"/>
    </w:p>
    <w:p w14:paraId="0524A394" w14:textId="77777777" w:rsidR="00DB049B" w:rsidRDefault="00C51B43" w:rsidP="006977BE">
      <w:r>
        <w:t xml:space="preserve"> </w:t>
      </w:r>
      <w:r w:rsidR="009F2598">
        <w:t xml:space="preserve">  </w:t>
      </w:r>
    </w:p>
    <w:p w14:paraId="69A408A7" w14:textId="77777777" w:rsidR="0063570E" w:rsidRDefault="0063570E" w:rsidP="00383490"/>
    <w:p w14:paraId="54ECEF18" w14:textId="77777777" w:rsidR="00A855E6" w:rsidRDefault="00383490" w:rsidP="00263593">
      <w:r w:rsidRPr="00875584">
        <w:rPr>
          <w:rFonts w:ascii="Arial" w:hAnsi="Arial"/>
          <w:b/>
          <w:sz w:val="24"/>
          <w:szCs w:val="24"/>
        </w:rPr>
        <w:t>Diagrams</w:t>
      </w:r>
    </w:p>
    <w:p w14:paraId="209D524C" w14:textId="77777777" w:rsidR="00DB049B" w:rsidRDefault="002E1E5F" w:rsidP="006977BE">
      <w:hyperlink w:anchor="_4e8cc50476c42b847d941a87dd3d1d98" w:history="1">
        <w:r w:rsidR="003E7695">
          <w:rPr>
            <w:rStyle w:val="Hyperlink"/>
          </w:rPr>
          <w:t>Instance Metamodel</w:t>
        </w:r>
      </w:hyperlink>
    </w:p>
    <w:p w14:paraId="4E6AFAA3" w14:textId="77777777" w:rsidR="0063570E" w:rsidRDefault="0063570E" w:rsidP="00383490"/>
    <w:p w14:paraId="791E0E90" w14:textId="77777777" w:rsidR="00A855E6" w:rsidRDefault="00383490" w:rsidP="00263593">
      <w:r w:rsidRPr="00875584">
        <w:rPr>
          <w:rFonts w:ascii="Arial" w:hAnsi="Arial"/>
          <w:b/>
          <w:sz w:val="24"/>
          <w:szCs w:val="24"/>
        </w:rPr>
        <w:t>Direct Known Superclasses (Generalization)</w:t>
      </w:r>
    </w:p>
    <w:p w14:paraId="112191DE" w14:textId="77777777" w:rsidR="00DB049B" w:rsidRDefault="002E1E5F" w:rsidP="006977BE">
      <w:hyperlink w:anchor="_14aa28a97b7753c26b32de25fe333e41" w:history="1">
        <w:r w:rsidR="006977BE">
          <w:rPr>
            <w:rStyle w:val="Hyperlink"/>
          </w:rPr>
          <w:t>InstanceSpecification</w:t>
        </w:r>
      </w:hyperlink>
      <w:r w:rsidR="006977BE">
        <w:t xml:space="preserve"> </w:t>
      </w:r>
    </w:p>
    <w:p w14:paraId="4FE5A653" w14:textId="77777777" w:rsidR="0063570E" w:rsidRDefault="0063570E" w:rsidP="00383490"/>
    <w:p w14:paraId="382A8C3A" w14:textId="77777777" w:rsidR="00A855E6" w:rsidRDefault="00383490" w:rsidP="00263593">
      <w:r w:rsidRPr="00875584">
        <w:rPr>
          <w:rFonts w:ascii="Arial" w:hAnsi="Arial"/>
          <w:b/>
          <w:sz w:val="24"/>
          <w:szCs w:val="24"/>
        </w:rPr>
        <w:t>Associations</w:t>
      </w:r>
    </w:p>
    <w:p w14:paraId="53527140" w14:textId="77777777" w:rsidR="00A8550F" w:rsidRDefault="00860CF1" w:rsidP="006977BE">
      <w:r>
        <w:t xml:space="preserve"> </w:t>
      </w:r>
    </w:p>
    <w:p w14:paraId="1CCF7879"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5E4D73BA" w14:textId="77777777" w:rsidR="008B78EB" w:rsidRPr="00B603FB" w:rsidRDefault="005C6CB8" w:rsidP="00ED4063">
      <w:pPr>
        <w:rPr>
          <w:b/>
        </w:rPr>
      </w:pPr>
      <w:r>
        <w:t xml:space="preserve"> </w:t>
      </w:r>
    </w:p>
    <w:p w14:paraId="5C5D8222" w14:textId="77777777" w:rsidR="00A8550F" w:rsidRDefault="00C32E8C" w:rsidP="006977BE">
      <w:r>
        <w:t xml:space="preserve"> </w:t>
      </w:r>
    </w:p>
    <w:p w14:paraId="0A562AD8" w14:textId="77777777" w:rsidR="00DB049B" w:rsidRDefault="00022C8A" w:rsidP="006977BE">
      <w:r w:rsidRPr="00022C8A">
        <w:t xml:space="preserve"> </w:t>
      </w:r>
    </w:p>
    <w:p w14:paraId="26B667CD" w14:textId="77777777" w:rsidR="002C0F83" w:rsidRPr="005F31BE" w:rsidRDefault="00F851FF" w:rsidP="005F31BE">
      <w:pPr>
        <w:pStyle w:val="Heading4"/>
      </w:pPr>
      <w:bookmarkStart w:id="188" w:name="_9746082ed99de216190f4d2ea3b7a492"/>
      <w:bookmarkStart w:id="189" w:name="_Toc277079971"/>
      <w:r w:rsidRPr="005F31BE">
        <w:t>&lt;Class&gt; RMPrimitiveTypeInstance</w:t>
      </w:r>
      <w:bookmarkEnd w:id="188"/>
      <w:bookmarkEnd w:id="189"/>
    </w:p>
    <w:p w14:paraId="3EB8FA51" w14:textId="77777777" w:rsidR="00DB049B" w:rsidRDefault="00C51B43" w:rsidP="006977BE">
      <w:r>
        <w:t xml:space="preserve"> </w:t>
      </w:r>
      <w:r w:rsidR="009F2598">
        <w:t xml:space="preserve">  </w:t>
      </w:r>
    </w:p>
    <w:p w14:paraId="5967BCE8" w14:textId="77777777" w:rsidR="0063570E" w:rsidRDefault="0063570E" w:rsidP="00383490"/>
    <w:p w14:paraId="7BC6F50E" w14:textId="77777777" w:rsidR="00A855E6" w:rsidRDefault="00383490" w:rsidP="00263593">
      <w:r w:rsidRPr="00875584">
        <w:rPr>
          <w:rFonts w:ascii="Arial" w:hAnsi="Arial"/>
          <w:b/>
          <w:sz w:val="24"/>
          <w:szCs w:val="24"/>
        </w:rPr>
        <w:t>Diagrams</w:t>
      </w:r>
    </w:p>
    <w:p w14:paraId="1AB4260E" w14:textId="77777777" w:rsidR="00DB049B" w:rsidRDefault="002E1E5F" w:rsidP="006977BE">
      <w:hyperlink w:anchor="_4e8cc50476c42b847d941a87dd3d1d98" w:history="1">
        <w:r w:rsidR="003E7695">
          <w:rPr>
            <w:rStyle w:val="Hyperlink"/>
          </w:rPr>
          <w:t>Instance Metamodel</w:t>
        </w:r>
      </w:hyperlink>
    </w:p>
    <w:p w14:paraId="0C24A641" w14:textId="77777777" w:rsidR="0063570E" w:rsidRDefault="0063570E" w:rsidP="00383490"/>
    <w:p w14:paraId="750AC3CE" w14:textId="77777777" w:rsidR="00A855E6" w:rsidRDefault="00383490" w:rsidP="00263593">
      <w:r w:rsidRPr="00875584">
        <w:rPr>
          <w:rFonts w:ascii="Arial" w:hAnsi="Arial"/>
          <w:b/>
          <w:sz w:val="24"/>
          <w:szCs w:val="24"/>
        </w:rPr>
        <w:t>Direct Known Superclasses (Generalization)</w:t>
      </w:r>
    </w:p>
    <w:p w14:paraId="3906BEE1" w14:textId="77777777" w:rsidR="00DB049B" w:rsidRDefault="002E1E5F" w:rsidP="006977BE">
      <w:hyperlink w:anchor="_14aa28a97b7753c26b32de25fe333e41" w:history="1">
        <w:r w:rsidR="006977BE">
          <w:rPr>
            <w:rStyle w:val="Hyperlink"/>
          </w:rPr>
          <w:t>InstanceSpecification</w:t>
        </w:r>
      </w:hyperlink>
      <w:r w:rsidR="006977BE">
        <w:t xml:space="preserve"> </w:t>
      </w:r>
    </w:p>
    <w:p w14:paraId="52D5A01E" w14:textId="77777777" w:rsidR="0063570E" w:rsidRDefault="0063570E" w:rsidP="00383490"/>
    <w:p w14:paraId="686C8BB1" w14:textId="77777777" w:rsidR="00A855E6" w:rsidRDefault="00383490" w:rsidP="00263593">
      <w:r w:rsidRPr="00875584">
        <w:rPr>
          <w:rFonts w:ascii="Arial" w:hAnsi="Arial"/>
          <w:b/>
          <w:sz w:val="24"/>
          <w:szCs w:val="24"/>
        </w:rPr>
        <w:t>Associations</w:t>
      </w:r>
    </w:p>
    <w:p w14:paraId="2737FB9D" w14:textId="77777777" w:rsidR="00A8550F" w:rsidRDefault="00860CF1" w:rsidP="006977BE">
      <w:r>
        <w:t xml:space="preserve"> </w:t>
      </w:r>
    </w:p>
    <w:p w14:paraId="29BC889C"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40D18297" w14:textId="77777777" w:rsidR="008B78EB" w:rsidRPr="00B603FB" w:rsidRDefault="005C6CB8" w:rsidP="00ED4063">
      <w:pPr>
        <w:rPr>
          <w:b/>
        </w:rPr>
      </w:pPr>
      <w:r>
        <w:t xml:space="preserve"> </w:t>
      </w:r>
    </w:p>
    <w:p w14:paraId="408BC45B" w14:textId="77777777" w:rsidR="00A8550F" w:rsidRDefault="00C32E8C" w:rsidP="006977BE">
      <w:r>
        <w:t xml:space="preserve"> </w:t>
      </w:r>
    </w:p>
    <w:p w14:paraId="4CF8A74E" w14:textId="77777777" w:rsidR="0063570E" w:rsidRDefault="0063570E" w:rsidP="00383490"/>
    <w:p w14:paraId="7A3749C7" w14:textId="77777777" w:rsidR="00A855E6" w:rsidRDefault="00383490" w:rsidP="00263593">
      <w:r w:rsidRPr="00875584">
        <w:rPr>
          <w:rFonts w:ascii="Arial" w:hAnsi="Arial"/>
          <w:b/>
          <w:sz w:val="24"/>
          <w:szCs w:val="24"/>
        </w:rPr>
        <w:t>Known other classes</w:t>
      </w:r>
    </w:p>
    <w:p w14:paraId="36164D75" w14:textId="77777777" w:rsidR="003E4BE1" w:rsidRDefault="002E1E5F"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10A64637" w14:textId="77777777" w:rsidR="005F31BE" w:rsidRDefault="001F24CC" w:rsidP="005F31BE">
      <w:pPr>
        <w:pStyle w:val="Heading3"/>
      </w:pPr>
      <w:bookmarkStart w:id="190" w:name="_Toc277079972"/>
      <w:r>
        <w:t>&lt;Package&gt; Package Metamodel</w:t>
      </w:r>
      <w:bookmarkEnd w:id="190"/>
    </w:p>
    <w:p w14:paraId="55E0751C" w14:textId="77777777" w:rsidR="00D91281" w:rsidRDefault="005C6CB8" w:rsidP="0039400D">
      <w:r>
        <w:t xml:space="preserve"> </w:t>
      </w:r>
    </w:p>
    <w:p w14:paraId="1EF997CE" w14:textId="77777777" w:rsidR="00D23B64" w:rsidRDefault="002E1E5F">
      <w:r>
        <w:t xml:space="preserve"> This section describes the Namespace and Package aspects of the UML 2.5 model that are used in the A</w:t>
      </w:r>
      <w:r>
        <w:t>ML Object Model Specification.  Note that, while this model is faithful to the actual UML metamodel, it has been flattened for the purposes of simplification, showing only the classes and attributes that are relevant to the AML Object Model Specification.</w:t>
      </w:r>
    </w:p>
    <w:p w14:paraId="68416B23" w14:textId="77777777" w:rsidR="003E4BE1" w:rsidRDefault="0001444D" w:rsidP="00595F8A">
      <w:r>
        <w:tab/>
      </w:r>
      <w:r>
        <w:tab/>
      </w:r>
      <w:r>
        <w:tab/>
      </w:r>
      <w:r>
        <w:tab/>
      </w:r>
      <w:r>
        <w:rPr>
          <w:noProof/>
        </w:rPr>
        <w:drawing>
          <wp:inline distT="0" distB="0" distL="0" distR="0" wp14:anchorId="161C89E7" wp14:editId="5FE328D3">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14:paraId="30B80B7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1" w:name="_3b0b3a4361d9616ef8c8ee3fb0e56030"/>
      <w:r w:rsidRPr="007B5B34">
        <w:rPr>
          <w:b/>
          <w:sz w:val="24"/>
          <w:szCs w:val="24"/>
        </w:rPr>
        <w:t>Package Metamodel</w:t>
      </w:r>
      <w:bookmarkEnd w:id="191"/>
    </w:p>
    <w:p w14:paraId="1F9D71DC" w14:textId="77777777" w:rsidR="003E4BE1" w:rsidRDefault="005C6CB8" w:rsidP="00AB09F3">
      <w:r>
        <w:t xml:space="preserve"> </w:t>
      </w:r>
    </w:p>
    <w:p w14:paraId="7625C848" w14:textId="77777777" w:rsidR="00D23B64" w:rsidRDefault="002E1E5F">
      <w:r>
        <w:t xml:space="preserve"> This diagram shows the subset of the UML 2.5 Package specification that is used in the AML Object Model.  In particular, this diagram is meant to call attention to the fact that every Class is a NamedElement and, at such, has a memberNamespace which, for </w:t>
      </w:r>
      <w:r>
        <w:t>our purposes is a UML Package.</w:t>
      </w:r>
    </w:p>
    <w:p w14:paraId="22815750" w14:textId="77777777" w:rsidR="00D23B64" w:rsidRDefault="002E1E5F">
      <w:r>
        <w:t xml:space="preserve"> </w:t>
      </w:r>
    </w:p>
    <w:p w14:paraId="56FF53EE" w14:textId="77777777" w:rsidR="00D23B64" w:rsidRDefault="002E1E5F">
      <w:r>
        <w:t>AML requires that all archetypes within a given archetype library must directly or indirectly constrain an class that is a member of the Package referenced by the containing library.</w:t>
      </w:r>
    </w:p>
    <w:p w14:paraId="1C43B053" w14:textId="77777777" w:rsidR="003E4BE1" w:rsidRDefault="00CB577B" w:rsidP="00AB09F3">
      <w:r>
        <w:t xml:space="preserve">       </w:t>
      </w:r>
    </w:p>
    <w:p w14:paraId="6BD011FA" w14:textId="77777777" w:rsidR="0063570E" w:rsidRDefault="0063570E" w:rsidP="00383490"/>
    <w:p w14:paraId="284E9C02" w14:textId="77777777" w:rsidR="00A855E6" w:rsidRDefault="00383490" w:rsidP="00263593">
      <w:r w:rsidRPr="00875584">
        <w:rPr>
          <w:rFonts w:ascii="Arial" w:hAnsi="Arial"/>
          <w:b/>
          <w:sz w:val="24"/>
          <w:szCs w:val="24"/>
        </w:rPr>
        <w:t>Known other classes</w:t>
      </w:r>
    </w:p>
    <w:p w14:paraId="6AC3B9B0" w14:textId="77777777" w:rsidR="003E4BE1" w:rsidRDefault="002E1E5F"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71B78148" w14:textId="77777777" w:rsidR="005F31BE" w:rsidRDefault="001F24CC" w:rsidP="005F31BE">
      <w:pPr>
        <w:pStyle w:val="Heading3"/>
      </w:pPr>
      <w:bookmarkStart w:id="192" w:name="_Toc277079973"/>
      <w:r>
        <w:t>&lt;Package&gt; Enumeration Metamodel</w:t>
      </w:r>
      <w:bookmarkEnd w:id="192"/>
    </w:p>
    <w:p w14:paraId="27E79A06" w14:textId="77777777" w:rsidR="00D91281" w:rsidRDefault="005C6CB8" w:rsidP="0039400D">
      <w:r>
        <w:t xml:space="preserve"> </w:t>
      </w:r>
    </w:p>
    <w:p w14:paraId="7B0C9D2F" w14:textId="77777777" w:rsidR="00D23B64" w:rsidRDefault="002E1E5F">
      <w:r>
        <w:t>ADL 2.0 provides the ability to constrain UML Enumeration types.  Section 6.2.3.5 of the AOM specification describes how the AOM model represents constraints as in</w:t>
      </w:r>
      <w:r>
        <w:t xml:space="preserve">stances of C_INTEGER or C_STRING to document the value assigned to an enumeration literal in a transformation to a programming language. The AML specification addresses the need to assign specific representations by noting that a given </w:t>
      </w:r>
      <w:r>
        <w:rPr>
          <w:b/>
          <w:bCs/>
        </w:rPr>
        <w:t>Enumeration</w:t>
      </w:r>
      <w:r>
        <w:t xml:space="preserve"> type can</w:t>
      </w:r>
      <w:r>
        <w:t xml:space="preserve"> have attributes, allowing the </w:t>
      </w:r>
      <w:r>
        <w:rPr>
          <w:b/>
          <w:bCs/>
        </w:rPr>
        <w:t>EnumerationLiteral</w:t>
      </w:r>
      <w:r>
        <w:t xml:space="preserve"> instances to include both names and numeric or string values.</w:t>
      </w:r>
    </w:p>
    <w:p w14:paraId="2DF71F71" w14:textId="77777777" w:rsidR="00D23B64" w:rsidRDefault="002E1E5F">
      <w:r>
        <w:t xml:space="preserve"> </w:t>
      </w:r>
    </w:p>
    <w:p w14:paraId="7C7E0631" w14:textId="77777777" w:rsidR="00D23B64" w:rsidRDefault="002E1E5F">
      <w:r>
        <w:t xml:space="preserve">The diagram below shows the UML </w:t>
      </w:r>
      <w:r>
        <w:rPr>
          <w:b/>
          <w:bCs/>
        </w:rPr>
        <w:t>Enumeration</w:t>
      </w:r>
      <w:r>
        <w:t xml:space="preserve"> and </w:t>
      </w:r>
      <w:r>
        <w:rPr>
          <w:b/>
          <w:bCs/>
        </w:rPr>
        <w:t>EnumerationLiteral</w:t>
      </w:r>
      <w:r>
        <w:t xml:space="preserve"> data types and the AML extensions that blend them with the corresponding IS</w:t>
      </w:r>
      <w:r>
        <w:t>O 11179 Enumerated_Value_Domain and Permissible_Value types.</w:t>
      </w:r>
    </w:p>
    <w:p w14:paraId="09C08555" w14:textId="77777777" w:rsidR="00D23B64" w:rsidRDefault="002E1E5F">
      <w:r>
        <w:t xml:space="preserve"> </w:t>
      </w:r>
    </w:p>
    <w:p w14:paraId="39C7C75A" w14:textId="77777777" w:rsidR="003E4BE1" w:rsidRDefault="0001444D" w:rsidP="00595F8A">
      <w:r>
        <w:tab/>
      </w:r>
      <w:r>
        <w:tab/>
      </w:r>
      <w:r>
        <w:tab/>
      </w:r>
      <w:r>
        <w:tab/>
      </w:r>
      <w:r>
        <w:rPr>
          <w:noProof/>
        </w:rPr>
        <w:drawing>
          <wp:inline distT="0" distB="0" distL="0" distR="0" wp14:anchorId="28A2128D" wp14:editId="6CAE7446">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14:paraId="4037876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3" w:name="_c323459faa5aa97d8abc3c64dcd86661"/>
      <w:r w:rsidRPr="007B5B34">
        <w:rPr>
          <w:b/>
          <w:sz w:val="24"/>
          <w:szCs w:val="24"/>
        </w:rPr>
        <w:t>Enumeration Metamodel</w:t>
      </w:r>
      <w:bookmarkEnd w:id="193"/>
    </w:p>
    <w:p w14:paraId="2D51A394" w14:textId="77777777" w:rsidR="003E4BE1" w:rsidRDefault="005C6CB8" w:rsidP="00AB09F3">
      <w:r>
        <w:t xml:space="preserve"> </w:t>
      </w:r>
    </w:p>
    <w:p w14:paraId="2FFD2A9A" w14:textId="77777777" w:rsidR="00D23B64" w:rsidRDefault="002E1E5F">
      <w:r>
        <w:t xml:space="preserve">This diagram shows the relationship between the UML Enumeration and EnumerationLiteral data types and the EnumeratedValueDomain and PermissibleValue extensions. </w:t>
      </w:r>
    </w:p>
    <w:p w14:paraId="1E581483" w14:textId="77777777" w:rsidR="003E4BE1" w:rsidRDefault="00CB577B" w:rsidP="00AB09F3">
      <w:r>
        <w:t xml:space="preserve">       </w:t>
      </w:r>
    </w:p>
    <w:p w14:paraId="3417B2C4" w14:textId="77777777" w:rsidR="00DB049B" w:rsidRDefault="00022C8A" w:rsidP="006977BE">
      <w:r w:rsidRPr="00022C8A">
        <w:t xml:space="preserve"> </w:t>
      </w:r>
    </w:p>
    <w:p w14:paraId="0C31E67E" w14:textId="77777777" w:rsidR="002C0F83" w:rsidRPr="005F31BE" w:rsidRDefault="00F851FF" w:rsidP="005F31BE">
      <w:pPr>
        <w:pStyle w:val="Heading4"/>
      </w:pPr>
      <w:bookmarkStart w:id="194" w:name="_ad639ee3d4cd535b2d3e55238d69cc51"/>
      <w:bookmarkStart w:id="195" w:name="_Toc277079974"/>
      <w:r w:rsidRPr="005F31BE">
        <w:t>&lt;Class&gt; EnumeratedValueDomain</w:t>
      </w:r>
      <w:bookmarkEnd w:id="194"/>
      <w:bookmarkEnd w:id="195"/>
    </w:p>
    <w:p w14:paraId="716428B7" w14:textId="77777777" w:rsidR="0063570E" w:rsidRDefault="0063570E" w:rsidP="00383490"/>
    <w:p w14:paraId="2A7AF67C" w14:textId="77777777" w:rsidR="00A855E6" w:rsidRDefault="00383490" w:rsidP="00263593">
      <w:r w:rsidRPr="00875584">
        <w:rPr>
          <w:rFonts w:ascii="Arial" w:hAnsi="Arial"/>
          <w:b/>
          <w:sz w:val="24"/>
          <w:szCs w:val="24"/>
        </w:rPr>
        <w:t>Description</w:t>
      </w:r>
    </w:p>
    <w:p w14:paraId="4A4EAC38" w14:textId="77777777" w:rsidR="00DB049B" w:rsidRDefault="005C6CB8" w:rsidP="006977BE">
      <w:r>
        <w:t xml:space="preserve"> </w:t>
      </w:r>
    </w:p>
    <w:p w14:paraId="4731AA86" w14:textId="77777777" w:rsidR="00D23B64" w:rsidRDefault="002E1E5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5767A9C6" w14:textId="77777777" w:rsidR="00D23B64" w:rsidRDefault="002E1E5F">
      <w:r>
        <w:t xml:space="preserve"> </w:t>
      </w:r>
    </w:p>
    <w:p w14:paraId="3EE8FBA1" w14:textId="77777777" w:rsidR="00D23B64" w:rsidRDefault="002E1E5F">
      <w:r>
        <w:t>EnumeratedValueDomain extends both the UML Enumeration class and the ISO 11179 Enumerated_Value_Domain.</w:t>
      </w:r>
    </w:p>
    <w:p w14:paraId="0B0A1C2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DE663F4" w14:textId="77777777" w:rsidR="0063570E" w:rsidRDefault="0063570E" w:rsidP="00383490"/>
    <w:p w14:paraId="2A953712" w14:textId="77777777" w:rsidR="00A855E6" w:rsidRDefault="00383490" w:rsidP="00263593">
      <w:r w:rsidRPr="00875584">
        <w:rPr>
          <w:rFonts w:ascii="Arial" w:hAnsi="Arial"/>
          <w:b/>
          <w:sz w:val="24"/>
          <w:szCs w:val="24"/>
        </w:rPr>
        <w:t>Diagrams</w:t>
      </w:r>
    </w:p>
    <w:p w14:paraId="396E868E" w14:textId="77777777" w:rsidR="00DB049B" w:rsidRDefault="002E1E5F"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602CC755" w14:textId="77777777" w:rsidR="0063570E" w:rsidRDefault="0063570E" w:rsidP="00383490"/>
    <w:p w14:paraId="30E7E83D" w14:textId="77777777" w:rsidR="00A855E6" w:rsidRDefault="00383490" w:rsidP="00263593">
      <w:r w:rsidRPr="00875584">
        <w:rPr>
          <w:rFonts w:ascii="Arial" w:hAnsi="Arial"/>
          <w:b/>
          <w:sz w:val="24"/>
          <w:szCs w:val="24"/>
        </w:rPr>
        <w:t>Direct Known Superclasses (Generalization)</w:t>
      </w:r>
    </w:p>
    <w:p w14:paraId="4BC53644" w14:textId="77777777" w:rsidR="00DB049B" w:rsidRDefault="002E1E5F"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r w:rsidR="006977BE">
        <w:t xml:space="preserve">  </w:t>
      </w:r>
    </w:p>
    <w:p w14:paraId="67BF9AD4" w14:textId="77777777" w:rsidR="0063570E" w:rsidRDefault="0063570E" w:rsidP="00383490"/>
    <w:p w14:paraId="3CA3A5D6" w14:textId="77777777" w:rsidR="00A855E6" w:rsidRDefault="00383490" w:rsidP="00263593">
      <w:r w:rsidRPr="00875584">
        <w:rPr>
          <w:rFonts w:ascii="Arial" w:hAnsi="Arial"/>
          <w:b/>
          <w:sz w:val="24"/>
          <w:szCs w:val="24"/>
        </w:rPr>
        <w:t>Associations</w:t>
      </w:r>
    </w:p>
    <w:p w14:paraId="6D1DCF04" w14:textId="77777777" w:rsidR="00A8550F" w:rsidRDefault="00860CF1" w:rsidP="006977BE">
      <w:r>
        <w:t xml:space="preserve"> </w:t>
      </w:r>
    </w:p>
    <w:p w14:paraId="2B9BC936"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1282E0BB" w14:textId="77777777" w:rsidR="008B78EB" w:rsidRPr="00B603FB" w:rsidRDefault="005C6CB8" w:rsidP="00ED4063">
      <w:pPr>
        <w:rPr>
          <w:b/>
        </w:rPr>
      </w:pPr>
      <w:r>
        <w:t xml:space="preserve"> </w:t>
      </w:r>
    </w:p>
    <w:p w14:paraId="41F41DAE" w14:textId="77777777" w:rsidR="00D23B64" w:rsidRDefault="002E1E5F">
      <w:r>
        <w:t xml:space="preserve"> </w:t>
      </w:r>
    </w:p>
    <w:p w14:paraId="4D237B72" w14:textId="77777777" w:rsidR="008B78EB" w:rsidRPr="00B603FB" w:rsidRDefault="00C04683" w:rsidP="00ED4063">
      <w:pPr>
        <w:rPr>
          <w:b/>
        </w:rPr>
      </w:pPr>
      <w:r>
        <w:t xml:space="preserve"> </w:t>
      </w:r>
      <w:r w:rsidR="005C6CB8">
        <w:t xml:space="preserve"> </w:t>
      </w:r>
    </w:p>
    <w:p w14:paraId="65439915" w14:textId="77777777" w:rsidR="00D23B64" w:rsidRDefault="002E1E5F">
      <w:r>
        <w:t xml:space="preserve">The set of valid or "permissible" values for a given domain. </w:t>
      </w:r>
    </w:p>
    <w:p w14:paraId="6D549E35" w14:textId="77777777" w:rsidR="008B78EB" w:rsidRPr="00B603FB" w:rsidRDefault="00C04683" w:rsidP="00ED4063">
      <w:pPr>
        <w:rPr>
          <w:b/>
        </w:rPr>
      </w:pPr>
      <w:r>
        <w:t xml:space="preserve"> </w:t>
      </w:r>
    </w:p>
    <w:p w14:paraId="62464074" w14:textId="77777777" w:rsidR="00A8550F" w:rsidRDefault="00860CF1" w:rsidP="006977BE">
      <w:r>
        <w:t xml:space="preserve"> </w:t>
      </w:r>
    </w:p>
    <w:p w14:paraId="3C237CE1"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387A9C4E" w14:textId="77777777" w:rsidR="008B78EB" w:rsidRPr="00B603FB" w:rsidRDefault="005C6CB8" w:rsidP="00ED4063">
      <w:pPr>
        <w:rPr>
          <w:b/>
        </w:rPr>
      </w:pPr>
      <w:r>
        <w:t xml:space="preserve"> </w:t>
      </w:r>
      <w:r w:rsidR="00C04683">
        <w:t xml:space="preserve"> </w:t>
      </w:r>
      <w:r>
        <w:t xml:space="preserve"> </w:t>
      </w:r>
    </w:p>
    <w:p w14:paraId="52CB2AA3" w14:textId="77777777" w:rsidR="00D23B64" w:rsidRDefault="002E1E5F">
      <w:r>
        <w:t>A reference to a value set and optional definition that, when interpreted, produces a set of value meaning references.</w:t>
      </w:r>
    </w:p>
    <w:p w14:paraId="572F81EF" w14:textId="77777777" w:rsidR="008B78EB" w:rsidRPr="00B603FB" w:rsidRDefault="00C04683" w:rsidP="00ED4063">
      <w:pPr>
        <w:rPr>
          <w:b/>
        </w:rPr>
      </w:pPr>
      <w:r>
        <w:t xml:space="preserve"> </w:t>
      </w:r>
    </w:p>
    <w:p w14:paraId="54989C0B" w14:textId="77777777" w:rsidR="00A8550F" w:rsidRDefault="00C32E8C" w:rsidP="006977BE">
      <w:r>
        <w:t xml:space="preserve"> </w:t>
      </w:r>
    </w:p>
    <w:p w14:paraId="7DA73340" w14:textId="77777777" w:rsidR="00DB049B" w:rsidRDefault="00022C8A" w:rsidP="006977BE">
      <w:r w:rsidRPr="00022C8A">
        <w:t xml:space="preserve"> </w:t>
      </w:r>
    </w:p>
    <w:p w14:paraId="1266159D" w14:textId="77777777" w:rsidR="002C0F83" w:rsidRPr="005F31BE" w:rsidRDefault="00F851FF" w:rsidP="005F31BE">
      <w:pPr>
        <w:pStyle w:val="Heading4"/>
      </w:pPr>
      <w:bookmarkStart w:id="196" w:name="_f7ddc2c93ef0e7318e8f00f08a71d10c"/>
      <w:bookmarkStart w:id="197" w:name="_Toc277079975"/>
      <w:r w:rsidRPr="005F31BE">
        <w:t>&lt;Class&gt; Enumerated_Value_Domain</w:t>
      </w:r>
      <w:bookmarkEnd w:id="196"/>
      <w:bookmarkEnd w:id="197"/>
    </w:p>
    <w:p w14:paraId="7157E925" w14:textId="77777777" w:rsidR="0063570E" w:rsidRDefault="0063570E" w:rsidP="00383490"/>
    <w:p w14:paraId="54982AB9" w14:textId="77777777" w:rsidR="00A855E6" w:rsidRDefault="00383490" w:rsidP="00263593">
      <w:r w:rsidRPr="00875584">
        <w:rPr>
          <w:rFonts w:ascii="Arial" w:hAnsi="Arial"/>
          <w:b/>
          <w:sz w:val="24"/>
          <w:szCs w:val="24"/>
        </w:rPr>
        <w:t>Description</w:t>
      </w:r>
    </w:p>
    <w:p w14:paraId="6CABE5D4" w14:textId="77777777" w:rsidR="00DB049B" w:rsidRDefault="005C6CB8" w:rsidP="006977BE">
      <w:r>
        <w:t xml:space="preserve"> </w:t>
      </w:r>
    </w:p>
    <w:p w14:paraId="199CE211" w14:textId="77777777" w:rsidR="00D23B64" w:rsidRDefault="002E1E5F">
      <w:r>
        <w:t>A class each instance of which models an enumerated value domain, a value domain that is specified by a list of all its permissible values.</w:t>
      </w:r>
    </w:p>
    <w:p w14:paraId="329956F5" w14:textId="77777777" w:rsidR="00DB049B" w:rsidRDefault="00C51B43" w:rsidP="006977BE">
      <w:r>
        <w:t xml:space="preserve"> </w:t>
      </w:r>
      <w:r w:rsidR="009F2598">
        <w:t xml:space="preserve">  </w:t>
      </w:r>
      <w:r>
        <w:t xml:space="preserve"> </w:t>
      </w:r>
      <w:r w:rsidR="009F2598">
        <w:t xml:space="preserve">  </w:t>
      </w:r>
    </w:p>
    <w:p w14:paraId="3FA9B1FF" w14:textId="77777777" w:rsidR="0063570E" w:rsidRDefault="0063570E" w:rsidP="00383490"/>
    <w:p w14:paraId="6C1E57EE" w14:textId="77777777" w:rsidR="00A855E6" w:rsidRDefault="00383490" w:rsidP="00263593">
      <w:r w:rsidRPr="00875584">
        <w:rPr>
          <w:rFonts w:ascii="Arial" w:hAnsi="Arial"/>
          <w:b/>
          <w:sz w:val="24"/>
          <w:szCs w:val="24"/>
        </w:rPr>
        <w:t>Diagrams</w:t>
      </w:r>
    </w:p>
    <w:p w14:paraId="63202C8F" w14:textId="77777777" w:rsidR="00DB049B" w:rsidRDefault="002E1E5F"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645A67C0" w14:textId="77777777" w:rsidR="0063570E" w:rsidRDefault="0063570E" w:rsidP="00383490"/>
    <w:p w14:paraId="7B4B2FFA" w14:textId="77777777" w:rsidR="00A855E6" w:rsidRDefault="00383490" w:rsidP="00263593">
      <w:r w:rsidRPr="00875584">
        <w:rPr>
          <w:rFonts w:ascii="Arial" w:hAnsi="Arial"/>
          <w:b/>
          <w:sz w:val="24"/>
          <w:szCs w:val="24"/>
        </w:rPr>
        <w:t>Direct Known Superclasses (Generalization)</w:t>
      </w:r>
    </w:p>
    <w:p w14:paraId="0E7C73FF" w14:textId="77777777" w:rsidR="00DB049B" w:rsidRDefault="002E1E5F" w:rsidP="006977BE">
      <w:hyperlink w:anchor="_9b81960c26ee442be19393f5a5fc3ef2" w:history="1">
        <w:r w:rsidR="006977BE">
          <w:rPr>
            <w:rStyle w:val="Hyperlink"/>
          </w:rPr>
          <w:t>Value_Domain</w:t>
        </w:r>
      </w:hyperlink>
    </w:p>
    <w:p w14:paraId="577ABFF2" w14:textId="77777777" w:rsidR="0063570E" w:rsidRDefault="0063570E" w:rsidP="00383490"/>
    <w:p w14:paraId="1B229D9A" w14:textId="77777777" w:rsidR="00A855E6" w:rsidRDefault="00383490" w:rsidP="00263593">
      <w:r w:rsidRPr="00875584">
        <w:rPr>
          <w:rFonts w:ascii="Arial" w:hAnsi="Arial"/>
          <w:b/>
          <w:sz w:val="24"/>
          <w:szCs w:val="24"/>
        </w:rPr>
        <w:t>Direct Known Subclasses (Specialization)</w:t>
      </w:r>
    </w:p>
    <w:p w14:paraId="1A04EBFF" w14:textId="77777777" w:rsidR="00DB049B" w:rsidRDefault="002E1E5F" w:rsidP="006977BE">
      <w:hyperlink w:anchor="_ad639ee3d4cd535b2d3e55238d69cc51" w:history="1">
        <w:r w:rsidR="006977BE">
          <w:rPr>
            <w:rStyle w:val="Hyperlink"/>
          </w:rPr>
          <w:t>EnumeratedValueDomain</w:t>
        </w:r>
      </w:hyperlink>
      <w:r w:rsidR="006977BE">
        <w:t xml:space="preserve"> </w:t>
      </w:r>
    </w:p>
    <w:p w14:paraId="49DE6150" w14:textId="77777777" w:rsidR="0063570E" w:rsidRDefault="0063570E" w:rsidP="00383490"/>
    <w:p w14:paraId="7348256F" w14:textId="77777777" w:rsidR="00A855E6" w:rsidRDefault="00383490" w:rsidP="00263593">
      <w:r w:rsidRPr="00875584">
        <w:rPr>
          <w:rFonts w:ascii="Arial" w:hAnsi="Arial"/>
          <w:b/>
          <w:sz w:val="24"/>
          <w:szCs w:val="24"/>
        </w:rPr>
        <w:t>Associations</w:t>
      </w:r>
    </w:p>
    <w:p w14:paraId="31D0F854" w14:textId="77777777" w:rsidR="00A8550F" w:rsidRDefault="00860CF1" w:rsidP="006977BE">
      <w:r>
        <w:t xml:space="preserve"> </w:t>
      </w:r>
    </w:p>
    <w:p w14:paraId="38D382A9"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25486690" w14:textId="77777777" w:rsidR="008B78EB" w:rsidRPr="00B603FB" w:rsidRDefault="005C6CB8" w:rsidP="00ED4063">
      <w:pPr>
        <w:rPr>
          <w:b/>
        </w:rPr>
      </w:pPr>
      <w:r>
        <w:t xml:space="preserve"> </w:t>
      </w:r>
      <w:r w:rsidR="00C04683">
        <w:t xml:space="preserve"> </w:t>
      </w:r>
      <w:r>
        <w:t xml:space="preserve"> </w:t>
      </w:r>
    </w:p>
    <w:p w14:paraId="65935BA1" w14:textId="77777777" w:rsidR="00D23B64" w:rsidRDefault="002E1E5F">
      <w:r>
        <w:t>A value in the domain.</w:t>
      </w:r>
    </w:p>
    <w:p w14:paraId="612F2DF7" w14:textId="77777777" w:rsidR="008B78EB" w:rsidRPr="00B603FB" w:rsidRDefault="00C04683" w:rsidP="00ED4063">
      <w:pPr>
        <w:rPr>
          <w:b/>
        </w:rPr>
      </w:pPr>
      <w:r>
        <w:t xml:space="preserve"> </w:t>
      </w:r>
    </w:p>
    <w:p w14:paraId="6A034DF2" w14:textId="77777777" w:rsidR="00A8550F" w:rsidRDefault="00C32E8C" w:rsidP="006977BE">
      <w:r>
        <w:t xml:space="preserve"> </w:t>
      </w:r>
    </w:p>
    <w:p w14:paraId="1BD2285D" w14:textId="77777777" w:rsidR="00DB049B" w:rsidRDefault="00022C8A" w:rsidP="006977BE">
      <w:r w:rsidRPr="00022C8A">
        <w:t xml:space="preserve"> </w:t>
      </w:r>
    </w:p>
    <w:p w14:paraId="68633D64" w14:textId="77777777" w:rsidR="002C0F83" w:rsidRPr="005F31BE" w:rsidRDefault="00F851FF" w:rsidP="005F31BE">
      <w:pPr>
        <w:pStyle w:val="Heading4"/>
      </w:pPr>
      <w:bookmarkStart w:id="198" w:name="_41faf6a7041d7068bbbf4f9ff3924d22"/>
      <w:bookmarkStart w:id="199" w:name="_Toc277079976"/>
      <w:r w:rsidRPr="005F31BE">
        <w:t>&lt;Class&gt; EnumerationLiteral</w:t>
      </w:r>
      <w:bookmarkEnd w:id="198"/>
      <w:bookmarkEnd w:id="199"/>
    </w:p>
    <w:p w14:paraId="42371BB7" w14:textId="77777777" w:rsidR="0063570E" w:rsidRDefault="0063570E" w:rsidP="00383490"/>
    <w:p w14:paraId="572F1505" w14:textId="77777777" w:rsidR="00A855E6" w:rsidRDefault="00383490" w:rsidP="00263593">
      <w:r w:rsidRPr="00875584">
        <w:rPr>
          <w:rFonts w:ascii="Arial" w:hAnsi="Arial"/>
          <w:b/>
          <w:sz w:val="24"/>
          <w:szCs w:val="24"/>
        </w:rPr>
        <w:t>Description</w:t>
      </w:r>
    </w:p>
    <w:p w14:paraId="44463CFA" w14:textId="77777777" w:rsidR="00DB049B" w:rsidRDefault="005C6CB8" w:rsidP="006977BE">
      <w:r>
        <w:t xml:space="preserve"> </w:t>
      </w:r>
    </w:p>
    <w:p w14:paraId="559E2CB1" w14:textId="77777777" w:rsidR="00D23B64" w:rsidRDefault="002E1E5F">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w:t>
      </w:r>
      <w:r>
        <w:t xml:space="preserve">heir existence, so any attributes on an </w:t>
      </w:r>
      <w:r>
        <w:rPr>
          <w:b/>
          <w:bCs/>
        </w:rPr>
        <w:t>Enumeration</w:t>
      </w:r>
      <w:r>
        <w:t xml:space="preserve"> shall be read-only.</w:t>
      </w:r>
    </w:p>
    <w:p w14:paraId="30257564" w14:textId="77777777" w:rsidR="00D23B64" w:rsidRDefault="002E1E5F">
      <w:r>
        <w:t xml:space="preserve"> </w:t>
      </w:r>
    </w:p>
    <w:p w14:paraId="2815572B" w14:textId="77777777" w:rsidR="00D23B64" w:rsidRDefault="002E1E5F">
      <w:r>
        <w:t xml:space="preserve">An </w:t>
      </w:r>
      <w:r>
        <w:rPr>
          <w:b/>
          <w:bCs/>
        </w:rPr>
        <w:t>EnumerationLiteral</w:t>
      </w:r>
      <w:r>
        <w:t xml:space="preserve"> has a name that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w:t>
      </w:r>
      <w:r>
        <w:rPr>
          <w:b/>
          <w:bCs/>
        </w:rPr>
        <w:t>umerationLiteral</w:t>
      </w:r>
      <w:r>
        <w:t xml:space="preserve"> names shall be qualified for general use.</w:t>
      </w:r>
    </w:p>
    <w:p w14:paraId="55BDDE4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005BCA2" w14:textId="77777777" w:rsidR="0063570E" w:rsidRDefault="0063570E" w:rsidP="00383490"/>
    <w:p w14:paraId="27228771" w14:textId="77777777" w:rsidR="00A855E6" w:rsidRDefault="00383490" w:rsidP="00263593">
      <w:r w:rsidRPr="00875584">
        <w:rPr>
          <w:rFonts w:ascii="Arial" w:hAnsi="Arial"/>
          <w:b/>
          <w:sz w:val="24"/>
          <w:szCs w:val="24"/>
        </w:rPr>
        <w:t>Diagrams</w:t>
      </w:r>
    </w:p>
    <w:p w14:paraId="72B2C5CD" w14:textId="77777777" w:rsidR="00DB049B" w:rsidRDefault="002E1E5F"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4F5B3BD0" w14:textId="77777777" w:rsidR="0063570E" w:rsidRDefault="0063570E" w:rsidP="00383490"/>
    <w:p w14:paraId="7A127B97" w14:textId="77777777" w:rsidR="00A855E6" w:rsidRDefault="00383490" w:rsidP="00263593">
      <w:r w:rsidRPr="00875584">
        <w:rPr>
          <w:rFonts w:ascii="Arial" w:hAnsi="Arial"/>
          <w:b/>
          <w:sz w:val="24"/>
          <w:szCs w:val="24"/>
        </w:rPr>
        <w:t>Direct Known Superclasses (Generalization)</w:t>
      </w:r>
    </w:p>
    <w:p w14:paraId="321C58AD" w14:textId="77777777" w:rsidR="00DB049B" w:rsidRDefault="002E1E5F" w:rsidP="006977BE">
      <w:hyperlink w:anchor="_527fd9eb1e787c36a3748854a9431816" w:history="1">
        <w:r w:rsidR="006977BE">
          <w:rPr>
            <w:rStyle w:val="Hyperlink"/>
          </w:rPr>
          <w:t>NamedElement</w:t>
        </w:r>
      </w:hyperlink>
    </w:p>
    <w:p w14:paraId="0482B267" w14:textId="77777777" w:rsidR="0063570E" w:rsidRDefault="0063570E" w:rsidP="00383490"/>
    <w:p w14:paraId="2502CCD2" w14:textId="77777777" w:rsidR="00A855E6" w:rsidRDefault="00383490" w:rsidP="00263593">
      <w:r w:rsidRPr="00875584">
        <w:rPr>
          <w:rFonts w:ascii="Arial" w:hAnsi="Arial"/>
          <w:b/>
          <w:sz w:val="24"/>
          <w:szCs w:val="24"/>
        </w:rPr>
        <w:t>Direct Known Subclasses (Specialization)</w:t>
      </w:r>
    </w:p>
    <w:p w14:paraId="77785EFD" w14:textId="77777777" w:rsidR="00DB049B" w:rsidRDefault="002E1E5F" w:rsidP="006977BE">
      <w:hyperlink w:anchor="_66976d5fcaf3eff9df49b6e5dab4ad12" w:history="1">
        <w:r w:rsidR="006977BE">
          <w:rPr>
            <w:rStyle w:val="Hyperlink"/>
          </w:rPr>
          <w:t>PermissibleValue</w:t>
        </w:r>
      </w:hyperlink>
      <w:r w:rsidR="006977BE">
        <w:t xml:space="preserve">  </w:t>
      </w:r>
    </w:p>
    <w:p w14:paraId="5FE113C8" w14:textId="77777777" w:rsidR="0063570E" w:rsidRDefault="0063570E" w:rsidP="00383490"/>
    <w:p w14:paraId="58C0D3DE" w14:textId="77777777" w:rsidR="00A855E6" w:rsidRDefault="00383490" w:rsidP="00263593">
      <w:r w:rsidRPr="00875584">
        <w:rPr>
          <w:rFonts w:ascii="Arial" w:hAnsi="Arial"/>
          <w:b/>
          <w:sz w:val="24"/>
          <w:szCs w:val="24"/>
        </w:rPr>
        <w:t>Associations</w:t>
      </w:r>
    </w:p>
    <w:p w14:paraId="788CE148" w14:textId="77777777" w:rsidR="00A8550F" w:rsidRDefault="00860CF1" w:rsidP="006977BE">
      <w:r>
        <w:t xml:space="preserve"> </w:t>
      </w:r>
    </w:p>
    <w:p w14:paraId="4FAB8E1A"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03775A89" w14:textId="77777777" w:rsidR="008B78EB" w:rsidRPr="00B603FB" w:rsidRDefault="005C6CB8" w:rsidP="00ED4063">
      <w:pPr>
        <w:rPr>
          <w:b/>
        </w:rPr>
      </w:pPr>
      <w:r>
        <w:t xml:space="preserve"> </w:t>
      </w:r>
    </w:p>
    <w:p w14:paraId="14D8DA24" w14:textId="77777777" w:rsidR="00D23B64" w:rsidRDefault="002E1E5F">
      <w:r>
        <w:t xml:space="preserve"> </w:t>
      </w:r>
    </w:p>
    <w:p w14:paraId="5E355C89" w14:textId="77777777" w:rsidR="008B78EB" w:rsidRPr="00B603FB" w:rsidRDefault="00C04683" w:rsidP="00ED4063">
      <w:pPr>
        <w:rPr>
          <w:b/>
        </w:rPr>
      </w:pPr>
      <w:r>
        <w:t xml:space="preserve"> </w:t>
      </w:r>
      <w:r w:rsidR="005C6CB8">
        <w:t xml:space="preserve"> </w:t>
      </w:r>
    </w:p>
    <w:p w14:paraId="402BDC38" w14:textId="77777777" w:rsidR="00D23B64" w:rsidRDefault="002E1E5F">
      <w:r>
        <w:t xml:space="preserve">The </w:t>
      </w:r>
      <w:r>
        <w:rPr>
          <w:b/>
          <w:bCs/>
        </w:rPr>
        <w:t>Enumeration</w:t>
      </w:r>
      <w:r>
        <w:t xml:space="preserve"> that this </w:t>
      </w:r>
      <w:r>
        <w:rPr>
          <w:b/>
          <w:bCs/>
        </w:rPr>
        <w:t>EnumerationLiteral</w:t>
      </w:r>
      <w:r>
        <w:t xml:space="preserve"> is a member of.</w:t>
      </w:r>
    </w:p>
    <w:p w14:paraId="6DAC321F" w14:textId="77777777" w:rsidR="008B78EB" w:rsidRPr="00B603FB" w:rsidRDefault="00C04683" w:rsidP="00ED4063">
      <w:pPr>
        <w:rPr>
          <w:b/>
        </w:rPr>
      </w:pPr>
      <w:r>
        <w:t xml:space="preserve"> </w:t>
      </w:r>
    </w:p>
    <w:p w14:paraId="020BD10B" w14:textId="77777777" w:rsidR="00A8550F" w:rsidRDefault="00860CF1" w:rsidP="006977BE">
      <w:r>
        <w:t xml:space="preserve"> </w:t>
      </w:r>
    </w:p>
    <w:p w14:paraId="1A5F3730"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51D4FC03" w14:textId="77777777" w:rsidR="008B78EB" w:rsidRPr="00B603FB" w:rsidRDefault="005C6CB8" w:rsidP="00ED4063">
      <w:pPr>
        <w:rPr>
          <w:b/>
        </w:rPr>
      </w:pPr>
      <w:r>
        <w:t xml:space="preserve"> </w:t>
      </w:r>
      <w:r w:rsidR="00C04683">
        <w:t xml:space="preserve"> </w:t>
      </w:r>
      <w:r>
        <w:t xml:space="preserve"> </w:t>
      </w:r>
    </w:p>
    <w:p w14:paraId="72D4EC2F" w14:textId="77777777" w:rsidR="00D23B64" w:rsidRDefault="002E1E5F">
      <w:r>
        <w:t xml:space="preserve"> The classifier of this </w:t>
      </w:r>
      <w:r>
        <w:rPr>
          <w:b/>
          <w:bCs/>
        </w:rPr>
        <w:t>EnumerationLiteral</w:t>
      </w:r>
      <w:r>
        <w:t xml:space="preserve"> derived to be equal to its </w:t>
      </w:r>
      <w:r>
        <w:rPr>
          <w:b/>
          <w:bCs/>
        </w:rPr>
        <w:t>Enumeration</w:t>
      </w:r>
      <w:r>
        <w:t>.</w:t>
      </w:r>
    </w:p>
    <w:p w14:paraId="6D75B2E5" w14:textId="77777777" w:rsidR="008B78EB" w:rsidRPr="00B603FB" w:rsidRDefault="00C04683" w:rsidP="00ED4063">
      <w:pPr>
        <w:rPr>
          <w:b/>
        </w:rPr>
      </w:pPr>
      <w:r>
        <w:t xml:space="preserve"> </w:t>
      </w:r>
    </w:p>
    <w:p w14:paraId="575CE3B7" w14:textId="77777777" w:rsidR="00A8550F" w:rsidRDefault="00C32E8C" w:rsidP="006977BE">
      <w:r>
        <w:t xml:space="preserve"> </w:t>
      </w:r>
    </w:p>
    <w:p w14:paraId="2198CC4F" w14:textId="77777777" w:rsidR="00DB049B" w:rsidRDefault="00022C8A" w:rsidP="006977BE">
      <w:r w:rsidRPr="00022C8A">
        <w:t xml:space="preserve"> </w:t>
      </w:r>
    </w:p>
    <w:p w14:paraId="7DE2AA98" w14:textId="77777777" w:rsidR="002C0F83" w:rsidRPr="005F31BE" w:rsidRDefault="00F851FF" w:rsidP="005F31BE">
      <w:pPr>
        <w:pStyle w:val="Heading4"/>
      </w:pPr>
      <w:bookmarkStart w:id="200" w:name="_66976d5fcaf3eff9df49b6e5dab4ad12"/>
      <w:bookmarkStart w:id="201" w:name="_Toc277079977"/>
      <w:r w:rsidRPr="005F31BE">
        <w:t>&lt;Class&gt; PermissibleValue</w:t>
      </w:r>
      <w:bookmarkEnd w:id="200"/>
      <w:bookmarkEnd w:id="201"/>
    </w:p>
    <w:p w14:paraId="7BB77663" w14:textId="77777777" w:rsidR="0063570E" w:rsidRDefault="0063570E" w:rsidP="00383490"/>
    <w:p w14:paraId="4845A6D4" w14:textId="77777777" w:rsidR="00A855E6" w:rsidRDefault="00383490" w:rsidP="00263593">
      <w:r w:rsidRPr="00875584">
        <w:rPr>
          <w:rFonts w:ascii="Arial" w:hAnsi="Arial"/>
          <w:b/>
          <w:sz w:val="24"/>
          <w:szCs w:val="24"/>
        </w:rPr>
        <w:t>Description</w:t>
      </w:r>
    </w:p>
    <w:p w14:paraId="331DFE64" w14:textId="77777777" w:rsidR="00DB049B" w:rsidRDefault="005C6CB8" w:rsidP="006977BE">
      <w:r>
        <w:t xml:space="preserve"> </w:t>
      </w:r>
    </w:p>
    <w:p w14:paraId="20B500F8" w14:textId="77777777" w:rsidR="00D23B64" w:rsidRDefault="002E1E5F">
      <w:r>
        <w:t>A permissible value within the context of a value domain. Wh</w:t>
      </w:r>
      <w:r>
        <w:t>ile permissible values may be represented as integers, strings or simply as named data type instances (as is the case in UML), all permissible values need to have a mechanism for providing a String representation of the represented value. The String return</w:t>
      </w:r>
      <w:r>
        <w:t>ed by the value function must be unique within the context of the containing domain.</w:t>
      </w:r>
    </w:p>
    <w:p w14:paraId="5AF2FE3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7104353" w14:textId="77777777" w:rsidR="0063570E" w:rsidRDefault="0063570E" w:rsidP="00383490"/>
    <w:p w14:paraId="05F3A6D7" w14:textId="77777777" w:rsidR="00A855E6" w:rsidRDefault="00383490" w:rsidP="00263593">
      <w:r w:rsidRPr="00875584">
        <w:rPr>
          <w:rFonts w:ascii="Arial" w:hAnsi="Arial"/>
          <w:b/>
          <w:sz w:val="24"/>
          <w:szCs w:val="24"/>
        </w:rPr>
        <w:t>Diagrams</w:t>
      </w:r>
    </w:p>
    <w:p w14:paraId="6F5437DB" w14:textId="77777777" w:rsidR="00DB049B" w:rsidRDefault="002E1E5F"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0CEFBDC7" w14:textId="77777777" w:rsidR="0063570E" w:rsidRDefault="0063570E" w:rsidP="00383490"/>
    <w:p w14:paraId="64504073" w14:textId="77777777" w:rsidR="00A855E6" w:rsidRDefault="00383490" w:rsidP="00263593">
      <w:r w:rsidRPr="00875584">
        <w:rPr>
          <w:rFonts w:ascii="Arial" w:hAnsi="Arial"/>
          <w:b/>
          <w:sz w:val="24"/>
          <w:szCs w:val="24"/>
        </w:rPr>
        <w:t>Direct Known Superclasses (Generalization)</w:t>
      </w:r>
    </w:p>
    <w:p w14:paraId="75C56EB7" w14:textId="77777777" w:rsidR="00DB049B" w:rsidRDefault="002E1E5F"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323554BF" w14:textId="77777777" w:rsidR="0063570E" w:rsidRDefault="0063570E" w:rsidP="00383490"/>
    <w:p w14:paraId="4300FD60" w14:textId="77777777" w:rsidR="00A855E6" w:rsidRDefault="00383490" w:rsidP="00263593">
      <w:r w:rsidRPr="00875584">
        <w:rPr>
          <w:rFonts w:ascii="Arial" w:hAnsi="Arial"/>
          <w:b/>
          <w:sz w:val="24"/>
          <w:szCs w:val="24"/>
        </w:rPr>
        <w:t>Associations</w:t>
      </w:r>
    </w:p>
    <w:p w14:paraId="18052B7C" w14:textId="77777777" w:rsidR="00A8550F" w:rsidRDefault="00860CF1" w:rsidP="006977BE">
      <w:r>
        <w:t xml:space="preserve"> </w:t>
      </w:r>
    </w:p>
    <w:p w14:paraId="19620532"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606E1E23" w14:textId="77777777" w:rsidR="008B78EB" w:rsidRPr="00B603FB" w:rsidRDefault="005C6CB8" w:rsidP="00ED4063">
      <w:pPr>
        <w:rPr>
          <w:b/>
        </w:rPr>
      </w:pPr>
      <w:r>
        <w:t xml:space="preserve"> </w:t>
      </w:r>
    </w:p>
    <w:p w14:paraId="7B870FC9" w14:textId="77777777" w:rsidR="00D23B64" w:rsidRDefault="002E1E5F">
      <w:r>
        <w:t xml:space="preserve"> </w:t>
      </w:r>
    </w:p>
    <w:p w14:paraId="07758184" w14:textId="77777777" w:rsidR="008B78EB" w:rsidRPr="00B603FB" w:rsidRDefault="00C04683" w:rsidP="00ED4063">
      <w:pPr>
        <w:rPr>
          <w:b/>
        </w:rPr>
      </w:pPr>
      <w:r>
        <w:t xml:space="preserve"> </w:t>
      </w:r>
      <w:r w:rsidR="005C6CB8">
        <w:t xml:space="preserve"> </w:t>
      </w:r>
    </w:p>
    <w:p w14:paraId="41F66338" w14:textId="77777777" w:rsidR="00D23B64" w:rsidRDefault="002E1E5F">
      <w:r>
        <w:t>The scoping domain for permissible value.</w:t>
      </w:r>
    </w:p>
    <w:p w14:paraId="24493303" w14:textId="77777777" w:rsidR="008B78EB" w:rsidRPr="00B603FB" w:rsidRDefault="00C04683" w:rsidP="00ED4063">
      <w:pPr>
        <w:rPr>
          <w:b/>
        </w:rPr>
      </w:pPr>
      <w:r>
        <w:t xml:space="preserve"> </w:t>
      </w:r>
    </w:p>
    <w:p w14:paraId="2736C180" w14:textId="77777777" w:rsidR="00A8550F" w:rsidRDefault="00860CF1" w:rsidP="006977BE">
      <w:r>
        <w:t xml:space="preserve"> </w:t>
      </w:r>
    </w:p>
    <w:p w14:paraId="7AAA02F2"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673FE7A3" w14:textId="77777777" w:rsidR="008B78EB" w:rsidRPr="00B603FB" w:rsidRDefault="005C6CB8" w:rsidP="00ED4063">
      <w:pPr>
        <w:rPr>
          <w:b/>
        </w:rPr>
      </w:pPr>
      <w:r>
        <w:t xml:space="preserve"> </w:t>
      </w:r>
    </w:p>
    <w:p w14:paraId="19A63D72" w14:textId="77777777" w:rsidR="00A8550F" w:rsidRDefault="00860CF1" w:rsidP="006977BE">
      <w:r>
        <w:t xml:space="preserve"> </w:t>
      </w:r>
    </w:p>
    <w:p w14:paraId="1990011A"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44870F3F" w14:textId="77777777" w:rsidR="008B78EB" w:rsidRPr="00B603FB" w:rsidRDefault="005C6CB8" w:rsidP="00ED4063">
      <w:pPr>
        <w:rPr>
          <w:b/>
        </w:rPr>
      </w:pPr>
      <w:r>
        <w:t xml:space="preserve"> </w:t>
      </w:r>
      <w:r w:rsidR="00C04683">
        <w:t xml:space="preserve"> </w:t>
      </w:r>
      <w:r>
        <w:t xml:space="preserve"> </w:t>
      </w:r>
    </w:p>
    <w:p w14:paraId="0C60C4B3" w14:textId="77777777" w:rsidR="00D23B64" w:rsidRDefault="002E1E5F">
      <w:r>
        <w:t xml:space="preserve">A reference to the meaning associated with the </w:t>
      </w:r>
      <w:r>
        <w:rPr>
          <w:b/>
          <w:bCs/>
        </w:rPr>
        <w:t>PermissibleValue</w:t>
      </w:r>
    </w:p>
    <w:p w14:paraId="7766AE36" w14:textId="77777777" w:rsidR="008B78EB" w:rsidRPr="00B603FB" w:rsidRDefault="00C04683" w:rsidP="00ED4063">
      <w:pPr>
        <w:rPr>
          <w:b/>
        </w:rPr>
      </w:pPr>
      <w:r>
        <w:t xml:space="preserve"> </w:t>
      </w:r>
    </w:p>
    <w:p w14:paraId="39364DBF" w14:textId="77777777" w:rsidR="00A8550F" w:rsidRDefault="00C32E8C" w:rsidP="006977BE">
      <w:r>
        <w:t xml:space="preserve"> </w:t>
      </w:r>
    </w:p>
    <w:p w14:paraId="7351633D" w14:textId="77777777" w:rsidR="0063570E" w:rsidRDefault="0063570E" w:rsidP="00383490"/>
    <w:p w14:paraId="1459069C" w14:textId="77777777" w:rsidR="00A855E6" w:rsidRDefault="00383490" w:rsidP="00263593">
      <w:r w:rsidRPr="00875584">
        <w:rPr>
          <w:rFonts w:ascii="Arial" w:hAnsi="Arial"/>
          <w:b/>
          <w:sz w:val="24"/>
          <w:szCs w:val="24"/>
        </w:rPr>
        <w:t>Known other classes</w:t>
      </w:r>
    </w:p>
    <w:p w14:paraId="365F546E" w14:textId="77777777" w:rsidR="003E4BE1" w:rsidRDefault="002E1E5F"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0236DDED" w14:textId="77777777" w:rsidR="00D91281" w:rsidRDefault="00E51B2D" w:rsidP="0039400D">
      <w:r>
        <w:t xml:space="preserve"> </w:t>
      </w:r>
    </w:p>
    <w:p w14:paraId="0DEC7809" w14:textId="77777777" w:rsidR="002C0F83" w:rsidRDefault="001F24CC" w:rsidP="00860763">
      <w:pPr>
        <w:pStyle w:val="Heading2"/>
      </w:pPr>
      <w:bookmarkStart w:id="202" w:name="_Toc277079978"/>
      <w:r w:rsidRPr="001F24CC">
        <w:t>&lt;Package&gt; Constraint Meta Model</w:t>
      </w:r>
      <w:bookmarkEnd w:id="202"/>
      <w:r w:rsidR="003C6850">
        <w:t xml:space="preserve"> </w:t>
      </w:r>
    </w:p>
    <w:p w14:paraId="43C5A7D2" w14:textId="77777777" w:rsidR="00D91281" w:rsidRDefault="005C6CB8" w:rsidP="0039400D">
      <w:r>
        <w:t xml:space="preserve"> </w:t>
      </w:r>
    </w:p>
    <w:p w14:paraId="10C3F6C3" w14:textId="77777777" w:rsidR="00D23B64" w:rsidRDefault="002E1E5F">
      <w:r>
        <w:t>The constraint model is the core of the archetype design. It illustrates how constraints are defined, showing the object-attribute-object pattern characteristic of object constraints. Because objects are composed of properties (attributes and relationships</w:t>
      </w:r>
      <w:r>
        <w:t>), and properties consist of objects, the archetype definition consists of alternate layers of ArchetypeRootConstraint, but rather than a single archetype, it defines a set of archetypes. It can be thought of like a keyhole, into which few or many keys mig</w:t>
      </w:r>
      <w:r>
        <w:t>ht fit, depending on how specific its shape is. Logically it has the same semantics as a ComplexObjectConstraint, except that the constraints are expressed in another archetype, not the current one. ComplexObjectConstraints PrimitiveObjectConstraints Attri</w:t>
      </w:r>
      <w:r>
        <w:t>buteConstraints SingularAttributeConstraint class. Where a SingularAttributeConstraint  is associated with more than one ObjectConstraint, the ObjectConstraints are alternatives. AttributeCollectionConstraint, which differentiates between unique and repeat</w:t>
      </w:r>
      <w:r>
        <w:t>able and between ordered and unordered collections. In addition, while the AttributeConstraint determines whether a property may exist, the quantity of a repeating element is defined in the AttributeCollectionConstraint’s cardinality property. AttributeCol</w:t>
      </w:r>
      <w:r>
        <w:t>lectionConstraint, with its defined cardinality, there may be different sets of sibling members with different constraints, and the number of each of these subsets is specified as the AttributeCollectionMember’s occurrences property. In an organization, fo</w:t>
      </w:r>
      <w:r>
        <w:t>r instance, the cardinality for the member property may be “two or more,” but within that set of members, we may have two constraints. One type of member, the leader (indicated by an ObjectConstraint on the person type or role), may be required to occur ex</w:t>
      </w:r>
      <w:r>
        <w:t>actly once, whereas other types may have multiple occurrences. AttributeTupleConstraints AttributeTuple would be defined for each pair of the two values (unit code and numeric ceiling), and these tuples would be grouped into an AttributeTupleConstraint, de</w:t>
      </w:r>
      <w:r>
        <w:t>fining an array of acceptable sets of values.</w:t>
      </w:r>
    </w:p>
    <w:p w14:paraId="48DE57A7" w14:textId="77777777" w:rsidR="005F31BE" w:rsidRDefault="001F24CC" w:rsidP="005F31BE">
      <w:pPr>
        <w:pStyle w:val="Heading3"/>
      </w:pPr>
      <w:bookmarkStart w:id="203" w:name="_Toc277079979"/>
      <w:r>
        <w:t>&lt;Package&gt; Atomic Data Type Constraints</w:t>
      </w:r>
      <w:bookmarkEnd w:id="203"/>
    </w:p>
    <w:p w14:paraId="14D58015" w14:textId="77777777" w:rsidR="00D91281" w:rsidRDefault="005C6CB8" w:rsidP="0039400D">
      <w:r>
        <w:t xml:space="preserve"> </w:t>
      </w:r>
    </w:p>
    <w:p w14:paraId="5D9F5402" w14:textId="77777777" w:rsidR="00D23B64" w:rsidRDefault="002E1E5F">
      <w:r>
        <w:t xml:space="preserve">This section describes the atomic or "primitive type constraints" -- constraints that restrict the possible values of the built in AML data types and/or specify assumed </w:t>
      </w:r>
      <w:r>
        <w:t>values when the element is not included in a data instance.</w:t>
      </w:r>
    </w:p>
    <w:p w14:paraId="4466BB46" w14:textId="77777777" w:rsidR="003E4BE1" w:rsidRDefault="0001444D" w:rsidP="00595F8A">
      <w:r>
        <w:tab/>
      </w:r>
      <w:r>
        <w:tab/>
      </w:r>
      <w:r>
        <w:tab/>
      </w:r>
      <w:r>
        <w:tab/>
      </w:r>
      <w:r>
        <w:rPr>
          <w:noProof/>
        </w:rPr>
        <w:drawing>
          <wp:inline distT="0" distB="0" distL="0" distR="0" wp14:anchorId="7BAFA573" wp14:editId="1C6B2F15">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14:paraId="342B518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4" w:name="_2ca64b6794a95c8188c5478872196c54"/>
      <w:r w:rsidRPr="007B5B34">
        <w:rPr>
          <w:b/>
          <w:sz w:val="24"/>
          <w:szCs w:val="24"/>
        </w:rPr>
        <w:t>Atomic Data Type Constraints</w:t>
      </w:r>
      <w:bookmarkEnd w:id="204"/>
    </w:p>
    <w:p w14:paraId="7CE2C356" w14:textId="77777777" w:rsidR="003E4BE1" w:rsidRDefault="005C6CB8" w:rsidP="00AB09F3">
      <w:r>
        <w:t xml:space="preserve"> </w:t>
      </w:r>
    </w:p>
    <w:p w14:paraId="226CB5A7" w14:textId="77777777" w:rsidR="00D23B64" w:rsidRDefault="002E1E5F">
      <w:r>
        <w:t>Primitive object constraints define patterns that archetypes use to constrain the values of primitive or atomic types. All complex constraints are composed of primitive constraints at the leaf level.</w:t>
      </w:r>
    </w:p>
    <w:p w14:paraId="3F818170" w14:textId="77777777" w:rsidR="003E4BE1" w:rsidRDefault="00CB577B" w:rsidP="00AB09F3">
      <w:r>
        <w:t xml:space="preserve">       </w:t>
      </w:r>
    </w:p>
    <w:p w14:paraId="664F813F" w14:textId="77777777" w:rsidR="00DB049B" w:rsidRDefault="00022C8A" w:rsidP="006977BE">
      <w:r w:rsidRPr="00022C8A">
        <w:t xml:space="preserve"> </w:t>
      </w:r>
    </w:p>
    <w:p w14:paraId="131E4CBE" w14:textId="77777777" w:rsidR="002C0F83" w:rsidRPr="005F31BE" w:rsidRDefault="00F851FF" w:rsidP="005F31BE">
      <w:pPr>
        <w:pStyle w:val="Heading4"/>
      </w:pPr>
      <w:bookmarkStart w:id="205" w:name="_72963a51b64d10f1a0ab72b99a7d95f7"/>
      <w:bookmarkStart w:id="206" w:name="_Toc277079980"/>
      <w:r w:rsidRPr="005F31BE">
        <w:t>&lt;Class&gt; BooleanConstraint</w:t>
      </w:r>
      <w:bookmarkEnd w:id="205"/>
      <w:bookmarkEnd w:id="206"/>
    </w:p>
    <w:p w14:paraId="0C72DC5C" w14:textId="77777777" w:rsidR="00DB049B" w:rsidRDefault="00C51B43" w:rsidP="006977BE">
      <w:r>
        <w:t xml:space="preserve"> </w:t>
      </w:r>
      <w:r w:rsidR="009F2598">
        <w:t xml:space="preserve">  </w:t>
      </w:r>
    </w:p>
    <w:p w14:paraId="2D7C65E7" w14:textId="77777777" w:rsidR="0063570E" w:rsidRDefault="0063570E" w:rsidP="00383490"/>
    <w:p w14:paraId="185E1667" w14:textId="77777777" w:rsidR="00A855E6" w:rsidRDefault="00383490" w:rsidP="00263593">
      <w:r w:rsidRPr="00875584">
        <w:rPr>
          <w:rFonts w:ascii="Arial" w:hAnsi="Arial"/>
          <w:b/>
          <w:sz w:val="24"/>
          <w:szCs w:val="24"/>
        </w:rPr>
        <w:t>Diagrams</w:t>
      </w:r>
    </w:p>
    <w:p w14:paraId="6C8E2BD5" w14:textId="77777777" w:rsidR="00DB049B" w:rsidRDefault="002E1E5F" w:rsidP="006977BE">
      <w:hyperlink w:anchor="_2ca64b6794a95c8188c5478872196c54" w:history="1">
        <w:r w:rsidR="003E7695">
          <w:rPr>
            <w:rStyle w:val="Hyperlink"/>
          </w:rPr>
          <w:t>Atomic Data Type Constraints</w:t>
        </w:r>
      </w:hyperlink>
    </w:p>
    <w:p w14:paraId="25346FFC" w14:textId="77777777" w:rsidR="0063570E" w:rsidRDefault="0063570E" w:rsidP="00383490"/>
    <w:p w14:paraId="67B8D5B6" w14:textId="77777777" w:rsidR="00A855E6" w:rsidRDefault="00383490" w:rsidP="00263593">
      <w:r w:rsidRPr="00875584">
        <w:rPr>
          <w:rFonts w:ascii="Arial" w:hAnsi="Arial"/>
          <w:b/>
          <w:sz w:val="24"/>
          <w:szCs w:val="24"/>
        </w:rPr>
        <w:t>Direct Known Superclasses (Generalization)</w:t>
      </w:r>
    </w:p>
    <w:p w14:paraId="38EB85AD" w14:textId="77777777" w:rsidR="00DB049B" w:rsidRDefault="002E1E5F"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3E742087" w14:textId="77777777" w:rsidR="0063570E" w:rsidRDefault="0063570E" w:rsidP="00383490"/>
    <w:p w14:paraId="0810BD5A" w14:textId="77777777" w:rsidR="00A855E6" w:rsidRDefault="00383490" w:rsidP="00263593">
      <w:r w:rsidRPr="00875584">
        <w:rPr>
          <w:rFonts w:ascii="Arial" w:hAnsi="Arial"/>
          <w:b/>
          <w:sz w:val="24"/>
          <w:szCs w:val="24"/>
        </w:rPr>
        <w:t>Attributes</w:t>
      </w:r>
    </w:p>
    <w:p w14:paraId="053CE52A" w14:textId="77777777" w:rsidR="00B603FB" w:rsidRDefault="00B603FB" w:rsidP="008B78EB"/>
    <w:p w14:paraId="0C3029F8"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2EC6BAEE" w14:textId="77777777" w:rsidR="008B78EB" w:rsidRPr="006A54F6" w:rsidRDefault="005C6CB8" w:rsidP="008B78EB">
      <w:pPr>
        <w:rPr>
          <w:b/>
        </w:rPr>
      </w:pPr>
      <w:r>
        <w:t xml:space="preserve"> </w:t>
      </w:r>
    </w:p>
    <w:p w14:paraId="18FDF9E8" w14:textId="77777777" w:rsidR="00D23B64" w:rsidRDefault="002E1E5F">
      <w:r>
        <w:t>A set of allowed BooleanPrimitive values (e.g., True, False)</w:t>
      </w:r>
    </w:p>
    <w:p w14:paraId="6268EAA8" w14:textId="77777777" w:rsidR="00B603FB" w:rsidRDefault="00B603FB" w:rsidP="008B78EB"/>
    <w:p w14:paraId="6DFF23C4"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700C1641" w14:textId="77777777" w:rsidR="008B78EB" w:rsidRPr="006A54F6" w:rsidRDefault="005C6CB8" w:rsidP="008B78EB">
      <w:pPr>
        <w:rPr>
          <w:b/>
        </w:rPr>
      </w:pPr>
      <w:r>
        <w:t xml:space="preserve"> </w:t>
      </w:r>
    </w:p>
    <w:p w14:paraId="1ABEA5CA" w14:textId="77777777" w:rsidR="00D23B64" w:rsidRDefault="002E1E5F">
      <w:r>
        <w:t xml:space="preserve"> A Boolean</w:t>
      </w:r>
      <w:r>
        <w:t xml:space="preserve"> value to be assumed to apply if no value is provided</w:t>
      </w:r>
    </w:p>
    <w:p w14:paraId="1EEAF8B2" w14:textId="77777777" w:rsidR="00DB049B" w:rsidRDefault="00022C8A" w:rsidP="006977BE">
      <w:r w:rsidRPr="00022C8A">
        <w:t xml:space="preserve"> </w:t>
      </w:r>
    </w:p>
    <w:p w14:paraId="375394FD" w14:textId="77777777" w:rsidR="002C0F83" w:rsidRPr="005F31BE" w:rsidRDefault="00F851FF" w:rsidP="005F31BE">
      <w:pPr>
        <w:pStyle w:val="Heading4"/>
      </w:pPr>
      <w:bookmarkStart w:id="207" w:name="_05406539ea2335c7e43c699988cdb385"/>
      <w:bookmarkStart w:id="208" w:name="_Toc277079981"/>
      <w:r w:rsidRPr="005F31BE">
        <w:t>&lt;Class&gt; DateConstraint</w:t>
      </w:r>
      <w:bookmarkEnd w:id="207"/>
      <w:bookmarkEnd w:id="208"/>
    </w:p>
    <w:p w14:paraId="1C877CF6" w14:textId="77777777" w:rsidR="0063570E" w:rsidRDefault="0063570E" w:rsidP="00383490"/>
    <w:p w14:paraId="14D1B50C" w14:textId="77777777" w:rsidR="00A855E6" w:rsidRDefault="00383490" w:rsidP="00263593">
      <w:r w:rsidRPr="00875584">
        <w:rPr>
          <w:rFonts w:ascii="Arial" w:hAnsi="Arial"/>
          <w:b/>
          <w:sz w:val="24"/>
          <w:szCs w:val="24"/>
        </w:rPr>
        <w:t>Description</w:t>
      </w:r>
    </w:p>
    <w:p w14:paraId="4C1B525E" w14:textId="77777777" w:rsidR="00DB049B" w:rsidRDefault="005C6CB8" w:rsidP="006977BE">
      <w:r>
        <w:t xml:space="preserve"> </w:t>
      </w:r>
    </w:p>
    <w:p w14:paraId="4F33C527" w14:textId="77777777" w:rsidR="00D23B64" w:rsidRDefault="002E1E5F">
      <w:r>
        <w:t>A constraint on a property of DatePrimitive type.</w:t>
      </w:r>
    </w:p>
    <w:p w14:paraId="101F3D51" w14:textId="77777777" w:rsidR="00DB049B" w:rsidRDefault="00C51B43" w:rsidP="006977BE">
      <w:r>
        <w:t xml:space="preserve"> </w:t>
      </w:r>
      <w:r w:rsidR="009F2598">
        <w:t xml:space="preserve">  </w:t>
      </w:r>
    </w:p>
    <w:p w14:paraId="197FFF3B" w14:textId="77777777" w:rsidR="0063570E" w:rsidRDefault="0063570E" w:rsidP="00383490"/>
    <w:p w14:paraId="5E6F33C1" w14:textId="77777777" w:rsidR="00A855E6" w:rsidRDefault="00383490" w:rsidP="00263593">
      <w:r w:rsidRPr="00875584">
        <w:rPr>
          <w:rFonts w:ascii="Arial" w:hAnsi="Arial"/>
          <w:b/>
          <w:sz w:val="24"/>
          <w:szCs w:val="24"/>
        </w:rPr>
        <w:t>Diagrams</w:t>
      </w:r>
    </w:p>
    <w:p w14:paraId="6B214B3A" w14:textId="77777777" w:rsidR="00DB049B" w:rsidRDefault="002E1E5F" w:rsidP="006977BE">
      <w:hyperlink w:anchor="_2ca64b6794a95c8188c5478872196c54" w:history="1">
        <w:r w:rsidR="003E7695">
          <w:rPr>
            <w:rStyle w:val="Hyperlink"/>
          </w:rPr>
          <w:t>Atomic Data Type Constraints</w:t>
        </w:r>
      </w:hyperlink>
    </w:p>
    <w:p w14:paraId="774FE149" w14:textId="77777777" w:rsidR="0063570E" w:rsidRDefault="0063570E" w:rsidP="00383490"/>
    <w:p w14:paraId="4E82990B" w14:textId="77777777" w:rsidR="00A855E6" w:rsidRDefault="00383490" w:rsidP="00263593">
      <w:r w:rsidRPr="00875584">
        <w:rPr>
          <w:rFonts w:ascii="Arial" w:hAnsi="Arial"/>
          <w:b/>
          <w:sz w:val="24"/>
          <w:szCs w:val="24"/>
        </w:rPr>
        <w:t>Direct Known Superclasses (Generalization)</w:t>
      </w:r>
    </w:p>
    <w:p w14:paraId="033607A7" w14:textId="77777777" w:rsidR="00DB049B" w:rsidRDefault="002E1E5F"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AD03E2D" w14:textId="77777777" w:rsidR="0063570E" w:rsidRDefault="0063570E" w:rsidP="00383490"/>
    <w:p w14:paraId="31EE1A25" w14:textId="77777777" w:rsidR="00A855E6" w:rsidRDefault="00383490" w:rsidP="00263593">
      <w:r w:rsidRPr="00875584">
        <w:rPr>
          <w:rFonts w:ascii="Arial" w:hAnsi="Arial"/>
          <w:b/>
          <w:sz w:val="24"/>
          <w:szCs w:val="24"/>
        </w:rPr>
        <w:t>Attributes</w:t>
      </w:r>
    </w:p>
    <w:p w14:paraId="166DC719" w14:textId="77777777" w:rsidR="00B603FB" w:rsidRDefault="00B603FB" w:rsidP="008B78EB"/>
    <w:p w14:paraId="0C7BD2C4"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05516407" w14:textId="77777777" w:rsidR="008B78EB" w:rsidRPr="006A54F6" w:rsidRDefault="005C6CB8" w:rsidP="008B78EB">
      <w:pPr>
        <w:rPr>
          <w:b/>
        </w:rPr>
      </w:pPr>
      <w:r>
        <w:t xml:space="preserve"> </w:t>
      </w:r>
    </w:p>
    <w:p w14:paraId="1E770436" w14:textId="77777777" w:rsidR="00D23B64" w:rsidRDefault="002E1E5F">
      <w:r>
        <w:t>A se</w:t>
      </w:r>
      <w:r>
        <w:t>t of allowed Date values (e.g., ‘2000-01-01’)</w:t>
      </w:r>
    </w:p>
    <w:p w14:paraId="56E950C6" w14:textId="77777777" w:rsidR="00B603FB" w:rsidRDefault="00B603FB" w:rsidP="008B78EB"/>
    <w:p w14:paraId="4FCCAEDE"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7A5D6CE9" w14:textId="77777777" w:rsidR="008B78EB" w:rsidRPr="006A54F6" w:rsidRDefault="005C6CB8" w:rsidP="008B78EB">
      <w:pPr>
        <w:rPr>
          <w:b/>
        </w:rPr>
      </w:pPr>
      <w:r>
        <w:t xml:space="preserve"> </w:t>
      </w:r>
    </w:p>
    <w:p w14:paraId="6D2826EB" w14:textId="77777777" w:rsidR="00D23B64" w:rsidRDefault="002E1E5F">
      <w:r>
        <w:t>A set of Date value ranges, any value of which is considered valid (e.g.,  ‘|&gt;= 2000-01-01|’, ’2000-01-01..2</w:t>
      </w:r>
      <w:r>
        <w:t>005-06-30’)</w:t>
      </w:r>
    </w:p>
    <w:p w14:paraId="386A0460" w14:textId="77777777" w:rsidR="00B603FB" w:rsidRDefault="00B603FB" w:rsidP="008B78EB"/>
    <w:p w14:paraId="5636AC38"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0A79B5EA" w14:textId="77777777" w:rsidR="008B78EB" w:rsidRPr="006A54F6" w:rsidRDefault="005C6CB8" w:rsidP="008B78EB">
      <w:pPr>
        <w:rPr>
          <w:b/>
        </w:rPr>
      </w:pPr>
      <w:r>
        <w:t xml:space="preserve"> </w:t>
      </w:r>
    </w:p>
    <w:p w14:paraId="7A44961D" w14:textId="77777777" w:rsidR="00D23B64" w:rsidRDefault="002E1E5F">
      <w:r>
        <w:t>A string pattern that implies a set of valid Date values (e.g., ‘2000-??-xx’, ‘yyyy-xx-xx’)</w:t>
      </w:r>
    </w:p>
    <w:p w14:paraId="343FDB02" w14:textId="77777777" w:rsidR="00B603FB" w:rsidRDefault="00B603FB" w:rsidP="008B78EB"/>
    <w:p w14:paraId="10C1BAF7"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732E4409" w14:textId="77777777" w:rsidR="008B78EB" w:rsidRPr="006A54F6" w:rsidRDefault="005C6CB8" w:rsidP="008B78EB">
      <w:pPr>
        <w:rPr>
          <w:b/>
        </w:rPr>
      </w:pPr>
      <w:r>
        <w:t xml:space="preserve"> </w:t>
      </w:r>
    </w:p>
    <w:p w14:paraId="50F4F0D9" w14:textId="77777777" w:rsidR="00D23B64" w:rsidRDefault="002E1E5F">
      <w:r>
        <w:t>A DatePrimitive value to be assumed to apply if no value is provided</w:t>
      </w:r>
    </w:p>
    <w:p w14:paraId="5FC89E1B" w14:textId="77777777" w:rsidR="00DB049B" w:rsidRDefault="00022C8A" w:rsidP="006977BE">
      <w:r w:rsidRPr="00022C8A">
        <w:t xml:space="preserve"> </w:t>
      </w:r>
    </w:p>
    <w:p w14:paraId="2E665384" w14:textId="77777777" w:rsidR="002C0F83" w:rsidRPr="005F31BE" w:rsidRDefault="00F851FF" w:rsidP="005F31BE">
      <w:pPr>
        <w:pStyle w:val="Heading4"/>
      </w:pPr>
      <w:bookmarkStart w:id="209" w:name="_2e2f2a2affb8ef26918289abc068cad2"/>
      <w:bookmarkStart w:id="210" w:name="_Toc277079982"/>
      <w:r w:rsidRPr="005F31BE">
        <w:t>&lt;Class&gt; DateTimeConstraint</w:t>
      </w:r>
      <w:bookmarkEnd w:id="209"/>
      <w:bookmarkEnd w:id="210"/>
    </w:p>
    <w:p w14:paraId="269EC366" w14:textId="77777777" w:rsidR="0063570E" w:rsidRDefault="0063570E" w:rsidP="00383490"/>
    <w:p w14:paraId="33BAEEBB" w14:textId="77777777" w:rsidR="00A855E6" w:rsidRDefault="00383490" w:rsidP="00263593">
      <w:r w:rsidRPr="00875584">
        <w:rPr>
          <w:rFonts w:ascii="Arial" w:hAnsi="Arial"/>
          <w:b/>
          <w:sz w:val="24"/>
          <w:szCs w:val="24"/>
        </w:rPr>
        <w:t>Description</w:t>
      </w:r>
    </w:p>
    <w:p w14:paraId="25654B22" w14:textId="77777777" w:rsidR="00DB049B" w:rsidRDefault="005C6CB8" w:rsidP="006977BE">
      <w:r>
        <w:t xml:space="preserve"> </w:t>
      </w:r>
    </w:p>
    <w:p w14:paraId="3A0030F7" w14:textId="77777777" w:rsidR="00D23B64" w:rsidRDefault="002E1E5F">
      <w:r>
        <w:t>A constraint on a property of DateTimePrimitive type</w:t>
      </w:r>
    </w:p>
    <w:p w14:paraId="346356DD" w14:textId="77777777" w:rsidR="00DB049B" w:rsidRDefault="00C51B43" w:rsidP="006977BE">
      <w:r>
        <w:t xml:space="preserve"> </w:t>
      </w:r>
      <w:r w:rsidR="009F2598">
        <w:t xml:space="preserve">  </w:t>
      </w:r>
    </w:p>
    <w:p w14:paraId="62081BAC" w14:textId="77777777" w:rsidR="0063570E" w:rsidRDefault="0063570E" w:rsidP="00383490"/>
    <w:p w14:paraId="6C1A88F2" w14:textId="77777777" w:rsidR="00A855E6" w:rsidRDefault="00383490" w:rsidP="00263593">
      <w:r w:rsidRPr="00875584">
        <w:rPr>
          <w:rFonts w:ascii="Arial" w:hAnsi="Arial"/>
          <w:b/>
          <w:sz w:val="24"/>
          <w:szCs w:val="24"/>
        </w:rPr>
        <w:t>Diagrams</w:t>
      </w:r>
    </w:p>
    <w:p w14:paraId="5104A898" w14:textId="77777777" w:rsidR="00DB049B" w:rsidRDefault="002E1E5F" w:rsidP="006977BE">
      <w:hyperlink w:anchor="_2ca64b6794a95c8188c5478872196c54" w:history="1">
        <w:r w:rsidR="003E7695">
          <w:rPr>
            <w:rStyle w:val="Hyperlink"/>
          </w:rPr>
          <w:t>Atomic Data Type Constraints</w:t>
        </w:r>
      </w:hyperlink>
    </w:p>
    <w:p w14:paraId="3AC4B2A6" w14:textId="77777777" w:rsidR="0063570E" w:rsidRDefault="0063570E" w:rsidP="00383490"/>
    <w:p w14:paraId="27066592" w14:textId="77777777" w:rsidR="00A855E6" w:rsidRDefault="00383490" w:rsidP="00263593">
      <w:r w:rsidRPr="00875584">
        <w:rPr>
          <w:rFonts w:ascii="Arial" w:hAnsi="Arial"/>
          <w:b/>
          <w:sz w:val="24"/>
          <w:szCs w:val="24"/>
        </w:rPr>
        <w:t>Direct Known Superclasses (Generalization)</w:t>
      </w:r>
    </w:p>
    <w:p w14:paraId="3B734EA8" w14:textId="77777777" w:rsidR="00DB049B" w:rsidRDefault="002E1E5F"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19D5AD9" w14:textId="77777777" w:rsidR="0063570E" w:rsidRDefault="0063570E" w:rsidP="00383490"/>
    <w:p w14:paraId="1CB30C2E" w14:textId="77777777" w:rsidR="00A855E6" w:rsidRDefault="00383490" w:rsidP="00263593">
      <w:r w:rsidRPr="00875584">
        <w:rPr>
          <w:rFonts w:ascii="Arial" w:hAnsi="Arial"/>
          <w:b/>
          <w:sz w:val="24"/>
          <w:szCs w:val="24"/>
        </w:rPr>
        <w:t>Attributes</w:t>
      </w:r>
    </w:p>
    <w:p w14:paraId="1BE6EFEB" w14:textId="77777777" w:rsidR="00B603FB" w:rsidRDefault="00B603FB" w:rsidP="008B78EB"/>
    <w:p w14:paraId="058ECE7C"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529422CB" w14:textId="77777777" w:rsidR="00B603FB" w:rsidRDefault="00B603FB" w:rsidP="008B78EB"/>
    <w:p w14:paraId="1807A4FC"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785105D9" w14:textId="77777777" w:rsidR="008B78EB" w:rsidRPr="006A54F6" w:rsidRDefault="005C6CB8" w:rsidP="008B78EB">
      <w:pPr>
        <w:rPr>
          <w:b/>
        </w:rPr>
      </w:pPr>
      <w:r>
        <w:t xml:space="preserve"> </w:t>
      </w:r>
    </w:p>
    <w:p w14:paraId="575A5FC6" w14:textId="77777777" w:rsidR="00D23B64" w:rsidRDefault="002E1E5F">
      <w:r>
        <w:t xml:space="preserve"> A set of DateTime value ranges, any value of which is considered va</w:t>
      </w:r>
      <w:r>
        <w:t>lid (e.g.,  ‘|&gt;=2000-01-01T 09:30:00|’, ’ 2000-01-01T09:30:00.. 2000-01-01T11:30:00’)</w:t>
      </w:r>
    </w:p>
    <w:p w14:paraId="41191834" w14:textId="77777777" w:rsidR="00B603FB" w:rsidRDefault="00B603FB" w:rsidP="008B78EB"/>
    <w:p w14:paraId="7AC26498"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0E9A1608" w14:textId="77777777" w:rsidR="008B78EB" w:rsidRPr="006A54F6" w:rsidRDefault="005C6CB8" w:rsidP="008B78EB">
      <w:pPr>
        <w:rPr>
          <w:b/>
        </w:rPr>
      </w:pPr>
      <w:r>
        <w:t xml:space="preserve"> </w:t>
      </w:r>
    </w:p>
    <w:p w14:paraId="484BD94B" w14:textId="77777777" w:rsidR="00D23B64" w:rsidRDefault="002E1E5F">
      <w:r>
        <w:t>A string pattern that implies a set of valid DateTime values (e.g., ‘yyyy-mm-ddT13:??:xx’, ‘yyyy-mm-ddThh:xx:xx’)</w:t>
      </w:r>
    </w:p>
    <w:p w14:paraId="20DBE86A" w14:textId="77777777" w:rsidR="00B603FB" w:rsidRDefault="00B603FB" w:rsidP="008B78EB"/>
    <w:p w14:paraId="2F700001"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76BCE380" w14:textId="77777777" w:rsidR="008B78EB" w:rsidRPr="006A54F6" w:rsidRDefault="005C6CB8" w:rsidP="008B78EB">
      <w:pPr>
        <w:rPr>
          <w:b/>
        </w:rPr>
      </w:pPr>
      <w:r>
        <w:t xml:space="preserve"> </w:t>
      </w:r>
    </w:p>
    <w:p w14:paraId="4770AE18" w14:textId="77777777" w:rsidR="00D23B64" w:rsidRDefault="002E1E5F">
      <w:r>
        <w:t xml:space="preserve"> A DateTime value to be assumed to</w:t>
      </w:r>
      <w:r>
        <w:t xml:space="preserve"> apply if no value is provided</w:t>
      </w:r>
    </w:p>
    <w:p w14:paraId="48D3ADA7" w14:textId="77777777" w:rsidR="00DB049B" w:rsidRDefault="00022C8A" w:rsidP="006977BE">
      <w:r w:rsidRPr="00022C8A">
        <w:t xml:space="preserve"> </w:t>
      </w:r>
    </w:p>
    <w:p w14:paraId="7BB9BED3" w14:textId="77777777" w:rsidR="002C0F83" w:rsidRPr="005F31BE" w:rsidRDefault="00F851FF" w:rsidP="005F31BE">
      <w:pPr>
        <w:pStyle w:val="Heading4"/>
      </w:pPr>
      <w:bookmarkStart w:id="211" w:name="_ac453484c1a5116843147a38bd4020c0"/>
      <w:bookmarkStart w:id="212" w:name="_Toc277079983"/>
      <w:r w:rsidRPr="005F31BE">
        <w:t>&lt;Class&gt; DurationConstraint</w:t>
      </w:r>
      <w:bookmarkEnd w:id="211"/>
      <w:bookmarkEnd w:id="212"/>
    </w:p>
    <w:p w14:paraId="1FDA98B8" w14:textId="77777777" w:rsidR="0063570E" w:rsidRDefault="0063570E" w:rsidP="00383490"/>
    <w:p w14:paraId="20218C42" w14:textId="77777777" w:rsidR="00A855E6" w:rsidRDefault="00383490" w:rsidP="00263593">
      <w:r w:rsidRPr="00875584">
        <w:rPr>
          <w:rFonts w:ascii="Arial" w:hAnsi="Arial"/>
          <w:b/>
          <w:sz w:val="24"/>
          <w:szCs w:val="24"/>
        </w:rPr>
        <w:t>Description</w:t>
      </w:r>
    </w:p>
    <w:p w14:paraId="420E8968" w14:textId="77777777" w:rsidR="00DB049B" w:rsidRDefault="005C6CB8" w:rsidP="006977BE">
      <w:r>
        <w:t xml:space="preserve"> </w:t>
      </w:r>
    </w:p>
    <w:p w14:paraId="42BA34EC" w14:textId="77777777" w:rsidR="00D23B64" w:rsidRDefault="002E1E5F">
      <w:r>
        <w:t>A constraint on a property of Duration type</w:t>
      </w:r>
    </w:p>
    <w:p w14:paraId="7C8D08EA" w14:textId="77777777" w:rsidR="00DB049B" w:rsidRDefault="00C51B43" w:rsidP="006977BE">
      <w:r>
        <w:t xml:space="preserve"> </w:t>
      </w:r>
      <w:r w:rsidR="009F2598">
        <w:t xml:space="preserve">  </w:t>
      </w:r>
    </w:p>
    <w:p w14:paraId="499BE847" w14:textId="77777777" w:rsidR="0063570E" w:rsidRDefault="0063570E" w:rsidP="00383490"/>
    <w:p w14:paraId="7D2ABB97" w14:textId="77777777" w:rsidR="00A855E6" w:rsidRDefault="00383490" w:rsidP="00263593">
      <w:r w:rsidRPr="00875584">
        <w:rPr>
          <w:rFonts w:ascii="Arial" w:hAnsi="Arial"/>
          <w:b/>
          <w:sz w:val="24"/>
          <w:szCs w:val="24"/>
        </w:rPr>
        <w:t>Diagrams</w:t>
      </w:r>
    </w:p>
    <w:p w14:paraId="6B6B7ADA" w14:textId="77777777" w:rsidR="00DB049B" w:rsidRDefault="002E1E5F" w:rsidP="006977BE">
      <w:hyperlink w:anchor="_2ca64b6794a95c8188c5478872196c54" w:history="1">
        <w:r w:rsidR="003E7695">
          <w:rPr>
            <w:rStyle w:val="Hyperlink"/>
          </w:rPr>
          <w:t>Atomic Data Type Constraints</w:t>
        </w:r>
      </w:hyperlink>
    </w:p>
    <w:p w14:paraId="1554E5B9" w14:textId="77777777" w:rsidR="0063570E" w:rsidRDefault="0063570E" w:rsidP="00383490"/>
    <w:p w14:paraId="74FDACAA" w14:textId="77777777" w:rsidR="00A855E6" w:rsidRDefault="00383490" w:rsidP="00263593">
      <w:r w:rsidRPr="00875584">
        <w:rPr>
          <w:rFonts w:ascii="Arial" w:hAnsi="Arial"/>
          <w:b/>
          <w:sz w:val="24"/>
          <w:szCs w:val="24"/>
        </w:rPr>
        <w:t>Direct Known Superclasses (Generalization)</w:t>
      </w:r>
    </w:p>
    <w:p w14:paraId="42D5FA62" w14:textId="77777777" w:rsidR="00DB049B" w:rsidRDefault="002E1E5F"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5F34890" w14:textId="77777777" w:rsidR="0063570E" w:rsidRDefault="0063570E" w:rsidP="00383490"/>
    <w:p w14:paraId="01337051" w14:textId="77777777" w:rsidR="00A855E6" w:rsidRDefault="00383490" w:rsidP="00263593">
      <w:r w:rsidRPr="00875584">
        <w:rPr>
          <w:rFonts w:ascii="Arial" w:hAnsi="Arial"/>
          <w:b/>
          <w:sz w:val="24"/>
          <w:szCs w:val="24"/>
        </w:rPr>
        <w:t>Attributes</w:t>
      </w:r>
    </w:p>
    <w:p w14:paraId="2D688927" w14:textId="77777777" w:rsidR="00B603FB" w:rsidRDefault="00B603FB" w:rsidP="008B78EB"/>
    <w:p w14:paraId="1E6259B7"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3E187777" w14:textId="77777777" w:rsidR="008B78EB" w:rsidRPr="006A54F6" w:rsidRDefault="005C6CB8" w:rsidP="008B78EB">
      <w:pPr>
        <w:rPr>
          <w:b/>
        </w:rPr>
      </w:pPr>
      <w:r>
        <w:t xml:space="preserve"> </w:t>
      </w:r>
    </w:p>
    <w:p w14:paraId="4BABF858" w14:textId="77777777" w:rsidR="00D23B64" w:rsidRDefault="002E1E5F">
      <w:r>
        <w:t>A set of allowed Duration values (e.g., ‘P5d’)</w:t>
      </w:r>
    </w:p>
    <w:p w14:paraId="1F631D8A" w14:textId="77777777" w:rsidR="00B603FB" w:rsidRDefault="00B603FB" w:rsidP="008B78EB"/>
    <w:p w14:paraId="3870FB3E"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616357A2" w14:textId="77777777" w:rsidR="008B78EB" w:rsidRPr="006A54F6" w:rsidRDefault="005C6CB8" w:rsidP="008B78EB">
      <w:pPr>
        <w:rPr>
          <w:b/>
        </w:rPr>
      </w:pPr>
      <w:r>
        <w:t xml:space="preserve"> </w:t>
      </w:r>
    </w:p>
    <w:p w14:paraId="3B25C116" w14:textId="77777777" w:rsidR="00D23B64" w:rsidRDefault="002E1E5F">
      <w:r>
        <w:t>A set of Duration value ranges, any value of which is considered valid (e.g., ‘|&gt;= P5d|’, ’P5d..P8d’)</w:t>
      </w:r>
    </w:p>
    <w:p w14:paraId="326D3DAA" w14:textId="77777777" w:rsidR="00B603FB" w:rsidRDefault="00B603FB" w:rsidP="008B78EB"/>
    <w:p w14:paraId="23E35FFA"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64E5BCA8" w14:textId="77777777" w:rsidR="008B78EB" w:rsidRPr="006A54F6" w:rsidRDefault="005C6CB8" w:rsidP="008B78EB">
      <w:pPr>
        <w:rPr>
          <w:b/>
        </w:rPr>
      </w:pPr>
      <w:r>
        <w:t xml:space="preserve"> </w:t>
      </w:r>
    </w:p>
    <w:p w14:paraId="5C8353C5" w14:textId="77777777" w:rsidR="00D23B64" w:rsidRDefault="002E1E5F">
      <w:r>
        <w:t>A string pattern that implies a set of valid Duration values (e.g., ‘Pd’, ‘PThm’)</w:t>
      </w:r>
    </w:p>
    <w:p w14:paraId="35318522" w14:textId="77777777" w:rsidR="00B603FB" w:rsidRDefault="00B603FB" w:rsidP="008B78EB"/>
    <w:p w14:paraId="47CD37A7"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26DCD464" w14:textId="77777777" w:rsidR="008B78EB" w:rsidRPr="006A54F6" w:rsidRDefault="005C6CB8" w:rsidP="008B78EB">
      <w:pPr>
        <w:rPr>
          <w:b/>
        </w:rPr>
      </w:pPr>
      <w:r>
        <w:t xml:space="preserve"> </w:t>
      </w:r>
    </w:p>
    <w:p w14:paraId="00CCC830" w14:textId="77777777" w:rsidR="00D23B64" w:rsidRDefault="002E1E5F">
      <w:r>
        <w:t>A DurationPrimitive value to be assumed to apply if no value is provided</w:t>
      </w:r>
    </w:p>
    <w:p w14:paraId="4B289455" w14:textId="77777777" w:rsidR="00DB049B" w:rsidRDefault="00022C8A" w:rsidP="006977BE">
      <w:r w:rsidRPr="00022C8A">
        <w:t xml:space="preserve"> </w:t>
      </w:r>
    </w:p>
    <w:p w14:paraId="6ECF51E0" w14:textId="77777777" w:rsidR="002C0F83" w:rsidRPr="005F31BE" w:rsidRDefault="00F851FF" w:rsidP="005F31BE">
      <w:pPr>
        <w:pStyle w:val="Heading4"/>
      </w:pPr>
      <w:bookmarkStart w:id="213" w:name="_05ad521706377b116680c20824646d90"/>
      <w:bookmarkStart w:id="214" w:name="_Toc277079984"/>
      <w:r w:rsidRPr="005F31BE">
        <w:t>&lt;Class&gt; IntegerConstraint</w:t>
      </w:r>
      <w:bookmarkEnd w:id="213"/>
      <w:bookmarkEnd w:id="214"/>
    </w:p>
    <w:p w14:paraId="2284F13E" w14:textId="77777777" w:rsidR="0063570E" w:rsidRDefault="0063570E" w:rsidP="00383490"/>
    <w:p w14:paraId="61279C88" w14:textId="77777777" w:rsidR="00A855E6" w:rsidRDefault="00383490" w:rsidP="00263593">
      <w:r w:rsidRPr="00875584">
        <w:rPr>
          <w:rFonts w:ascii="Arial" w:hAnsi="Arial"/>
          <w:b/>
          <w:sz w:val="24"/>
          <w:szCs w:val="24"/>
        </w:rPr>
        <w:t>Description</w:t>
      </w:r>
    </w:p>
    <w:p w14:paraId="47ACF269" w14:textId="77777777" w:rsidR="00DB049B" w:rsidRDefault="005C6CB8" w:rsidP="006977BE">
      <w:r>
        <w:t xml:space="preserve"> </w:t>
      </w:r>
    </w:p>
    <w:p w14:paraId="50DC7A4A" w14:textId="77777777" w:rsidR="00D23B64" w:rsidRDefault="002E1E5F">
      <w:r>
        <w:t>A constraint on a property of IntegerPrimitive type</w:t>
      </w:r>
    </w:p>
    <w:p w14:paraId="354C420C" w14:textId="77777777" w:rsidR="00DB049B" w:rsidRDefault="00C51B43" w:rsidP="006977BE">
      <w:r>
        <w:t xml:space="preserve"> </w:t>
      </w:r>
      <w:r w:rsidR="009F2598">
        <w:t xml:space="preserve">  </w:t>
      </w:r>
    </w:p>
    <w:p w14:paraId="498EA60B" w14:textId="77777777" w:rsidR="0063570E" w:rsidRDefault="0063570E" w:rsidP="00383490"/>
    <w:p w14:paraId="0084CC1E" w14:textId="77777777" w:rsidR="00A855E6" w:rsidRDefault="00383490" w:rsidP="00263593">
      <w:r w:rsidRPr="00875584">
        <w:rPr>
          <w:rFonts w:ascii="Arial" w:hAnsi="Arial"/>
          <w:b/>
          <w:sz w:val="24"/>
          <w:szCs w:val="24"/>
        </w:rPr>
        <w:t>Diagrams</w:t>
      </w:r>
    </w:p>
    <w:p w14:paraId="01973F65" w14:textId="77777777" w:rsidR="00DB049B" w:rsidRDefault="002E1E5F" w:rsidP="006977BE">
      <w:hyperlink w:anchor="_2ca64b6794a95c8188c5478872196c54" w:history="1">
        <w:r w:rsidR="003E7695">
          <w:rPr>
            <w:rStyle w:val="Hyperlink"/>
          </w:rPr>
          <w:t>Atomic Data Type Constraints</w:t>
        </w:r>
      </w:hyperlink>
    </w:p>
    <w:p w14:paraId="2267A46A" w14:textId="77777777" w:rsidR="0063570E" w:rsidRDefault="0063570E" w:rsidP="00383490"/>
    <w:p w14:paraId="7D1B479D" w14:textId="77777777" w:rsidR="00A855E6" w:rsidRDefault="00383490" w:rsidP="00263593">
      <w:r w:rsidRPr="00875584">
        <w:rPr>
          <w:rFonts w:ascii="Arial" w:hAnsi="Arial"/>
          <w:b/>
          <w:sz w:val="24"/>
          <w:szCs w:val="24"/>
        </w:rPr>
        <w:t>Direct Known Superclasses (Generalization)</w:t>
      </w:r>
    </w:p>
    <w:p w14:paraId="1A974012" w14:textId="77777777" w:rsidR="00DB049B" w:rsidRDefault="002E1E5F"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81AF4F" w14:textId="77777777" w:rsidR="0063570E" w:rsidRDefault="0063570E" w:rsidP="00383490"/>
    <w:p w14:paraId="052F2918" w14:textId="77777777" w:rsidR="00A855E6" w:rsidRDefault="00383490" w:rsidP="00263593">
      <w:r w:rsidRPr="00875584">
        <w:rPr>
          <w:rFonts w:ascii="Arial" w:hAnsi="Arial"/>
          <w:b/>
          <w:sz w:val="24"/>
          <w:szCs w:val="24"/>
        </w:rPr>
        <w:t>Attributes</w:t>
      </w:r>
    </w:p>
    <w:p w14:paraId="7D482474" w14:textId="77777777" w:rsidR="00B603FB" w:rsidRDefault="00B603FB" w:rsidP="008B78EB"/>
    <w:p w14:paraId="53AB72D2"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7360C5B7" w14:textId="77777777" w:rsidR="008B78EB" w:rsidRPr="006A54F6" w:rsidRDefault="005C6CB8" w:rsidP="008B78EB">
      <w:pPr>
        <w:rPr>
          <w:b/>
        </w:rPr>
      </w:pPr>
      <w:r>
        <w:t xml:space="preserve"> </w:t>
      </w:r>
    </w:p>
    <w:p w14:paraId="628DFF1B" w14:textId="77777777" w:rsidR="00D23B64" w:rsidRDefault="002E1E5F">
      <w:r>
        <w:t>A set of allowed Integer values (e.g., 2, 5)</w:t>
      </w:r>
    </w:p>
    <w:p w14:paraId="7C8091EF" w14:textId="77777777" w:rsidR="00B603FB" w:rsidRDefault="00B603FB" w:rsidP="008B78EB"/>
    <w:p w14:paraId="6B6B89F0"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1797AFCE" w14:textId="77777777" w:rsidR="008B78EB" w:rsidRPr="006A54F6" w:rsidRDefault="005C6CB8" w:rsidP="008B78EB">
      <w:pPr>
        <w:rPr>
          <w:b/>
        </w:rPr>
      </w:pPr>
      <w:r>
        <w:t xml:space="preserve"> </w:t>
      </w:r>
    </w:p>
    <w:p w14:paraId="31402FCE" w14:textId="77777777" w:rsidR="00D23B64" w:rsidRDefault="002E1E5F">
      <w:r>
        <w:t>A set of Intege</w:t>
      </w:r>
      <w:r>
        <w:t>r value ranges, any value of which is considered valid</w:t>
      </w:r>
    </w:p>
    <w:p w14:paraId="0676ADA2" w14:textId="77777777" w:rsidR="00B603FB" w:rsidRDefault="00B603FB" w:rsidP="008B78EB"/>
    <w:p w14:paraId="11EFD162"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3840528D" w14:textId="77777777" w:rsidR="008B78EB" w:rsidRPr="006A54F6" w:rsidRDefault="005C6CB8" w:rsidP="008B78EB">
      <w:pPr>
        <w:rPr>
          <w:b/>
        </w:rPr>
      </w:pPr>
      <w:r>
        <w:t xml:space="preserve"> </w:t>
      </w:r>
    </w:p>
    <w:p w14:paraId="16ABBCAC" w14:textId="77777777" w:rsidR="00D23B64" w:rsidRDefault="002E1E5F">
      <w:r>
        <w:t>An IntegerPrimitive value to be assumed to apply if no value is provided</w:t>
      </w:r>
    </w:p>
    <w:p w14:paraId="5571D6F8" w14:textId="77777777" w:rsidR="00DB049B" w:rsidRDefault="00022C8A" w:rsidP="006977BE">
      <w:r w:rsidRPr="00022C8A">
        <w:t xml:space="preserve"> </w:t>
      </w:r>
    </w:p>
    <w:p w14:paraId="0B50C2B0" w14:textId="77777777" w:rsidR="002C0F83" w:rsidRPr="005F31BE" w:rsidRDefault="00F851FF" w:rsidP="005F31BE">
      <w:pPr>
        <w:pStyle w:val="Heading4"/>
      </w:pPr>
      <w:bookmarkStart w:id="215" w:name="_c4e09895097a057d7e6ce4b0d10c8967"/>
      <w:bookmarkStart w:id="216" w:name="_Toc277079985"/>
      <w:r w:rsidRPr="005F31BE">
        <w:t>&lt;Class&gt; RealConstraint</w:t>
      </w:r>
      <w:bookmarkEnd w:id="215"/>
      <w:bookmarkEnd w:id="216"/>
    </w:p>
    <w:p w14:paraId="34497E34" w14:textId="77777777" w:rsidR="0063570E" w:rsidRDefault="0063570E" w:rsidP="00383490"/>
    <w:p w14:paraId="027B6770" w14:textId="77777777" w:rsidR="00A855E6" w:rsidRDefault="00383490" w:rsidP="00263593">
      <w:r w:rsidRPr="00875584">
        <w:rPr>
          <w:rFonts w:ascii="Arial" w:hAnsi="Arial"/>
          <w:b/>
          <w:sz w:val="24"/>
          <w:szCs w:val="24"/>
        </w:rPr>
        <w:t>Description</w:t>
      </w:r>
    </w:p>
    <w:p w14:paraId="533BDF4C" w14:textId="77777777" w:rsidR="00DB049B" w:rsidRDefault="005C6CB8" w:rsidP="006977BE">
      <w:r>
        <w:t xml:space="preserve"> </w:t>
      </w:r>
    </w:p>
    <w:p w14:paraId="3AF23583" w14:textId="77777777" w:rsidR="00D23B64" w:rsidRDefault="002E1E5F">
      <w:r>
        <w:t>A constraint on a property of RealPrimitive type</w:t>
      </w:r>
    </w:p>
    <w:p w14:paraId="78FBB755" w14:textId="77777777" w:rsidR="00DB049B" w:rsidRDefault="00C51B43" w:rsidP="006977BE">
      <w:r>
        <w:t xml:space="preserve"> </w:t>
      </w:r>
      <w:r w:rsidR="009F2598">
        <w:t xml:space="preserve">  </w:t>
      </w:r>
    </w:p>
    <w:p w14:paraId="6BB5226D" w14:textId="77777777" w:rsidR="0063570E" w:rsidRDefault="0063570E" w:rsidP="00383490"/>
    <w:p w14:paraId="1EF694D4" w14:textId="77777777" w:rsidR="00A855E6" w:rsidRDefault="00383490" w:rsidP="00263593">
      <w:r w:rsidRPr="00875584">
        <w:rPr>
          <w:rFonts w:ascii="Arial" w:hAnsi="Arial"/>
          <w:b/>
          <w:sz w:val="24"/>
          <w:szCs w:val="24"/>
        </w:rPr>
        <w:t>Diagrams</w:t>
      </w:r>
    </w:p>
    <w:p w14:paraId="74B84BC6" w14:textId="77777777" w:rsidR="00DB049B" w:rsidRDefault="002E1E5F" w:rsidP="006977BE">
      <w:hyperlink w:anchor="_2ca64b6794a95c8188c5478872196c54" w:history="1">
        <w:r w:rsidR="003E7695">
          <w:rPr>
            <w:rStyle w:val="Hyperlink"/>
          </w:rPr>
          <w:t>Atomic Data Type Constraints</w:t>
        </w:r>
      </w:hyperlink>
    </w:p>
    <w:p w14:paraId="5D3FE510" w14:textId="77777777" w:rsidR="0063570E" w:rsidRDefault="0063570E" w:rsidP="00383490"/>
    <w:p w14:paraId="774373A5" w14:textId="77777777" w:rsidR="00A855E6" w:rsidRDefault="00383490" w:rsidP="00263593">
      <w:r w:rsidRPr="00875584">
        <w:rPr>
          <w:rFonts w:ascii="Arial" w:hAnsi="Arial"/>
          <w:b/>
          <w:sz w:val="24"/>
          <w:szCs w:val="24"/>
        </w:rPr>
        <w:t>Direct Known Superclasses (Generalization)</w:t>
      </w:r>
    </w:p>
    <w:p w14:paraId="71B8832A" w14:textId="77777777" w:rsidR="00DB049B" w:rsidRDefault="002E1E5F"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E8CD6C5" w14:textId="77777777" w:rsidR="0063570E" w:rsidRDefault="0063570E" w:rsidP="00383490"/>
    <w:p w14:paraId="0C182ECB" w14:textId="77777777" w:rsidR="00A855E6" w:rsidRDefault="00383490" w:rsidP="00263593">
      <w:r w:rsidRPr="00875584">
        <w:rPr>
          <w:rFonts w:ascii="Arial" w:hAnsi="Arial"/>
          <w:b/>
          <w:sz w:val="24"/>
          <w:szCs w:val="24"/>
        </w:rPr>
        <w:t>Attributes</w:t>
      </w:r>
    </w:p>
    <w:p w14:paraId="16C7D274" w14:textId="77777777" w:rsidR="00B603FB" w:rsidRDefault="00B603FB" w:rsidP="008B78EB"/>
    <w:p w14:paraId="0AE1622B"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037FBDAD" w14:textId="77777777" w:rsidR="008B78EB" w:rsidRPr="006A54F6" w:rsidRDefault="005C6CB8" w:rsidP="008B78EB">
      <w:pPr>
        <w:rPr>
          <w:b/>
        </w:rPr>
      </w:pPr>
      <w:r>
        <w:t xml:space="preserve"> </w:t>
      </w:r>
    </w:p>
    <w:p w14:paraId="569C5636" w14:textId="77777777" w:rsidR="00D23B64" w:rsidRDefault="002E1E5F">
      <w:r>
        <w:t>A set of allowed Real values (e.g., 37.2, 100.265)</w:t>
      </w:r>
    </w:p>
    <w:p w14:paraId="46A43094" w14:textId="77777777" w:rsidR="00B603FB" w:rsidRDefault="00B603FB" w:rsidP="008B78EB"/>
    <w:p w14:paraId="23E88B3D"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2B326519" w14:textId="77777777" w:rsidR="008B78EB" w:rsidRPr="006A54F6" w:rsidRDefault="005C6CB8" w:rsidP="008B78EB">
      <w:pPr>
        <w:rPr>
          <w:b/>
        </w:rPr>
      </w:pPr>
      <w:r>
        <w:t xml:space="preserve"> </w:t>
      </w:r>
    </w:p>
    <w:p w14:paraId="475D43ED" w14:textId="77777777" w:rsidR="00D23B64" w:rsidRDefault="002E1E5F">
      <w:r>
        <w:t>A set of Real value ranges, any value of which is considered valid</w:t>
      </w:r>
    </w:p>
    <w:p w14:paraId="6003BEC0" w14:textId="77777777" w:rsidR="00B603FB" w:rsidRDefault="00B603FB" w:rsidP="008B78EB"/>
    <w:p w14:paraId="0AB9BBEC"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126AFCFE" w14:textId="77777777" w:rsidR="008B78EB" w:rsidRPr="006A54F6" w:rsidRDefault="005C6CB8" w:rsidP="008B78EB">
      <w:pPr>
        <w:rPr>
          <w:b/>
        </w:rPr>
      </w:pPr>
      <w:r>
        <w:t xml:space="preserve"> </w:t>
      </w:r>
    </w:p>
    <w:p w14:paraId="2D784EDA" w14:textId="77777777" w:rsidR="00D23B64" w:rsidRDefault="002E1E5F">
      <w:r>
        <w:t>A RealPrimitive value to be assumed to apply if no value is provided</w:t>
      </w:r>
    </w:p>
    <w:p w14:paraId="7B75CBF8" w14:textId="77777777" w:rsidR="00DB049B" w:rsidRDefault="00022C8A" w:rsidP="006977BE">
      <w:r w:rsidRPr="00022C8A">
        <w:t xml:space="preserve"> </w:t>
      </w:r>
    </w:p>
    <w:p w14:paraId="711EF3EF" w14:textId="77777777" w:rsidR="002C0F83" w:rsidRPr="005F31BE" w:rsidRDefault="00F851FF" w:rsidP="005F31BE">
      <w:pPr>
        <w:pStyle w:val="Heading4"/>
      </w:pPr>
      <w:bookmarkStart w:id="217" w:name="_e78c0feb207cbea2ca9911ec94e2a83e"/>
      <w:bookmarkStart w:id="218" w:name="_Toc277079986"/>
      <w:r w:rsidRPr="005F31BE">
        <w:t>&lt;Class&gt; StringConstraint</w:t>
      </w:r>
      <w:bookmarkEnd w:id="217"/>
      <w:bookmarkEnd w:id="218"/>
    </w:p>
    <w:p w14:paraId="4B8107FE" w14:textId="77777777" w:rsidR="0063570E" w:rsidRDefault="0063570E" w:rsidP="00383490"/>
    <w:p w14:paraId="301C71F7" w14:textId="77777777" w:rsidR="00A855E6" w:rsidRDefault="00383490" w:rsidP="00263593">
      <w:r w:rsidRPr="00875584">
        <w:rPr>
          <w:rFonts w:ascii="Arial" w:hAnsi="Arial"/>
          <w:b/>
          <w:sz w:val="24"/>
          <w:szCs w:val="24"/>
        </w:rPr>
        <w:t>Description</w:t>
      </w:r>
    </w:p>
    <w:p w14:paraId="4E4CF0A3" w14:textId="77777777" w:rsidR="00DB049B" w:rsidRDefault="005C6CB8" w:rsidP="006977BE">
      <w:r>
        <w:t xml:space="preserve"> </w:t>
      </w:r>
    </w:p>
    <w:p w14:paraId="78B88A3B" w14:textId="77777777" w:rsidR="00D23B64" w:rsidRDefault="002E1E5F">
      <w:r>
        <w:t>A constraint on a property of String type</w:t>
      </w:r>
    </w:p>
    <w:p w14:paraId="5A9C04A6" w14:textId="77777777" w:rsidR="00D23B64" w:rsidRDefault="002E1E5F">
      <w:r>
        <w:t xml:space="preserve"> </w:t>
      </w:r>
    </w:p>
    <w:p w14:paraId="2E6B4107" w14:textId="77777777" w:rsidR="00D23B64" w:rsidRDefault="002E1E5F">
      <w:r>
        <w:t>Most text values that can be constrained are best constrained by language-independent terminology constraints, but this tactic is supported.</w:t>
      </w:r>
    </w:p>
    <w:p w14:paraId="63AA7285" w14:textId="77777777" w:rsidR="00DB049B" w:rsidRDefault="00C51B43" w:rsidP="006977BE">
      <w:r>
        <w:t xml:space="preserve"> </w:t>
      </w:r>
      <w:r w:rsidR="009F2598">
        <w:t xml:space="preserve">  </w:t>
      </w:r>
    </w:p>
    <w:p w14:paraId="1CF85560" w14:textId="77777777" w:rsidR="0063570E" w:rsidRDefault="0063570E" w:rsidP="00383490"/>
    <w:p w14:paraId="7DEFFD6B" w14:textId="77777777" w:rsidR="00A855E6" w:rsidRDefault="00383490" w:rsidP="00263593">
      <w:r w:rsidRPr="00875584">
        <w:rPr>
          <w:rFonts w:ascii="Arial" w:hAnsi="Arial"/>
          <w:b/>
          <w:sz w:val="24"/>
          <w:szCs w:val="24"/>
        </w:rPr>
        <w:t>Diagrams</w:t>
      </w:r>
    </w:p>
    <w:p w14:paraId="7AD9DEE3" w14:textId="77777777" w:rsidR="00DB049B" w:rsidRDefault="002E1E5F" w:rsidP="006977BE">
      <w:hyperlink w:anchor="_2ca64b6794a95c8188c5478872196c54" w:history="1">
        <w:r w:rsidR="003E7695">
          <w:rPr>
            <w:rStyle w:val="Hyperlink"/>
          </w:rPr>
          <w:t>Atomic Data Type Constraints</w:t>
        </w:r>
      </w:hyperlink>
    </w:p>
    <w:p w14:paraId="1348B5C2" w14:textId="77777777" w:rsidR="0063570E" w:rsidRDefault="0063570E" w:rsidP="00383490"/>
    <w:p w14:paraId="6771A0BA" w14:textId="77777777" w:rsidR="00A855E6" w:rsidRDefault="00383490" w:rsidP="00263593">
      <w:r w:rsidRPr="00875584">
        <w:rPr>
          <w:rFonts w:ascii="Arial" w:hAnsi="Arial"/>
          <w:b/>
          <w:sz w:val="24"/>
          <w:szCs w:val="24"/>
        </w:rPr>
        <w:t>Direct Known Superclasses (Generalization)</w:t>
      </w:r>
    </w:p>
    <w:p w14:paraId="0D2FE3D4" w14:textId="77777777" w:rsidR="00DB049B" w:rsidRDefault="002E1E5F"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143F0D8" w14:textId="77777777" w:rsidR="0063570E" w:rsidRDefault="0063570E" w:rsidP="00383490"/>
    <w:p w14:paraId="267B441F" w14:textId="77777777" w:rsidR="00A855E6" w:rsidRDefault="00383490" w:rsidP="00263593">
      <w:r w:rsidRPr="00875584">
        <w:rPr>
          <w:rFonts w:ascii="Arial" w:hAnsi="Arial"/>
          <w:b/>
          <w:sz w:val="24"/>
          <w:szCs w:val="24"/>
        </w:rPr>
        <w:t>Attributes</w:t>
      </w:r>
    </w:p>
    <w:p w14:paraId="61F10ED6" w14:textId="77777777" w:rsidR="00B603FB" w:rsidRDefault="00B603FB" w:rsidP="008B78EB"/>
    <w:p w14:paraId="77D30836"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75EEE751" w14:textId="77777777" w:rsidR="008B78EB" w:rsidRPr="006A54F6" w:rsidRDefault="005C6CB8" w:rsidP="008B78EB">
      <w:pPr>
        <w:rPr>
          <w:b/>
        </w:rPr>
      </w:pPr>
      <w:r>
        <w:t xml:space="preserve"> </w:t>
      </w:r>
    </w:p>
    <w:p w14:paraId="692CF740" w14:textId="77777777" w:rsidR="00D23B64" w:rsidRDefault="002E1E5F">
      <w:r>
        <w:t>A set</w:t>
      </w:r>
      <w:r>
        <w:t xml:space="preserve"> of allowed String values (e.g., ‘foo’)</w:t>
      </w:r>
    </w:p>
    <w:p w14:paraId="7D163095" w14:textId="77777777" w:rsidR="00B603FB" w:rsidRDefault="00B603FB" w:rsidP="008B78EB"/>
    <w:p w14:paraId="5752B844"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1B73F786" w14:textId="77777777" w:rsidR="008B78EB" w:rsidRPr="006A54F6" w:rsidRDefault="005C6CB8" w:rsidP="008B78EB">
      <w:pPr>
        <w:rPr>
          <w:b/>
        </w:rPr>
      </w:pPr>
      <w:r>
        <w:t xml:space="preserve"> </w:t>
      </w:r>
    </w:p>
    <w:p w14:paraId="4AEB9BF5" w14:textId="77777777" w:rsidR="00D23B64" w:rsidRDefault="002E1E5F">
      <w:r>
        <w:t>A Perl regular expression defining allowed string constructions</w:t>
      </w:r>
    </w:p>
    <w:p w14:paraId="4BCADC65" w14:textId="77777777" w:rsidR="00B603FB" w:rsidRDefault="00B603FB" w:rsidP="008B78EB"/>
    <w:p w14:paraId="4075F917"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08E1BE80" w14:textId="77777777" w:rsidR="008B78EB" w:rsidRPr="006A54F6" w:rsidRDefault="005C6CB8" w:rsidP="008B78EB">
      <w:pPr>
        <w:rPr>
          <w:b/>
        </w:rPr>
      </w:pPr>
      <w:r>
        <w:t xml:space="preserve"> </w:t>
      </w:r>
    </w:p>
    <w:p w14:paraId="5755F17E" w14:textId="77777777" w:rsidR="00D23B64" w:rsidRDefault="002E1E5F">
      <w:r>
        <w:t xml:space="preserve"> A StringPrimitive value to be assumed to apply if no value is provided</w:t>
      </w:r>
    </w:p>
    <w:p w14:paraId="171E4312" w14:textId="77777777" w:rsidR="00DB049B" w:rsidRDefault="00022C8A" w:rsidP="006977BE">
      <w:r w:rsidRPr="00022C8A">
        <w:t xml:space="preserve"> </w:t>
      </w:r>
    </w:p>
    <w:p w14:paraId="7EFFCA46" w14:textId="77777777" w:rsidR="002C0F83" w:rsidRPr="005F31BE" w:rsidRDefault="00F851FF" w:rsidP="005F31BE">
      <w:pPr>
        <w:pStyle w:val="Heading4"/>
      </w:pPr>
      <w:bookmarkStart w:id="219" w:name="_20b17cf4d1a1f7228a809f6ed68b3a0c"/>
      <w:bookmarkStart w:id="220" w:name="_Toc277079987"/>
      <w:r w:rsidRPr="005F31BE">
        <w:t>&lt;Class&gt; TimeConstraint</w:t>
      </w:r>
      <w:bookmarkEnd w:id="219"/>
      <w:bookmarkEnd w:id="220"/>
    </w:p>
    <w:p w14:paraId="35FFDD3C" w14:textId="77777777" w:rsidR="0063570E" w:rsidRDefault="0063570E" w:rsidP="00383490"/>
    <w:p w14:paraId="33D71FBD" w14:textId="77777777" w:rsidR="00A855E6" w:rsidRDefault="00383490" w:rsidP="00263593">
      <w:r w:rsidRPr="00875584">
        <w:rPr>
          <w:rFonts w:ascii="Arial" w:hAnsi="Arial"/>
          <w:b/>
          <w:sz w:val="24"/>
          <w:szCs w:val="24"/>
        </w:rPr>
        <w:t>Description</w:t>
      </w:r>
    </w:p>
    <w:p w14:paraId="5EE96070" w14:textId="77777777" w:rsidR="00DB049B" w:rsidRDefault="005C6CB8" w:rsidP="006977BE">
      <w:r>
        <w:t xml:space="preserve"> </w:t>
      </w:r>
    </w:p>
    <w:p w14:paraId="3A258D2B" w14:textId="77777777" w:rsidR="00D23B64" w:rsidRDefault="002E1E5F">
      <w:r>
        <w:t>A constraint on a property of TimePrimitive type</w:t>
      </w:r>
    </w:p>
    <w:p w14:paraId="4DA5745A" w14:textId="77777777" w:rsidR="00DB049B" w:rsidRDefault="00C51B43" w:rsidP="006977BE">
      <w:r>
        <w:t xml:space="preserve"> </w:t>
      </w:r>
      <w:r w:rsidR="009F2598">
        <w:t xml:space="preserve">  </w:t>
      </w:r>
    </w:p>
    <w:p w14:paraId="5F6D7058" w14:textId="77777777" w:rsidR="0063570E" w:rsidRDefault="0063570E" w:rsidP="00383490"/>
    <w:p w14:paraId="047BBD09" w14:textId="77777777" w:rsidR="00A855E6" w:rsidRDefault="00383490" w:rsidP="00263593">
      <w:r w:rsidRPr="00875584">
        <w:rPr>
          <w:rFonts w:ascii="Arial" w:hAnsi="Arial"/>
          <w:b/>
          <w:sz w:val="24"/>
          <w:szCs w:val="24"/>
        </w:rPr>
        <w:t>Diagrams</w:t>
      </w:r>
    </w:p>
    <w:p w14:paraId="1A0FA650" w14:textId="77777777" w:rsidR="00DB049B" w:rsidRDefault="002E1E5F" w:rsidP="006977BE">
      <w:hyperlink w:anchor="_2ca64b6794a95c8188c5478872196c54" w:history="1">
        <w:r w:rsidR="003E7695">
          <w:rPr>
            <w:rStyle w:val="Hyperlink"/>
          </w:rPr>
          <w:t>Atomic Data Type Constraints</w:t>
        </w:r>
      </w:hyperlink>
    </w:p>
    <w:p w14:paraId="656C0CB3" w14:textId="77777777" w:rsidR="0063570E" w:rsidRDefault="0063570E" w:rsidP="00383490"/>
    <w:p w14:paraId="7D300D5C" w14:textId="77777777" w:rsidR="00A855E6" w:rsidRDefault="00383490" w:rsidP="00263593">
      <w:r w:rsidRPr="00875584">
        <w:rPr>
          <w:rFonts w:ascii="Arial" w:hAnsi="Arial"/>
          <w:b/>
          <w:sz w:val="24"/>
          <w:szCs w:val="24"/>
        </w:rPr>
        <w:t>Direct Known Superclasses (Generalization)</w:t>
      </w:r>
    </w:p>
    <w:p w14:paraId="377D7690" w14:textId="77777777" w:rsidR="00DB049B" w:rsidRDefault="002E1E5F"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33A3AC4" w14:textId="77777777" w:rsidR="0063570E" w:rsidRDefault="0063570E" w:rsidP="00383490"/>
    <w:p w14:paraId="4BED63D8" w14:textId="77777777" w:rsidR="00A855E6" w:rsidRDefault="00383490" w:rsidP="00263593">
      <w:r w:rsidRPr="00875584">
        <w:rPr>
          <w:rFonts w:ascii="Arial" w:hAnsi="Arial"/>
          <w:b/>
          <w:sz w:val="24"/>
          <w:szCs w:val="24"/>
        </w:rPr>
        <w:t>Attributes</w:t>
      </w:r>
    </w:p>
    <w:p w14:paraId="6D1C2BDC" w14:textId="77777777" w:rsidR="00B603FB" w:rsidRDefault="00B603FB" w:rsidP="008B78EB"/>
    <w:p w14:paraId="6CCB8151"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562CFDEE" w14:textId="77777777" w:rsidR="008B78EB" w:rsidRPr="006A54F6" w:rsidRDefault="005C6CB8" w:rsidP="008B78EB">
      <w:pPr>
        <w:rPr>
          <w:b/>
        </w:rPr>
      </w:pPr>
      <w:r>
        <w:t xml:space="preserve"> </w:t>
      </w:r>
    </w:p>
    <w:p w14:paraId="171676E5" w14:textId="77777777" w:rsidR="00D23B64" w:rsidRDefault="002E1E5F">
      <w:r>
        <w:t>A set of allowed TimePrimitive values (e.g., ‘09:30:00’)</w:t>
      </w:r>
    </w:p>
    <w:p w14:paraId="53DBE417" w14:textId="77777777" w:rsidR="00B603FB" w:rsidRDefault="00B603FB" w:rsidP="008B78EB"/>
    <w:p w14:paraId="35CA2956"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27A0A00F" w14:textId="77777777" w:rsidR="008B78EB" w:rsidRPr="006A54F6" w:rsidRDefault="005C6CB8" w:rsidP="008B78EB">
      <w:pPr>
        <w:rPr>
          <w:b/>
        </w:rPr>
      </w:pPr>
      <w:r>
        <w:t xml:space="preserve"> </w:t>
      </w:r>
    </w:p>
    <w:p w14:paraId="582934CB" w14:textId="77777777" w:rsidR="00D23B64" w:rsidRDefault="002E1E5F">
      <w:r>
        <w:t xml:space="preserve">A set of Time value </w:t>
      </w:r>
      <w:r>
        <w:t>ranges, any value of which is considered valid (e.g., ‘|&gt;= 09:30:00|’, ’09:30:00..11:30:00’)</w:t>
      </w:r>
    </w:p>
    <w:p w14:paraId="3FDB2551" w14:textId="77777777" w:rsidR="00B603FB" w:rsidRDefault="00B603FB" w:rsidP="008B78EB"/>
    <w:p w14:paraId="55335889"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2DD85DE2" w14:textId="77777777" w:rsidR="008B78EB" w:rsidRPr="006A54F6" w:rsidRDefault="005C6CB8" w:rsidP="008B78EB">
      <w:pPr>
        <w:rPr>
          <w:b/>
        </w:rPr>
      </w:pPr>
      <w:r>
        <w:t xml:space="preserve"> </w:t>
      </w:r>
    </w:p>
    <w:p w14:paraId="60965FF8" w14:textId="77777777" w:rsidR="00D23B64" w:rsidRDefault="002E1E5F">
      <w:r>
        <w:t>A string pattern that implies a set of valid Time values</w:t>
      </w:r>
      <w:r>
        <w:t xml:space="preserve"> (e.g., ‘13:??:xx’, ‘hh:xx:xx’)</w:t>
      </w:r>
    </w:p>
    <w:p w14:paraId="03ECA821" w14:textId="77777777" w:rsidR="00B603FB" w:rsidRDefault="00B603FB" w:rsidP="008B78EB"/>
    <w:p w14:paraId="28FAB735"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35532F17" w14:textId="77777777" w:rsidR="008B78EB" w:rsidRPr="006A54F6" w:rsidRDefault="005C6CB8" w:rsidP="008B78EB">
      <w:pPr>
        <w:rPr>
          <w:b/>
        </w:rPr>
      </w:pPr>
      <w:r>
        <w:t xml:space="preserve"> </w:t>
      </w:r>
    </w:p>
    <w:p w14:paraId="53426018" w14:textId="77777777" w:rsidR="00D23B64" w:rsidRDefault="002E1E5F">
      <w:r>
        <w:t>A TimePrimitive value to be assumed to apply if no value is provided</w:t>
      </w:r>
    </w:p>
    <w:p w14:paraId="346D5149" w14:textId="77777777" w:rsidR="0063570E" w:rsidRDefault="0063570E" w:rsidP="00383490"/>
    <w:p w14:paraId="60D42BD1" w14:textId="77777777" w:rsidR="00A855E6" w:rsidRDefault="00383490" w:rsidP="00263593">
      <w:r w:rsidRPr="00875584">
        <w:rPr>
          <w:rFonts w:ascii="Arial" w:hAnsi="Arial"/>
          <w:b/>
          <w:sz w:val="24"/>
          <w:szCs w:val="24"/>
        </w:rPr>
        <w:t>Known other classes</w:t>
      </w:r>
    </w:p>
    <w:p w14:paraId="46A1EA03" w14:textId="77777777" w:rsidR="003E4BE1" w:rsidRDefault="002E1E5F" w:rsidP="00AB09F3">
      <w:hyperlink w:anchor="_db9df3b10e304d809393da4afc9a91da" w:history="1">
        <w:r w:rsidR="00DE35E0">
          <w:rPr>
            <w:rStyle w:val="Hyperlink"/>
          </w:rPr>
          <w:t>PrimitiveObjectConstraint</w:t>
        </w:r>
      </w:hyperlink>
    </w:p>
    <w:p w14:paraId="4C9B3CF2" w14:textId="77777777" w:rsidR="005F31BE" w:rsidRDefault="001F24CC" w:rsidP="005F31BE">
      <w:pPr>
        <w:pStyle w:val="Heading3"/>
      </w:pPr>
      <w:bookmarkStart w:id="221" w:name="_Toc277079988"/>
      <w:r>
        <w:t>&lt;Package&gt; Terminology Constraints</w:t>
      </w:r>
      <w:bookmarkEnd w:id="221"/>
    </w:p>
    <w:p w14:paraId="7A7DF12B" w14:textId="77777777" w:rsidR="00D91281" w:rsidRDefault="005C6CB8" w:rsidP="0039400D">
      <w:r>
        <w:t xml:space="preserve"> </w:t>
      </w:r>
    </w:p>
    <w:p w14:paraId="4C99F5FB" w14:textId="77777777" w:rsidR="00D23B64" w:rsidRDefault="002E1E5F">
      <w:r>
        <w:t xml:space="preserve">This section describes how instances of the </w:t>
      </w:r>
      <w:r>
        <w:rPr>
          <w:b/>
          <w:bCs/>
        </w:rPr>
        <w:t>TerminologyCode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the</w:t>
      </w:r>
    </w:p>
    <w:p w14:paraId="497E85A9" w14:textId="77777777" w:rsidR="00D23B64" w:rsidRDefault="002E1E5F">
      <w:r>
        <w:t>requirements imposed by various reference model targets, including ISO 21090 Coded Data</w:t>
      </w:r>
      <w:r>
        <w:t xml:space="preserve"> (CD) types and its derivatives,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w:t>
      </w:r>
      <w:r>
        <w:t xml:space="preserve"> within that namespace(</w:t>
      </w:r>
      <w:r>
        <w:rPr>
          <w:i/>
          <w:iCs/>
        </w:rPr>
        <w:t>codeString</w:t>
      </w:r>
      <w:r>
        <w:t>).  While this information may or may not be sufficient to transform to an external target, it supports the minimum requirement that AML allow terminology codes to be restricted by simple, internal enumerations as represent</w:t>
      </w:r>
      <w:r>
        <w:t>ed by the "ac" ADL codes and the corresponding "at" code value sets.</w:t>
      </w:r>
    </w:p>
    <w:p w14:paraId="15DA7851" w14:textId="77777777" w:rsidR="00D23B64" w:rsidRDefault="002E1E5F">
      <w:r>
        <w:t xml:space="preserve"> </w:t>
      </w:r>
    </w:p>
    <w:p w14:paraId="79467FAF" w14:textId="77777777" w:rsidR="00D23B64" w:rsidRDefault="002E1E5F">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w:t>
      </w:r>
      <w:r>
        <w:t xml:space="preserve">e assistance of a terminology service, also results in a collection of </w:t>
      </w:r>
      <w:r>
        <w:rPr>
          <w:b/>
          <w:bCs/>
        </w:rPr>
        <w:t>PermissibleValues</w:t>
      </w:r>
      <w:r>
        <w:t>.</w:t>
      </w:r>
    </w:p>
    <w:p w14:paraId="209D48A0" w14:textId="77777777" w:rsidR="00D23B64" w:rsidRDefault="002E1E5F">
      <w:r>
        <w:t xml:space="preserve"> </w:t>
      </w:r>
    </w:p>
    <w:p w14:paraId="4CF7D2E7" w14:textId="77777777" w:rsidR="00D23B64" w:rsidRDefault="002E1E5F">
      <w:r>
        <w:t>A PermissibleValue can represent:</w:t>
      </w:r>
    </w:p>
    <w:p w14:paraId="5A62CB46" w14:textId="77777777" w:rsidR="00D23B64" w:rsidRDefault="002E1E5F">
      <w:pPr>
        <w:pStyle w:val="ListParagraph"/>
        <w:numPr>
          <w:ilvl w:val="0"/>
          <w:numId w:val="16"/>
        </w:numPr>
      </w:pPr>
      <w:r>
        <w:t xml:space="preserve">a simple </w:t>
      </w:r>
      <w:r>
        <w:rPr>
          <w:b/>
          <w:bCs/>
        </w:rPr>
        <w:t>EnumerationLiteral</w:t>
      </w:r>
    </w:p>
    <w:p w14:paraId="1B1D10BA" w14:textId="77777777" w:rsidR="00D23B64" w:rsidRDefault="002E1E5F">
      <w:pPr>
        <w:pStyle w:val="ListParagraph"/>
        <w:numPr>
          <w:ilvl w:val="0"/>
          <w:numId w:val="16"/>
        </w:numPr>
      </w:pPr>
      <w:r>
        <w:t xml:space="preserve">an </w:t>
      </w:r>
      <w:r>
        <w:rPr>
          <w:b/>
          <w:bCs/>
        </w:rPr>
        <w:t>PermissibleValue</w:t>
      </w:r>
      <w:r>
        <w:t xml:space="preserve"> with one or more </w:t>
      </w:r>
      <w:r>
        <w:rPr>
          <w:i/>
          <w:iCs/>
        </w:rPr>
        <w:t>identifiers</w:t>
      </w:r>
      <w:r>
        <w:t xml:space="preserve"> of type </w:t>
      </w:r>
      <w:r>
        <w:rPr>
          <w:b/>
          <w:bCs/>
        </w:rPr>
        <w:t>Scoped_Identifier</w:t>
      </w:r>
    </w:p>
    <w:p w14:paraId="4517704F" w14:textId="77777777" w:rsidR="00D23B64" w:rsidRDefault="002E1E5F">
      <w:pPr>
        <w:pStyle w:val="ListParagraph"/>
        <w:numPr>
          <w:ilvl w:val="0"/>
          <w:numId w:val="16"/>
        </w:numPr>
      </w:pPr>
      <w:r>
        <w:t xml:space="preserve">an </w:t>
      </w:r>
      <w:r>
        <w:rPr>
          <w:b/>
          <w:bCs/>
        </w:rPr>
        <w:t>PermissibleValue</w:t>
      </w:r>
      <w:r>
        <w:t xml:space="preserve"> with an</w:t>
      </w:r>
      <w:r>
        <w:t xml:space="preserve"> associated </w:t>
      </w:r>
      <w:r>
        <w:rPr>
          <w:i/>
          <w:iCs/>
        </w:rPr>
        <w:t>valueMeaning</w:t>
      </w:r>
      <w:r>
        <w:t xml:space="preserve"> of type </w:t>
      </w:r>
      <w:r>
        <w:rPr>
          <w:b/>
          <w:bCs/>
        </w:rPr>
        <w:t>ConceptReference</w:t>
      </w:r>
    </w:p>
    <w:p w14:paraId="2F3C5E24" w14:textId="77777777" w:rsidR="00D23B64" w:rsidRDefault="002E1E5F">
      <w:r>
        <w:t xml:space="preserve"> </w:t>
      </w:r>
    </w:p>
    <w:p w14:paraId="39F463F2" w14:textId="77777777" w:rsidR="00D23B64" w:rsidRDefault="002E1E5F">
      <w:r>
        <w:t>Each of these situations has a different analog in terms of the target TerminologyCode.</w:t>
      </w:r>
    </w:p>
    <w:p w14:paraId="6FAAFEB9" w14:textId="77777777" w:rsidR="00D23B64" w:rsidRDefault="002E1E5F">
      <w:r>
        <w:t xml:space="preserve"> </w:t>
      </w:r>
    </w:p>
    <w:p w14:paraId="0DFAE7CF" w14:textId="77777777" w:rsidR="00D23B64" w:rsidRDefault="002E1E5F">
      <w:r>
        <w:rPr>
          <w:b/>
          <w:bCs/>
        </w:rPr>
        <w:t>Simple EnumerationLiteral</w:t>
      </w:r>
    </w:p>
    <w:p w14:paraId="6D9BB98D" w14:textId="77777777" w:rsidR="00D23B64" w:rsidRDefault="002E1E5F">
      <w:pPr>
        <w:pStyle w:val="ListParagraph"/>
        <w:numPr>
          <w:ilvl w:val="0"/>
          <w:numId w:val="17"/>
        </w:numPr>
      </w:pPr>
      <w:r>
        <w:t xml:space="preserve">The </w:t>
      </w:r>
      <w:r>
        <w:rPr>
          <w:i/>
          <w:iCs/>
        </w:rPr>
        <w:t>name</w:t>
      </w:r>
      <w:r>
        <w:t xml:space="preserve"> of the containing </w:t>
      </w:r>
      <w:r>
        <w:rPr>
          <w:b/>
          <w:bCs/>
        </w:rPr>
        <w:t>Enumeration</w:t>
      </w:r>
      <w:r>
        <w:t xml:space="preserve"> maps to </w:t>
      </w:r>
      <w:r>
        <w:rPr>
          <w:i/>
          <w:iCs/>
        </w:rPr>
        <w:t>terminologyId</w:t>
      </w:r>
    </w:p>
    <w:p w14:paraId="0A2A4FC3" w14:textId="77777777" w:rsidR="00D23B64" w:rsidRDefault="002E1E5F">
      <w:pPr>
        <w:pStyle w:val="ListParagraph"/>
        <w:numPr>
          <w:ilvl w:val="0"/>
          <w:numId w:val="17"/>
        </w:numPr>
      </w:pPr>
      <w:r>
        <w:t xml:space="preserve">The </w:t>
      </w:r>
      <w:r>
        <w:rPr>
          <w:i/>
          <w:iCs/>
        </w:rPr>
        <w:t>name</w:t>
      </w:r>
      <w:r>
        <w:t xml:space="preserve"> of the </w:t>
      </w:r>
      <w:r>
        <w:rPr>
          <w:b/>
          <w:bCs/>
        </w:rPr>
        <w:t>Enumeration</w:t>
      </w:r>
      <w:r>
        <w:rPr>
          <w:b/>
          <w:bCs/>
        </w:rPr>
        <w:t>Literal</w:t>
      </w:r>
      <w:r>
        <w:t xml:space="preserve"> maps to </w:t>
      </w:r>
      <w:r>
        <w:rPr>
          <w:i/>
          <w:iCs/>
        </w:rPr>
        <w:t>codeString</w:t>
      </w:r>
    </w:p>
    <w:p w14:paraId="144290EF" w14:textId="77777777" w:rsidR="00D23B64" w:rsidRDefault="002E1E5F">
      <w:r>
        <w:t>The uri attribute may be populated via the namespace map.</w:t>
      </w:r>
    </w:p>
    <w:p w14:paraId="58BED0ED" w14:textId="77777777" w:rsidR="00D23B64" w:rsidRDefault="002E1E5F">
      <w:r>
        <w:t xml:space="preserve"> </w:t>
      </w:r>
    </w:p>
    <w:p w14:paraId="2B620577" w14:textId="77777777" w:rsidR="00D23B64" w:rsidRDefault="002E1E5F">
      <w:r>
        <w:t>Note that the ADL specification may require that enumeration values may need to be represented as integers and strings.  This may be accomplished by adding an inteter or</w:t>
      </w:r>
      <w:r>
        <w:t xml:space="preserve">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6A787940" w14:textId="77777777" w:rsidR="00D23B64" w:rsidRDefault="002E1E5F">
      <w:r>
        <w:t xml:space="preserve"> </w:t>
      </w:r>
    </w:p>
    <w:p w14:paraId="2AD06FFB" w14:textId="77777777" w:rsidR="00D23B64" w:rsidRDefault="002E1E5F">
      <w:r>
        <w:rPr>
          <w:b/>
          <w:bCs/>
        </w:rPr>
        <w:t xml:space="preserve">PermissibleValue with an </w:t>
      </w:r>
      <w:r>
        <w:rPr>
          <w:b/>
          <w:bCs/>
          <w:i/>
          <w:iCs/>
        </w:rPr>
        <w:t>identifier</w:t>
      </w:r>
    </w:p>
    <w:p w14:paraId="1964C0F5" w14:textId="77777777" w:rsidR="00D23B64" w:rsidRDefault="002E1E5F">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w:t>
      </w:r>
      <w:r>
        <w:rPr>
          <w:i/>
          <w:iCs/>
        </w:rPr>
        <w:t>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494B4980" w14:textId="77777777" w:rsidR="00D23B64" w:rsidRDefault="002E1E5F">
      <w:r>
        <w:t xml:space="preserve"> </w:t>
      </w:r>
    </w:p>
    <w:p w14:paraId="684F8CD0" w14:textId="77777777" w:rsidR="00D23B64" w:rsidRDefault="002E1E5F">
      <w:r>
        <w:t xml:space="preserve">The </w:t>
      </w:r>
      <w:r>
        <w:rPr>
          <w:i/>
          <w:iCs/>
        </w:rPr>
        <w:t>uri</w:t>
      </w:r>
      <w:r>
        <w:t xml:space="preserve"> attribute may be populated via the namespace map.</w:t>
      </w:r>
    </w:p>
    <w:p w14:paraId="4ED9F52F" w14:textId="77777777" w:rsidR="00D23B64" w:rsidRDefault="002E1E5F">
      <w:r>
        <w:t xml:space="preserve"> </w:t>
      </w:r>
    </w:p>
    <w:p w14:paraId="1A9FDBF3" w14:textId="77777777" w:rsidR="00D23B64" w:rsidRDefault="002E1E5F">
      <w:r>
        <w:t xml:space="preserve"> </w:t>
      </w:r>
    </w:p>
    <w:p w14:paraId="01C5C4E2" w14:textId="77777777" w:rsidR="00D23B64" w:rsidRDefault="002E1E5F">
      <w:r>
        <w:rPr>
          <w:b/>
          <w:bCs/>
        </w:rPr>
        <w:t xml:space="preserve">PermissibleValue with a </w:t>
      </w:r>
      <w:r>
        <w:rPr>
          <w:b/>
          <w:bCs/>
          <w:i/>
          <w:iCs/>
        </w:rPr>
        <w:t>valueMeaning</w:t>
      </w:r>
    </w:p>
    <w:p w14:paraId="1B1ED025" w14:textId="77777777" w:rsidR="00D23B64" w:rsidRDefault="002E1E5F">
      <w:r>
        <w:t xml:space="preserve"> </w:t>
      </w:r>
    </w:p>
    <w:p w14:paraId="0823DE35" w14:textId="77777777" w:rsidR="00D23B64" w:rsidRDefault="002E1E5F">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63105BA9" w14:textId="77777777" w:rsidR="00D23B64" w:rsidRDefault="002E1E5F">
      <w:pPr>
        <w:pStyle w:val="ListParagraph"/>
        <w:numPr>
          <w:ilvl w:val="0"/>
          <w:numId w:val="19"/>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05995C62" w14:textId="77777777" w:rsidR="00D23B64" w:rsidRDefault="002E1E5F">
      <w:pPr>
        <w:pStyle w:val="ListParagraph"/>
        <w:numPr>
          <w:ilvl w:val="0"/>
          <w:numId w:val="19"/>
        </w:numPr>
      </w:pPr>
      <w:r>
        <w:t xml:space="preserve">If the </w:t>
      </w:r>
      <w:r>
        <w:rPr>
          <w:i/>
          <w:iCs/>
        </w:rPr>
        <w:t>conc</w:t>
      </w:r>
      <w:r>
        <w:rPr>
          <w:i/>
          <w:iCs/>
        </w:rPr>
        <w:t>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6779C3FC" w14:textId="77777777" w:rsidR="00D23B64" w:rsidRDefault="002E1E5F">
      <w:pPr>
        <w:pStyle w:val="ListParagraph"/>
        <w:numPr>
          <w:ilvl w:val="0"/>
          <w:numId w:val="19"/>
        </w:numPr>
      </w:pPr>
      <w:r>
        <w:t xml:space="preserve">If the </w:t>
      </w:r>
      <w:r>
        <w:rPr>
          <w:i/>
          <w:iCs/>
        </w:rPr>
        <w:t>conceptReference</w:t>
      </w:r>
      <w:r>
        <w:t xml:space="preserve"> does not have a </w:t>
      </w:r>
      <w:r>
        <w:rPr>
          <w:i/>
          <w:iCs/>
        </w:rPr>
        <w:t>name</w:t>
      </w:r>
      <w:r>
        <w:t xml:space="preserve"> attribute, the identifier rules above should be employed or, lacking an identif</w:t>
      </w:r>
      <w:r>
        <w:t xml:space="preserve">ier, the simple </w:t>
      </w:r>
      <w:r>
        <w:rPr>
          <w:b/>
          <w:bCs/>
        </w:rPr>
        <w:t>EnumerationLiteral</w:t>
      </w:r>
      <w:r>
        <w:t xml:space="preserve"> rules.</w:t>
      </w:r>
    </w:p>
    <w:p w14:paraId="45609714" w14:textId="77777777" w:rsidR="00D23B64" w:rsidRDefault="002E1E5F">
      <w:pPr>
        <w:pStyle w:val="ListParagraph"/>
        <w:numPr>
          <w:ilvl w:val="0"/>
          <w:numId w:val="19"/>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w:t>
      </w:r>
      <w:r>
        <w:t xml:space="preserve"> </w:t>
      </w:r>
      <w:r>
        <w:rPr>
          <w:i/>
          <w:iCs/>
        </w:rPr>
        <w:t>terminologyVersion</w:t>
      </w:r>
      <w:r>
        <w:t xml:space="preserve"> attribute should be left empty.</w:t>
      </w:r>
    </w:p>
    <w:p w14:paraId="2590AFC3" w14:textId="77777777" w:rsidR="00D23B64" w:rsidRDefault="002E1E5F">
      <w:r>
        <w:t xml:space="preserve"> </w:t>
      </w:r>
    </w:p>
    <w:p w14:paraId="3AB388FB" w14:textId="77777777" w:rsidR="00D23B64" w:rsidRDefault="002E1E5F">
      <w:r>
        <w:t xml:space="preserve"> </w:t>
      </w:r>
    </w:p>
    <w:p w14:paraId="149AE76B" w14:textId="77777777" w:rsidR="003E4BE1" w:rsidRDefault="0001444D" w:rsidP="00595F8A">
      <w:r>
        <w:tab/>
      </w:r>
      <w:r>
        <w:tab/>
      </w:r>
      <w:r>
        <w:tab/>
      </w:r>
      <w:r>
        <w:tab/>
      </w:r>
      <w:r>
        <w:rPr>
          <w:noProof/>
        </w:rPr>
        <w:drawing>
          <wp:inline distT="0" distB="0" distL="0" distR="0" wp14:anchorId="56F9E74F" wp14:editId="4C2BA1C2">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14:paraId="15ACAC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2" w:name="_2c065eee9fec4768da07422243566f39"/>
      <w:r w:rsidRPr="007B5B34">
        <w:rPr>
          <w:b/>
          <w:sz w:val="24"/>
          <w:szCs w:val="24"/>
        </w:rPr>
        <w:t>TerminologyConstraints</w:t>
      </w:r>
      <w:bookmarkEnd w:id="222"/>
    </w:p>
    <w:p w14:paraId="1C5D6A57" w14:textId="77777777" w:rsidR="003E4BE1" w:rsidRDefault="00CB577B" w:rsidP="00AB09F3">
      <w:r>
        <w:t xml:space="preserve">       </w:t>
      </w:r>
    </w:p>
    <w:p w14:paraId="46C55D6D" w14:textId="77777777" w:rsidR="00DB049B" w:rsidRDefault="00022C8A" w:rsidP="006977BE">
      <w:r w:rsidRPr="00022C8A">
        <w:t xml:space="preserve"> </w:t>
      </w:r>
    </w:p>
    <w:p w14:paraId="1C9E05ED" w14:textId="77777777" w:rsidR="002C0F83" w:rsidRPr="005F31BE" w:rsidRDefault="00F851FF" w:rsidP="005F31BE">
      <w:pPr>
        <w:pStyle w:val="Heading4"/>
      </w:pPr>
      <w:bookmarkStart w:id="223" w:name="_aa52f11e5760ad2f47030803962bb855"/>
      <w:bookmarkStart w:id="224" w:name="_Toc277079989"/>
      <w:r w:rsidRPr="005F31BE">
        <w:t>&lt;Class&gt; ObjectConstraint</w:t>
      </w:r>
      <w:bookmarkEnd w:id="223"/>
      <w:bookmarkEnd w:id="224"/>
    </w:p>
    <w:p w14:paraId="75561B14" w14:textId="77777777" w:rsidR="0063570E" w:rsidRDefault="0063570E" w:rsidP="00383490"/>
    <w:p w14:paraId="0359C122" w14:textId="77777777" w:rsidR="00A855E6" w:rsidRDefault="00383490" w:rsidP="00263593">
      <w:r w:rsidRPr="00875584">
        <w:rPr>
          <w:rFonts w:ascii="Arial" w:hAnsi="Arial"/>
          <w:b/>
          <w:sz w:val="24"/>
          <w:szCs w:val="24"/>
        </w:rPr>
        <w:t>Description</w:t>
      </w:r>
    </w:p>
    <w:p w14:paraId="2552FA5D" w14:textId="77777777" w:rsidR="00DB049B" w:rsidRDefault="005C6CB8" w:rsidP="006977BE">
      <w:r>
        <w:t xml:space="preserve"> </w:t>
      </w:r>
    </w:p>
    <w:p w14:paraId="7B5B806C" w14:textId="77777777" w:rsidR="00D23B64" w:rsidRDefault="002E1E5F">
      <w:r>
        <w:rPr>
          <w:b/>
          <w:bCs/>
        </w:rPr>
        <w:t>ObjectConstraint</w:t>
      </w:r>
      <w:r>
        <w:t xml:space="preserve"> is the base class of all AML classifier constraints.</w:t>
      </w:r>
    </w:p>
    <w:p w14:paraId="005AA9B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12EB744" w14:textId="77777777" w:rsidR="0063570E" w:rsidRDefault="0063570E" w:rsidP="00383490"/>
    <w:p w14:paraId="68396BFE" w14:textId="77777777" w:rsidR="00A855E6" w:rsidRDefault="00383490" w:rsidP="00263593">
      <w:r w:rsidRPr="00875584">
        <w:rPr>
          <w:rFonts w:ascii="Arial" w:hAnsi="Arial"/>
          <w:b/>
          <w:sz w:val="24"/>
          <w:szCs w:val="24"/>
        </w:rPr>
        <w:t>Diagrams</w:t>
      </w:r>
    </w:p>
    <w:p w14:paraId="7DF0D1A7" w14:textId="77777777" w:rsidR="00DB049B" w:rsidRDefault="002E1E5F"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1AA7E077" w14:textId="77777777" w:rsidR="0063570E" w:rsidRDefault="0063570E" w:rsidP="00383490"/>
    <w:p w14:paraId="355B052E" w14:textId="77777777" w:rsidR="00A855E6" w:rsidRDefault="00383490" w:rsidP="00263593">
      <w:r w:rsidRPr="00875584">
        <w:rPr>
          <w:rFonts w:ascii="Arial" w:hAnsi="Arial"/>
          <w:b/>
          <w:sz w:val="24"/>
          <w:szCs w:val="24"/>
        </w:rPr>
        <w:t>Direct Known Superclasses (Generalization)</w:t>
      </w:r>
    </w:p>
    <w:p w14:paraId="7FE28847" w14:textId="77777777" w:rsidR="00DB049B" w:rsidRDefault="002E1E5F" w:rsidP="006977BE">
      <w:hyperlink w:anchor="_4cfed31aa26e11dff4000228bcd222ae" w:history="1">
        <w:r w:rsidR="006977BE">
          <w:rPr>
            <w:rStyle w:val="Hyperlink"/>
          </w:rPr>
          <w:t>DescribedItem</w:t>
        </w:r>
      </w:hyperlink>
    </w:p>
    <w:p w14:paraId="30931271" w14:textId="77777777" w:rsidR="0063570E" w:rsidRDefault="0063570E" w:rsidP="00383490"/>
    <w:p w14:paraId="15373C44" w14:textId="77777777" w:rsidR="00A855E6" w:rsidRDefault="00383490" w:rsidP="00263593">
      <w:r w:rsidRPr="00875584">
        <w:rPr>
          <w:rFonts w:ascii="Arial" w:hAnsi="Arial"/>
          <w:b/>
          <w:sz w:val="24"/>
          <w:szCs w:val="24"/>
        </w:rPr>
        <w:t>Direct Known Subclasses (Specialization)</w:t>
      </w:r>
    </w:p>
    <w:p w14:paraId="030FAD8F" w14:textId="77777777" w:rsidR="00DB049B" w:rsidRDefault="002E1E5F"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642a5d8e79d72684f85a1ef76261f3ad" w:history="1">
        <w:r w:rsidR="006977BE">
          <w:rPr>
            <w:rStyle w:val="Hyperlink"/>
          </w:rPr>
          <w:t>TerminologyCodeConstraint</w:t>
        </w:r>
      </w:hyperlink>
      <w:r w:rsidR="006977BE">
        <w:t xml:space="preserve">  </w:t>
      </w:r>
    </w:p>
    <w:p w14:paraId="0B820AEA" w14:textId="77777777" w:rsidR="0063570E" w:rsidRDefault="0063570E" w:rsidP="00383490"/>
    <w:p w14:paraId="16E95CD3" w14:textId="77777777" w:rsidR="00A855E6" w:rsidRDefault="00383490" w:rsidP="00263593">
      <w:r w:rsidRPr="00875584">
        <w:rPr>
          <w:rFonts w:ascii="Arial" w:hAnsi="Arial"/>
          <w:b/>
          <w:sz w:val="24"/>
          <w:szCs w:val="24"/>
        </w:rPr>
        <w:t>Associations</w:t>
      </w:r>
    </w:p>
    <w:p w14:paraId="119ABC66" w14:textId="77777777" w:rsidR="00A8550F" w:rsidRDefault="00860CF1" w:rsidP="006977BE">
      <w:r>
        <w:t xml:space="preserve"> </w:t>
      </w:r>
    </w:p>
    <w:p w14:paraId="783A50A8"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70353D0B" w14:textId="77777777" w:rsidR="008B78EB" w:rsidRPr="00B603FB" w:rsidRDefault="005C6CB8" w:rsidP="00ED4063">
      <w:pPr>
        <w:rPr>
          <w:b/>
        </w:rPr>
      </w:pPr>
      <w:r>
        <w:t xml:space="preserve"> </w:t>
      </w:r>
    </w:p>
    <w:p w14:paraId="4573C8E8" w14:textId="77777777" w:rsidR="00D23B64" w:rsidRDefault="002E1E5F">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that is being further specialized.</w:t>
      </w:r>
    </w:p>
    <w:p w14:paraId="05EF3424" w14:textId="77777777" w:rsidR="008B78EB" w:rsidRPr="00B603FB" w:rsidRDefault="00C04683" w:rsidP="00ED4063">
      <w:pPr>
        <w:rPr>
          <w:b/>
        </w:rPr>
      </w:pPr>
      <w:r>
        <w:t xml:space="preserve"> </w:t>
      </w:r>
      <w:r w:rsidR="005C6CB8">
        <w:t xml:space="preserve"> </w:t>
      </w:r>
    </w:p>
    <w:p w14:paraId="44B003F9" w14:textId="77777777" w:rsidR="00D23B64" w:rsidRDefault="002E1E5F">
      <w:r>
        <w:t xml:space="preserve">A reference </w:t>
      </w:r>
      <w:r>
        <w:t xml:space="preserve">to the meaning associated with the </w:t>
      </w:r>
      <w:r>
        <w:rPr>
          <w:b/>
          <w:bCs/>
        </w:rPr>
        <w:t>PermissibleValue</w:t>
      </w:r>
    </w:p>
    <w:p w14:paraId="2F953875" w14:textId="77777777" w:rsidR="008B78EB" w:rsidRPr="00B603FB" w:rsidRDefault="00C04683" w:rsidP="00ED4063">
      <w:pPr>
        <w:rPr>
          <w:b/>
        </w:rPr>
      </w:pPr>
      <w:r>
        <w:t xml:space="preserve"> </w:t>
      </w:r>
    </w:p>
    <w:p w14:paraId="0AA3A18C" w14:textId="77777777" w:rsidR="00A8550F" w:rsidRDefault="00860CF1" w:rsidP="006977BE">
      <w:r>
        <w:t xml:space="preserve"> </w:t>
      </w:r>
    </w:p>
    <w:p w14:paraId="42791E73"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3B91EA29" w14:textId="77777777" w:rsidR="008B78EB" w:rsidRPr="00B603FB" w:rsidRDefault="005C6CB8" w:rsidP="00ED4063">
      <w:pPr>
        <w:rPr>
          <w:b/>
        </w:rPr>
      </w:pPr>
      <w:r>
        <w:t xml:space="preserve"> </w:t>
      </w:r>
    </w:p>
    <w:p w14:paraId="67D0EC33" w14:textId="77777777" w:rsidR="00A8550F" w:rsidRDefault="00C32E8C" w:rsidP="006977BE">
      <w:r>
        <w:t xml:space="preserve"> </w:t>
      </w:r>
    </w:p>
    <w:p w14:paraId="55026167" w14:textId="77777777" w:rsidR="00DB049B" w:rsidRDefault="00022C8A" w:rsidP="006977BE">
      <w:r w:rsidRPr="00022C8A">
        <w:t xml:space="preserve"> </w:t>
      </w:r>
    </w:p>
    <w:p w14:paraId="575F9671" w14:textId="77777777" w:rsidR="002C0F83" w:rsidRPr="005F31BE" w:rsidRDefault="00F851FF" w:rsidP="005F31BE">
      <w:pPr>
        <w:pStyle w:val="Heading4"/>
      </w:pPr>
      <w:bookmarkStart w:id="225" w:name="_3fde1641e9d2557d85d9c7faa67a58f7"/>
      <w:bookmarkStart w:id="226" w:name="_Toc277079990"/>
      <w:r w:rsidRPr="005F31BE">
        <w:t>&lt;Class&gt; TerminologyCode</w:t>
      </w:r>
      <w:bookmarkEnd w:id="225"/>
      <w:bookmarkEnd w:id="226"/>
    </w:p>
    <w:p w14:paraId="091B47B8" w14:textId="77777777" w:rsidR="0063570E" w:rsidRDefault="0063570E" w:rsidP="00383490"/>
    <w:p w14:paraId="769B0913" w14:textId="77777777" w:rsidR="00A855E6" w:rsidRDefault="00383490" w:rsidP="00263593">
      <w:r w:rsidRPr="00875584">
        <w:rPr>
          <w:rFonts w:ascii="Arial" w:hAnsi="Arial"/>
          <w:b/>
          <w:sz w:val="24"/>
          <w:szCs w:val="24"/>
        </w:rPr>
        <w:t>Description</w:t>
      </w:r>
    </w:p>
    <w:p w14:paraId="34B816B0" w14:textId="77777777" w:rsidR="00DB049B" w:rsidRDefault="005C6CB8" w:rsidP="006977BE">
      <w:r>
        <w:t xml:space="preserve"> </w:t>
      </w:r>
    </w:p>
    <w:p w14:paraId="154B3049" w14:textId="77777777" w:rsidR="00D23B64" w:rsidRDefault="002E1E5F">
      <w:r>
        <w:t xml:space="preserve">A reference to a class, category or "concept", optionally as described in a specified code system or code system version.  </w:t>
      </w:r>
      <w:r>
        <w:rPr>
          <w:b/>
          <w:bCs/>
        </w:rPr>
        <w:t xml:space="preserve">TerminologyCode </w:t>
      </w:r>
      <w:r>
        <w:t>represents the set of information needed to populate various target reference model coded elements, including a code,</w:t>
      </w:r>
      <w:r>
        <w:t xml:space="preserve"> the scoping namespace, the corresponding URI, the code system or code system version from which the description was derived and a informative "term" which communicates the intent of the code to a human reader.</w:t>
      </w:r>
    </w:p>
    <w:p w14:paraId="00882BE7" w14:textId="77777777" w:rsidR="00D23B64" w:rsidRDefault="002E1E5F">
      <w:r>
        <w:t xml:space="preserve"> </w:t>
      </w:r>
    </w:p>
    <w:p w14:paraId="0308E60F" w14:textId="77777777" w:rsidR="00D23B64" w:rsidRDefault="002E1E5F">
      <w:r>
        <w:t>Two TerminologyCodes are considered to be identical if and only if:</w:t>
      </w:r>
    </w:p>
    <w:p w14:paraId="076E7637" w14:textId="77777777" w:rsidR="00D23B64" w:rsidRDefault="002E1E5F">
      <w:pPr>
        <w:pStyle w:val="ListParagraph"/>
        <w:numPr>
          <w:ilvl w:val="0"/>
          <w:numId w:val="21"/>
        </w:numPr>
      </w:pPr>
      <w:r>
        <w:t xml:space="preserve">They both have </w:t>
      </w:r>
      <w:r>
        <w:rPr>
          <w:i/>
          <w:iCs/>
        </w:rPr>
        <w:t>uri</w:t>
      </w:r>
      <w:r>
        <w:t xml:space="preserve"> attributes and the uris are identical</w:t>
      </w:r>
    </w:p>
    <w:p w14:paraId="33B9D3C3" w14:textId="77777777" w:rsidR="00D23B64" w:rsidRDefault="002E1E5F">
      <w:pPr>
        <w:pStyle w:val="ListParagraph"/>
        <w:numPr>
          <w:ilvl w:val="0"/>
          <w:numId w:val="21"/>
        </w:numPr>
      </w:pPr>
      <w:r>
        <w:t xml:space="preserve">One or both do not have a uri attribute and the </w:t>
      </w:r>
      <w:r>
        <w:rPr>
          <w:i/>
          <w:iCs/>
        </w:rPr>
        <w:t>terminologyId</w:t>
      </w:r>
      <w:r>
        <w:t xml:space="preserve"> and </w:t>
      </w:r>
      <w:r>
        <w:rPr>
          <w:i/>
          <w:iCs/>
        </w:rPr>
        <w:t>codeStrings</w:t>
      </w:r>
      <w:r>
        <w:t xml:space="preserve"> are identical</w:t>
      </w:r>
    </w:p>
    <w:p w14:paraId="7AFDBEBE" w14:textId="77777777" w:rsidR="00D23B64" w:rsidRDefault="002E1E5F">
      <w:pPr>
        <w:pStyle w:val="ListParagraph"/>
        <w:numPr>
          <w:ilvl w:val="0"/>
          <w:numId w:val="21"/>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14:paraId="738B7D20" w14:textId="77777777" w:rsidR="00D23B64" w:rsidRDefault="002E1E5F">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494C2970" w14:textId="77777777" w:rsidR="00D23B64" w:rsidRDefault="002E1E5F">
      <w:r>
        <w:t xml:space="preserve"> </w:t>
      </w:r>
    </w:p>
    <w:p w14:paraId="09DE8E6C" w14:textId="77777777" w:rsidR="00DB049B" w:rsidRDefault="00C51B43" w:rsidP="006977BE">
      <w:r>
        <w:t xml:space="preserve"> </w:t>
      </w:r>
      <w:r w:rsidR="009F2598">
        <w:t xml:space="preserve">  </w:t>
      </w:r>
    </w:p>
    <w:p w14:paraId="3A0A8BD1" w14:textId="77777777" w:rsidR="0063570E" w:rsidRDefault="0063570E" w:rsidP="00383490"/>
    <w:p w14:paraId="41A2AED0" w14:textId="77777777" w:rsidR="00A855E6" w:rsidRDefault="00383490" w:rsidP="00263593">
      <w:r w:rsidRPr="00875584">
        <w:rPr>
          <w:rFonts w:ascii="Arial" w:hAnsi="Arial"/>
          <w:b/>
          <w:sz w:val="24"/>
          <w:szCs w:val="24"/>
        </w:rPr>
        <w:t>Diagrams</w:t>
      </w:r>
    </w:p>
    <w:p w14:paraId="19192BE5" w14:textId="77777777" w:rsidR="00DB049B" w:rsidRDefault="002E1E5F"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5B5AADB" w14:textId="77777777" w:rsidR="0063570E" w:rsidRDefault="0063570E" w:rsidP="00383490"/>
    <w:p w14:paraId="55689C60" w14:textId="77777777" w:rsidR="00A855E6" w:rsidRDefault="00383490" w:rsidP="00263593">
      <w:r w:rsidRPr="00875584">
        <w:rPr>
          <w:rFonts w:ascii="Arial" w:hAnsi="Arial"/>
          <w:b/>
          <w:sz w:val="24"/>
          <w:szCs w:val="24"/>
        </w:rPr>
        <w:t>Attributes</w:t>
      </w:r>
    </w:p>
    <w:p w14:paraId="294402CA" w14:textId="77777777" w:rsidR="00B603FB" w:rsidRDefault="00B603FB" w:rsidP="008B78EB"/>
    <w:p w14:paraId="312BD926" w14:textId="77777777" w:rsidR="00A755AA" w:rsidRDefault="008B78EB" w:rsidP="008B78EB">
      <w:pPr>
        <w:rPr>
          <w:b/>
        </w:rPr>
      </w:pPr>
      <w:r w:rsidRPr="006A54F6">
        <w:rPr>
          <w:b/>
        </w:rPr>
        <w:t>•   public terminologyId : String  [1]</w:t>
      </w:r>
    </w:p>
    <w:p w14:paraId="7A365181" w14:textId="77777777" w:rsidR="008B78EB" w:rsidRPr="006A54F6" w:rsidRDefault="005C6CB8" w:rsidP="008B78EB">
      <w:pPr>
        <w:rPr>
          <w:b/>
        </w:rPr>
      </w:pPr>
      <w:r>
        <w:t xml:space="preserve"> </w:t>
      </w:r>
    </w:p>
    <w:p w14:paraId="10E1C5BE" w14:textId="77777777" w:rsidR="00D23B64" w:rsidRDefault="002E1E5F">
      <w:r>
        <w:t xml:space="preserve">The name of the namespace that scopes </w:t>
      </w:r>
      <w:r>
        <w:rPr>
          <w:i/>
          <w:iCs/>
        </w:rPr>
        <w:t>codeString</w:t>
      </w:r>
      <w:r>
        <w:t>.</w:t>
      </w:r>
    </w:p>
    <w:p w14:paraId="406BB183" w14:textId="77777777" w:rsidR="00B603FB" w:rsidRDefault="00B603FB" w:rsidP="008B78EB"/>
    <w:p w14:paraId="7E85BDDC" w14:textId="77777777" w:rsidR="00A755AA" w:rsidRDefault="008B78EB" w:rsidP="008B78EB">
      <w:pPr>
        <w:rPr>
          <w:b/>
        </w:rPr>
      </w:pPr>
      <w:r w:rsidRPr="006A54F6">
        <w:rPr>
          <w:b/>
        </w:rPr>
        <w:t>•   public codeString : String  [1]</w:t>
      </w:r>
    </w:p>
    <w:p w14:paraId="6BD1A7DE" w14:textId="77777777" w:rsidR="008B78EB" w:rsidRPr="006A54F6" w:rsidRDefault="005C6CB8" w:rsidP="008B78EB">
      <w:pPr>
        <w:rPr>
          <w:b/>
        </w:rPr>
      </w:pPr>
      <w:r>
        <w:t xml:space="preserve"> </w:t>
      </w:r>
    </w:p>
    <w:p w14:paraId="6521CEBB" w14:textId="77777777" w:rsidR="00D23B64" w:rsidRDefault="002E1E5F">
      <w:r>
        <w:t xml:space="preserve">A code that uniquely references a class, category or "concept" within the context of the scoping </w:t>
      </w:r>
      <w:r>
        <w:rPr>
          <w:i/>
          <w:iCs/>
        </w:rPr>
        <w:t>terminologyId</w:t>
      </w:r>
      <w:r>
        <w:t>.</w:t>
      </w:r>
    </w:p>
    <w:p w14:paraId="5D04C91A" w14:textId="77777777" w:rsidR="00B603FB" w:rsidRDefault="00B603FB" w:rsidP="008B78EB"/>
    <w:p w14:paraId="1BA3DD3D"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786B2B1F" w14:textId="77777777" w:rsidR="008B78EB" w:rsidRPr="006A54F6" w:rsidRDefault="005C6CB8" w:rsidP="008B78EB">
      <w:pPr>
        <w:rPr>
          <w:b/>
        </w:rPr>
      </w:pPr>
      <w:r>
        <w:t xml:space="preserve"> </w:t>
      </w:r>
    </w:p>
    <w:p w14:paraId="42624CC8" w14:textId="77777777" w:rsidR="00D23B64" w:rsidRDefault="002E1E5F">
      <w:r>
        <w:t xml:space="preserve"> The code system o</w:t>
      </w:r>
      <w:r>
        <w:t>r code system or code system version that contained a description of the terminology code at the point in time it was referenced.</w:t>
      </w:r>
    </w:p>
    <w:p w14:paraId="50286CB2" w14:textId="77777777" w:rsidR="00B603FB" w:rsidRDefault="00B603FB" w:rsidP="008B78EB"/>
    <w:p w14:paraId="39DED2EA"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344E2437" w14:textId="77777777" w:rsidR="008B78EB" w:rsidRPr="006A54F6" w:rsidRDefault="005C6CB8" w:rsidP="008B78EB">
      <w:pPr>
        <w:rPr>
          <w:b/>
        </w:rPr>
      </w:pPr>
      <w:r>
        <w:t xml:space="preserve"> </w:t>
      </w:r>
    </w:p>
    <w:p w14:paraId="34D01737" w14:textId="77777777" w:rsidR="00D23B64" w:rsidRDefault="002E1E5F">
      <w:r>
        <w:t xml:space="preserve">A URI that uniquely names the terminology code. </w:t>
      </w:r>
    </w:p>
    <w:p w14:paraId="2E176C87" w14:textId="77777777" w:rsidR="00B603FB" w:rsidRDefault="00B603FB" w:rsidP="008B78EB"/>
    <w:p w14:paraId="53AB3ED3" w14:textId="77777777" w:rsidR="00A755AA" w:rsidRDefault="008B78EB" w:rsidP="008B78EB">
      <w:pPr>
        <w:rPr>
          <w:b/>
        </w:rPr>
      </w:pPr>
      <w:r w:rsidRPr="006A54F6">
        <w:rPr>
          <w:b/>
        </w:rPr>
        <w:t>•   public term : String  [0..1]</w:t>
      </w:r>
    </w:p>
    <w:p w14:paraId="6B95FEF0" w14:textId="77777777" w:rsidR="008B78EB" w:rsidRPr="006A54F6" w:rsidRDefault="005C6CB8" w:rsidP="008B78EB">
      <w:pPr>
        <w:rPr>
          <w:b/>
        </w:rPr>
      </w:pPr>
      <w:r>
        <w:t xml:space="preserve"> </w:t>
      </w:r>
    </w:p>
    <w:p w14:paraId="746238AB" w14:textId="77777777" w:rsidR="00D23B64" w:rsidRDefault="002E1E5F">
      <w:r>
        <w:t>An informative string that is intended to communicate the referent of the terminology code to a human reader.  Term may be set to any appropriate language and context spec</w:t>
      </w:r>
      <w:r>
        <w:t>ific  signifier that is deemed appropriate in a particular implementation.  It is not part of the identity of the terminology code itself and should not be used as an identifier.</w:t>
      </w:r>
    </w:p>
    <w:p w14:paraId="7724DF25" w14:textId="77777777" w:rsidR="009922DE" w:rsidRDefault="009922DE" w:rsidP="009922DE">
      <w:r>
        <w:t xml:space="preserve">  </w:t>
      </w:r>
    </w:p>
    <w:p w14:paraId="5C91855A" w14:textId="77777777" w:rsidR="0063570E" w:rsidRDefault="0063570E" w:rsidP="00383490"/>
    <w:p w14:paraId="55B5B1B9" w14:textId="77777777" w:rsidR="00A855E6" w:rsidRDefault="00383490" w:rsidP="00263593">
      <w:r w:rsidRPr="00875584">
        <w:rPr>
          <w:rFonts w:ascii="Arial" w:hAnsi="Arial"/>
          <w:b/>
          <w:sz w:val="24"/>
          <w:szCs w:val="24"/>
        </w:rPr>
        <w:t>Constraints</w:t>
      </w:r>
    </w:p>
    <w:p w14:paraId="366FF2DB" w14:textId="77777777" w:rsidR="0087616E" w:rsidRPr="00BC6BEC" w:rsidRDefault="0087616E" w:rsidP="00263593">
      <w:pPr>
        <w:rPr>
          <w:rFonts w:ascii="Arial" w:hAnsi="Arial"/>
          <w:b/>
          <w:sz w:val="24"/>
          <w:szCs w:val="24"/>
        </w:rPr>
      </w:pPr>
    </w:p>
    <w:p w14:paraId="7FC47D91" w14:textId="77777777" w:rsidR="00263593" w:rsidRPr="00F813AC" w:rsidRDefault="00263593" w:rsidP="00057587">
      <w:pPr>
        <w:pStyle w:val="ListParagraph"/>
        <w:numPr>
          <w:ilvl w:val="0"/>
          <w:numId w:val="4"/>
        </w:numPr>
        <w:rPr>
          <w:rFonts w:ascii="Arial" w:hAnsi="Arial"/>
          <w:b/>
        </w:rPr>
      </w:pPr>
      <w:r w:rsidRPr="006F3621">
        <w:rPr>
          <w:rFonts w:ascii="Arial" w:hAnsi="Arial"/>
          <w:b/>
        </w:rPr>
        <w:t>codeOrURI</w:t>
      </w:r>
    </w:p>
    <w:p w14:paraId="301224DA" w14:textId="77777777" w:rsidR="00F126D8" w:rsidRDefault="005C6CB8" w:rsidP="006977BE">
      <w:r>
        <w:t xml:space="preserve"> </w:t>
      </w:r>
    </w:p>
    <w:p w14:paraId="431C9EBB" w14:textId="77777777" w:rsidR="00D23B64" w:rsidRDefault="002E1E5F">
      <w:r>
        <w:t xml:space="preserve">A </w:t>
      </w:r>
      <w:r>
        <w:rPr>
          <w:b/>
          <w:bCs/>
        </w:rPr>
        <w:t>TerminologyCode</w:t>
      </w:r>
      <w:r>
        <w:t xml:space="preserve"> instance must specify a </w:t>
      </w:r>
      <w:r>
        <w:rPr>
          <w:i/>
          <w:iCs/>
        </w:rPr>
        <w:t>codeString</w:t>
      </w:r>
      <w:r>
        <w:t xml:space="preserve"> or a </w:t>
      </w:r>
      <w:r>
        <w:rPr>
          <w:i/>
          <w:iCs/>
        </w:rPr>
        <w:t>uri</w:t>
      </w:r>
      <w:r>
        <w:t>.</w:t>
      </w:r>
    </w:p>
    <w:p w14:paraId="3C02361D" w14:textId="77777777" w:rsidR="00F126D8" w:rsidRDefault="00CF06F6" w:rsidP="006977BE">
      <w:r w:rsidRPr="00467F03">
        <w:t>[OCL]</w:t>
      </w:r>
    </w:p>
    <w:p w14:paraId="3BE2C9A2" w14:textId="77777777" w:rsidR="008B78EB" w:rsidRDefault="004B279F" w:rsidP="00ED4063">
      <w:r w:rsidRPr="0047488C">
        <w:rPr>
          <w:rFonts w:ascii="Courier" w:hAnsi="Courier"/>
        </w:rPr>
        <w:t>not(self.uri.oclIsUndefined()) or  not(self.terminologyId.oclIsUndefined() or self.codeString.oclIsUndefined())</w:t>
      </w:r>
    </w:p>
    <w:p w14:paraId="065E1031" w14:textId="77777777" w:rsidR="00DB049B" w:rsidRDefault="00022C8A" w:rsidP="006977BE">
      <w:r w:rsidRPr="00022C8A">
        <w:t xml:space="preserve"> </w:t>
      </w:r>
    </w:p>
    <w:p w14:paraId="619FCE16" w14:textId="77777777" w:rsidR="002C0F83" w:rsidRPr="005F31BE" w:rsidRDefault="00F851FF" w:rsidP="005F31BE">
      <w:pPr>
        <w:pStyle w:val="Heading4"/>
      </w:pPr>
      <w:bookmarkStart w:id="227" w:name="_642a5d8e79d72684f85a1ef76261f3ad"/>
      <w:bookmarkStart w:id="228" w:name="_Toc277079991"/>
      <w:r w:rsidRPr="005F31BE">
        <w:t>&lt;Class&gt; TerminologyCodeConstraint</w:t>
      </w:r>
      <w:bookmarkEnd w:id="227"/>
      <w:bookmarkEnd w:id="228"/>
    </w:p>
    <w:p w14:paraId="4AB21B3A" w14:textId="77777777" w:rsidR="0063570E" w:rsidRDefault="0063570E" w:rsidP="00383490"/>
    <w:p w14:paraId="2DCB55DD" w14:textId="77777777" w:rsidR="00A855E6" w:rsidRDefault="00383490" w:rsidP="00263593">
      <w:r w:rsidRPr="00875584">
        <w:rPr>
          <w:rFonts w:ascii="Arial" w:hAnsi="Arial"/>
          <w:b/>
          <w:sz w:val="24"/>
          <w:szCs w:val="24"/>
        </w:rPr>
        <w:t>Description</w:t>
      </w:r>
    </w:p>
    <w:p w14:paraId="6CA9D84C" w14:textId="77777777" w:rsidR="00DB049B" w:rsidRDefault="005C6CB8" w:rsidP="006977BE">
      <w:r>
        <w:t xml:space="preserve"> </w:t>
      </w:r>
    </w:p>
    <w:p w14:paraId="4ADBD3B8" w14:textId="77777777" w:rsidR="00D23B64" w:rsidRDefault="002E1E5F">
      <w:r>
        <w:rPr>
          <w:b/>
          <w:bCs/>
        </w:rPr>
        <w:t>TerminologyCodeConstraint</w:t>
      </w:r>
      <w:r>
        <w:t xml:space="preserve"> defines an list of possible PermissibleV</w:t>
      </w:r>
      <w:r>
        <w:t>alues that restrict the set of corresponding TerminologyCode instances.</w:t>
      </w:r>
    </w:p>
    <w:p w14:paraId="6E561A46" w14:textId="77777777" w:rsidR="00DB049B" w:rsidRDefault="00C51B43" w:rsidP="006977BE">
      <w:r>
        <w:t xml:space="preserve"> </w:t>
      </w:r>
      <w:r w:rsidR="009F2598">
        <w:t xml:space="preserve">  </w:t>
      </w:r>
    </w:p>
    <w:p w14:paraId="783AE6DD" w14:textId="77777777" w:rsidR="0063570E" w:rsidRDefault="0063570E" w:rsidP="00383490"/>
    <w:p w14:paraId="06B79ACF" w14:textId="77777777" w:rsidR="00A855E6" w:rsidRDefault="00383490" w:rsidP="00263593">
      <w:r w:rsidRPr="00875584">
        <w:rPr>
          <w:rFonts w:ascii="Arial" w:hAnsi="Arial"/>
          <w:b/>
          <w:sz w:val="24"/>
          <w:szCs w:val="24"/>
        </w:rPr>
        <w:t>Diagrams</w:t>
      </w:r>
    </w:p>
    <w:p w14:paraId="4CBAA7AD" w14:textId="77777777" w:rsidR="00DB049B" w:rsidRDefault="002E1E5F" w:rsidP="006977BE">
      <w:hyperlink w:anchor="_2c065eee9fec4768da07422243566f39" w:history="1">
        <w:r w:rsidR="003E7695">
          <w:rPr>
            <w:rStyle w:val="Hyperlink"/>
          </w:rPr>
          <w:t>TerminologyConstraints</w:t>
        </w:r>
      </w:hyperlink>
    </w:p>
    <w:p w14:paraId="2FBF85B2" w14:textId="77777777" w:rsidR="0063570E" w:rsidRDefault="0063570E" w:rsidP="00383490"/>
    <w:p w14:paraId="6178BC14" w14:textId="77777777" w:rsidR="00A855E6" w:rsidRDefault="00383490" w:rsidP="00263593">
      <w:r w:rsidRPr="00875584">
        <w:rPr>
          <w:rFonts w:ascii="Arial" w:hAnsi="Arial"/>
          <w:b/>
          <w:sz w:val="24"/>
          <w:szCs w:val="24"/>
        </w:rPr>
        <w:t>Direct Known Superclasses (Generalization)</w:t>
      </w:r>
    </w:p>
    <w:p w14:paraId="6FD430DE" w14:textId="77777777" w:rsidR="00DB049B" w:rsidRDefault="002E1E5F"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639A2D" w14:textId="77777777" w:rsidR="0063570E" w:rsidRDefault="0063570E" w:rsidP="00383490"/>
    <w:p w14:paraId="1A1E8EFC" w14:textId="77777777" w:rsidR="00A855E6" w:rsidRDefault="00383490" w:rsidP="00263593">
      <w:r w:rsidRPr="00875584">
        <w:rPr>
          <w:rFonts w:ascii="Arial" w:hAnsi="Arial"/>
          <w:b/>
          <w:sz w:val="24"/>
          <w:szCs w:val="24"/>
        </w:rPr>
        <w:t>Attributes</w:t>
      </w:r>
    </w:p>
    <w:p w14:paraId="21601CD6" w14:textId="77777777" w:rsidR="00B603FB" w:rsidRDefault="00B603FB" w:rsidP="008B78EB"/>
    <w:p w14:paraId="7F3EF58F"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2D5F7B84" w14:textId="77777777" w:rsidR="008B78EB" w:rsidRPr="006A54F6" w:rsidRDefault="005C6CB8" w:rsidP="008B78EB">
      <w:pPr>
        <w:rPr>
          <w:b/>
        </w:rPr>
      </w:pPr>
      <w:r>
        <w:t xml:space="preserve"> </w:t>
      </w:r>
    </w:p>
    <w:p w14:paraId="43124780" w14:textId="77777777" w:rsidR="00D23B64" w:rsidRDefault="002E1E5F">
      <w:r>
        <w:t xml:space="preserve"> A list of </w:t>
      </w:r>
      <w:r>
        <w:rPr>
          <w:b/>
          <w:bCs/>
        </w:rPr>
        <w:t>PermissibleValues</w:t>
      </w:r>
      <w:r>
        <w:t xml:space="preserve"> that may be represented as </w:t>
      </w:r>
      <w:r>
        <w:rPr>
          <w:b/>
          <w:bCs/>
        </w:rPr>
        <w:t>TerminologyCodes</w:t>
      </w:r>
      <w:r>
        <w:t>.  If empty, there is no constraint.</w:t>
      </w:r>
    </w:p>
    <w:p w14:paraId="2F4DDD75" w14:textId="77777777" w:rsidR="00B603FB" w:rsidRDefault="00B603FB" w:rsidP="008B78EB"/>
    <w:p w14:paraId="593590D1"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77018E6B" w14:textId="77777777" w:rsidR="008B78EB" w:rsidRPr="006A54F6" w:rsidRDefault="005C6CB8" w:rsidP="008B78EB">
      <w:pPr>
        <w:rPr>
          <w:b/>
        </w:rPr>
      </w:pPr>
      <w:r>
        <w:t xml:space="preserve"> </w:t>
      </w:r>
    </w:p>
    <w:p w14:paraId="11C19FAD" w14:textId="77777777" w:rsidR="00D23B64" w:rsidRDefault="002E1E5F">
      <w:r>
        <w:t xml:space="preserve"> An </w:t>
      </w:r>
      <w:r>
        <w:rPr>
          <w:b/>
          <w:bCs/>
        </w:rPr>
        <w:t>EnumeratedValueDomain</w:t>
      </w:r>
      <w:r>
        <w:t xml:space="preserve">, the members of which restrict the possible </w:t>
      </w:r>
      <w:r>
        <w:rPr>
          <w:b/>
          <w:bCs/>
        </w:rPr>
        <w:t>TerminologyCode</w:t>
      </w:r>
      <w:r>
        <w:t xml:space="preserve"> values. If absent, there is no constraint.</w:t>
      </w:r>
    </w:p>
    <w:p w14:paraId="4C176C9D" w14:textId="77777777" w:rsidR="00D23B64" w:rsidRDefault="002E1E5F">
      <w:r>
        <w:t xml:space="preserve"> </w:t>
      </w:r>
    </w:p>
    <w:p w14:paraId="39AEA8CA" w14:textId="77777777" w:rsidR="00D23B64" w:rsidRDefault="002E1E5F">
      <w:r>
        <w:t>If both possibleValues and a valueSetConstraint is specified, TerminologyCode instances are restricted to the intersection of the two fields.</w:t>
      </w:r>
    </w:p>
    <w:p w14:paraId="7C8E1A7B" w14:textId="77777777" w:rsidR="00B603FB" w:rsidRDefault="00B603FB" w:rsidP="008B78EB"/>
    <w:p w14:paraId="729ADD5D"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3A2B1C37" w14:textId="77777777" w:rsidR="008B78EB" w:rsidRPr="006A54F6" w:rsidRDefault="005C6CB8" w:rsidP="008B78EB">
      <w:pPr>
        <w:rPr>
          <w:b/>
        </w:rPr>
      </w:pPr>
      <w:r>
        <w:t xml:space="preserve"> </w:t>
      </w:r>
    </w:p>
    <w:p w14:paraId="22E64552" w14:textId="77777777" w:rsidR="00D23B64" w:rsidRDefault="002E1E5F">
      <w:r>
        <w:t xml:space="preserve">The PermissibleValues, whose TerminologyCode interpretation is assumed to be the value for the containing attribute if absent in a data instance. </w:t>
      </w:r>
    </w:p>
    <w:p w14:paraId="76FE1E5F" w14:textId="77777777" w:rsidR="0063570E" w:rsidRDefault="0063570E" w:rsidP="00383490"/>
    <w:p w14:paraId="0DE01C93" w14:textId="77777777" w:rsidR="00A855E6" w:rsidRDefault="00383490" w:rsidP="00263593">
      <w:r w:rsidRPr="00875584">
        <w:rPr>
          <w:rFonts w:ascii="Arial" w:hAnsi="Arial"/>
          <w:b/>
          <w:sz w:val="24"/>
          <w:szCs w:val="24"/>
        </w:rPr>
        <w:t>Associations</w:t>
      </w:r>
    </w:p>
    <w:p w14:paraId="69B4E2D4" w14:textId="77777777" w:rsidR="00A8550F" w:rsidRDefault="00860CF1" w:rsidP="006977BE">
      <w:r>
        <w:t xml:space="preserve"> </w:t>
      </w:r>
    </w:p>
    <w:p w14:paraId="5B6EDE64"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47569A70" w14:textId="77777777" w:rsidR="008B78EB" w:rsidRPr="00B603FB" w:rsidRDefault="005C6CB8" w:rsidP="00ED4063">
      <w:pPr>
        <w:rPr>
          <w:b/>
        </w:rPr>
      </w:pPr>
      <w:r>
        <w:t xml:space="preserve"> </w:t>
      </w:r>
      <w:r w:rsidR="00C04683">
        <w:t xml:space="preserve"> </w:t>
      </w:r>
      <w:r>
        <w:t xml:space="preserve"> </w:t>
      </w:r>
    </w:p>
    <w:p w14:paraId="606F9B0B" w14:textId="77777777" w:rsidR="00D23B64" w:rsidRDefault="002E1E5F">
      <w:r>
        <w:t xml:space="preserve">The </w:t>
      </w:r>
      <w:r>
        <w:rPr>
          <w:b/>
          <w:bCs/>
        </w:rPr>
        <w:t>TerminologyCode</w:t>
      </w:r>
      <w:r>
        <w:t xml:space="preserve"> constrained by the </w:t>
      </w:r>
      <w:r>
        <w:rPr>
          <w:b/>
          <w:bCs/>
        </w:rPr>
        <w:t>TerminologyCodeConstraint</w:t>
      </w:r>
      <w:r>
        <w:t xml:space="preserve">. </w:t>
      </w:r>
    </w:p>
    <w:p w14:paraId="349BE577" w14:textId="77777777" w:rsidR="008B78EB" w:rsidRPr="00B603FB" w:rsidRDefault="00C04683" w:rsidP="00ED4063">
      <w:pPr>
        <w:rPr>
          <w:b/>
        </w:rPr>
      </w:pPr>
      <w:r>
        <w:t xml:space="preserve"> </w:t>
      </w:r>
    </w:p>
    <w:p w14:paraId="5BBED25B" w14:textId="77777777" w:rsidR="00A8550F" w:rsidRDefault="00860CF1" w:rsidP="006977BE">
      <w:r>
        <w:t xml:space="preserve">   </w:t>
      </w:r>
      <w:r w:rsidR="00C32E8C">
        <w:t xml:space="preserve"> </w:t>
      </w:r>
    </w:p>
    <w:p w14:paraId="4298DBE1" w14:textId="77777777" w:rsidR="005F31BE" w:rsidRDefault="001F24CC" w:rsidP="005F31BE">
      <w:pPr>
        <w:pStyle w:val="Heading3"/>
      </w:pPr>
      <w:bookmarkStart w:id="229" w:name="_Toc277079992"/>
      <w:r>
        <w:t>&lt;Package&gt; Enumeration Constraints</w:t>
      </w:r>
      <w:bookmarkEnd w:id="229"/>
    </w:p>
    <w:p w14:paraId="7D381303" w14:textId="77777777" w:rsidR="00D91281" w:rsidRDefault="005C6CB8" w:rsidP="0039400D">
      <w:r>
        <w:t xml:space="preserve"> </w:t>
      </w:r>
    </w:p>
    <w:p w14:paraId="6B3E56D8" w14:textId="77777777" w:rsidR="00D23B64" w:rsidRDefault="002E1E5F">
      <w:r>
        <w:t>This section describes the AML artifacts that constrain UML Enumerations and the ISO 11179-3 extension, EnumeratedValueDomain.</w:t>
      </w:r>
    </w:p>
    <w:p w14:paraId="519686F1" w14:textId="77777777" w:rsidR="003E4BE1" w:rsidRDefault="0001444D" w:rsidP="00595F8A">
      <w:r>
        <w:tab/>
      </w:r>
      <w:r>
        <w:tab/>
      </w:r>
      <w:r>
        <w:tab/>
      </w:r>
      <w:r>
        <w:tab/>
      </w:r>
      <w:r>
        <w:rPr>
          <w:noProof/>
        </w:rPr>
        <w:drawing>
          <wp:inline distT="0" distB="0" distL="0" distR="0" wp14:anchorId="40E96412" wp14:editId="54B0E326">
            <wp:extent cx="5943600" cy="1771650"/>
            <wp:effectExtent l="0" t="0" r="0" b="0"/>
            <wp:docPr id="30" name="Picture 1184702930.png" descr="118470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84702930.png"/>
                    <pic:cNvPicPr/>
                  </pic:nvPicPr>
                  <pic:blipFill>
                    <a:blip r:embed="rId41" cstate="print"/>
                    <a:stretch>
                      <a:fillRect/>
                    </a:stretch>
                  </pic:blipFill>
                  <pic:spPr>
                    <a:xfrm>
                      <a:off x="0" y="0"/>
                      <a:ext cx="5943600" cy="1771650"/>
                    </a:xfrm>
                    <a:prstGeom prst="rect">
                      <a:avLst/>
                    </a:prstGeom>
                  </pic:spPr>
                </pic:pic>
              </a:graphicData>
            </a:graphic>
          </wp:inline>
        </w:drawing>
      </w:r>
    </w:p>
    <w:p w14:paraId="16C3A9B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0" w:name="_9a0e8e1c8e8cdbf68da35592986a39eb"/>
      <w:r w:rsidRPr="007B5B34">
        <w:rPr>
          <w:b/>
          <w:sz w:val="24"/>
          <w:szCs w:val="24"/>
        </w:rPr>
        <w:t>EnumerationConstraints</w:t>
      </w:r>
      <w:bookmarkEnd w:id="230"/>
    </w:p>
    <w:p w14:paraId="6B53777F" w14:textId="77777777" w:rsidR="003E4BE1" w:rsidRDefault="00CB577B" w:rsidP="00AB09F3">
      <w:r>
        <w:t xml:space="preserve">       </w:t>
      </w:r>
    </w:p>
    <w:p w14:paraId="7C1C3A0B" w14:textId="77777777" w:rsidR="00DB049B" w:rsidRDefault="00022C8A" w:rsidP="006977BE">
      <w:r w:rsidRPr="00022C8A">
        <w:t xml:space="preserve"> </w:t>
      </w:r>
    </w:p>
    <w:p w14:paraId="61EBC263" w14:textId="77777777" w:rsidR="002C0F83" w:rsidRPr="005F31BE" w:rsidRDefault="00F851FF" w:rsidP="005F31BE">
      <w:pPr>
        <w:pStyle w:val="Heading4"/>
      </w:pPr>
      <w:bookmarkStart w:id="231" w:name="_25ca98283400275c47128a3c11af1824"/>
      <w:bookmarkStart w:id="232" w:name="_Toc277079993"/>
      <w:r w:rsidRPr="005F31BE">
        <w:t>&lt;DataType&gt; ValueSetAndDefinitionReference</w:t>
      </w:r>
      <w:bookmarkEnd w:id="231"/>
      <w:bookmarkEnd w:id="232"/>
    </w:p>
    <w:p w14:paraId="2C8D3CB0" w14:textId="77777777" w:rsidR="0063570E" w:rsidRDefault="0063570E" w:rsidP="00383490"/>
    <w:p w14:paraId="415DF4EB" w14:textId="77777777" w:rsidR="00A855E6" w:rsidRDefault="00383490" w:rsidP="00263593">
      <w:r w:rsidRPr="00875584">
        <w:rPr>
          <w:rFonts w:ascii="Arial" w:hAnsi="Arial"/>
          <w:b/>
          <w:sz w:val="24"/>
          <w:szCs w:val="24"/>
        </w:rPr>
        <w:t>Description</w:t>
      </w:r>
    </w:p>
    <w:p w14:paraId="4C89B210" w14:textId="77777777" w:rsidR="00DB049B" w:rsidRDefault="005C6CB8" w:rsidP="006977BE">
      <w:r>
        <w:t xml:space="preserve"> </w:t>
      </w:r>
    </w:p>
    <w:p w14:paraId="5980EFB8" w14:textId="77777777" w:rsidR="00D23B64" w:rsidRDefault="002E1E5F">
      <w:r>
        <w:t>A reference to a value set and optional definition.</w:t>
      </w:r>
    </w:p>
    <w:p w14:paraId="427952D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436CCD24" w14:textId="77777777" w:rsidR="0063570E" w:rsidRDefault="0063570E" w:rsidP="00383490"/>
    <w:p w14:paraId="4006A449" w14:textId="77777777" w:rsidR="00A855E6" w:rsidRDefault="00383490" w:rsidP="00263593">
      <w:r w:rsidRPr="00875584">
        <w:rPr>
          <w:rFonts w:ascii="Arial" w:hAnsi="Arial"/>
          <w:b/>
          <w:sz w:val="24"/>
          <w:szCs w:val="24"/>
        </w:rPr>
        <w:t>Diagrams</w:t>
      </w:r>
    </w:p>
    <w:p w14:paraId="59D965ED" w14:textId="77777777" w:rsidR="00DB049B" w:rsidRDefault="002E1E5F"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9a0e8e1c8e8cdbf68da35592986a39eb" w:history="1">
        <w:r w:rsidR="003E7695">
          <w:rPr>
            <w:rStyle w:val="Hyperlink"/>
          </w:rPr>
          <w:t>EnumerationConstraints</w:t>
        </w:r>
      </w:hyperlink>
    </w:p>
    <w:p w14:paraId="04281409" w14:textId="77777777" w:rsidR="0063570E" w:rsidRDefault="0063570E" w:rsidP="00383490"/>
    <w:p w14:paraId="10955612" w14:textId="77777777" w:rsidR="00A855E6" w:rsidRDefault="00383490" w:rsidP="00263593">
      <w:r w:rsidRPr="00875584">
        <w:rPr>
          <w:rFonts w:ascii="Arial" w:hAnsi="Arial"/>
          <w:b/>
          <w:sz w:val="24"/>
          <w:szCs w:val="24"/>
        </w:rPr>
        <w:t>Direct Known Superclasses (Generalization)</w:t>
      </w:r>
    </w:p>
    <w:p w14:paraId="4C1397E0" w14:textId="77777777" w:rsidR="00DB049B" w:rsidRDefault="002E1E5F" w:rsidP="006977BE">
      <w:hyperlink w:anchor="_5e70a8ee4206e2396a68ca679af92933" w:history="1">
        <w:r w:rsidR="006977BE">
          <w:rPr>
            <w:rStyle w:val="Hyperlink"/>
          </w:rPr>
          <w:t>ValueSetReference</w:t>
        </w:r>
      </w:hyperlink>
      <w:r w:rsidR="00F37E3B">
        <w:t xml:space="preserve"> </w:t>
      </w:r>
      <w:r w:rsidR="006977BE">
        <w:t xml:space="preserve">  </w:t>
      </w:r>
    </w:p>
    <w:p w14:paraId="26B65414" w14:textId="77777777" w:rsidR="0063570E" w:rsidRDefault="0063570E" w:rsidP="00383490"/>
    <w:p w14:paraId="3BC445BA" w14:textId="77777777" w:rsidR="00A855E6" w:rsidRDefault="00383490" w:rsidP="00263593">
      <w:r w:rsidRPr="00875584">
        <w:rPr>
          <w:rFonts w:ascii="Arial" w:hAnsi="Arial"/>
          <w:b/>
          <w:sz w:val="24"/>
          <w:szCs w:val="24"/>
        </w:rPr>
        <w:t>Attributes</w:t>
      </w:r>
    </w:p>
    <w:p w14:paraId="73B3CED4" w14:textId="77777777" w:rsidR="00B603FB" w:rsidRDefault="00B603FB" w:rsidP="008B78EB"/>
    <w:p w14:paraId="5412882F"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65FF65F0" w14:textId="77777777" w:rsidR="00DB049B" w:rsidRDefault="00022C8A" w:rsidP="006977BE">
      <w:r w:rsidRPr="00022C8A">
        <w:t xml:space="preserve"> </w:t>
      </w:r>
    </w:p>
    <w:p w14:paraId="11F6937D" w14:textId="77777777" w:rsidR="002C0F83" w:rsidRPr="005F31BE" w:rsidRDefault="00F851FF" w:rsidP="005F31BE">
      <w:pPr>
        <w:pStyle w:val="Heading4"/>
      </w:pPr>
      <w:bookmarkStart w:id="233" w:name="_4082bf99060eea349dab8f548d297f3d"/>
      <w:bookmarkStart w:id="234" w:name="_Toc277079994"/>
      <w:r w:rsidRPr="005F31BE">
        <w:t>&lt;Class&gt; ConceptReference</w:t>
      </w:r>
      <w:bookmarkEnd w:id="233"/>
      <w:bookmarkEnd w:id="234"/>
    </w:p>
    <w:p w14:paraId="3B84DA15" w14:textId="77777777" w:rsidR="0063570E" w:rsidRDefault="0063570E" w:rsidP="00383490"/>
    <w:p w14:paraId="72AF2FE4" w14:textId="77777777" w:rsidR="00A855E6" w:rsidRDefault="00383490" w:rsidP="00263593">
      <w:r w:rsidRPr="00875584">
        <w:rPr>
          <w:rFonts w:ascii="Arial" w:hAnsi="Arial"/>
          <w:b/>
          <w:sz w:val="24"/>
          <w:szCs w:val="24"/>
        </w:rPr>
        <w:t>Description</w:t>
      </w:r>
    </w:p>
    <w:p w14:paraId="45CD3CFB" w14:textId="77777777" w:rsidR="00DB049B" w:rsidRDefault="005C6CB8" w:rsidP="006977BE">
      <w:r>
        <w:t xml:space="preserve"> </w:t>
      </w:r>
    </w:p>
    <w:p w14:paraId="6DA94C76" w14:textId="77777777" w:rsidR="00D23B64" w:rsidRDefault="002E1E5F">
      <w:r>
        <w:t>A URI that uniquely identifies a "concept" (aka. class, entity, individual or, in some contexts "term"), accompanied by additional information that conveys the intended meaning, code and source of the information used to determine the intent of the URI.</w:t>
      </w:r>
    </w:p>
    <w:p w14:paraId="12E73E8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C57B8CF" w14:textId="77777777" w:rsidR="0063570E" w:rsidRDefault="0063570E" w:rsidP="00383490"/>
    <w:p w14:paraId="5C59B444" w14:textId="77777777" w:rsidR="00A855E6" w:rsidRDefault="00383490" w:rsidP="00263593">
      <w:r w:rsidRPr="00875584">
        <w:rPr>
          <w:rFonts w:ascii="Arial" w:hAnsi="Arial"/>
          <w:b/>
          <w:sz w:val="24"/>
          <w:szCs w:val="24"/>
        </w:rPr>
        <w:t>Diagrams</w:t>
      </w:r>
    </w:p>
    <w:p w14:paraId="78657116" w14:textId="77777777" w:rsidR="00DB049B" w:rsidRDefault="002E1E5F"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p>
    <w:p w14:paraId="66B057C5" w14:textId="77777777" w:rsidR="0063570E" w:rsidRDefault="0063570E" w:rsidP="00383490"/>
    <w:p w14:paraId="1624074C" w14:textId="77777777" w:rsidR="00A855E6" w:rsidRDefault="00383490" w:rsidP="00263593">
      <w:r w:rsidRPr="00875584">
        <w:rPr>
          <w:rFonts w:ascii="Arial" w:hAnsi="Arial"/>
          <w:b/>
          <w:sz w:val="24"/>
          <w:szCs w:val="24"/>
        </w:rPr>
        <w:t>Direct Known Superclasses (Generalization)</w:t>
      </w:r>
    </w:p>
    <w:p w14:paraId="7F38A335" w14:textId="77777777" w:rsidR="00DB049B" w:rsidRDefault="002E1E5F" w:rsidP="006977BE">
      <w:hyperlink w:anchor="_4d1f571ab5e9384786ffe39444e822b4" w:history="1">
        <w:r w:rsidR="006977BE">
          <w:rPr>
            <w:rStyle w:val="Hyperlink"/>
          </w:rPr>
          <w:t>URIAndEntityName</w:t>
        </w:r>
      </w:hyperlink>
      <w:r w:rsidR="006977BE">
        <w:t xml:space="preserve"> </w:t>
      </w:r>
    </w:p>
    <w:p w14:paraId="3ADA15BA" w14:textId="77777777" w:rsidR="0063570E" w:rsidRDefault="0063570E" w:rsidP="00383490"/>
    <w:p w14:paraId="5B804295" w14:textId="77777777" w:rsidR="00A855E6" w:rsidRDefault="00383490" w:rsidP="00263593">
      <w:r w:rsidRPr="00875584">
        <w:rPr>
          <w:rFonts w:ascii="Arial" w:hAnsi="Arial"/>
          <w:b/>
          <w:sz w:val="24"/>
          <w:szCs w:val="24"/>
        </w:rPr>
        <w:t>Associations</w:t>
      </w:r>
    </w:p>
    <w:p w14:paraId="628728F1" w14:textId="77777777" w:rsidR="00A8550F" w:rsidRDefault="00860CF1" w:rsidP="006977BE">
      <w:r>
        <w:t xml:space="preserve"> </w:t>
      </w:r>
    </w:p>
    <w:p w14:paraId="763A8515"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3E10672C" w14:textId="77777777" w:rsidR="008B78EB" w:rsidRPr="00B603FB" w:rsidRDefault="005C6CB8" w:rsidP="00ED4063">
      <w:pPr>
        <w:rPr>
          <w:b/>
        </w:rPr>
      </w:pPr>
      <w:r>
        <w:t xml:space="preserve"> </w:t>
      </w:r>
      <w:r w:rsidR="00C04683">
        <w:t xml:space="preserve"> </w:t>
      </w:r>
      <w:r>
        <w:t xml:space="preserve"> </w:t>
      </w:r>
    </w:p>
    <w:p w14:paraId="1652D63C" w14:textId="77777777" w:rsidR="00D23B64" w:rsidRDefault="002E1E5F">
      <w:r>
        <w:t xml:space="preserve"> The code system and optional version that carried the description of the ConceptReference that was used to determine its meaning / validity.</w:t>
      </w:r>
    </w:p>
    <w:p w14:paraId="02F167B5" w14:textId="77777777" w:rsidR="008B78EB" w:rsidRPr="00B603FB" w:rsidRDefault="00C04683" w:rsidP="00ED4063">
      <w:pPr>
        <w:rPr>
          <w:b/>
        </w:rPr>
      </w:pPr>
      <w:r>
        <w:t xml:space="preserve"> </w:t>
      </w:r>
    </w:p>
    <w:p w14:paraId="02244F2B" w14:textId="77777777" w:rsidR="00A8550F" w:rsidRDefault="00C32E8C" w:rsidP="006977BE">
      <w:r>
        <w:t xml:space="preserve"> </w:t>
      </w:r>
    </w:p>
    <w:p w14:paraId="45FDD1E1" w14:textId="77777777" w:rsidR="00DB049B" w:rsidRDefault="00022C8A" w:rsidP="006977BE">
      <w:r w:rsidRPr="00022C8A">
        <w:t xml:space="preserve"> </w:t>
      </w:r>
    </w:p>
    <w:p w14:paraId="35698A7D" w14:textId="77777777" w:rsidR="002C0F83" w:rsidRPr="005F31BE" w:rsidRDefault="00F851FF" w:rsidP="005F31BE">
      <w:pPr>
        <w:pStyle w:val="Heading4"/>
      </w:pPr>
      <w:bookmarkStart w:id="235" w:name="_fac1fd23e79b0fc3d709d92006b38e40"/>
      <w:bookmarkStart w:id="236" w:name="_Toc277079995"/>
      <w:r w:rsidRPr="005F31BE">
        <w:t>&lt;Class&gt; LocalEnumerationConstraint</w:t>
      </w:r>
      <w:bookmarkEnd w:id="235"/>
      <w:bookmarkEnd w:id="236"/>
    </w:p>
    <w:p w14:paraId="2CF2A2DF" w14:textId="77777777" w:rsidR="0063570E" w:rsidRDefault="0063570E" w:rsidP="00383490"/>
    <w:p w14:paraId="735F0718" w14:textId="77777777" w:rsidR="00A855E6" w:rsidRDefault="00383490" w:rsidP="00263593">
      <w:r w:rsidRPr="00875584">
        <w:rPr>
          <w:rFonts w:ascii="Arial" w:hAnsi="Arial"/>
          <w:b/>
          <w:sz w:val="24"/>
          <w:szCs w:val="24"/>
        </w:rPr>
        <w:t>Description</w:t>
      </w:r>
    </w:p>
    <w:p w14:paraId="1FA02BDE" w14:textId="77777777" w:rsidR="00DB049B" w:rsidRDefault="005C6CB8" w:rsidP="006977BE">
      <w:r>
        <w:t xml:space="preserve"> </w:t>
      </w:r>
    </w:p>
    <w:p w14:paraId="5EBF98C5" w14:textId="77777777" w:rsidR="00D23B64" w:rsidRDefault="002E1E5F">
      <w:r>
        <w:t xml:space="preserve">A </w:t>
      </w:r>
      <w:r>
        <w:rPr>
          <w:b/>
          <w:bCs/>
        </w:rPr>
        <w:t>LocalEnumerationConstraint</w:t>
      </w:r>
      <w:r>
        <w:t xml:space="preserve"> is a constraint on an EnumeratedValueDomain -- an extension of the UML enumeration that supports designation, definition, identification and meaning references.</w:t>
      </w:r>
    </w:p>
    <w:p w14:paraId="7754B573" w14:textId="77777777" w:rsidR="00DB049B" w:rsidRDefault="00C51B43" w:rsidP="006977BE">
      <w:r>
        <w:t xml:space="preserve"> </w:t>
      </w:r>
      <w:r w:rsidR="009F2598">
        <w:t xml:space="preserve">  </w:t>
      </w:r>
    </w:p>
    <w:p w14:paraId="07C1EE99" w14:textId="77777777" w:rsidR="0063570E" w:rsidRDefault="0063570E" w:rsidP="00383490"/>
    <w:p w14:paraId="35EB13C3" w14:textId="77777777" w:rsidR="00A855E6" w:rsidRDefault="00383490" w:rsidP="00263593">
      <w:r w:rsidRPr="00875584">
        <w:rPr>
          <w:rFonts w:ascii="Arial" w:hAnsi="Arial"/>
          <w:b/>
          <w:sz w:val="24"/>
          <w:szCs w:val="24"/>
        </w:rPr>
        <w:t>Diagrams</w:t>
      </w:r>
    </w:p>
    <w:p w14:paraId="1661F1D0" w14:textId="77777777" w:rsidR="00DB049B" w:rsidRDefault="002E1E5F" w:rsidP="006977BE">
      <w:hyperlink w:anchor="_9a0e8e1c8e8cdbf68da35592986a39eb" w:history="1">
        <w:r w:rsidR="003E7695">
          <w:rPr>
            <w:rStyle w:val="Hyperlink"/>
          </w:rPr>
          <w:t>EnumerationConstraints</w:t>
        </w:r>
      </w:hyperlink>
    </w:p>
    <w:p w14:paraId="46868776" w14:textId="77777777" w:rsidR="0063570E" w:rsidRDefault="0063570E" w:rsidP="00383490"/>
    <w:p w14:paraId="32079DF9" w14:textId="77777777" w:rsidR="00A855E6" w:rsidRDefault="00383490" w:rsidP="00263593">
      <w:r w:rsidRPr="00875584">
        <w:rPr>
          <w:rFonts w:ascii="Arial" w:hAnsi="Arial"/>
          <w:b/>
          <w:sz w:val="24"/>
          <w:szCs w:val="24"/>
        </w:rPr>
        <w:t>Direct Known Superclasses (Generalization)</w:t>
      </w:r>
    </w:p>
    <w:p w14:paraId="694426B5" w14:textId="77777777" w:rsidR="00DB049B" w:rsidRDefault="002E1E5F"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68DD201" w14:textId="77777777" w:rsidR="0063570E" w:rsidRDefault="0063570E" w:rsidP="00383490"/>
    <w:p w14:paraId="39BE71EA" w14:textId="77777777" w:rsidR="00A855E6" w:rsidRDefault="00383490" w:rsidP="00263593">
      <w:r w:rsidRPr="00875584">
        <w:rPr>
          <w:rFonts w:ascii="Arial" w:hAnsi="Arial"/>
          <w:b/>
          <w:sz w:val="24"/>
          <w:szCs w:val="24"/>
        </w:rPr>
        <w:t>Attributes</w:t>
      </w:r>
    </w:p>
    <w:p w14:paraId="5A24FA18" w14:textId="77777777" w:rsidR="00B603FB" w:rsidRDefault="00B603FB" w:rsidP="008B78EB"/>
    <w:p w14:paraId="579B4D9F"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7BFDC3F8" w14:textId="77777777" w:rsidR="008B78EB" w:rsidRPr="006A54F6" w:rsidRDefault="005C6CB8" w:rsidP="008B78EB">
      <w:pPr>
        <w:rPr>
          <w:b/>
        </w:rPr>
      </w:pPr>
      <w:r>
        <w:t xml:space="preserve"> </w:t>
      </w:r>
    </w:p>
    <w:p w14:paraId="515400EC" w14:textId="77777777" w:rsidR="00D23B64" w:rsidRDefault="002E1E5F">
      <w:r>
        <w:t xml:space="preserve">The set of enumeration literals that are valid instances of the referenced </w:t>
      </w:r>
      <w:r>
        <w:rPr>
          <w:b/>
          <w:bCs/>
        </w:rPr>
        <w:t>EnumeratedValueDomain</w:t>
      </w:r>
      <w:r>
        <w:t>.</w:t>
      </w:r>
    </w:p>
    <w:p w14:paraId="1EB43314" w14:textId="77777777" w:rsidR="00D23B64" w:rsidRDefault="002E1E5F">
      <w:r>
        <w:t xml:space="preserve"> </w:t>
      </w:r>
    </w:p>
    <w:p w14:paraId="02185BD6" w14:textId="77777777" w:rsidR="00D23B64" w:rsidRDefault="002E1E5F">
      <w:r>
        <w:t xml:space="preserve">The members of </w:t>
      </w:r>
      <w:r>
        <w:rPr>
          <w:i/>
          <w:iCs/>
        </w:rPr>
        <w:t>possibleValues</w:t>
      </w:r>
      <w:r>
        <w:t xml:space="preserve"> must be instances of the </w:t>
      </w:r>
      <w:r>
        <w:rPr>
          <w:i/>
          <w:iCs/>
        </w:rPr>
        <w:t>constrained</w:t>
      </w:r>
      <w:r>
        <w:t xml:space="preserve"> </w:t>
      </w:r>
      <w:r>
        <w:rPr>
          <w:b/>
          <w:bCs/>
        </w:rPr>
        <w:t>EnumeratedValueDomain</w:t>
      </w:r>
      <w:r>
        <w:t>.</w:t>
      </w:r>
    </w:p>
    <w:p w14:paraId="7B87E4D9" w14:textId="77777777" w:rsidR="00D23B64" w:rsidRDefault="002E1E5F">
      <w:r>
        <w:t xml:space="preserve"> </w:t>
      </w:r>
    </w:p>
    <w:p w14:paraId="27635D4F" w14:textId="77777777" w:rsidR="00D23B64" w:rsidRDefault="002E1E5F">
      <w:r>
        <w:t xml:space="preserve">If </w:t>
      </w:r>
      <w:r>
        <w:rPr>
          <w:i/>
          <w:iCs/>
        </w:rPr>
        <w:t>possibleValues</w:t>
      </w:r>
      <w:r>
        <w:t xml:space="preserve"> is non-empty, only the </w:t>
      </w:r>
      <w:r>
        <w:rPr>
          <w:b/>
          <w:bCs/>
        </w:rPr>
        <w:t>PermissibleValues</w:t>
      </w:r>
      <w:r>
        <w:t xml:space="preserve"> in th</w:t>
      </w:r>
      <w:r>
        <w:t xml:space="preserve">e set are considered valid. If it is empty, all non-disallowed values are considered valid. </w:t>
      </w:r>
    </w:p>
    <w:p w14:paraId="29FF6FA6" w14:textId="77777777" w:rsidR="00B603FB" w:rsidRDefault="00B603FB" w:rsidP="008B78EB"/>
    <w:p w14:paraId="476B05E0"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6FCD42A8" w14:textId="77777777" w:rsidR="008B78EB" w:rsidRPr="006A54F6" w:rsidRDefault="005C6CB8" w:rsidP="008B78EB">
      <w:pPr>
        <w:rPr>
          <w:b/>
        </w:rPr>
      </w:pPr>
      <w:r>
        <w:t xml:space="preserve"> </w:t>
      </w:r>
    </w:p>
    <w:p w14:paraId="30831088" w14:textId="77777777" w:rsidR="00D23B64" w:rsidRDefault="002E1E5F">
      <w:r>
        <w:t xml:space="preserve">The set of </w:t>
      </w:r>
      <w:r>
        <w:rPr>
          <w:b/>
          <w:bCs/>
        </w:rPr>
        <w:t>PermissableValues</w:t>
      </w:r>
      <w:r>
        <w:t xml:space="preserve"> that are valid instances </w:t>
      </w:r>
      <w:r>
        <w:t xml:space="preserve">of the referenced </w:t>
      </w:r>
      <w:r>
        <w:rPr>
          <w:b/>
          <w:bCs/>
        </w:rPr>
        <w:t>EnumeratedValueDomain</w:t>
      </w:r>
      <w:r>
        <w:t xml:space="preserve">.  The members of </w:t>
      </w:r>
      <w:r>
        <w:rPr>
          <w:i/>
          <w:iCs/>
        </w:rPr>
        <w:t>disallowValues</w:t>
      </w:r>
      <w:r>
        <w:t xml:space="preserve"> must be instances of the constrains </w:t>
      </w:r>
      <w:r>
        <w:rPr>
          <w:b/>
          <w:bCs/>
        </w:rPr>
        <w:t>EnumeratedValueDomain</w:t>
      </w:r>
      <w:r>
        <w:t>.</w:t>
      </w:r>
    </w:p>
    <w:p w14:paraId="2F1E01A8" w14:textId="77777777" w:rsidR="00D23B64" w:rsidRDefault="002E1E5F">
      <w:r>
        <w:t xml:space="preserve"> </w:t>
      </w:r>
    </w:p>
    <w:p w14:paraId="2D32521D" w14:textId="77777777" w:rsidR="00D23B64" w:rsidRDefault="002E1E5F">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xml:space="preserve">, it is not valid for the target type. </w:t>
      </w:r>
    </w:p>
    <w:p w14:paraId="7E84F255" w14:textId="77777777" w:rsidR="00B603FB" w:rsidRDefault="00B603FB" w:rsidP="008B78EB"/>
    <w:p w14:paraId="4D5191E0"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4D5626E6" w14:textId="77777777" w:rsidR="008B78EB" w:rsidRPr="006A54F6" w:rsidRDefault="005C6CB8" w:rsidP="008B78EB">
      <w:pPr>
        <w:rPr>
          <w:b/>
        </w:rPr>
      </w:pPr>
      <w:r>
        <w:t xml:space="preserve"> </w:t>
      </w:r>
    </w:p>
    <w:p w14:paraId="7D1F2E4D" w14:textId="77777777" w:rsidR="00D23B64" w:rsidRDefault="002E1E5F">
      <w:r>
        <w:t xml:space="preserve">The value to be assumed in the case that no instance is present in a message or database.  </w:t>
      </w:r>
    </w:p>
    <w:p w14:paraId="30403DA1" w14:textId="77777777" w:rsidR="0063570E" w:rsidRDefault="0063570E" w:rsidP="00383490"/>
    <w:p w14:paraId="2B89147E" w14:textId="77777777" w:rsidR="00A855E6" w:rsidRDefault="00383490" w:rsidP="00263593">
      <w:r w:rsidRPr="00875584">
        <w:rPr>
          <w:rFonts w:ascii="Arial" w:hAnsi="Arial"/>
          <w:b/>
          <w:sz w:val="24"/>
          <w:szCs w:val="24"/>
        </w:rPr>
        <w:t>Associations</w:t>
      </w:r>
    </w:p>
    <w:p w14:paraId="44E3F8CB" w14:textId="77777777" w:rsidR="00A8550F" w:rsidRDefault="00860CF1" w:rsidP="006977BE">
      <w:r>
        <w:t xml:space="preserve">    </w:t>
      </w:r>
    </w:p>
    <w:p w14:paraId="78CC6779"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54AA8418" w14:textId="77777777" w:rsidR="008B78EB" w:rsidRPr="00B603FB" w:rsidRDefault="005C6CB8" w:rsidP="00ED4063">
      <w:pPr>
        <w:rPr>
          <w:b/>
        </w:rPr>
      </w:pPr>
      <w:r>
        <w:t xml:space="preserve"> </w:t>
      </w:r>
      <w:r w:rsidR="00C04683">
        <w:t xml:space="preserve"> </w:t>
      </w:r>
      <w:r>
        <w:t xml:space="preserve"> </w:t>
      </w:r>
    </w:p>
    <w:p w14:paraId="2C9A5F5E" w14:textId="77777777" w:rsidR="00D23B64" w:rsidRDefault="002E1E5F">
      <w:r>
        <w:t>A constraint</w:t>
      </w:r>
      <w:r>
        <w:t xml:space="preserve"> on the set of possible </w:t>
      </w:r>
      <w:r>
        <w:rPr>
          <w:b/>
          <w:bCs/>
        </w:rPr>
        <w:t>PermissableValues</w:t>
      </w:r>
      <w:r>
        <w:t xml:space="preserve">. </w:t>
      </w:r>
    </w:p>
    <w:p w14:paraId="39495A09" w14:textId="77777777" w:rsidR="008B78EB" w:rsidRPr="00B603FB" w:rsidRDefault="00C04683" w:rsidP="00ED4063">
      <w:pPr>
        <w:rPr>
          <w:b/>
        </w:rPr>
      </w:pPr>
      <w:r>
        <w:t xml:space="preserve"> </w:t>
      </w:r>
    </w:p>
    <w:p w14:paraId="4E0FF0A6" w14:textId="77777777" w:rsidR="00A8550F" w:rsidRDefault="00C32E8C" w:rsidP="006977BE">
      <w:r>
        <w:t xml:space="preserve"> </w:t>
      </w:r>
    </w:p>
    <w:p w14:paraId="548FE0ED" w14:textId="77777777" w:rsidR="0063570E" w:rsidRDefault="0063570E" w:rsidP="00383490"/>
    <w:p w14:paraId="2EB4CF06" w14:textId="77777777" w:rsidR="00A855E6" w:rsidRDefault="00383490" w:rsidP="00263593">
      <w:r w:rsidRPr="00875584">
        <w:rPr>
          <w:rFonts w:ascii="Arial" w:hAnsi="Arial"/>
          <w:b/>
          <w:sz w:val="24"/>
          <w:szCs w:val="24"/>
        </w:rPr>
        <w:t>Known other classes</w:t>
      </w:r>
    </w:p>
    <w:p w14:paraId="6976D45F" w14:textId="77777777" w:rsidR="003E4BE1" w:rsidRDefault="002E1E5F"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0EBE2D63" w14:textId="77777777" w:rsidR="005F31BE" w:rsidRDefault="001F24CC" w:rsidP="005F31BE">
      <w:pPr>
        <w:pStyle w:val="Heading3"/>
      </w:pPr>
      <w:bookmarkStart w:id="237" w:name="_Toc277079996"/>
      <w:r>
        <w:t>&lt;Package&gt; Object Constraints</w:t>
      </w:r>
      <w:bookmarkEnd w:id="237"/>
    </w:p>
    <w:p w14:paraId="30DFDF85" w14:textId="77777777" w:rsidR="003E4BE1" w:rsidRDefault="0001444D" w:rsidP="00595F8A">
      <w:r>
        <w:tab/>
      </w:r>
      <w:r>
        <w:tab/>
      </w:r>
      <w:r>
        <w:tab/>
      </w:r>
      <w:r>
        <w:tab/>
      </w:r>
      <w:r>
        <w:rPr>
          <w:noProof/>
        </w:rPr>
        <w:drawing>
          <wp:inline distT="0" distB="0" distL="0" distR="0" wp14:anchorId="21071621" wp14:editId="27E8A3FE">
            <wp:extent cx="5943600" cy="3524250"/>
            <wp:effectExtent l="0" t="0" r="0" b="0"/>
            <wp:docPr id="32"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83210469.png"/>
                    <pic:cNvPicPr/>
                  </pic:nvPicPr>
                  <pic:blipFill>
                    <a:blip r:embed="rId42" cstate="print"/>
                    <a:stretch>
                      <a:fillRect/>
                    </a:stretch>
                  </pic:blipFill>
                  <pic:spPr>
                    <a:xfrm>
                      <a:off x="0" y="0"/>
                      <a:ext cx="5943600" cy="3524250"/>
                    </a:xfrm>
                    <a:prstGeom prst="rect">
                      <a:avLst/>
                    </a:prstGeom>
                  </pic:spPr>
                </pic:pic>
              </a:graphicData>
            </a:graphic>
          </wp:inline>
        </w:drawing>
      </w:r>
    </w:p>
    <w:p w14:paraId="178EBFC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8" w:name="_778c20eb327fafc2160b6a98a6014e5d"/>
      <w:r w:rsidRPr="007B5B34">
        <w:rPr>
          <w:b/>
          <w:sz w:val="24"/>
          <w:szCs w:val="24"/>
        </w:rPr>
        <w:t>Object Constraints</w:t>
      </w:r>
      <w:bookmarkEnd w:id="238"/>
    </w:p>
    <w:p w14:paraId="5A5FA2DC" w14:textId="77777777" w:rsidR="003E4BE1" w:rsidRDefault="00CB577B" w:rsidP="00AB09F3">
      <w:r>
        <w:t xml:space="preserve">       </w:t>
      </w:r>
    </w:p>
    <w:p w14:paraId="21F7B7E7" w14:textId="77777777" w:rsidR="00DB049B" w:rsidRDefault="00022C8A" w:rsidP="006977BE">
      <w:r w:rsidRPr="00022C8A">
        <w:t xml:space="preserve"> </w:t>
      </w:r>
    </w:p>
    <w:p w14:paraId="3756D490" w14:textId="77777777" w:rsidR="002C0F83" w:rsidRPr="005F31BE" w:rsidRDefault="00F851FF" w:rsidP="005F31BE">
      <w:pPr>
        <w:pStyle w:val="Heading4"/>
      </w:pPr>
      <w:bookmarkStart w:id="239" w:name="_12e58855caae51d65fb43e2837534f63"/>
      <w:bookmarkStart w:id="240" w:name="_Toc277079997"/>
      <w:r w:rsidRPr="005F31BE">
        <w:t>&lt;Class&gt; ArchetypeRootProxy</w:t>
      </w:r>
      <w:bookmarkEnd w:id="239"/>
      <w:bookmarkEnd w:id="240"/>
    </w:p>
    <w:p w14:paraId="19256245" w14:textId="77777777" w:rsidR="0063570E" w:rsidRDefault="0063570E" w:rsidP="00383490"/>
    <w:p w14:paraId="4A37AF42" w14:textId="77777777" w:rsidR="00A855E6" w:rsidRDefault="00383490" w:rsidP="00263593">
      <w:r w:rsidRPr="00875584">
        <w:rPr>
          <w:rFonts w:ascii="Arial" w:hAnsi="Arial"/>
          <w:b/>
          <w:sz w:val="24"/>
          <w:szCs w:val="24"/>
        </w:rPr>
        <w:t>Description</w:t>
      </w:r>
    </w:p>
    <w:p w14:paraId="554B47AC" w14:textId="77777777" w:rsidR="00DB049B" w:rsidRDefault="005C6CB8" w:rsidP="006977BE">
      <w:r>
        <w:t xml:space="preserve"> </w:t>
      </w:r>
    </w:p>
    <w:p w14:paraId="44098360" w14:textId="77777777" w:rsidR="00D23B64" w:rsidRDefault="002E1E5F">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3C01D750" w14:textId="77777777" w:rsidR="00D23B64" w:rsidRDefault="002E1E5F">
      <w:r>
        <w:t xml:space="preserve"> </w:t>
      </w:r>
    </w:p>
    <w:p w14:paraId="2DADDEF2" w14:textId="77777777" w:rsidR="00D23B64" w:rsidRDefault="002E1E5F">
      <w:r>
        <w:t xml:space="preserve">ArchetypeRootProxy implements the </w:t>
      </w:r>
      <w:r>
        <w:rPr>
          <w:i/>
          <w:iCs/>
        </w:rPr>
        <w:t xml:space="preserve">use_archetype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w:t>
      </w:r>
      <w:r>
        <w:t xml:space="preserve">ute is absent, the </w:t>
      </w:r>
      <w:r>
        <w:rPr>
          <w:b/>
          <w:bCs/>
        </w:rPr>
        <w:t>ArchetypeRootProxy</w:t>
      </w:r>
      <w:r>
        <w:t xml:space="preserve"> is understood to reference the ArchetypeVersion that is considered to be "current" at whatever time that the proxy is referenced.</w:t>
      </w:r>
    </w:p>
    <w:p w14:paraId="024EBD50" w14:textId="77777777" w:rsidR="00DB049B" w:rsidRDefault="00C51B43" w:rsidP="006977BE">
      <w:r>
        <w:t xml:space="preserve"> </w:t>
      </w:r>
      <w:r w:rsidR="009F2598">
        <w:t xml:space="preserve">  </w:t>
      </w:r>
      <w:r>
        <w:t xml:space="preserve"> </w:t>
      </w:r>
      <w:r w:rsidR="009F2598">
        <w:t xml:space="preserve">  </w:t>
      </w:r>
    </w:p>
    <w:p w14:paraId="21C15FE9" w14:textId="77777777" w:rsidR="0063570E" w:rsidRDefault="0063570E" w:rsidP="00383490"/>
    <w:p w14:paraId="128929D1" w14:textId="77777777" w:rsidR="00A855E6" w:rsidRDefault="00383490" w:rsidP="00263593">
      <w:r w:rsidRPr="00875584">
        <w:rPr>
          <w:rFonts w:ascii="Arial" w:hAnsi="Arial"/>
          <w:b/>
          <w:sz w:val="24"/>
          <w:szCs w:val="24"/>
        </w:rPr>
        <w:t>Diagrams</w:t>
      </w:r>
    </w:p>
    <w:p w14:paraId="3315FBF0" w14:textId="77777777" w:rsidR="00DB049B" w:rsidRDefault="002E1E5F"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6D6EE4D3" w14:textId="77777777" w:rsidR="0063570E" w:rsidRDefault="0063570E" w:rsidP="00383490"/>
    <w:p w14:paraId="524D6D29" w14:textId="77777777" w:rsidR="00A855E6" w:rsidRDefault="00383490" w:rsidP="00263593">
      <w:r w:rsidRPr="00875584">
        <w:rPr>
          <w:rFonts w:ascii="Arial" w:hAnsi="Arial"/>
          <w:b/>
          <w:sz w:val="24"/>
          <w:szCs w:val="24"/>
        </w:rPr>
        <w:t>Direct Known Superclasses (Generalization)</w:t>
      </w:r>
    </w:p>
    <w:p w14:paraId="7F619721" w14:textId="77777777" w:rsidR="00DB049B" w:rsidRDefault="002E1E5F" w:rsidP="006977BE">
      <w:hyperlink w:anchor="_ab5b3b01964560abb1047edd9efa4eb9" w:history="1">
        <w:r w:rsidR="006977BE">
          <w:rPr>
            <w:rStyle w:val="Hyperlink"/>
          </w:rPr>
          <w:t>NamedObjectConstraint</w:t>
        </w:r>
      </w:hyperlink>
      <w:r w:rsidR="006977BE">
        <w:t xml:space="preserve">   </w:t>
      </w:r>
    </w:p>
    <w:p w14:paraId="5DEFDA00" w14:textId="77777777" w:rsidR="0063570E" w:rsidRDefault="0063570E" w:rsidP="00383490"/>
    <w:p w14:paraId="558B2C82" w14:textId="77777777" w:rsidR="00A855E6" w:rsidRDefault="00383490" w:rsidP="00263593">
      <w:r w:rsidRPr="00875584">
        <w:rPr>
          <w:rFonts w:ascii="Arial" w:hAnsi="Arial"/>
          <w:b/>
          <w:sz w:val="24"/>
          <w:szCs w:val="24"/>
        </w:rPr>
        <w:t>Associations</w:t>
      </w:r>
    </w:p>
    <w:p w14:paraId="57375064" w14:textId="77777777" w:rsidR="00A8550F" w:rsidRDefault="00860CF1" w:rsidP="006977BE">
      <w:r>
        <w:t xml:space="preserve"> </w:t>
      </w:r>
    </w:p>
    <w:p w14:paraId="0013EC04"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17520735" w14:textId="77777777" w:rsidR="008B78EB" w:rsidRPr="00B603FB" w:rsidRDefault="005C6CB8" w:rsidP="00ED4063">
      <w:pPr>
        <w:rPr>
          <w:b/>
        </w:rPr>
      </w:pPr>
      <w:r>
        <w:t xml:space="preserve"> </w:t>
      </w:r>
    </w:p>
    <w:p w14:paraId="40EB471C" w14:textId="77777777" w:rsidR="00D23B64" w:rsidRDefault="002E1E5F">
      <w:r>
        <w:t xml:space="preserve"> </w:t>
      </w:r>
    </w:p>
    <w:p w14:paraId="1D13CFEA" w14:textId="77777777" w:rsidR="008B78EB" w:rsidRPr="00B603FB" w:rsidRDefault="00C04683" w:rsidP="00ED4063">
      <w:pPr>
        <w:rPr>
          <w:b/>
        </w:rPr>
      </w:pPr>
      <w:r>
        <w:t xml:space="preserve"> </w:t>
      </w:r>
      <w:r w:rsidR="005C6CB8">
        <w:t xml:space="preserve"> </w:t>
      </w:r>
    </w:p>
    <w:p w14:paraId="1C1C0400" w14:textId="77777777" w:rsidR="00D23B64" w:rsidRDefault="002E1E5F">
      <w:r>
        <w:t xml:space="preserve">The </w:t>
      </w:r>
      <w:r>
        <w:rPr>
          <w:b/>
          <w:bCs/>
        </w:rPr>
        <w:t>Archetype</w:t>
      </w:r>
      <w:r>
        <w:t xml:space="preserve"> whose constraints are to be applied to the </w:t>
      </w:r>
      <w:r>
        <w:rPr>
          <w:i/>
          <w:iCs/>
        </w:rPr>
        <w:t>constrained</w:t>
      </w:r>
      <w:r>
        <w:t xml:space="preserve"> </w:t>
      </w:r>
      <w:r>
        <w:rPr>
          <w:b/>
          <w:bCs/>
        </w:rPr>
        <w:t>Classifier</w:t>
      </w:r>
      <w:r>
        <w:t>.</w:t>
      </w:r>
    </w:p>
    <w:p w14:paraId="79D22C1E" w14:textId="77777777" w:rsidR="008B78EB" w:rsidRPr="00B603FB" w:rsidRDefault="00C04683" w:rsidP="00ED4063">
      <w:pPr>
        <w:rPr>
          <w:b/>
        </w:rPr>
      </w:pPr>
      <w:r>
        <w:t xml:space="preserve"> </w:t>
      </w:r>
    </w:p>
    <w:p w14:paraId="0EF37CFA" w14:textId="77777777" w:rsidR="00A8550F" w:rsidRDefault="00860CF1" w:rsidP="006977BE">
      <w:r>
        <w:t xml:space="preserve"> </w:t>
      </w:r>
    </w:p>
    <w:p w14:paraId="2E0E42E3"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7428BD8D" w14:textId="77777777" w:rsidR="008B78EB" w:rsidRPr="00B603FB" w:rsidRDefault="005C6CB8" w:rsidP="00ED4063">
      <w:pPr>
        <w:rPr>
          <w:b/>
        </w:rPr>
      </w:pPr>
      <w:r>
        <w:t xml:space="preserve"> </w:t>
      </w:r>
    </w:p>
    <w:p w14:paraId="59FCC82D" w14:textId="77777777" w:rsidR="00D23B64" w:rsidRDefault="002E1E5F">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14:paraId="51984D39" w14:textId="77777777" w:rsidR="00D23B64" w:rsidRDefault="00D23B64">
      <w:pPr>
        <w:pStyle w:val="ListParagraph"/>
        <w:numPr>
          <w:ilvl w:val="0"/>
          <w:numId w:val="23"/>
        </w:numPr>
      </w:pPr>
    </w:p>
    <w:p w14:paraId="5AD76C9B" w14:textId="77777777" w:rsidR="00D23B64" w:rsidRDefault="00D23B64">
      <w:pPr>
        <w:ind w:left="720"/>
      </w:pPr>
    </w:p>
    <w:p w14:paraId="156E5B8A" w14:textId="77777777" w:rsidR="00D23B64" w:rsidRDefault="00D23B64"/>
    <w:p w14:paraId="45BA7FD2" w14:textId="77777777" w:rsidR="008B78EB" w:rsidRPr="00B603FB" w:rsidRDefault="00C04683" w:rsidP="00ED4063">
      <w:pPr>
        <w:rPr>
          <w:b/>
        </w:rPr>
      </w:pPr>
      <w:r>
        <w:t xml:space="preserve"> </w:t>
      </w:r>
      <w:r w:rsidR="005C6CB8">
        <w:t xml:space="preserve"> </w:t>
      </w:r>
    </w:p>
    <w:p w14:paraId="1EC66818" w14:textId="77777777" w:rsidR="00D23B64" w:rsidRDefault="002E1E5F">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3C941B2A" w14:textId="77777777" w:rsidR="008B78EB" w:rsidRPr="00B603FB" w:rsidRDefault="00C04683" w:rsidP="00ED4063">
      <w:pPr>
        <w:rPr>
          <w:b/>
        </w:rPr>
      </w:pPr>
      <w:r>
        <w:t xml:space="preserve"> </w:t>
      </w:r>
    </w:p>
    <w:p w14:paraId="18E2E7D0" w14:textId="77777777" w:rsidR="00A8550F" w:rsidRDefault="00860CF1" w:rsidP="006977BE">
      <w:r>
        <w:t xml:space="preserve"> </w:t>
      </w:r>
    </w:p>
    <w:p w14:paraId="53E3C9F6"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64C7D36F" w14:textId="77777777" w:rsidR="008B78EB" w:rsidRPr="00B603FB" w:rsidRDefault="005C6CB8" w:rsidP="00ED4063">
      <w:pPr>
        <w:rPr>
          <w:b/>
        </w:rPr>
      </w:pPr>
      <w:r>
        <w:t xml:space="preserve"> </w:t>
      </w:r>
      <w:r w:rsidR="00C04683">
        <w:t xml:space="preserve"> </w:t>
      </w:r>
      <w:r>
        <w:t xml:space="preserve"> </w:t>
      </w:r>
    </w:p>
    <w:p w14:paraId="610726D5" w14:textId="77777777" w:rsidR="00D23B64" w:rsidRDefault="002E1E5F">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6A69AD97" w14:textId="77777777" w:rsidR="008B78EB" w:rsidRPr="00B603FB" w:rsidRDefault="00C04683" w:rsidP="00ED4063">
      <w:pPr>
        <w:rPr>
          <w:b/>
        </w:rPr>
      </w:pPr>
      <w:r>
        <w:t xml:space="preserve"> </w:t>
      </w:r>
    </w:p>
    <w:p w14:paraId="73356F7D" w14:textId="77777777" w:rsidR="00A8550F" w:rsidRDefault="00C32E8C" w:rsidP="006977BE">
      <w:r>
        <w:t xml:space="preserve"> </w:t>
      </w:r>
    </w:p>
    <w:p w14:paraId="6403155B" w14:textId="77777777" w:rsidR="009922DE" w:rsidRDefault="009922DE" w:rsidP="009922DE">
      <w:r>
        <w:t xml:space="preserve">    </w:t>
      </w:r>
    </w:p>
    <w:p w14:paraId="65572324" w14:textId="77777777" w:rsidR="0063570E" w:rsidRDefault="0063570E" w:rsidP="00383490"/>
    <w:p w14:paraId="5AEC092C" w14:textId="77777777" w:rsidR="00A855E6" w:rsidRDefault="00383490" w:rsidP="00263593">
      <w:r w:rsidRPr="00875584">
        <w:rPr>
          <w:rFonts w:ascii="Arial" w:hAnsi="Arial"/>
          <w:b/>
          <w:sz w:val="24"/>
          <w:szCs w:val="24"/>
        </w:rPr>
        <w:t>Constraints</w:t>
      </w:r>
    </w:p>
    <w:p w14:paraId="2C28C8CF" w14:textId="77777777" w:rsidR="0087616E" w:rsidRPr="00BC6BEC" w:rsidRDefault="0087616E" w:rsidP="00263593">
      <w:pPr>
        <w:rPr>
          <w:rFonts w:ascii="Arial" w:hAnsi="Arial"/>
          <w:b/>
          <w:sz w:val="24"/>
          <w:szCs w:val="24"/>
        </w:rPr>
      </w:pPr>
    </w:p>
    <w:p w14:paraId="33AC6F49"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validSlot</w:t>
      </w:r>
    </w:p>
    <w:p w14:paraId="7936254C" w14:textId="77777777" w:rsidR="00F126D8" w:rsidRDefault="00CF06F6" w:rsidP="006977BE">
      <w:r w:rsidRPr="00467F03">
        <w:t>[Analysis]</w:t>
      </w:r>
    </w:p>
    <w:p w14:paraId="2D41D663"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51CA5E85" w14:textId="77777777" w:rsidR="0087616E" w:rsidRPr="00BC6BEC" w:rsidRDefault="0087616E" w:rsidP="00263593">
      <w:pPr>
        <w:rPr>
          <w:rFonts w:ascii="Arial" w:hAnsi="Arial"/>
          <w:b/>
          <w:sz w:val="24"/>
          <w:szCs w:val="24"/>
        </w:rPr>
      </w:pPr>
    </w:p>
    <w:p w14:paraId="5B98E3E4"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14:paraId="136B77EC" w14:textId="77777777" w:rsidR="00F126D8" w:rsidRDefault="00CF06F6" w:rsidP="006977BE">
      <w:r w:rsidRPr="00467F03">
        <w:t>[OCL]</w:t>
      </w:r>
    </w:p>
    <w:p w14:paraId="1CE46743" w14:textId="77777777" w:rsidR="008B78EB" w:rsidRDefault="004B279F" w:rsidP="00ED4063">
      <w:r w:rsidRPr="0047488C">
        <w:rPr>
          <w:rFonts w:ascii="Courier" w:hAnsi="Courier"/>
        </w:rPr>
        <w:t xml:space="preserve">target.archetypeId = archetypeId and target.archetypeName = archetypeName  -- Also </w:t>
      </w:r>
    </w:p>
    <w:p w14:paraId="015A369B" w14:textId="77777777" w:rsidR="00DB049B" w:rsidRDefault="00022C8A" w:rsidP="006977BE">
      <w:r w:rsidRPr="00022C8A">
        <w:t xml:space="preserve"> </w:t>
      </w:r>
    </w:p>
    <w:p w14:paraId="7CED93CC" w14:textId="77777777" w:rsidR="002C0F83" w:rsidRPr="005F31BE" w:rsidRDefault="00F851FF" w:rsidP="005F31BE">
      <w:pPr>
        <w:pStyle w:val="Heading4"/>
      </w:pPr>
      <w:bookmarkStart w:id="241" w:name="_e518b2b75b6f66417345772b8440e6f2"/>
      <w:bookmarkStart w:id="242" w:name="_Toc277079998"/>
      <w:r w:rsidRPr="005F31BE">
        <w:t>&lt;Class&gt; ArchetypeSlot</w:t>
      </w:r>
      <w:bookmarkEnd w:id="241"/>
      <w:bookmarkEnd w:id="242"/>
    </w:p>
    <w:p w14:paraId="414C01DB" w14:textId="77777777" w:rsidR="0063570E" w:rsidRDefault="0063570E" w:rsidP="00383490"/>
    <w:p w14:paraId="1BF0009C" w14:textId="77777777" w:rsidR="00A855E6" w:rsidRDefault="00383490" w:rsidP="00263593">
      <w:r w:rsidRPr="00875584">
        <w:rPr>
          <w:rFonts w:ascii="Arial" w:hAnsi="Arial"/>
          <w:b/>
          <w:sz w:val="24"/>
          <w:szCs w:val="24"/>
        </w:rPr>
        <w:t>Description</w:t>
      </w:r>
    </w:p>
    <w:p w14:paraId="6154102D" w14:textId="77777777" w:rsidR="00DB049B" w:rsidRDefault="005C6CB8" w:rsidP="006977BE">
      <w:r>
        <w:t xml:space="preserve"> </w:t>
      </w:r>
    </w:p>
    <w:p w14:paraId="70FD6E54" w14:textId="77777777" w:rsidR="00D23B64" w:rsidRDefault="002E1E5F">
      <w:r>
        <w:t xml:space="preserve">An </w:t>
      </w:r>
      <w:r>
        <w:rPr>
          <w:b/>
          <w:bCs/>
        </w:rPr>
        <w:t>ArchetypeSlot</w:t>
      </w:r>
      <w:r>
        <w:t xml:space="preserve"> represents a set of rules that can be used to determine whether a given </w:t>
      </w:r>
      <w:r>
        <w:rPr>
          <w:b/>
          <w:bCs/>
        </w:rPr>
        <w:t>ArchetypeRootProxy</w:t>
      </w:r>
      <w:r>
        <w:t xml:space="preserve"> can validly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 in ADL.  </w:t>
      </w:r>
    </w:p>
    <w:p w14:paraId="457E8081" w14:textId="77777777" w:rsidR="00D23B64" w:rsidRDefault="002E1E5F">
      <w:r>
        <w:t xml:space="preserve"> The actual rules embodied by ArchetypeSlot are implementation</w:t>
      </w:r>
      <w:r>
        <w:t xml:space="preserve"> specific -- implementation would be expected to specialize this class.   </w:t>
      </w:r>
    </w:p>
    <w:p w14:paraId="2114B599" w14:textId="77777777" w:rsidR="00DB049B" w:rsidRDefault="00C51B43" w:rsidP="006977BE">
      <w:r>
        <w:t xml:space="preserve"> </w:t>
      </w:r>
      <w:r w:rsidR="009F2598">
        <w:t xml:space="preserve">  </w:t>
      </w:r>
      <w:r>
        <w:t xml:space="preserve"> </w:t>
      </w:r>
      <w:r w:rsidR="009F2598">
        <w:t xml:space="preserve">  </w:t>
      </w:r>
    </w:p>
    <w:p w14:paraId="3287752A" w14:textId="77777777" w:rsidR="0063570E" w:rsidRDefault="0063570E" w:rsidP="00383490"/>
    <w:p w14:paraId="11A6AA25" w14:textId="77777777" w:rsidR="00A855E6" w:rsidRDefault="00383490" w:rsidP="00263593">
      <w:r w:rsidRPr="00875584">
        <w:rPr>
          <w:rFonts w:ascii="Arial" w:hAnsi="Arial"/>
          <w:b/>
          <w:sz w:val="24"/>
          <w:szCs w:val="24"/>
        </w:rPr>
        <w:t>Diagrams</w:t>
      </w:r>
    </w:p>
    <w:p w14:paraId="41DA17C5" w14:textId="77777777" w:rsidR="00DB049B" w:rsidRDefault="002E1E5F"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66CEC199" w14:textId="77777777" w:rsidR="0063570E" w:rsidRDefault="0063570E" w:rsidP="00383490"/>
    <w:p w14:paraId="24E5ED0A" w14:textId="77777777" w:rsidR="00A855E6" w:rsidRDefault="00383490" w:rsidP="00263593">
      <w:r w:rsidRPr="00875584">
        <w:rPr>
          <w:rFonts w:ascii="Arial" w:hAnsi="Arial"/>
          <w:b/>
          <w:sz w:val="24"/>
          <w:szCs w:val="24"/>
        </w:rPr>
        <w:t>Direct Known Superclasses (Generalization)</w:t>
      </w:r>
    </w:p>
    <w:p w14:paraId="23C36609" w14:textId="77777777" w:rsidR="00DB049B" w:rsidRDefault="002E1E5F" w:rsidP="006977BE">
      <w:hyperlink w:anchor="_ab5b3b01964560abb1047edd9efa4eb9" w:history="1">
        <w:r w:rsidR="006977BE">
          <w:rPr>
            <w:rStyle w:val="Hyperlink"/>
          </w:rPr>
          <w:t>NamedObjectConstraint</w:t>
        </w:r>
      </w:hyperlink>
    </w:p>
    <w:p w14:paraId="1A2E3319" w14:textId="77777777" w:rsidR="0063570E" w:rsidRDefault="0063570E" w:rsidP="00383490"/>
    <w:p w14:paraId="796B1906" w14:textId="77777777" w:rsidR="00A855E6" w:rsidRDefault="00383490" w:rsidP="00263593">
      <w:r w:rsidRPr="00875584">
        <w:rPr>
          <w:rFonts w:ascii="Arial" w:hAnsi="Arial"/>
          <w:b/>
          <w:sz w:val="24"/>
          <w:szCs w:val="24"/>
        </w:rPr>
        <w:t>Operations</w:t>
      </w:r>
    </w:p>
    <w:p w14:paraId="1CABFE4F" w14:textId="77777777" w:rsidR="00DB049B" w:rsidRDefault="006977BE" w:rsidP="006977BE">
      <w:r>
        <w:t xml:space="preserve"> </w:t>
      </w:r>
    </w:p>
    <w:p w14:paraId="0D47CB62"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1652284D" w14:textId="77777777" w:rsidR="008B78EB" w:rsidRPr="006A54F6" w:rsidRDefault="005C6CB8" w:rsidP="008B78EB">
      <w:pPr>
        <w:rPr>
          <w:b/>
        </w:rPr>
      </w:pPr>
      <w:r>
        <w:t xml:space="preserve"> </w:t>
      </w:r>
    </w:p>
    <w:p w14:paraId="68E0C034" w14:textId="77777777" w:rsidR="00D23B64" w:rsidRDefault="002E1E5F">
      <w:r>
        <w:t xml:space="preserve"> 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constrains</w:t>
      </w:r>
      <w:r>
        <w:t xml:space="preserve"> attribute of this slot.</w:t>
      </w:r>
    </w:p>
    <w:p w14:paraId="113A6781" w14:textId="77777777" w:rsidR="00DB049B" w:rsidRDefault="00022C8A" w:rsidP="006977BE">
      <w:r w:rsidRPr="00022C8A">
        <w:t xml:space="preserve"> </w:t>
      </w:r>
    </w:p>
    <w:p w14:paraId="08A186D3" w14:textId="77777777" w:rsidR="002C0F83" w:rsidRPr="005F31BE" w:rsidRDefault="00F851FF" w:rsidP="005F31BE">
      <w:pPr>
        <w:pStyle w:val="Heading4"/>
      </w:pPr>
      <w:bookmarkStart w:id="243" w:name="_6da4a9bc7db41a2b89064f79f0c4ed36"/>
      <w:bookmarkStart w:id="244" w:name="_Toc277079999"/>
      <w:r w:rsidRPr="005F31BE">
        <w:t>&lt;Class&gt; ObjectConstraintProxy</w:t>
      </w:r>
      <w:bookmarkEnd w:id="243"/>
      <w:bookmarkEnd w:id="244"/>
    </w:p>
    <w:p w14:paraId="37BE00A7" w14:textId="77777777" w:rsidR="0063570E" w:rsidRDefault="0063570E" w:rsidP="00383490"/>
    <w:p w14:paraId="0F2BE2C2" w14:textId="77777777" w:rsidR="00A855E6" w:rsidRDefault="00383490" w:rsidP="00263593">
      <w:r w:rsidRPr="00875584">
        <w:rPr>
          <w:rFonts w:ascii="Arial" w:hAnsi="Arial"/>
          <w:b/>
          <w:sz w:val="24"/>
          <w:szCs w:val="24"/>
        </w:rPr>
        <w:t>Description</w:t>
      </w:r>
    </w:p>
    <w:p w14:paraId="21A6E905" w14:textId="77777777" w:rsidR="00DB049B" w:rsidRDefault="005C6CB8" w:rsidP="006977BE">
      <w:r>
        <w:t xml:space="preserve"> </w:t>
      </w:r>
    </w:p>
    <w:p w14:paraId="1B4635AB" w14:textId="77777777" w:rsidR="00D23B64" w:rsidRDefault="002E1E5F">
      <w:r>
        <w:t xml:space="preserve">An </w:t>
      </w:r>
      <w:r>
        <w:rPr>
          <w:b/>
          <w:bCs/>
        </w:rPr>
        <w:t>ObjectConstraintProxy</w:t>
      </w:r>
      <w:r>
        <w:t xml:space="preserve"> asserts that a constraint defined elsewher</w:t>
      </w:r>
      <w:r>
        <w:t xml:space="preserve">e in the archetype is to apply to the Classifier instance referenced by the proxy </w:t>
      </w:r>
      <w:r>
        <w:rPr>
          <w:i/>
          <w:iCs/>
        </w:rPr>
        <w:t>constrains</w:t>
      </w:r>
      <w:r>
        <w:t xml:space="preserve"> attribute.</w:t>
      </w:r>
    </w:p>
    <w:p w14:paraId="6F859438" w14:textId="77777777" w:rsidR="00DB049B" w:rsidRDefault="00C51B43" w:rsidP="006977BE">
      <w:r>
        <w:t xml:space="preserve"> </w:t>
      </w:r>
      <w:r w:rsidR="009F2598">
        <w:t xml:space="preserve">  </w:t>
      </w:r>
    </w:p>
    <w:p w14:paraId="729423E6" w14:textId="77777777" w:rsidR="0063570E" w:rsidRDefault="0063570E" w:rsidP="00383490"/>
    <w:p w14:paraId="38321CA0" w14:textId="77777777" w:rsidR="00A855E6" w:rsidRDefault="00383490" w:rsidP="00263593">
      <w:r w:rsidRPr="00875584">
        <w:rPr>
          <w:rFonts w:ascii="Arial" w:hAnsi="Arial"/>
          <w:b/>
          <w:sz w:val="24"/>
          <w:szCs w:val="24"/>
        </w:rPr>
        <w:t>Diagrams</w:t>
      </w:r>
    </w:p>
    <w:p w14:paraId="7580F984" w14:textId="77777777" w:rsidR="00DB049B" w:rsidRDefault="002E1E5F" w:rsidP="006977BE">
      <w:hyperlink w:anchor="_778c20eb327fafc2160b6a98a6014e5d" w:history="1">
        <w:r w:rsidR="003E7695">
          <w:rPr>
            <w:rStyle w:val="Hyperlink"/>
          </w:rPr>
          <w:t>Object Constraints</w:t>
        </w:r>
      </w:hyperlink>
    </w:p>
    <w:p w14:paraId="6FF14386" w14:textId="77777777" w:rsidR="0063570E" w:rsidRDefault="0063570E" w:rsidP="00383490"/>
    <w:p w14:paraId="15B84E37" w14:textId="77777777" w:rsidR="00A855E6" w:rsidRDefault="00383490" w:rsidP="00263593">
      <w:r w:rsidRPr="00875584">
        <w:rPr>
          <w:rFonts w:ascii="Arial" w:hAnsi="Arial"/>
          <w:b/>
          <w:sz w:val="24"/>
          <w:szCs w:val="24"/>
        </w:rPr>
        <w:t>Direct Known Superclasses (Generalization)</w:t>
      </w:r>
    </w:p>
    <w:p w14:paraId="5A9D420F" w14:textId="77777777" w:rsidR="00DB049B" w:rsidRDefault="002E1E5F" w:rsidP="006977BE">
      <w:hyperlink w:anchor="_aa52f11e5760ad2f47030803962bb855" w:history="1">
        <w:r w:rsidR="006977BE">
          <w:rPr>
            <w:rStyle w:val="Hyperlink"/>
          </w:rPr>
          <w:t>ObjectConstraint</w:t>
        </w:r>
      </w:hyperlink>
    </w:p>
    <w:p w14:paraId="5DFC2E7C" w14:textId="77777777" w:rsidR="0063570E" w:rsidRDefault="0063570E" w:rsidP="00383490"/>
    <w:p w14:paraId="2E90409C" w14:textId="77777777" w:rsidR="00A855E6" w:rsidRDefault="00383490" w:rsidP="00263593">
      <w:r w:rsidRPr="00875584">
        <w:rPr>
          <w:rFonts w:ascii="Arial" w:hAnsi="Arial"/>
          <w:b/>
          <w:sz w:val="24"/>
          <w:szCs w:val="24"/>
        </w:rPr>
        <w:t>Known other classes</w:t>
      </w:r>
    </w:p>
    <w:p w14:paraId="6F0B7A49" w14:textId="77777777" w:rsidR="003E4BE1" w:rsidRDefault="002E1E5F"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265F25A7" w14:textId="77777777" w:rsidR="002C0F83" w:rsidRPr="005F31BE" w:rsidRDefault="001F24CC" w:rsidP="005F31BE">
      <w:pPr>
        <w:pStyle w:val="Heading4"/>
      </w:pPr>
      <w:bookmarkStart w:id="245" w:name="_Toc277080000"/>
      <w:r w:rsidRPr="005F31BE">
        <w:t>&lt;Package&gt; Named Object Constraints</w:t>
      </w:r>
      <w:bookmarkEnd w:id="245"/>
    </w:p>
    <w:p w14:paraId="2B343722" w14:textId="77777777" w:rsidR="003E4BE1" w:rsidRDefault="0001444D" w:rsidP="00595F8A">
      <w:r>
        <w:tab/>
      </w:r>
      <w:r>
        <w:tab/>
      </w:r>
      <w:r>
        <w:tab/>
      </w:r>
      <w:r>
        <w:tab/>
      </w:r>
      <w:r>
        <w:rPr>
          <w:noProof/>
        </w:rPr>
        <w:drawing>
          <wp:inline distT="0" distB="0" distL="0" distR="0" wp14:anchorId="22E7FD00" wp14:editId="38E1A58B">
            <wp:extent cx="5943600" cy="4772025"/>
            <wp:effectExtent l="0" t="0" r="0" b="0"/>
            <wp:docPr id="34" name="Picture 789788044.png" descr="78978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89788044.png"/>
                    <pic:cNvPicPr/>
                  </pic:nvPicPr>
                  <pic:blipFill>
                    <a:blip r:embed="rId43" cstate="print"/>
                    <a:stretch>
                      <a:fillRect/>
                    </a:stretch>
                  </pic:blipFill>
                  <pic:spPr>
                    <a:xfrm>
                      <a:off x="0" y="0"/>
                      <a:ext cx="5943600" cy="4772025"/>
                    </a:xfrm>
                    <a:prstGeom prst="rect">
                      <a:avLst/>
                    </a:prstGeom>
                  </pic:spPr>
                </pic:pic>
              </a:graphicData>
            </a:graphic>
          </wp:inline>
        </w:drawing>
      </w:r>
    </w:p>
    <w:p w14:paraId="0D33E76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1B41EC6F" w14:textId="77777777" w:rsidR="003E4BE1" w:rsidRDefault="00CB577B" w:rsidP="00AB09F3">
      <w:r>
        <w:t xml:space="preserve">       </w:t>
      </w:r>
    </w:p>
    <w:p w14:paraId="4B181BC4" w14:textId="77777777" w:rsidR="00DB049B" w:rsidRDefault="00022C8A" w:rsidP="006977BE">
      <w:r w:rsidRPr="00022C8A">
        <w:t xml:space="preserve"> </w:t>
      </w:r>
    </w:p>
    <w:p w14:paraId="76EE05F1" w14:textId="77777777" w:rsidR="00800588" w:rsidRPr="005F31BE" w:rsidRDefault="00800588" w:rsidP="005F31BE">
      <w:pPr>
        <w:pStyle w:val="Heading5"/>
      </w:pPr>
      <w:bookmarkStart w:id="247" w:name="_6d5bfb351e19f61e0327587b0ff5fd4f"/>
      <w:r w:rsidRPr="005F31BE">
        <w:t>&lt;Class&gt; AttributeTuple</w:t>
      </w:r>
      <w:bookmarkEnd w:id="247"/>
    </w:p>
    <w:p w14:paraId="2466E34B" w14:textId="77777777" w:rsidR="00DB049B" w:rsidRDefault="00800588" w:rsidP="006977BE">
      <w:r>
        <w:t xml:space="preserve"> </w:t>
      </w:r>
    </w:p>
    <w:p w14:paraId="1A2A67B9" w14:textId="77777777" w:rsidR="0063570E" w:rsidRDefault="0063570E" w:rsidP="00383490"/>
    <w:p w14:paraId="67D9F5E0" w14:textId="77777777" w:rsidR="00A855E6" w:rsidRDefault="00383490" w:rsidP="00263593">
      <w:r w:rsidRPr="00875584">
        <w:rPr>
          <w:rFonts w:ascii="Arial" w:hAnsi="Arial"/>
          <w:b/>
          <w:sz w:val="24"/>
          <w:szCs w:val="24"/>
        </w:rPr>
        <w:t>Description</w:t>
      </w:r>
    </w:p>
    <w:p w14:paraId="2FBA9221" w14:textId="77777777" w:rsidR="00DB049B" w:rsidRDefault="005C6CB8" w:rsidP="006977BE">
      <w:r>
        <w:t xml:space="preserve"> </w:t>
      </w:r>
    </w:p>
    <w:p w14:paraId="2384CA37" w14:textId="77777777" w:rsidR="00D23B64" w:rsidRDefault="002E1E5F">
      <w:r>
        <w:t>A set of constraints on related attributes to be used to differentiate scenarios where the value of one attribute affects the valid values of another</w:t>
      </w:r>
    </w:p>
    <w:p w14:paraId="384E6BBC" w14:textId="77777777" w:rsidR="00DB049B" w:rsidRDefault="00C51B43" w:rsidP="006977BE">
      <w:r>
        <w:t xml:space="preserve"> </w:t>
      </w:r>
      <w:r w:rsidR="009F2598">
        <w:t xml:space="preserve">  </w:t>
      </w:r>
      <w:r>
        <w:t xml:space="preserve"> </w:t>
      </w:r>
      <w:r w:rsidR="009F2598">
        <w:t xml:space="preserve">  </w:t>
      </w:r>
    </w:p>
    <w:p w14:paraId="3387D746" w14:textId="77777777" w:rsidR="0063570E" w:rsidRDefault="0063570E" w:rsidP="00383490"/>
    <w:p w14:paraId="7D5A794F" w14:textId="77777777" w:rsidR="00A855E6" w:rsidRDefault="00383490" w:rsidP="00263593">
      <w:r w:rsidRPr="00875584">
        <w:rPr>
          <w:rFonts w:ascii="Arial" w:hAnsi="Arial"/>
          <w:b/>
          <w:sz w:val="24"/>
          <w:szCs w:val="24"/>
        </w:rPr>
        <w:t>Diagrams</w:t>
      </w:r>
    </w:p>
    <w:p w14:paraId="12ECC696" w14:textId="77777777" w:rsidR="00DB049B" w:rsidRDefault="002E1E5F"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208B17C6" w14:textId="77777777" w:rsidR="0063570E" w:rsidRDefault="0063570E" w:rsidP="00383490"/>
    <w:p w14:paraId="131BD203" w14:textId="77777777" w:rsidR="00A855E6" w:rsidRDefault="00383490" w:rsidP="00263593">
      <w:r w:rsidRPr="00875584">
        <w:rPr>
          <w:rFonts w:ascii="Arial" w:hAnsi="Arial"/>
          <w:b/>
          <w:sz w:val="24"/>
          <w:szCs w:val="24"/>
        </w:rPr>
        <w:t>Associations</w:t>
      </w:r>
    </w:p>
    <w:p w14:paraId="2D5470B8" w14:textId="77777777" w:rsidR="00A8550F" w:rsidRDefault="00860CF1" w:rsidP="006977BE">
      <w:r>
        <w:t xml:space="preserve"> </w:t>
      </w:r>
    </w:p>
    <w:p w14:paraId="1B74FC17"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71F7CF80" w14:textId="77777777" w:rsidR="008B78EB" w:rsidRPr="00B603FB" w:rsidRDefault="005C6CB8" w:rsidP="00ED4063">
      <w:pPr>
        <w:rPr>
          <w:b/>
        </w:rPr>
      </w:pPr>
      <w:r>
        <w:t xml:space="preserve"> </w:t>
      </w:r>
    </w:p>
    <w:p w14:paraId="4AE056D6" w14:textId="77777777" w:rsidR="00D23B64" w:rsidRDefault="00D23B64"/>
    <w:p w14:paraId="1B703AF8" w14:textId="77777777" w:rsidR="008B78EB" w:rsidRPr="00B603FB" w:rsidRDefault="00C04683" w:rsidP="00ED4063">
      <w:pPr>
        <w:rPr>
          <w:b/>
        </w:rPr>
      </w:pPr>
      <w:r>
        <w:t xml:space="preserve"> </w:t>
      </w:r>
      <w:r w:rsidR="005C6CB8">
        <w:t xml:space="preserve"> </w:t>
      </w:r>
    </w:p>
    <w:p w14:paraId="3B92ECCC" w14:textId="77777777" w:rsidR="00D23B64" w:rsidRDefault="002E1E5F">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0E932A80" w14:textId="77777777" w:rsidR="008B78EB" w:rsidRPr="00B603FB" w:rsidRDefault="00C04683" w:rsidP="00ED4063">
      <w:pPr>
        <w:rPr>
          <w:b/>
        </w:rPr>
      </w:pPr>
      <w:r>
        <w:t xml:space="preserve"> </w:t>
      </w:r>
    </w:p>
    <w:p w14:paraId="3ED2228D" w14:textId="77777777" w:rsidR="00A8550F" w:rsidRDefault="00C32E8C" w:rsidP="006977BE">
      <w:r>
        <w:t xml:space="preserve"> </w:t>
      </w:r>
    </w:p>
    <w:p w14:paraId="1E8461F4" w14:textId="77777777" w:rsidR="00DB049B" w:rsidRDefault="00022C8A" w:rsidP="006977BE">
      <w:r w:rsidRPr="00022C8A">
        <w:t xml:space="preserve"> </w:t>
      </w:r>
    </w:p>
    <w:p w14:paraId="57AE823D" w14:textId="77777777" w:rsidR="00800588" w:rsidRPr="005F31BE" w:rsidRDefault="00800588" w:rsidP="005F31BE">
      <w:pPr>
        <w:pStyle w:val="Heading5"/>
      </w:pPr>
      <w:bookmarkStart w:id="248" w:name="_f6da15c71717330ae1b56f8b41e3dd51"/>
      <w:r w:rsidRPr="005F31BE">
        <w:t>&lt;Class&gt; AttributeTupleConstraint</w:t>
      </w:r>
      <w:bookmarkEnd w:id="248"/>
    </w:p>
    <w:p w14:paraId="5CC74BA1" w14:textId="77777777" w:rsidR="00DB049B" w:rsidRDefault="00800588" w:rsidP="006977BE">
      <w:r>
        <w:t xml:space="preserve"> </w:t>
      </w:r>
    </w:p>
    <w:p w14:paraId="64AD47C9" w14:textId="77777777" w:rsidR="0063570E" w:rsidRDefault="0063570E" w:rsidP="00383490"/>
    <w:p w14:paraId="66A7E43A" w14:textId="77777777" w:rsidR="00A855E6" w:rsidRDefault="00383490" w:rsidP="00263593">
      <w:r w:rsidRPr="00875584">
        <w:rPr>
          <w:rFonts w:ascii="Arial" w:hAnsi="Arial"/>
          <w:b/>
          <w:sz w:val="24"/>
          <w:szCs w:val="24"/>
        </w:rPr>
        <w:t>Description</w:t>
      </w:r>
    </w:p>
    <w:p w14:paraId="51EB68B9" w14:textId="77777777" w:rsidR="00DB049B" w:rsidRDefault="005C6CB8" w:rsidP="006977BE">
      <w:r>
        <w:t xml:space="preserve"> </w:t>
      </w:r>
    </w:p>
    <w:p w14:paraId="4F1D7160" w14:textId="77777777" w:rsidR="00D23B64" w:rsidRDefault="002E1E5F">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AttributeTuples</w:t>
      </w:r>
      <w:r>
        <w:t xml:space="preserve"> are satisfied.</w:t>
      </w:r>
    </w:p>
    <w:p w14:paraId="3793467E" w14:textId="77777777" w:rsidR="00DB049B" w:rsidRDefault="00C51B43" w:rsidP="006977BE">
      <w:r>
        <w:t xml:space="preserve"> </w:t>
      </w:r>
      <w:r w:rsidR="009F2598">
        <w:t xml:space="preserve">  </w:t>
      </w:r>
      <w:r>
        <w:t xml:space="preserve"> </w:t>
      </w:r>
      <w:r w:rsidR="009F2598">
        <w:t xml:space="preserve">  </w:t>
      </w:r>
    </w:p>
    <w:p w14:paraId="280428B7" w14:textId="77777777" w:rsidR="0063570E" w:rsidRDefault="0063570E" w:rsidP="00383490"/>
    <w:p w14:paraId="429ABF42" w14:textId="77777777" w:rsidR="00A855E6" w:rsidRDefault="00383490" w:rsidP="00263593">
      <w:r w:rsidRPr="00875584">
        <w:rPr>
          <w:rFonts w:ascii="Arial" w:hAnsi="Arial"/>
          <w:b/>
          <w:sz w:val="24"/>
          <w:szCs w:val="24"/>
        </w:rPr>
        <w:t>Diagrams</w:t>
      </w:r>
    </w:p>
    <w:p w14:paraId="45A82B75" w14:textId="77777777" w:rsidR="00DB049B" w:rsidRDefault="002E1E5F"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5F97F13B" w14:textId="77777777" w:rsidR="0063570E" w:rsidRDefault="0063570E" w:rsidP="00383490"/>
    <w:p w14:paraId="630E5A72" w14:textId="77777777" w:rsidR="00A855E6" w:rsidRDefault="00383490" w:rsidP="00263593">
      <w:r w:rsidRPr="00875584">
        <w:rPr>
          <w:rFonts w:ascii="Arial" w:hAnsi="Arial"/>
          <w:b/>
          <w:sz w:val="24"/>
          <w:szCs w:val="24"/>
        </w:rPr>
        <w:t>Associations</w:t>
      </w:r>
    </w:p>
    <w:p w14:paraId="38B0A47A" w14:textId="77777777" w:rsidR="00A8550F" w:rsidRDefault="00860CF1" w:rsidP="006977BE">
      <w:r>
        <w:t xml:space="preserve"> </w:t>
      </w:r>
    </w:p>
    <w:p w14:paraId="6BA2A6B9"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59E2EF35" w14:textId="77777777" w:rsidR="008B78EB" w:rsidRPr="00B603FB" w:rsidRDefault="005C6CB8" w:rsidP="00ED4063">
      <w:pPr>
        <w:rPr>
          <w:b/>
        </w:rPr>
      </w:pPr>
      <w:r>
        <w:t xml:space="preserve"> </w:t>
      </w:r>
      <w:r w:rsidR="00C04683">
        <w:t xml:space="preserve"> </w:t>
      </w:r>
      <w:r>
        <w:t xml:space="preserve"> </w:t>
      </w:r>
    </w:p>
    <w:p w14:paraId="71FFA296" w14:textId="77777777" w:rsidR="00D23B64" w:rsidRDefault="002E1E5F">
      <w:r>
        <w:t xml:space="preserve"> A set of one or more alternative constraints, at least one of which must be satisfied if the </w:t>
      </w:r>
      <w:r>
        <w:rPr>
          <w:b/>
          <w:bCs/>
        </w:rPr>
        <w:t>AttributeTupleConstraint</w:t>
      </w:r>
      <w:r>
        <w:t xml:space="preserve"> is to be satisfied.</w:t>
      </w:r>
    </w:p>
    <w:p w14:paraId="770D48A1" w14:textId="77777777" w:rsidR="008B78EB" w:rsidRPr="00B603FB" w:rsidRDefault="00C04683" w:rsidP="00ED4063">
      <w:pPr>
        <w:rPr>
          <w:b/>
        </w:rPr>
      </w:pPr>
      <w:r>
        <w:t xml:space="preserve"> </w:t>
      </w:r>
    </w:p>
    <w:p w14:paraId="53A8374E" w14:textId="77777777" w:rsidR="00A8550F" w:rsidRDefault="00C32E8C" w:rsidP="006977BE">
      <w:r>
        <w:t xml:space="preserve"> </w:t>
      </w:r>
    </w:p>
    <w:p w14:paraId="775E9E0C" w14:textId="77777777" w:rsidR="0063570E" w:rsidRDefault="0063570E" w:rsidP="00383490"/>
    <w:p w14:paraId="03E23616" w14:textId="77777777" w:rsidR="00A855E6" w:rsidRDefault="00383490" w:rsidP="00263593">
      <w:r w:rsidRPr="00875584">
        <w:rPr>
          <w:rFonts w:ascii="Arial" w:hAnsi="Arial"/>
          <w:b/>
          <w:sz w:val="24"/>
          <w:szCs w:val="24"/>
        </w:rPr>
        <w:t>Known other classes</w:t>
      </w:r>
    </w:p>
    <w:p w14:paraId="1841AA0F" w14:textId="77777777" w:rsidR="003E4BE1" w:rsidRDefault="002E1E5F"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2A25C08A" w14:textId="77777777" w:rsidR="00A871D2" w:rsidRDefault="00022C8A" w:rsidP="00A871D2">
      <w:r w:rsidRPr="00022C8A">
        <w:t xml:space="preserve"> </w:t>
      </w:r>
    </w:p>
    <w:p w14:paraId="055845BA" w14:textId="77777777" w:rsidR="00800588" w:rsidRPr="005F31BE" w:rsidRDefault="00800588" w:rsidP="005F31BE">
      <w:pPr>
        <w:pStyle w:val="Heading5"/>
      </w:pPr>
      <w:bookmarkStart w:id="249" w:name="_45bc3b03e253b26272fb450b2c34f5f2"/>
      <w:r w:rsidRPr="005F31BE">
        <w:t>&lt;Enumeration&gt; Redefinability</w:t>
      </w:r>
      <w:bookmarkEnd w:id="249"/>
    </w:p>
    <w:p w14:paraId="2677B103" w14:textId="77777777" w:rsidR="00A871D2" w:rsidRDefault="00800588" w:rsidP="00A871D2">
      <w:r>
        <w:t xml:space="preserve"> </w:t>
      </w:r>
    </w:p>
    <w:p w14:paraId="58CE7BA8" w14:textId="77777777" w:rsidR="0063570E" w:rsidRDefault="0063570E" w:rsidP="00383490"/>
    <w:p w14:paraId="046AC562" w14:textId="77777777" w:rsidR="00A855E6" w:rsidRDefault="00383490" w:rsidP="00263593">
      <w:r w:rsidRPr="00875584">
        <w:rPr>
          <w:rFonts w:ascii="Arial" w:hAnsi="Arial"/>
          <w:b/>
          <w:sz w:val="24"/>
          <w:szCs w:val="24"/>
        </w:rPr>
        <w:t>Description</w:t>
      </w:r>
    </w:p>
    <w:p w14:paraId="0F2302EB" w14:textId="77777777" w:rsidR="00A871D2" w:rsidRDefault="005C6CB8" w:rsidP="00A871D2">
      <w:r>
        <w:t xml:space="preserve"> </w:t>
      </w:r>
    </w:p>
    <w:p w14:paraId="4D339B55" w14:textId="77777777" w:rsidR="00D23B64" w:rsidRDefault="002E1E5F">
      <w:r>
        <w:t>Determines whether a NamedObjectConstraint can be further specialized.</w:t>
      </w:r>
    </w:p>
    <w:p w14:paraId="4FDADAED" w14:textId="77777777" w:rsidR="00A871D2" w:rsidRDefault="009D0914" w:rsidP="00A871D2">
      <w:r>
        <w:t xml:space="preserve"> </w:t>
      </w:r>
    </w:p>
    <w:p w14:paraId="1A0DA824" w14:textId="77777777" w:rsidR="006977BE" w:rsidRPr="003B6BD4" w:rsidRDefault="00A871D2" w:rsidP="00E63D6D">
      <w:r>
        <w:t xml:space="preserve">    </w:t>
      </w:r>
    </w:p>
    <w:p w14:paraId="18F83217" w14:textId="77777777" w:rsidR="0063570E" w:rsidRDefault="0063570E" w:rsidP="00383490"/>
    <w:p w14:paraId="04A65B00" w14:textId="77777777" w:rsidR="00A855E6" w:rsidRDefault="00383490" w:rsidP="00263593">
      <w:r w:rsidRPr="00875584">
        <w:rPr>
          <w:rFonts w:ascii="Arial" w:hAnsi="Arial"/>
          <w:b/>
          <w:sz w:val="24"/>
          <w:szCs w:val="24"/>
        </w:rPr>
        <w:t>Diagrams</w:t>
      </w:r>
    </w:p>
    <w:p w14:paraId="7CFDBCC7" w14:textId="77777777" w:rsidR="006977BE" w:rsidRPr="003B6BD4" w:rsidRDefault="002E1E5F" w:rsidP="00E63D6D">
      <w:hyperlink w:anchor="_9247c31608028a4b9ce5cbb4664b4baa" w:history="1">
        <w:r w:rsidR="006535DB">
          <w:rPr>
            <w:rStyle w:val="Hyperlink"/>
          </w:rPr>
          <w:t>Named Object Constraints</w:t>
        </w:r>
      </w:hyperlink>
      <w:r w:rsidR="0010476B">
        <w:t xml:space="preserve"> </w:t>
      </w:r>
    </w:p>
    <w:p w14:paraId="2D401DD3" w14:textId="77777777" w:rsidR="0063570E" w:rsidRDefault="0063570E" w:rsidP="00383490"/>
    <w:p w14:paraId="0FC4E120" w14:textId="77777777" w:rsidR="00A855E6" w:rsidRDefault="00383490" w:rsidP="00263593">
      <w:r w:rsidRPr="00875584">
        <w:rPr>
          <w:rFonts w:ascii="Arial" w:hAnsi="Arial"/>
          <w:b/>
          <w:sz w:val="24"/>
          <w:szCs w:val="24"/>
        </w:rPr>
        <w:t>Enumeration Literals</w:t>
      </w:r>
    </w:p>
    <w:p w14:paraId="0EFD4851" w14:textId="77777777" w:rsidR="006977BE" w:rsidRPr="003B6BD4" w:rsidRDefault="002F05AE" w:rsidP="00E63D6D">
      <w:r>
        <w:t xml:space="preserve"> </w:t>
      </w:r>
    </w:p>
    <w:p w14:paraId="25CC0E0A" w14:textId="77777777" w:rsidR="0087616E" w:rsidRPr="00BC6BEC" w:rsidRDefault="0087616E" w:rsidP="00263593">
      <w:pPr>
        <w:rPr>
          <w:rFonts w:ascii="Arial" w:hAnsi="Arial"/>
          <w:b/>
          <w:sz w:val="24"/>
          <w:szCs w:val="24"/>
        </w:rPr>
      </w:pPr>
    </w:p>
    <w:p w14:paraId="20435B78" w14:textId="77777777" w:rsidR="00263593" w:rsidRPr="00F813AC" w:rsidRDefault="00263593" w:rsidP="00057587">
      <w:pPr>
        <w:pStyle w:val="ListParagraph"/>
        <w:numPr>
          <w:ilvl w:val="0"/>
          <w:numId w:val="4"/>
        </w:numPr>
        <w:rPr>
          <w:rFonts w:ascii="Arial" w:hAnsi="Arial"/>
          <w:b/>
        </w:rPr>
      </w:pPr>
      <w:r w:rsidRPr="006F3621">
        <w:rPr>
          <w:rFonts w:ascii="Arial" w:hAnsi="Arial"/>
          <w:b/>
        </w:rPr>
        <w:t>CLOSED</w:t>
      </w:r>
    </w:p>
    <w:p w14:paraId="5318C928" w14:textId="77777777" w:rsidR="006977BE" w:rsidRPr="003B6BD4" w:rsidRDefault="005C6CB8" w:rsidP="00E63D6D">
      <w:r>
        <w:t xml:space="preserve"> </w:t>
      </w:r>
    </w:p>
    <w:p w14:paraId="78E9F711" w14:textId="77777777" w:rsidR="00D23B64" w:rsidRDefault="002E1E5F">
      <w:r>
        <w:t xml:space="preserve">The </w:t>
      </w:r>
      <w:r>
        <w:rPr>
          <w:b/>
          <w:bCs/>
        </w:rPr>
        <w:t>NamedObjectConstraint</w:t>
      </w:r>
      <w:r>
        <w:t xml:space="preserve"> cannot be a </w:t>
      </w:r>
      <w:r>
        <w:rPr>
          <w:i/>
          <w:iCs/>
        </w:rPr>
        <w:t>parent</w:t>
      </w:r>
      <w:r>
        <w:t xml:space="preserve"> of another </w:t>
      </w:r>
      <w:r>
        <w:rPr>
          <w:b/>
          <w:bCs/>
        </w:rPr>
        <w:t>ObjectConstraint</w:t>
      </w:r>
      <w:r>
        <w:t>.</w:t>
      </w:r>
    </w:p>
    <w:p w14:paraId="42B84AD3" w14:textId="77777777" w:rsidR="006977BE" w:rsidRPr="003B6BD4" w:rsidRDefault="002F05AE" w:rsidP="00E63D6D">
      <w:r>
        <w:t xml:space="preserve"> </w:t>
      </w:r>
    </w:p>
    <w:p w14:paraId="331B600A" w14:textId="77777777" w:rsidR="0087616E" w:rsidRPr="00BC6BEC" w:rsidRDefault="0087616E" w:rsidP="00263593">
      <w:pPr>
        <w:rPr>
          <w:rFonts w:ascii="Arial" w:hAnsi="Arial"/>
          <w:b/>
          <w:sz w:val="24"/>
          <w:szCs w:val="24"/>
        </w:rPr>
      </w:pPr>
    </w:p>
    <w:p w14:paraId="3C401BE0"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14:paraId="027A3BB7" w14:textId="77777777" w:rsidR="006977BE" w:rsidRPr="003B6BD4" w:rsidRDefault="005C6CB8" w:rsidP="00E63D6D">
      <w:r>
        <w:t xml:space="preserve"> </w:t>
      </w:r>
    </w:p>
    <w:p w14:paraId="26519F11" w14:textId="77777777" w:rsidR="00D23B64" w:rsidRDefault="002E1E5F">
      <w:r>
        <w:t xml:space="preserve">The </w:t>
      </w:r>
      <w:r>
        <w:rPr>
          <w:b/>
          <w:bCs/>
        </w:rPr>
        <w:t>NamedObjectConstraint</w:t>
      </w:r>
      <w:r>
        <w:t xml:space="preserve"> can be the </w:t>
      </w:r>
      <w:r>
        <w:rPr>
          <w:i/>
          <w:iCs/>
        </w:rPr>
        <w:t>parent</w:t>
      </w:r>
      <w:r>
        <w:t xml:space="preserve"> of another ObjectConstraint.</w:t>
      </w:r>
    </w:p>
    <w:p w14:paraId="245022E0" w14:textId="77777777" w:rsidR="006977BE" w:rsidRPr="003B6BD4" w:rsidRDefault="009D0914" w:rsidP="00E63D6D">
      <w:r>
        <w:t xml:space="preserve">  </w:t>
      </w:r>
    </w:p>
    <w:p w14:paraId="3156B1BC" w14:textId="77777777" w:rsidR="0063570E" w:rsidRDefault="0063570E" w:rsidP="00383490"/>
    <w:p w14:paraId="65ED4246" w14:textId="77777777" w:rsidR="00A855E6" w:rsidRDefault="00383490" w:rsidP="00263593">
      <w:r w:rsidRPr="00875584">
        <w:rPr>
          <w:rFonts w:ascii="Arial" w:hAnsi="Arial"/>
          <w:b/>
          <w:sz w:val="24"/>
          <w:szCs w:val="24"/>
        </w:rPr>
        <w:t>Known other enumerations</w:t>
      </w:r>
    </w:p>
    <w:p w14:paraId="5A14747C" w14:textId="77777777" w:rsidR="003E4BE1" w:rsidRDefault="002E1E5F" w:rsidP="00AB09F3">
      <w:hyperlink w:anchor="_4f99fbfcf9617d7ad55eca111d84fb67" w:history="1">
        <w:r w:rsidR="003E4BE1">
          <w:rPr>
            <w:rStyle w:val="Hyperlink"/>
          </w:rPr>
          <w:t>AttributeExistence</w:t>
        </w:r>
      </w:hyperlink>
    </w:p>
    <w:p w14:paraId="5DC598F4" w14:textId="77777777" w:rsidR="005F31BE" w:rsidRDefault="001F24CC" w:rsidP="005F31BE">
      <w:pPr>
        <w:pStyle w:val="Heading3"/>
      </w:pPr>
      <w:bookmarkStart w:id="250" w:name="_Toc277080001"/>
      <w:r>
        <w:t>&lt;Package&gt; Attribute Constraints</w:t>
      </w:r>
      <w:bookmarkEnd w:id="250"/>
    </w:p>
    <w:p w14:paraId="0089B5AA" w14:textId="77777777" w:rsidR="003E4BE1" w:rsidRDefault="0001444D" w:rsidP="00595F8A">
      <w:r>
        <w:tab/>
      </w:r>
      <w:r>
        <w:tab/>
      </w:r>
      <w:r>
        <w:tab/>
      </w:r>
      <w:r>
        <w:tab/>
      </w:r>
      <w:r>
        <w:rPr>
          <w:noProof/>
        </w:rPr>
        <w:drawing>
          <wp:inline distT="0" distB="0" distL="0" distR="0" wp14:anchorId="43989658" wp14:editId="4FCC876F">
            <wp:extent cx="5934075" cy="4867275"/>
            <wp:effectExtent l="0" t="0" r="0" b="0"/>
            <wp:docPr id="36"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16515726.png"/>
                    <pic:cNvPicPr/>
                  </pic:nvPicPr>
                  <pic:blipFill>
                    <a:blip r:embed="rId44" cstate="print"/>
                    <a:stretch>
                      <a:fillRect/>
                    </a:stretch>
                  </pic:blipFill>
                  <pic:spPr>
                    <a:xfrm>
                      <a:off x="0" y="0"/>
                      <a:ext cx="5934075" cy="4867275"/>
                    </a:xfrm>
                    <a:prstGeom prst="rect">
                      <a:avLst/>
                    </a:prstGeom>
                  </pic:spPr>
                </pic:pic>
              </a:graphicData>
            </a:graphic>
          </wp:inline>
        </w:drawing>
      </w:r>
    </w:p>
    <w:p w14:paraId="3E0AF94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1" w:name="_a74fdcc000d4318dcb5580a5fa8fbfce"/>
      <w:r w:rsidRPr="007B5B34">
        <w:rPr>
          <w:b/>
          <w:sz w:val="24"/>
          <w:szCs w:val="24"/>
        </w:rPr>
        <w:t>Attribute Constraints</w:t>
      </w:r>
      <w:bookmarkEnd w:id="251"/>
    </w:p>
    <w:p w14:paraId="4608D275" w14:textId="77777777" w:rsidR="003E4BE1" w:rsidRDefault="00CB577B" w:rsidP="00AB09F3">
      <w:r>
        <w:t xml:space="preserve">       </w:t>
      </w:r>
    </w:p>
    <w:p w14:paraId="5B7EBF60" w14:textId="77777777" w:rsidR="00DB049B" w:rsidRDefault="00022C8A" w:rsidP="006977BE">
      <w:r w:rsidRPr="00022C8A">
        <w:t xml:space="preserve"> </w:t>
      </w:r>
    </w:p>
    <w:p w14:paraId="28809CCB" w14:textId="77777777" w:rsidR="002C0F83" w:rsidRPr="005F31BE" w:rsidRDefault="00F851FF" w:rsidP="005F31BE">
      <w:pPr>
        <w:pStyle w:val="Heading4"/>
      </w:pPr>
      <w:bookmarkStart w:id="252" w:name="_177e37623ae3f5642980fd445bf78af1"/>
      <w:bookmarkStart w:id="253" w:name="_Toc277080002"/>
      <w:r w:rsidRPr="005F31BE">
        <w:t>&lt;Class&gt; AttributeCollectionMember</w:t>
      </w:r>
      <w:bookmarkEnd w:id="252"/>
      <w:bookmarkEnd w:id="253"/>
    </w:p>
    <w:p w14:paraId="690BE632" w14:textId="77777777" w:rsidR="0063570E" w:rsidRDefault="0063570E" w:rsidP="00383490"/>
    <w:p w14:paraId="088AECD3" w14:textId="77777777" w:rsidR="00A855E6" w:rsidRDefault="00383490" w:rsidP="00263593">
      <w:r w:rsidRPr="00875584">
        <w:rPr>
          <w:rFonts w:ascii="Arial" w:hAnsi="Arial"/>
          <w:b/>
          <w:sz w:val="24"/>
          <w:szCs w:val="24"/>
        </w:rPr>
        <w:t>Description</w:t>
      </w:r>
    </w:p>
    <w:p w14:paraId="54AC1A44" w14:textId="77777777" w:rsidR="00DB049B" w:rsidRDefault="005C6CB8" w:rsidP="006977BE">
      <w:r>
        <w:t xml:space="preserve"> </w:t>
      </w:r>
    </w:p>
    <w:p w14:paraId="697884B5" w14:textId="77777777" w:rsidR="00D23B64" w:rsidRDefault="002E1E5F">
      <w:r>
        <w:t>An association that matches members of a collection of attributes with specific ObjectConstraints</w:t>
      </w:r>
    </w:p>
    <w:p w14:paraId="4F880412" w14:textId="77777777" w:rsidR="00DB049B" w:rsidRDefault="00C51B43" w:rsidP="006977BE">
      <w:r>
        <w:t xml:space="preserve"> </w:t>
      </w:r>
      <w:r w:rsidR="009F2598">
        <w:t xml:space="preserve">  </w:t>
      </w:r>
    </w:p>
    <w:p w14:paraId="30110B18" w14:textId="77777777" w:rsidR="0063570E" w:rsidRDefault="0063570E" w:rsidP="00383490"/>
    <w:p w14:paraId="18E3686B" w14:textId="77777777" w:rsidR="00A855E6" w:rsidRDefault="00383490" w:rsidP="00263593">
      <w:r w:rsidRPr="00875584">
        <w:rPr>
          <w:rFonts w:ascii="Arial" w:hAnsi="Arial"/>
          <w:b/>
          <w:sz w:val="24"/>
          <w:szCs w:val="24"/>
        </w:rPr>
        <w:t>Diagrams</w:t>
      </w:r>
    </w:p>
    <w:p w14:paraId="67299C66" w14:textId="77777777" w:rsidR="00DB049B" w:rsidRDefault="002E1E5F"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4261D27E" w14:textId="77777777" w:rsidR="0063570E" w:rsidRDefault="0063570E" w:rsidP="00383490"/>
    <w:p w14:paraId="3DD4F2A8" w14:textId="77777777" w:rsidR="00A855E6" w:rsidRDefault="00383490" w:rsidP="00263593">
      <w:r w:rsidRPr="00875584">
        <w:rPr>
          <w:rFonts w:ascii="Arial" w:hAnsi="Arial"/>
          <w:b/>
          <w:sz w:val="24"/>
          <w:szCs w:val="24"/>
        </w:rPr>
        <w:t>Attributes</w:t>
      </w:r>
    </w:p>
    <w:p w14:paraId="2D6DEA6E" w14:textId="77777777" w:rsidR="00B603FB" w:rsidRDefault="00B603FB" w:rsidP="008B78EB"/>
    <w:p w14:paraId="6CC737CE"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31B4BC5E" w14:textId="77777777" w:rsidR="008B78EB" w:rsidRPr="006A54F6" w:rsidRDefault="005C6CB8" w:rsidP="008B78EB">
      <w:pPr>
        <w:rPr>
          <w:b/>
        </w:rPr>
      </w:pPr>
      <w:r>
        <w:t xml:space="preserve"> </w:t>
      </w:r>
    </w:p>
    <w:p w14:paraId="7DAB3697" w14:textId="77777777" w:rsidR="00D23B64" w:rsidRDefault="002E1E5F">
      <w:r>
        <w:t xml:space="preserve">The minimum and maximum times that the members of this subset may appear.  If absent, it may appear any number of times as long as it doesn't violate the </w:t>
      </w:r>
      <w:r>
        <w:rPr>
          <w:i/>
          <w:iCs/>
        </w:rPr>
        <w:t>cardinality</w:t>
      </w:r>
      <w:r>
        <w:t xml:space="preserve"> constraint of the </w:t>
      </w:r>
      <w:r>
        <w:rPr>
          <w:b/>
          <w:bCs/>
        </w:rPr>
        <w:t>AttributeCollec</w:t>
      </w:r>
      <w:r>
        <w:rPr>
          <w:b/>
          <w:bCs/>
        </w:rPr>
        <w:t>tionConstraint</w:t>
      </w:r>
      <w:r>
        <w:t xml:space="preserve"> of which it is a </w:t>
      </w:r>
      <w:r>
        <w:rPr>
          <w:i/>
          <w:iCs/>
        </w:rPr>
        <w:t>member</w:t>
      </w:r>
      <w:r>
        <w:t>.</w:t>
      </w:r>
    </w:p>
    <w:p w14:paraId="2C5A33E5" w14:textId="77777777" w:rsidR="0063570E" w:rsidRDefault="0063570E" w:rsidP="00383490"/>
    <w:p w14:paraId="1B85A78B" w14:textId="77777777" w:rsidR="00A855E6" w:rsidRDefault="00383490" w:rsidP="00263593">
      <w:r w:rsidRPr="00875584">
        <w:rPr>
          <w:rFonts w:ascii="Arial" w:hAnsi="Arial"/>
          <w:b/>
          <w:sz w:val="24"/>
          <w:szCs w:val="24"/>
        </w:rPr>
        <w:t>Associations</w:t>
      </w:r>
    </w:p>
    <w:p w14:paraId="717940AE" w14:textId="77777777" w:rsidR="00A8550F" w:rsidRDefault="00860CF1" w:rsidP="006977BE">
      <w:r>
        <w:t xml:space="preserve"> </w:t>
      </w:r>
    </w:p>
    <w:p w14:paraId="53B35476"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21BC1972" w14:textId="77777777" w:rsidR="008B78EB" w:rsidRPr="00B603FB" w:rsidRDefault="005C6CB8" w:rsidP="00ED4063">
      <w:pPr>
        <w:rPr>
          <w:b/>
        </w:rPr>
      </w:pPr>
      <w:r>
        <w:t xml:space="preserve"> </w:t>
      </w:r>
    </w:p>
    <w:p w14:paraId="4828F771" w14:textId="77777777" w:rsidR="00D23B64" w:rsidRDefault="00D23B64"/>
    <w:p w14:paraId="66A97966" w14:textId="77777777" w:rsidR="008B78EB" w:rsidRPr="00B603FB" w:rsidRDefault="00C04683" w:rsidP="00ED4063">
      <w:pPr>
        <w:rPr>
          <w:b/>
        </w:rPr>
      </w:pPr>
      <w:r>
        <w:t xml:space="preserve"> </w:t>
      </w:r>
      <w:r w:rsidR="005C6CB8">
        <w:t xml:space="preserve"> </w:t>
      </w:r>
    </w:p>
    <w:p w14:paraId="0EA3259C" w14:textId="77777777" w:rsidR="00D23B64" w:rsidRDefault="002E1E5F">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23E68633" w14:textId="77777777" w:rsidR="008B78EB" w:rsidRPr="00B603FB" w:rsidRDefault="00C04683" w:rsidP="00ED4063">
      <w:pPr>
        <w:rPr>
          <w:b/>
        </w:rPr>
      </w:pPr>
      <w:r>
        <w:t xml:space="preserve"> </w:t>
      </w:r>
    </w:p>
    <w:p w14:paraId="5DB712AA" w14:textId="77777777" w:rsidR="00A8550F" w:rsidRDefault="00860CF1" w:rsidP="006977BE">
      <w:r>
        <w:t xml:space="preserve"> </w:t>
      </w:r>
      <w:r w:rsidR="00C32E8C">
        <w:t xml:space="preserve"> </w:t>
      </w:r>
    </w:p>
    <w:p w14:paraId="5353F02E" w14:textId="77777777" w:rsidR="00DB049B" w:rsidRDefault="00022C8A" w:rsidP="006977BE">
      <w:r w:rsidRPr="00022C8A">
        <w:t xml:space="preserve"> </w:t>
      </w:r>
    </w:p>
    <w:p w14:paraId="5631E82E" w14:textId="77777777" w:rsidR="002C0F83" w:rsidRPr="005F31BE" w:rsidRDefault="00F851FF" w:rsidP="005F31BE">
      <w:pPr>
        <w:pStyle w:val="Heading4"/>
      </w:pPr>
      <w:bookmarkStart w:id="254" w:name="_c810ec7fa381fa249b7a7d9fecae85b6"/>
      <w:bookmarkStart w:id="255" w:name="_Toc277080003"/>
      <w:r w:rsidRPr="005F31BE">
        <w:t>&lt;Class&gt; MultiplicityInterval</w:t>
      </w:r>
      <w:bookmarkEnd w:id="254"/>
      <w:bookmarkEnd w:id="255"/>
    </w:p>
    <w:p w14:paraId="53A513E3" w14:textId="77777777" w:rsidR="0063570E" w:rsidRDefault="0063570E" w:rsidP="00383490"/>
    <w:p w14:paraId="7EF8C9DF" w14:textId="77777777" w:rsidR="00A855E6" w:rsidRDefault="00383490" w:rsidP="00263593">
      <w:r w:rsidRPr="00875584">
        <w:rPr>
          <w:rFonts w:ascii="Arial" w:hAnsi="Arial"/>
          <w:b/>
          <w:sz w:val="24"/>
          <w:szCs w:val="24"/>
        </w:rPr>
        <w:t>Description</w:t>
      </w:r>
    </w:p>
    <w:p w14:paraId="29656B1F" w14:textId="77777777" w:rsidR="00DB049B" w:rsidRDefault="005C6CB8" w:rsidP="006977BE">
      <w:r>
        <w:t xml:space="preserve"> </w:t>
      </w:r>
    </w:p>
    <w:p w14:paraId="32CB4886" w14:textId="77777777" w:rsidR="00D23B64" w:rsidRDefault="002E1E5F">
      <w:r>
        <w:t>The minimum and maximum number of times that an element may occur.</w:t>
      </w:r>
    </w:p>
    <w:p w14:paraId="3BAA025D" w14:textId="77777777" w:rsidR="00DB049B" w:rsidRDefault="00C51B43" w:rsidP="006977BE">
      <w:r>
        <w:t xml:space="preserve"> </w:t>
      </w:r>
      <w:r w:rsidR="009F2598">
        <w:t xml:space="preserve">  </w:t>
      </w:r>
    </w:p>
    <w:p w14:paraId="042980C8" w14:textId="77777777" w:rsidR="0063570E" w:rsidRDefault="0063570E" w:rsidP="00383490"/>
    <w:p w14:paraId="473E27B6" w14:textId="77777777" w:rsidR="00A855E6" w:rsidRDefault="00383490" w:rsidP="00263593">
      <w:r w:rsidRPr="00875584">
        <w:rPr>
          <w:rFonts w:ascii="Arial" w:hAnsi="Arial"/>
          <w:b/>
          <w:sz w:val="24"/>
          <w:szCs w:val="24"/>
        </w:rPr>
        <w:t>Diagrams</w:t>
      </w:r>
    </w:p>
    <w:p w14:paraId="36864DA8" w14:textId="77777777" w:rsidR="00DB049B" w:rsidRDefault="002E1E5F"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595DE605" w14:textId="77777777" w:rsidR="0063570E" w:rsidRDefault="0063570E" w:rsidP="00383490"/>
    <w:p w14:paraId="024E2C4E" w14:textId="77777777" w:rsidR="00A855E6" w:rsidRDefault="00383490" w:rsidP="00263593">
      <w:r w:rsidRPr="00875584">
        <w:rPr>
          <w:rFonts w:ascii="Arial" w:hAnsi="Arial"/>
          <w:b/>
          <w:sz w:val="24"/>
          <w:szCs w:val="24"/>
        </w:rPr>
        <w:t>Attributes</w:t>
      </w:r>
    </w:p>
    <w:p w14:paraId="0C0661B0" w14:textId="77777777" w:rsidR="00B603FB" w:rsidRDefault="00B603FB" w:rsidP="008B78EB"/>
    <w:p w14:paraId="6BDE5D00" w14:textId="77777777" w:rsidR="00A755AA" w:rsidRDefault="008B78EB" w:rsidP="008B78EB">
      <w:pPr>
        <w:rPr>
          <w:b/>
        </w:rPr>
      </w:pPr>
      <w:r w:rsidRPr="006A54F6">
        <w:rPr>
          <w:b/>
        </w:rPr>
        <w:t>•   public minimum : Integer  [1]</w:t>
      </w:r>
    </w:p>
    <w:p w14:paraId="4CA2C572" w14:textId="77777777" w:rsidR="008B78EB" w:rsidRPr="006A54F6" w:rsidRDefault="005C6CB8" w:rsidP="008B78EB">
      <w:pPr>
        <w:rPr>
          <w:b/>
        </w:rPr>
      </w:pPr>
      <w:r>
        <w:t xml:space="preserve"> </w:t>
      </w:r>
    </w:p>
    <w:p w14:paraId="1B7D8C18" w14:textId="77777777" w:rsidR="00D23B64" w:rsidRDefault="002E1E5F">
      <w:r>
        <w:t>The least number of elements.</w:t>
      </w:r>
    </w:p>
    <w:p w14:paraId="3A743ADA" w14:textId="77777777" w:rsidR="00B603FB" w:rsidRDefault="00B603FB" w:rsidP="008B78EB"/>
    <w:p w14:paraId="180297A3" w14:textId="77777777" w:rsidR="00A755AA" w:rsidRDefault="008B78EB" w:rsidP="008B78EB">
      <w:pPr>
        <w:rPr>
          <w:b/>
        </w:rPr>
      </w:pPr>
      <w:r w:rsidRPr="006A54F6">
        <w:rPr>
          <w:b/>
        </w:rPr>
        <w:t>•   public maximum : UnlimitedNatural  [1]</w:t>
      </w:r>
    </w:p>
    <w:p w14:paraId="368004E8" w14:textId="77777777" w:rsidR="008B78EB" w:rsidRPr="006A54F6" w:rsidRDefault="005C6CB8" w:rsidP="008B78EB">
      <w:pPr>
        <w:rPr>
          <w:b/>
        </w:rPr>
      </w:pPr>
      <w:r>
        <w:t xml:space="preserve"> </w:t>
      </w:r>
    </w:p>
    <w:p w14:paraId="68491710" w14:textId="77777777" w:rsidR="00D23B64" w:rsidRDefault="002E1E5F">
      <w:r>
        <w:t>The greatest number of elements if maximum is an integer.</w:t>
      </w:r>
    </w:p>
    <w:p w14:paraId="5706B866" w14:textId="77777777" w:rsidR="0063570E" w:rsidRDefault="0063570E" w:rsidP="00383490"/>
    <w:p w14:paraId="37DCF700" w14:textId="77777777" w:rsidR="00A855E6" w:rsidRDefault="00383490" w:rsidP="00263593">
      <w:r w:rsidRPr="00875584">
        <w:rPr>
          <w:rFonts w:ascii="Arial" w:hAnsi="Arial"/>
          <w:b/>
          <w:sz w:val="24"/>
          <w:szCs w:val="24"/>
        </w:rPr>
        <w:t>Known other classes</w:t>
      </w:r>
    </w:p>
    <w:p w14:paraId="32FC7B97" w14:textId="77777777" w:rsidR="003E4BE1" w:rsidRDefault="002E1E5F"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1B1E195D" w14:textId="77777777" w:rsidR="0063570E" w:rsidRDefault="0063570E" w:rsidP="00383490"/>
    <w:p w14:paraId="6CBFBF87" w14:textId="77777777" w:rsidR="00A855E6" w:rsidRDefault="00383490" w:rsidP="00263593">
      <w:r w:rsidRPr="00875584">
        <w:rPr>
          <w:rFonts w:ascii="Arial" w:hAnsi="Arial"/>
          <w:b/>
          <w:sz w:val="24"/>
          <w:szCs w:val="24"/>
        </w:rPr>
        <w:t>Known other enumerations</w:t>
      </w:r>
    </w:p>
    <w:p w14:paraId="13238778" w14:textId="77777777" w:rsidR="003E4BE1" w:rsidRDefault="002E1E5F"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5510CFF3" w14:textId="77777777" w:rsidR="00D91281" w:rsidRDefault="00E51B2D" w:rsidP="0039400D">
      <w:r>
        <w:t xml:space="preserve"> </w:t>
      </w:r>
    </w:p>
    <w:p w14:paraId="01067074" w14:textId="77777777" w:rsidR="002C0F83" w:rsidRDefault="001F24CC" w:rsidP="00860763">
      <w:pPr>
        <w:pStyle w:val="Heading2"/>
      </w:pPr>
      <w:bookmarkStart w:id="256" w:name="_Toc277080004"/>
      <w:r w:rsidRPr="001F24CC">
        <w:t>&lt;Package&gt; Terminology Object Model</w:t>
      </w:r>
      <w:bookmarkEnd w:id="256"/>
      <w:r w:rsidR="003C6850">
        <w:t xml:space="preserve"> </w:t>
      </w:r>
    </w:p>
    <w:p w14:paraId="6F14B714" w14:textId="77777777" w:rsidR="00D91281" w:rsidRDefault="005C6CB8" w:rsidP="0039400D">
      <w:r>
        <w:t xml:space="preserve"> </w:t>
      </w:r>
    </w:p>
    <w:p w14:paraId="08C0692A" w14:textId="77777777" w:rsidR="00D23B64" w:rsidRDefault="002E1E5F">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588F28AD" w14:textId="77777777" w:rsidR="00D23B64" w:rsidRDefault="002E1E5F">
      <w:r>
        <w:t xml:space="preserve"> </w:t>
      </w:r>
    </w:p>
    <w:p w14:paraId="07186C70" w14:textId="77777777" w:rsidR="00D23B64" w:rsidRDefault="002E1E5F">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4F04B444" w14:textId="77777777" w:rsidR="005F31BE" w:rsidRDefault="001F24CC" w:rsidP="005F31BE">
      <w:pPr>
        <w:pStyle w:val="Heading3"/>
      </w:pPr>
      <w:bookmarkStart w:id="257" w:name="_Toc277080005"/>
      <w:r>
        <w:t>&lt;Package&gt; Common Terminology Services Components</w:t>
      </w:r>
      <w:bookmarkEnd w:id="257"/>
    </w:p>
    <w:p w14:paraId="02847BA9" w14:textId="77777777" w:rsidR="003E4BE1" w:rsidRDefault="0001444D" w:rsidP="00595F8A">
      <w:r>
        <w:tab/>
      </w:r>
      <w:r>
        <w:tab/>
      </w:r>
      <w:r>
        <w:tab/>
      </w:r>
      <w:r>
        <w:tab/>
      </w:r>
      <w:r>
        <w:rPr>
          <w:noProof/>
        </w:rPr>
        <w:drawing>
          <wp:inline distT="0" distB="0" distL="0" distR="0" wp14:anchorId="74748284" wp14:editId="34BFEFF3">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286125"/>
                    </a:xfrm>
                    <a:prstGeom prst="rect">
                      <a:avLst/>
                    </a:prstGeom>
                  </pic:spPr>
                </pic:pic>
              </a:graphicData>
            </a:graphic>
          </wp:inline>
        </w:drawing>
      </w:r>
    </w:p>
    <w:p w14:paraId="2F88A58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dcc5ad33945195c14fa1ef7b2e5b33ff"/>
      <w:r w:rsidRPr="007B5B34">
        <w:rPr>
          <w:b/>
          <w:sz w:val="24"/>
          <w:szCs w:val="24"/>
        </w:rPr>
        <w:t>CTSCore Components</w:t>
      </w:r>
      <w:bookmarkEnd w:id="258"/>
    </w:p>
    <w:p w14:paraId="284359E1" w14:textId="77777777" w:rsidR="003E4BE1" w:rsidRDefault="005C6CB8" w:rsidP="00AB09F3">
      <w:r>
        <w:t xml:space="preserve"> </w:t>
      </w:r>
    </w:p>
    <w:p w14:paraId="3ADBE6CD" w14:textId="77777777" w:rsidR="00D23B64" w:rsidRDefault="002E1E5F">
      <w:r>
        <w:t xml:space="preserve">This diagram contains the subset of the  </w:t>
      </w:r>
      <w:hyperlink r:id="rId46" w:history="1">
        <w:r>
          <w:rPr>
            <w:color w:val="0000FF"/>
            <w:u w:val="single"/>
          </w:rPr>
          <w:t>CTS2 Core Model Elements</w:t>
        </w:r>
      </w:hyperlink>
      <w:r>
        <w:t xml:space="preserve"> that are used by the </w:t>
      </w:r>
      <w:r>
        <w:t>AML Object Model.  The URI types are derived from Section 2.1.3, ScopedEntityName and URIAndEntityName from Section 2.2.3 Entity References and the NameAndMeaning references from Section</w:t>
      </w:r>
    </w:p>
    <w:p w14:paraId="21322D0D" w14:textId="77777777" w:rsidR="00D23B64" w:rsidRDefault="002E1E5F">
      <w:r>
        <w:t xml:space="preserve"> </w:t>
      </w:r>
    </w:p>
    <w:p w14:paraId="1CF718C0" w14:textId="77777777" w:rsidR="00D23B64" w:rsidRDefault="002E1E5F">
      <w:r>
        <w:t>The AML specification adds the following restrictions to these types:</w:t>
      </w:r>
    </w:p>
    <w:p w14:paraId="4E7D4D19" w14:textId="77777777" w:rsidR="00D23B64" w:rsidRDefault="002E1E5F">
      <w:pPr>
        <w:pStyle w:val="ListParagraph"/>
        <w:numPr>
          <w:ilvl w:val="0"/>
          <w:numId w:val="25"/>
        </w:numPr>
      </w:pPr>
      <w:r>
        <w:t>The href attribute is not used in URIAndENtityName or NameAndMeaningReference</w:t>
      </w:r>
    </w:p>
    <w:p w14:paraId="38039FA2" w14:textId="77777777" w:rsidR="00D23B64" w:rsidRDefault="002E1E5F">
      <w:pPr>
        <w:pStyle w:val="ListParagraph"/>
        <w:numPr>
          <w:ilvl w:val="0"/>
          <w:numId w:val="25"/>
        </w:numPr>
      </w:pPr>
      <w:r>
        <w:t>NameAndMeaningReference.domain is determined by the type of the specialization and is omitted.</w:t>
      </w:r>
    </w:p>
    <w:p w14:paraId="7E0FE4BC" w14:textId="77777777" w:rsidR="00D23B64" w:rsidRDefault="002E1E5F">
      <w:pPr>
        <w:pStyle w:val="ListParagraph"/>
        <w:numPr>
          <w:ilvl w:val="0"/>
          <w:numId w:val="25"/>
        </w:numPr>
      </w:pPr>
      <w:r>
        <w:t>URI is mandat</w:t>
      </w:r>
      <w:r>
        <w:t>ory for NameAndMeaning reference.</w:t>
      </w:r>
    </w:p>
    <w:p w14:paraId="42C70D2A" w14:textId="77777777" w:rsidR="00D23B64" w:rsidRDefault="002E1E5F">
      <w:r>
        <w:t xml:space="preserve"> </w:t>
      </w:r>
    </w:p>
    <w:p w14:paraId="6950CA50" w14:textId="77777777" w:rsidR="00D23B64" w:rsidRDefault="002E1E5F">
      <w:r>
        <w:t>The ConceptReference class is specific to AML.   The CTS2 model used the term "EntityReference", but the AML and 11179 communities are both used to using the notion of "Concept", although sometimes it is used to referenc</w:t>
      </w:r>
      <w:r>
        <w:t xml:space="preserve">e an identifier, sometimes a description and sometimes an abstract category in the viewer's mind.  In AML, we are only interested in the first case, where ConceptReference is an identifier that can be described (or "included" in 11179 parliance) in one or </w:t>
      </w:r>
      <w:r>
        <w:t>more CodeSystems (Concept_System in 11179 terms).</w:t>
      </w:r>
    </w:p>
    <w:p w14:paraId="5B6E58E5" w14:textId="77777777" w:rsidR="00D23B64" w:rsidRDefault="002E1E5F">
      <w:r>
        <w:t xml:space="preserve"> </w:t>
      </w:r>
    </w:p>
    <w:p w14:paraId="3355305E" w14:textId="77777777" w:rsidR="00D23B64" w:rsidRDefault="002E1E5F">
      <w:r>
        <w:t>The ADL and AOM require that a Terminology_Code (concept reference) include the identifier of the code system or version of a code system version that was used to determine the intended meaning of the con</w:t>
      </w:r>
      <w:r>
        <w:t xml:space="preserve">cept at the point in time it was used.  This requires one additional data type, "CodeSystemVersionReference", which in the AML context always includes the identifier of a code system but may or may not include a version.  </w:t>
      </w:r>
    </w:p>
    <w:p w14:paraId="662D648E" w14:textId="77777777" w:rsidR="003E4BE1" w:rsidRDefault="00CB577B" w:rsidP="00AB09F3">
      <w:r>
        <w:t xml:space="preserve">       </w:t>
      </w:r>
    </w:p>
    <w:p w14:paraId="767796B1" w14:textId="77777777" w:rsidR="00DB049B" w:rsidRDefault="00022C8A" w:rsidP="006977BE">
      <w:r w:rsidRPr="00022C8A">
        <w:t xml:space="preserve"> </w:t>
      </w:r>
    </w:p>
    <w:p w14:paraId="64DCEED9" w14:textId="77777777" w:rsidR="002C0F83" w:rsidRPr="005F31BE" w:rsidRDefault="00F851FF" w:rsidP="005F31BE">
      <w:pPr>
        <w:pStyle w:val="Heading4"/>
      </w:pPr>
      <w:bookmarkStart w:id="259" w:name="_2a8e174187d7187f0716f48b9f8c271e"/>
      <w:bookmarkStart w:id="260" w:name="_Toc277080006"/>
      <w:r w:rsidRPr="005F31BE">
        <w:t>&lt;DataType&gt; CodeSystemAndVersionReference</w:t>
      </w:r>
      <w:bookmarkEnd w:id="259"/>
      <w:bookmarkEnd w:id="260"/>
    </w:p>
    <w:p w14:paraId="0AC3E010" w14:textId="77777777" w:rsidR="0063570E" w:rsidRDefault="0063570E" w:rsidP="00383490"/>
    <w:p w14:paraId="17778880" w14:textId="77777777" w:rsidR="00A855E6" w:rsidRDefault="00383490" w:rsidP="00263593">
      <w:r w:rsidRPr="00875584">
        <w:rPr>
          <w:rFonts w:ascii="Arial" w:hAnsi="Arial"/>
          <w:b/>
          <w:sz w:val="24"/>
          <w:szCs w:val="24"/>
        </w:rPr>
        <w:t>Description</w:t>
      </w:r>
    </w:p>
    <w:p w14:paraId="5FBC634D" w14:textId="77777777" w:rsidR="00DB049B" w:rsidRDefault="005C6CB8" w:rsidP="006977BE">
      <w:r>
        <w:t xml:space="preserve"> </w:t>
      </w:r>
    </w:p>
    <w:p w14:paraId="593A61C7" w14:textId="77777777" w:rsidR="00D23B64" w:rsidRDefault="002E1E5F">
      <w:r>
        <w:t>A reference to a code system and optional version.</w:t>
      </w:r>
    </w:p>
    <w:p w14:paraId="2FC6033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A75E204" w14:textId="77777777" w:rsidR="0063570E" w:rsidRDefault="0063570E" w:rsidP="00383490"/>
    <w:p w14:paraId="776CA484" w14:textId="77777777" w:rsidR="00A855E6" w:rsidRDefault="00383490" w:rsidP="00263593">
      <w:r w:rsidRPr="00875584">
        <w:rPr>
          <w:rFonts w:ascii="Arial" w:hAnsi="Arial"/>
          <w:b/>
          <w:sz w:val="24"/>
          <w:szCs w:val="24"/>
        </w:rPr>
        <w:t>Diagrams</w:t>
      </w:r>
    </w:p>
    <w:p w14:paraId="1DF05FD4" w14:textId="77777777" w:rsidR="00DB049B" w:rsidRDefault="002E1E5F"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299915DE" w14:textId="77777777" w:rsidR="0063570E" w:rsidRDefault="0063570E" w:rsidP="00383490"/>
    <w:p w14:paraId="70E8B4EB" w14:textId="77777777" w:rsidR="00A855E6" w:rsidRDefault="00383490" w:rsidP="00263593">
      <w:r w:rsidRPr="00875584">
        <w:rPr>
          <w:rFonts w:ascii="Arial" w:hAnsi="Arial"/>
          <w:b/>
          <w:sz w:val="24"/>
          <w:szCs w:val="24"/>
        </w:rPr>
        <w:t>Direct Known Superclasses (Generalization)</w:t>
      </w:r>
    </w:p>
    <w:p w14:paraId="2A71A252" w14:textId="77777777" w:rsidR="00DB049B" w:rsidRDefault="002E1E5F" w:rsidP="006977BE">
      <w:hyperlink w:anchor="_ef6a61554a10734f76a4adfa457998fd" w:history="1">
        <w:r w:rsidR="006977BE">
          <w:rPr>
            <w:rStyle w:val="Hyperlink"/>
          </w:rPr>
          <w:t>CodeSystemReference</w:t>
        </w:r>
      </w:hyperlink>
      <w:r w:rsidR="00F37E3B">
        <w:t xml:space="preserve"> </w:t>
      </w:r>
      <w:r w:rsidR="006977BE">
        <w:t xml:space="preserve">  </w:t>
      </w:r>
    </w:p>
    <w:p w14:paraId="646CDC82" w14:textId="77777777" w:rsidR="0063570E" w:rsidRDefault="0063570E" w:rsidP="00383490"/>
    <w:p w14:paraId="3F545453" w14:textId="77777777" w:rsidR="00A855E6" w:rsidRDefault="00383490" w:rsidP="00263593">
      <w:r w:rsidRPr="00875584">
        <w:rPr>
          <w:rFonts w:ascii="Arial" w:hAnsi="Arial"/>
          <w:b/>
          <w:sz w:val="24"/>
          <w:szCs w:val="24"/>
        </w:rPr>
        <w:t>Attributes</w:t>
      </w:r>
    </w:p>
    <w:p w14:paraId="2133B99D" w14:textId="77777777" w:rsidR="00B603FB" w:rsidRDefault="00B603FB" w:rsidP="008B78EB"/>
    <w:p w14:paraId="58647E1F"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22474D0C" w14:textId="77777777" w:rsidR="00DB049B" w:rsidRDefault="00022C8A" w:rsidP="006977BE">
      <w:r w:rsidRPr="00022C8A">
        <w:t xml:space="preserve"> </w:t>
      </w:r>
    </w:p>
    <w:p w14:paraId="24637A69" w14:textId="77777777" w:rsidR="002C0F83" w:rsidRPr="005F31BE" w:rsidRDefault="00F851FF" w:rsidP="005F31BE">
      <w:pPr>
        <w:pStyle w:val="Heading4"/>
      </w:pPr>
      <w:bookmarkStart w:id="261" w:name="_ef6a61554a10734f76a4adfa457998fd"/>
      <w:bookmarkStart w:id="262" w:name="_Toc277080007"/>
      <w:r w:rsidRPr="005F31BE">
        <w:t>&lt;DataType&gt; CodeSystemReference</w:t>
      </w:r>
      <w:bookmarkEnd w:id="261"/>
      <w:bookmarkEnd w:id="262"/>
    </w:p>
    <w:p w14:paraId="175BD8B3" w14:textId="77777777" w:rsidR="0063570E" w:rsidRDefault="0063570E" w:rsidP="00383490"/>
    <w:p w14:paraId="39951A9A" w14:textId="77777777" w:rsidR="00A855E6" w:rsidRDefault="00383490" w:rsidP="00263593">
      <w:r w:rsidRPr="00875584">
        <w:rPr>
          <w:rFonts w:ascii="Arial" w:hAnsi="Arial"/>
          <w:b/>
          <w:sz w:val="24"/>
          <w:szCs w:val="24"/>
        </w:rPr>
        <w:t>Description</w:t>
      </w:r>
    </w:p>
    <w:p w14:paraId="282A5C0A" w14:textId="77777777" w:rsidR="00DB049B" w:rsidRDefault="005C6CB8" w:rsidP="006977BE">
      <w:r>
        <w:t xml:space="preserve"> </w:t>
      </w:r>
    </w:p>
    <w:p w14:paraId="7C19BA28" w14:textId="77777777" w:rsidR="00D23B64" w:rsidRDefault="002E1E5F">
      <w:r>
        <w:t xml:space="preserve"> A URI </w:t>
      </w:r>
      <w:r>
        <w:rPr>
          <w:i/>
          <w:iCs/>
        </w:rPr>
        <w:t>reference</w:t>
      </w:r>
      <w:r>
        <w:t xml:space="preserve"> to a code system (aka. "concept system, "terminology" or "ontology")</w:t>
      </w:r>
    </w:p>
    <w:p w14:paraId="02077829" w14:textId="77777777" w:rsidR="00DB049B" w:rsidRDefault="00C51B43" w:rsidP="006977BE">
      <w:r>
        <w:t xml:space="preserve"> </w:t>
      </w:r>
      <w:r w:rsidR="009F2598">
        <w:t xml:space="preserve">  </w:t>
      </w:r>
    </w:p>
    <w:p w14:paraId="73997876" w14:textId="77777777" w:rsidR="0063570E" w:rsidRDefault="0063570E" w:rsidP="00383490"/>
    <w:p w14:paraId="61AF3038" w14:textId="77777777" w:rsidR="00A855E6" w:rsidRDefault="00383490" w:rsidP="00263593">
      <w:r w:rsidRPr="00875584">
        <w:rPr>
          <w:rFonts w:ascii="Arial" w:hAnsi="Arial"/>
          <w:b/>
          <w:sz w:val="24"/>
          <w:szCs w:val="24"/>
        </w:rPr>
        <w:t>Diagrams</w:t>
      </w:r>
    </w:p>
    <w:p w14:paraId="18D9ADBC" w14:textId="77777777" w:rsidR="00DB049B" w:rsidRDefault="002E1E5F" w:rsidP="006977BE">
      <w:hyperlink w:anchor="_dcc5ad33945195c14fa1ef7b2e5b33ff" w:history="1">
        <w:r w:rsidR="003E7695">
          <w:rPr>
            <w:rStyle w:val="Hyperlink"/>
          </w:rPr>
          <w:t>CTSCore Components</w:t>
        </w:r>
      </w:hyperlink>
    </w:p>
    <w:p w14:paraId="71EAD385" w14:textId="77777777" w:rsidR="0063570E" w:rsidRDefault="0063570E" w:rsidP="00383490"/>
    <w:p w14:paraId="58C1876E" w14:textId="77777777" w:rsidR="00A855E6" w:rsidRDefault="00383490" w:rsidP="00263593">
      <w:r w:rsidRPr="00875584">
        <w:rPr>
          <w:rFonts w:ascii="Arial" w:hAnsi="Arial"/>
          <w:b/>
          <w:sz w:val="24"/>
          <w:szCs w:val="24"/>
        </w:rPr>
        <w:t>Direct Known Superclasses (Generalization)</w:t>
      </w:r>
    </w:p>
    <w:p w14:paraId="13757961" w14:textId="77777777" w:rsidR="00DB049B" w:rsidRDefault="002E1E5F" w:rsidP="006977BE">
      <w:hyperlink w:anchor="_7677b94abdbbdc2c76d49314388386a7" w:history="1">
        <w:r w:rsidR="006977BE">
          <w:rPr>
            <w:rStyle w:val="Hyperlink"/>
          </w:rPr>
          <w:t>NameAndMeaningReference</w:t>
        </w:r>
      </w:hyperlink>
    </w:p>
    <w:p w14:paraId="1CBE3FBA" w14:textId="77777777" w:rsidR="0063570E" w:rsidRDefault="0063570E" w:rsidP="00383490"/>
    <w:p w14:paraId="499F92F8" w14:textId="77777777" w:rsidR="00A855E6" w:rsidRDefault="00383490" w:rsidP="00263593">
      <w:r w:rsidRPr="00875584">
        <w:rPr>
          <w:rFonts w:ascii="Arial" w:hAnsi="Arial"/>
          <w:b/>
          <w:sz w:val="24"/>
          <w:szCs w:val="24"/>
        </w:rPr>
        <w:t>Direct Known Subclasses (Specialization)</w:t>
      </w:r>
    </w:p>
    <w:p w14:paraId="09D60A1D" w14:textId="77777777" w:rsidR="00DB049B" w:rsidRDefault="002E1E5F" w:rsidP="006977BE">
      <w:hyperlink w:anchor="_2a8e174187d7187f0716f48b9f8c271e" w:history="1">
        <w:r w:rsidR="006977BE">
          <w:rPr>
            <w:rStyle w:val="Hyperlink"/>
          </w:rPr>
          <w:t>CodeSystemAndVersionReference</w:t>
        </w:r>
      </w:hyperlink>
    </w:p>
    <w:p w14:paraId="734EC217" w14:textId="77777777" w:rsidR="00DB049B" w:rsidRDefault="00022C8A" w:rsidP="006977BE">
      <w:r w:rsidRPr="00022C8A">
        <w:t xml:space="preserve"> </w:t>
      </w:r>
    </w:p>
    <w:p w14:paraId="2F78D81B" w14:textId="77777777" w:rsidR="002C0F83" w:rsidRPr="005F31BE" w:rsidRDefault="00F851FF" w:rsidP="005F31BE">
      <w:pPr>
        <w:pStyle w:val="Heading4"/>
      </w:pPr>
      <w:bookmarkStart w:id="263" w:name="_15d03d8cc99c5a7bf9bc7d48df26c292"/>
      <w:bookmarkStart w:id="264" w:name="_Toc277080008"/>
      <w:r w:rsidRPr="005F31BE">
        <w:t>&lt;DataType&gt; CodeSystemVersionReference</w:t>
      </w:r>
      <w:bookmarkEnd w:id="263"/>
      <w:bookmarkEnd w:id="264"/>
    </w:p>
    <w:p w14:paraId="4A073F14" w14:textId="77777777" w:rsidR="0063570E" w:rsidRDefault="0063570E" w:rsidP="00383490"/>
    <w:p w14:paraId="130BAFBF" w14:textId="77777777" w:rsidR="00A855E6" w:rsidRDefault="00383490" w:rsidP="00263593">
      <w:r w:rsidRPr="00875584">
        <w:rPr>
          <w:rFonts w:ascii="Arial" w:hAnsi="Arial"/>
          <w:b/>
          <w:sz w:val="24"/>
          <w:szCs w:val="24"/>
        </w:rPr>
        <w:t>Description</w:t>
      </w:r>
    </w:p>
    <w:p w14:paraId="4261DED2" w14:textId="77777777" w:rsidR="00DB049B" w:rsidRDefault="005C6CB8" w:rsidP="006977BE">
      <w:r>
        <w:t xml:space="preserve"> </w:t>
      </w:r>
    </w:p>
    <w:p w14:paraId="3FADED1D" w14:textId="77777777" w:rsidR="00D23B64" w:rsidRDefault="002E1E5F">
      <w:r>
        <w:t xml:space="preserve"> A reference to a specific version of a code system.  </w:t>
      </w:r>
    </w:p>
    <w:p w14:paraId="0E6E4EAD" w14:textId="77777777" w:rsidR="00DB049B" w:rsidRDefault="00C51B43" w:rsidP="006977BE">
      <w:r>
        <w:t xml:space="preserve"> </w:t>
      </w:r>
      <w:r w:rsidR="009F2598">
        <w:t xml:space="preserve">  </w:t>
      </w:r>
    </w:p>
    <w:p w14:paraId="38CCEDDB" w14:textId="77777777" w:rsidR="0063570E" w:rsidRDefault="0063570E" w:rsidP="00383490"/>
    <w:p w14:paraId="28CDCE71" w14:textId="77777777" w:rsidR="00A855E6" w:rsidRDefault="00383490" w:rsidP="00263593">
      <w:r w:rsidRPr="00875584">
        <w:rPr>
          <w:rFonts w:ascii="Arial" w:hAnsi="Arial"/>
          <w:b/>
          <w:sz w:val="24"/>
          <w:szCs w:val="24"/>
        </w:rPr>
        <w:t>Diagrams</w:t>
      </w:r>
    </w:p>
    <w:p w14:paraId="7A757D65" w14:textId="77777777" w:rsidR="00DB049B" w:rsidRDefault="002E1E5F" w:rsidP="006977BE">
      <w:hyperlink w:anchor="_dcc5ad33945195c14fa1ef7b2e5b33ff" w:history="1">
        <w:r w:rsidR="003E7695">
          <w:rPr>
            <w:rStyle w:val="Hyperlink"/>
          </w:rPr>
          <w:t>CTSCore Components</w:t>
        </w:r>
      </w:hyperlink>
    </w:p>
    <w:p w14:paraId="08587C50" w14:textId="77777777" w:rsidR="0063570E" w:rsidRDefault="0063570E" w:rsidP="00383490"/>
    <w:p w14:paraId="45A5BCD7" w14:textId="77777777" w:rsidR="00A855E6" w:rsidRDefault="00383490" w:rsidP="00263593">
      <w:r w:rsidRPr="00875584">
        <w:rPr>
          <w:rFonts w:ascii="Arial" w:hAnsi="Arial"/>
          <w:b/>
          <w:sz w:val="24"/>
          <w:szCs w:val="24"/>
        </w:rPr>
        <w:t>Direct Known Superclasses (Generalization)</w:t>
      </w:r>
    </w:p>
    <w:p w14:paraId="024A4B4B" w14:textId="77777777" w:rsidR="00DB049B" w:rsidRDefault="002E1E5F" w:rsidP="006977BE">
      <w:hyperlink w:anchor="_7677b94abdbbdc2c76d49314388386a7" w:history="1">
        <w:r w:rsidR="006977BE">
          <w:rPr>
            <w:rStyle w:val="Hyperlink"/>
          </w:rPr>
          <w:t>NameAndMeaningReference</w:t>
        </w:r>
      </w:hyperlink>
      <w:r w:rsidR="00F37E3B">
        <w:t xml:space="preserve"> </w:t>
      </w:r>
      <w:r w:rsidR="006977BE">
        <w:t xml:space="preserve">  </w:t>
      </w:r>
    </w:p>
    <w:p w14:paraId="77371EC9" w14:textId="77777777" w:rsidR="0063570E" w:rsidRDefault="0063570E" w:rsidP="00383490"/>
    <w:p w14:paraId="18A4FB1D" w14:textId="77777777" w:rsidR="00A855E6" w:rsidRDefault="00383490" w:rsidP="00263593">
      <w:r w:rsidRPr="00875584">
        <w:rPr>
          <w:rFonts w:ascii="Arial" w:hAnsi="Arial"/>
          <w:b/>
          <w:sz w:val="24"/>
          <w:szCs w:val="24"/>
        </w:rPr>
        <w:t>Attributes</w:t>
      </w:r>
    </w:p>
    <w:p w14:paraId="0C4235EB" w14:textId="77777777" w:rsidR="00B603FB" w:rsidRDefault="00B603FB" w:rsidP="008B78EB"/>
    <w:p w14:paraId="631B3C8E"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26EEF8AB" w14:textId="77777777" w:rsidR="008B78EB" w:rsidRPr="006A54F6" w:rsidRDefault="005C6CB8" w:rsidP="008B78EB">
      <w:pPr>
        <w:rPr>
          <w:b/>
        </w:rPr>
      </w:pPr>
      <w:r>
        <w:t xml:space="preserve"> </w:t>
      </w:r>
    </w:p>
    <w:p w14:paraId="38C66CDF" w14:textId="77777777" w:rsidR="00D23B64" w:rsidRDefault="002E1E5F">
      <w:r>
        <w:t>A reference to the code system that the code system version reference is a version of.</w:t>
      </w:r>
    </w:p>
    <w:p w14:paraId="2F4B7C0F" w14:textId="77777777" w:rsidR="00DB049B" w:rsidRDefault="00022C8A" w:rsidP="006977BE">
      <w:r w:rsidRPr="00022C8A">
        <w:t xml:space="preserve"> </w:t>
      </w:r>
    </w:p>
    <w:p w14:paraId="7DE30524" w14:textId="77777777" w:rsidR="002C0F83" w:rsidRPr="005F31BE" w:rsidRDefault="00F851FF" w:rsidP="005F31BE">
      <w:pPr>
        <w:pStyle w:val="Heading4"/>
      </w:pPr>
      <w:bookmarkStart w:id="265" w:name="_de932b9629138c166e8cfb00efa65177"/>
      <w:bookmarkStart w:id="266" w:name="_Toc277080009"/>
      <w:r w:rsidRPr="005F31BE">
        <w:t>&lt;DataType&gt; ExternalURI</w:t>
      </w:r>
      <w:bookmarkEnd w:id="265"/>
      <w:bookmarkEnd w:id="266"/>
    </w:p>
    <w:p w14:paraId="0949310A" w14:textId="77777777" w:rsidR="0063570E" w:rsidRDefault="0063570E" w:rsidP="00383490"/>
    <w:p w14:paraId="57EB02F4" w14:textId="77777777" w:rsidR="00A855E6" w:rsidRDefault="00383490" w:rsidP="00263593">
      <w:r w:rsidRPr="00875584">
        <w:rPr>
          <w:rFonts w:ascii="Arial" w:hAnsi="Arial"/>
          <w:b/>
          <w:sz w:val="24"/>
          <w:szCs w:val="24"/>
        </w:rPr>
        <w:t>Description</w:t>
      </w:r>
    </w:p>
    <w:p w14:paraId="6DDD3EED" w14:textId="77777777" w:rsidR="00DB049B" w:rsidRDefault="005C6CB8" w:rsidP="006977BE">
      <w:r>
        <w:t xml:space="preserve"> </w:t>
      </w:r>
    </w:p>
    <w:p w14:paraId="5BC406B4" w14:textId="77777777" w:rsidR="00D23B64" w:rsidRDefault="002E1E5F">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 xml:space="preserve">RenderingURI </w:t>
      </w:r>
      <w:r>
        <w:t>that resolves to a description of the actual target.</w:t>
      </w:r>
    </w:p>
    <w:p w14:paraId="0A4203EE" w14:textId="77777777" w:rsidR="00DB049B" w:rsidRDefault="00C51B43" w:rsidP="006977BE">
      <w:r>
        <w:t xml:space="preserve"> </w:t>
      </w:r>
      <w:r w:rsidR="009F2598">
        <w:t xml:space="preserve">  </w:t>
      </w:r>
    </w:p>
    <w:p w14:paraId="219D8174" w14:textId="77777777" w:rsidR="0063570E" w:rsidRDefault="0063570E" w:rsidP="00383490"/>
    <w:p w14:paraId="327BF743" w14:textId="77777777" w:rsidR="00A855E6" w:rsidRDefault="00383490" w:rsidP="00263593">
      <w:r w:rsidRPr="00875584">
        <w:rPr>
          <w:rFonts w:ascii="Arial" w:hAnsi="Arial"/>
          <w:b/>
          <w:sz w:val="24"/>
          <w:szCs w:val="24"/>
        </w:rPr>
        <w:t>Diagrams</w:t>
      </w:r>
    </w:p>
    <w:p w14:paraId="58C9A10D" w14:textId="77777777" w:rsidR="00DB049B" w:rsidRDefault="002E1E5F" w:rsidP="006977BE">
      <w:hyperlink w:anchor="_dcc5ad33945195c14fa1ef7b2e5b33ff" w:history="1">
        <w:r w:rsidR="003E7695">
          <w:rPr>
            <w:rStyle w:val="Hyperlink"/>
          </w:rPr>
          <w:t>CTSCore Components</w:t>
        </w:r>
      </w:hyperlink>
    </w:p>
    <w:p w14:paraId="4A345626" w14:textId="77777777" w:rsidR="0063570E" w:rsidRDefault="0063570E" w:rsidP="00383490"/>
    <w:p w14:paraId="54D9D542" w14:textId="77777777" w:rsidR="00A855E6" w:rsidRDefault="00383490" w:rsidP="00263593">
      <w:r w:rsidRPr="00875584">
        <w:rPr>
          <w:rFonts w:ascii="Arial" w:hAnsi="Arial"/>
          <w:b/>
          <w:sz w:val="24"/>
          <w:szCs w:val="24"/>
        </w:rPr>
        <w:t>Direct Known Superclasses (Generalization)</w:t>
      </w:r>
    </w:p>
    <w:p w14:paraId="43D71C91" w14:textId="77777777" w:rsidR="00DB049B" w:rsidRDefault="002E1E5F" w:rsidP="006977BE">
      <w:hyperlink w:anchor="_887928f30f99c8a1ca89ed7a082356aa" w:history="1">
        <w:r w:rsidR="006977BE">
          <w:rPr>
            <w:rStyle w:val="Hyperlink"/>
          </w:rPr>
          <w:t>URI</w:t>
        </w:r>
      </w:hyperlink>
    </w:p>
    <w:p w14:paraId="2E6FCD7B" w14:textId="77777777" w:rsidR="00DB049B" w:rsidRDefault="00022C8A" w:rsidP="006977BE">
      <w:r w:rsidRPr="00022C8A">
        <w:t xml:space="preserve"> </w:t>
      </w:r>
    </w:p>
    <w:p w14:paraId="122AA341" w14:textId="77777777" w:rsidR="002C0F83" w:rsidRPr="005F31BE" w:rsidRDefault="00F851FF" w:rsidP="005F31BE">
      <w:pPr>
        <w:pStyle w:val="Heading4"/>
      </w:pPr>
      <w:bookmarkStart w:id="267" w:name="_7677b94abdbbdc2c76d49314388386a7"/>
      <w:bookmarkStart w:id="268" w:name="_Toc277080010"/>
      <w:r w:rsidRPr="005F31BE">
        <w:t>&lt;DataType&gt; NameAndMeaningReference</w:t>
      </w:r>
      <w:bookmarkEnd w:id="267"/>
      <w:bookmarkEnd w:id="268"/>
    </w:p>
    <w:p w14:paraId="08C5B79A" w14:textId="77777777" w:rsidR="0063570E" w:rsidRDefault="0063570E" w:rsidP="00383490"/>
    <w:p w14:paraId="24215142" w14:textId="77777777" w:rsidR="00A855E6" w:rsidRDefault="00383490" w:rsidP="00263593">
      <w:r w:rsidRPr="00875584">
        <w:rPr>
          <w:rFonts w:ascii="Arial" w:hAnsi="Arial"/>
          <w:b/>
          <w:sz w:val="24"/>
          <w:szCs w:val="24"/>
        </w:rPr>
        <w:t>Description</w:t>
      </w:r>
    </w:p>
    <w:p w14:paraId="2D37214D" w14:textId="77777777" w:rsidR="00DB049B" w:rsidRDefault="005C6CB8" w:rsidP="006977BE">
      <w:r>
        <w:t xml:space="preserve"> </w:t>
      </w:r>
    </w:p>
    <w:p w14:paraId="37055606" w14:textId="77777777" w:rsidR="00D23B64" w:rsidRDefault="002E1E5F">
      <w:r>
        <w:t>"NameAndMeaningReference consists of a local identifier that references a unique meaning within the context of a given domain in a CTS2 service instance and a globally unique URI</w:t>
      </w:r>
      <w:r>
        <w:t xml:space="preserve"> that identifies the intended meaning of the identifier. " (p11 CTS2 1.1 Core Model Elements)</w:t>
      </w:r>
    </w:p>
    <w:p w14:paraId="62C1EFDB" w14:textId="77777777" w:rsidR="00D23B64" w:rsidRDefault="002E1E5F">
      <w:r>
        <w:t xml:space="preserve"> </w:t>
      </w:r>
    </w:p>
    <w:p w14:paraId="451B8FEE" w14:textId="77777777" w:rsidR="00D23B64" w:rsidRDefault="002E1E5F">
      <w:r>
        <w:t xml:space="preserve">We have tweaked the NameAndMeaningReference model slightly to meet the AML  </w:t>
      </w:r>
    </w:p>
    <w:p w14:paraId="4D6D8277" w14:textId="77777777" w:rsidR="00D23B64" w:rsidRDefault="002E1E5F">
      <w:r>
        <w:t xml:space="preserve"> </w:t>
      </w:r>
    </w:p>
    <w:p w14:paraId="7D32E35F" w14:textId="77777777" w:rsidR="00DB049B" w:rsidRDefault="00C51B43" w:rsidP="006977BE">
      <w:r>
        <w:t xml:space="preserve"> </w:t>
      </w:r>
      <w:r w:rsidR="009F2598">
        <w:t xml:space="preserve">  </w:t>
      </w:r>
    </w:p>
    <w:p w14:paraId="2449B30B" w14:textId="77777777" w:rsidR="0063570E" w:rsidRDefault="0063570E" w:rsidP="00383490"/>
    <w:p w14:paraId="3A666677" w14:textId="77777777" w:rsidR="00A855E6" w:rsidRDefault="00383490" w:rsidP="00263593">
      <w:r w:rsidRPr="00875584">
        <w:rPr>
          <w:rFonts w:ascii="Arial" w:hAnsi="Arial"/>
          <w:b/>
          <w:sz w:val="24"/>
          <w:szCs w:val="24"/>
        </w:rPr>
        <w:t>Diagrams</w:t>
      </w:r>
    </w:p>
    <w:p w14:paraId="0575C949" w14:textId="77777777" w:rsidR="00DB049B" w:rsidRDefault="002E1E5F" w:rsidP="006977BE">
      <w:hyperlink w:anchor="_dcc5ad33945195c14fa1ef7b2e5b33ff" w:history="1">
        <w:r w:rsidR="003E7695">
          <w:rPr>
            <w:rStyle w:val="Hyperlink"/>
          </w:rPr>
          <w:t>CTSCore Components</w:t>
        </w:r>
      </w:hyperlink>
    </w:p>
    <w:p w14:paraId="12B7B822" w14:textId="77777777" w:rsidR="0063570E" w:rsidRDefault="0063570E" w:rsidP="00383490"/>
    <w:p w14:paraId="2D1FB630" w14:textId="77777777" w:rsidR="00A855E6" w:rsidRDefault="00383490" w:rsidP="00263593">
      <w:r w:rsidRPr="00875584">
        <w:rPr>
          <w:rFonts w:ascii="Arial" w:hAnsi="Arial"/>
          <w:b/>
          <w:sz w:val="24"/>
          <w:szCs w:val="24"/>
        </w:rPr>
        <w:t>Direct Known Subclasses (Specialization)</w:t>
      </w:r>
    </w:p>
    <w:p w14:paraId="349D0E01" w14:textId="77777777" w:rsidR="00DB049B" w:rsidRDefault="002E1E5F"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82F098B" w14:textId="77777777" w:rsidR="0063570E" w:rsidRDefault="0063570E" w:rsidP="00383490"/>
    <w:p w14:paraId="0F8DD06C" w14:textId="77777777" w:rsidR="00A855E6" w:rsidRDefault="00383490" w:rsidP="00263593">
      <w:r w:rsidRPr="00875584">
        <w:rPr>
          <w:rFonts w:ascii="Arial" w:hAnsi="Arial"/>
          <w:b/>
          <w:sz w:val="24"/>
          <w:szCs w:val="24"/>
        </w:rPr>
        <w:t>Attributes</w:t>
      </w:r>
    </w:p>
    <w:p w14:paraId="4E81782E" w14:textId="77777777" w:rsidR="00B603FB" w:rsidRDefault="00B603FB" w:rsidP="008B78EB"/>
    <w:p w14:paraId="57EC5859"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21062DCB" w14:textId="77777777" w:rsidR="008B78EB" w:rsidRPr="006A54F6" w:rsidRDefault="005C6CB8" w:rsidP="008B78EB">
      <w:pPr>
        <w:rPr>
          <w:b/>
        </w:rPr>
      </w:pPr>
      <w:r>
        <w:t xml:space="preserve"> </w:t>
      </w:r>
    </w:p>
    <w:p w14:paraId="051787F6" w14:textId="77777777" w:rsidR="00D23B64" w:rsidRDefault="002E1E5F">
      <w:r>
        <w:t xml:space="preserve">The "domain" or scope of the reference. This attribute is not used in the AML specification. </w:t>
      </w:r>
    </w:p>
    <w:p w14:paraId="72C79938" w14:textId="77777777" w:rsidR="00B603FB" w:rsidRDefault="00B603FB" w:rsidP="008B78EB"/>
    <w:p w14:paraId="6E4DE3AA"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3D23E75F" w14:textId="77777777" w:rsidR="008B78EB" w:rsidRPr="006A54F6" w:rsidRDefault="005C6CB8" w:rsidP="008B78EB">
      <w:pPr>
        <w:rPr>
          <w:b/>
        </w:rPr>
      </w:pPr>
      <w:r>
        <w:t xml:space="preserve"> </w:t>
      </w:r>
    </w:p>
    <w:p w14:paraId="256FEFAB" w14:textId="77777777" w:rsidR="00D23B64" w:rsidRDefault="002E1E5F">
      <w:r>
        <w:t xml:space="preserve">The locally unique identifier string within the context of the domain. </w:t>
      </w:r>
      <w:r>
        <w:t>As an example, the local name of the SNOMED CT International Edition coding system might be "SNOMEDCT" or "SCT"</w:t>
      </w:r>
    </w:p>
    <w:p w14:paraId="524A49E3" w14:textId="77777777" w:rsidR="00B603FB" w:rsidRDefault="00B603FB" w:rsidP="008B78EB"/>
    <w:p w14:paraId="07017058"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5D3FA281" w14:textId="77777777" w:rsidR="008B78EB" w:rsidRPr="006A54F6" w:rsidRDefault="005C6CB8" w:rsidP="008B78EB">
      <w:pPr>
        <w:rPr>
          <w:b/>
        </w:rPr>
      </w:pPr>
      <w:r>
        <w:t xml:space="preserve"> </w:t>
      </w:r>
    </w:p>
    <w:p w14:paraId="6D4A1417" w14:textId="77777777" w:rsidR="00D23B64" w:rsidRDefault="002E1E5F">
      <w:r>
        <w:t xml:space="preserve">A URI that identifies the specific resource within </w:t>
      </w:r>
      <w:r>
        <w:t>a global context.  As an example, the URI of the SNOMED CT International Code System would be "http://snomed.info/sct/900000000000207008".</w:t>
      </w:r>
    </w:p>
    <w:p w14:paraId="4DF19F68" w14:textId="77777777" w:rsidR="00B603FB" w:rsidRDefault="00B603FB" w:rsidP="008B78EB"/>
    <w:p w14:paraId="497D25BB"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611D65AD" w14:textId="77777777" w:rsidR="008B78EB" w:rsidRPr="006A54F6" w:rsidRDefault="005C6CB8" w:rsidP="008B78EB">
      <w:pPr>
        <w:rPr>
          <w:b/>
        </w:rPr>
      </w:pPr>
      <w:r>
        <w:t xml:space="preserve"> </w:t>
      </w:r>
    </w:p>
    <w:p w14:paraId="3FD28985" w14:textId="77777777" w:rsidR="00D23B64" w:rsidRDefault="002E1E5F">
      <w:r>
        <w:t>A URI that, when resolved, results in a description of the referenced resource. The href attribute is not used in the AML Specification.</w:t>
      </w:r>
    </w:p>
    <w:p w14:paraId="0AF28DD5" w14:textId="77777777" w:rsidR="00DB049B" w:rsidRDefault="00022C8A" w:rsidP="006977BE">
      <w:r w:rsidRPr="00022C8A">
        <w:t xml:space="preserve"> </w:t>
      </w:r>
    </w:p>
    <w:p w14:paraId="1637E80B" w14:textId="77777777" w:rsidR="002C0F83" w:rsidRPr="005F31BE" w:rsidRDefault="00F851FF" w:rsidP="005F31BE">
      <w:pPr>
        <w:pStyle w:val="Heading4"/>
      </w:pPr>
      <w:bookmarkStart w:id="269" w:name="_94cb7eefb9b55dbc722d53bf1ec0f163"/>
      <w:bookmarkStart w:id="270" w:name="_Toc277080011"/>
      <w:r w:rsidRPr="005F31BE">
        <w:t>&lt;DataType&gt; NamespaceIdentifier</w:t>
      </w:r>
      <w:bookmarkEnd w:id="269"/>
      <w:bookmarkEnd w:id="270"/>
    </w:p>
    <w:p w14:paraId="79CDA24B" w14:textId="77777777" w:rsidR="0063570E" w:rsidRDefault="0063570E" w:rsidP="00383490"/>
    <w:p w14:paraId="60D80F34" w14:textId="77777777" w:rsidR="00A855E6" w:rsidRDefault="00383490" w:rsidP="00263593">
      <w:r w:rsidRPr="00875584">
        <w:rPr>
          <w:rFonts w:ascii="Arial" w:hAnsi="Arial"/>
          <w:b/>
          <w:sz w:val="24"/>
          <w:szCs w:val="24"/>
        </w:rPr>
        <w:t>Description</w:t>
      </w:r>
    </w:p>
    <w:p w14:paraId="5BCC36C0" w14:textId="77777777" w:rsidR="00DB049B" w:rsidRDefault="005C6CB8" w:rsidP="006977BE">
      <w:r>
        <w:t xml:space="preserve"> </w:t>
      </w:r>
    </w:p>
    <w:p w14:paraId="445D3D11" w14:textId="77777777" w:rsidR="00D23B64" w:rsidRDefault="002E1E5F">
      <w:r>
        <w:t>An identifier that uniquely references the scoping namespace of an Enti</w:t>
      </w:r>
      <w:r>
        <w:t xml:space="preserve">ty (class, role or individual) within a the context of a service. NamespaceIdentifier syntax must match the </w:t>
      </w:r>
      <w:hyperlink r:id="rId47" w:history="1">
        <w:r>
          <w:rPr>
            <w:color w:val="0000FF"/>
            <w:u w:val="single"/>
          </w:rPr>
          <w:t>PNAME_NS</w:t>
        </w:r>
      </w:hyperlink>
      <w:r>
        <w:t xml:space="preserve"> production as defined in the </w:t>
      </w:r>
      <w:hyperlink r:id="rId48" w:history="1">
        <w:r>
          <w:rPr>
            <w:color w:val="0000FF"/>
            <w:u w:val="single"/>
          </w:rPr>
          <w:t>SPARQL Query Specification</w:t>
        </w:r>
      </w:hyperlink>
    </w:p>
    <w:p w14:paraId="47FC7C6F" w14:textId="77777777" w:rsidR="00DB049B" w:rsidRDefault="00C51B43" w:rsidP="006977BE">
      <w:r>
        <w:t xml:space="preserve"> </w:t>
      </w:r>
      <w:r w:rsidR="009F2598">
        <w:t xml:space="preserve">  </w:t>
      </w:r>
    </w:p>
    <w:p w14:paraId="3C3E7E33" w14:textId="77777777" w:rsidR="0063570E" w:rsidRDefault="0063570E" w:rsidP="00383490"/>
    <w:p w14:paraId="447C3621" w14:textId="77777777" w:rsidR="00A855E6" w:rsidRDefault="00383490" w:rsidP="00263593">
      <w:r w:rsidRPr="00875584">
        <w:rPr>
          <w:rFonts w:ascii="Arial" w:hAnsi="Arial"/>
          <w:b/>
          <w:sz w:val="24"/>
          <w:szCs w:val="24"/>
        </w:rPr>
        <w:t>Diagrams</w:t>
      </w:r>
    </w:p>
    <w:p w14:paraId="6C357464" w14:textId="77777777" w:rsidR="00DB049B" w:rsidRDefault="002E1E5F" w:rsidP="006977BE">
      <w:hyperlink w:anchor="_dcc5ad33945195c14fa1ef7b2e5b33ff" w:history="1">
        <w:r w:rsidR="003E7695">
          <w:rPr>
            <w:rStyle w:val="Hyperlink"/>
          </w:rPr>
          <w:t>CTSCore Components</w:t>
        </w:r>
      </w:hyperlink>
    </w:p>
    <w:p w14:paraId="59BF0974" w14:textId="77777777" w:rsidR="00DB049B" w:rsidRDefault="00022C8A" w:rsidP="006977BE">
      <w:r w:rsidRPr="00022C8A">
        <w:t xml:space="preserve"> </w:t>
      </w:r>
    </w:p>
    <w:p w14:paraId="10DA7AFD" w14:textId="77777777" w:rsidR="002C0F83" w:rsidRPr="005F31BE" w:rsidRDefault="00F851FF" w:rsidP="005F31BE">
      <w:pPr>
        <w:pStyle w:val="Heading4"/>
      </w:pPr>
      <w:bookmarkStart w:id="271" w:name="_821273fdc1c3295a17225200782229ea"/>
      <w:bookmarkStart w:id="272" w:name="_Toc277080012"/>
      <w:r w:rsidRPr="005F31BE">
        <w:t>&lt;DataType&gt; RenderingURI</w:t>
      </w:r>
      <w:bookmarkEnd w:id="271"/>
      <w:bookmarkEnd w:id="272"/>
    </w:p>
    <w:p w14:paraId="28ACF934" w14:textId="77777777" w:rsidR="0063570E" w:rsidRDefault="0063570E" w:rsidP="00383490"/>
    <w:p w14:paraId="0EE109B3" w14:textId="77777777" w:rsidR="00A855E6" w:rsidRDefault="00383490" w:rsidP="00263593">
      <w:r w:rsidRPr="00875584">
        <w:rPr>
          <w:rFonts w:ascii="Arial" w:hAnsi="Arial"/>
          <w:b/>
          <w:sz w:val="24"/>
          <w:szCs w:val="24"/>
        </w:rPr>
        <w:t>Description</w:t>
      </w:r>
    </w:p>
    <w:p w14:paraId="6A3DC847" w14:textId="77777777" w:rsidR="00DB049B" w:rsidRDefault="005C6CB8" w:rsidP="006977BE">
      <w:r>
        <w:t xml:space="preserve"> </w:t>
      </w:r>
    </w:p>
    <w:p w14:paraId="5F394B18" w14:textId="77777777" w:rsidR="00D23B64" w:rsidRDefault="002E1E5F">
      <w:r>
        <w:t>A URI that represents a digital resource, such as a page in a REST service, an online document or other digital artifact.</w:t>
      </w:r>
    </w:p>
    <w:p w14:paraId="3402C8DD" w14:textId="77777777" w:rsidR="00DB049B" w:rsidRDefault="00C51B43" w:rsidP="006977BE">
      <w:r>
        <w:t xml:space="preserve"> </w:t>
      </w:r>
      <w:r w:rsidR="009F2598">
        <w:t xml:space="preserve">  </w:t>
      </w:r>
    </w:p>
    <w:p w14:paraId="69E08466" w14:textId="77777777" w:rsidR="0063570E" w:rsidRDefault="0063570E" w:rsidP="00383490"/>
    <w:p w14:paraId="65442D25" w14:textId="77777777" w:rsidR="00A855E6" w:rsidRDefault="00383490" w:rsidP="00263593">
      <w:r w:rsidRPr="00875584">
        <w:rPr>
          <w:rFonts w:ascii="Arial" w:hAnsi="Arial"/>
          <w:b/>
          <w:sz w:val="24"/>
          <w:szCs w:val="24"/>
        </w:rPr>
        <w:t>Diagrams</w:t>
      </w:r>
    </w:p>
    <w:p w14:paraId="0384DA75" w14:textId="77777777" w:rsidR="00DB049B" w:rsidRDefault="002E1E5F" w:rsidP="006977BE">
      <w:hyperlink w:anchor="_dcc5ad33945195c14fa1ef7b2e5b33ff" w:history="1">
        <w:r w:rsidR="003E7695">
          <w:rPr>
            <w:rStyle w:val="Hyperlink"/>
          </w:rPr>
          <w:t>CTSCore Components</w:t>
        </w:r>
      </w:hyperlink>
    </w:p>
    <w:p w14:paraId="1ABD7134" w14:textId="77777777" w:rsidR="0063570E" w:rsidRDefault="0063570E" w:rsidP="00383490"/>
    <w:p w14:paraId="70ACA24B" w14:textId="77777777" w:rsidR="00A855E6" w:rsidRDefault="00383490" w:rsidP="00263593">
      <w:r w:rsidRPr="00875584">
        <w:rPr>
          <w:rFonts w:ascii="Arial" w:hAnsi="Arial"/>
          <w:b/>
          <w:sz w:val="24"/>
          <w:szCs w:val="24"/>
        </w:rPr>
        <w:t>Direct Known Superclasses (Generalization)</w:t>
      </w:r>
    </w:p>
    <w:p w14:paraId="29DAFF40" w14:textId="77777777" w:rsidR="00DB049B" w:rsidRDefault="002E1E5F" w:rsidP="006977BE">
      <w:hyperlink w:anchor="_887928f30f99c8a1ca89ed7a082356aa" w:history="1">
        <w:r w:rsidR="006977BE">
          <w:rPr>
            <w:rStyle w:val="Hyperlink"/>
          </w:rPr>
          <w:t>URI</w:t>
        </w:r>
      </w:hyperlink>
    </w:p>
    <w:p w14:paraId="517EF238" w14:textId="77777777" w:rsidR="00DB049B" w:rsidRDefault="00022C8A" w:rsidP="006977BE">
      <w:r w:rsidRPr="00022C8A">
        <w:t xml:space="preserve"> </w:t>
      </w:r>
    </w:p>
    <w:p w14:paraId="0E1F427C" w14:textId="77777777" w:rsidR="002C0F83" w:rsidRPr="005F31BE" w:rsidRDefault="00F851FF" w:rsidP="005F31BE">
      <w:pPr>
        <w:pStyle w:val="Heading4"/>
      </w:pPr>
      <w:bookmarkStart w:id="273" w:name="_887928f30f99c8a1ca89ed7a082356aa"/>
      <w:bookmarkStart w:id="274" w:name="_Toc277080013"/>
      <w:r w:rsidRPr="005F31BE">
        <w:t>&lt;DataType&gt; URI</w:t>
      </w:r>
      <w:bookmarkEnd w:id="273"/>
      <w:bookmarkEnd w:id="274"/>
    </w:p>
    <w:p w14:paraId="6046575A" w14:textId="77777777" w:rsidR="0063570E" w:rsidRDefault="0063570E" w:rsidP="00383490"/>
    <w:p w14:paraId="0591FC67" w14:textId="77777777" w:rsidR="00A855E6" w:rsidRDefault="00383490" w:rsidP="00263593">
      <w:r w:rsidRPr="00875584">
        <w:rPr>
          <w:rFonts w:ascii="Arial" w:hAnsi="Arial"/>
          <w:b/>
          <w:sz w:val="24"/>
          <w:szCs w:val="24"/>
        </w:rPr>
        <w:t>Description</w:t>
      </w:r>
    </w:p>
    <w:p w14:paraId="4C8CB3B0" w14:textId="77777777" w:rsidR="00DB049B" w:rsidRDefault="005C6CB8" w:rsidP="006977BE">
      <w:r>
        <w:t xml:space="preserve"> </w:t>
      </w:r>
    </w:p>
    <w:p w14:paraId="4CD65096" w14:textId="77777777" w:rsidR="00D23B64" w:rsidRDefault="002E1E5F">
      <w:r>
        <w:t xml:space="preserve">A Universal Resource Identifier (URI) as defined in </w:t>
      </w:r>
      <w:hyperlink r:id="rId49" w:history="1">
        <w:r>
          <w:rPr>
            <w:color w:val="0000FF"/>
            <w:u w:val="single"/>
          </w:rPr>
          <w:t>IETF 3986</w:t>
        </w:r>
      </w:hyperlink>
      <w:r>
        <w:t xml:space="preserve"> . Implementations are encouraged to consider implementin</w:t>
      </w:r>
      <w:r>
        <w:t>g this data type using the IRI (</w:t>
      </w:r>
      <w:hyperlink r:id="rId50" w:history="1">
        <w:r>
          <w:rPr>
            <w:color w:val="0000FF"/>
            <w:u w:val="single"/>
          </w:rPr>
          <w:t>RFC3987</w:t>
        </w:r>
      </w:hyperlink>
      <w:r>
        <w:t>) specification.</w:t>
      </w:r>
    </w:p>
    <w:p w14:paraId="54DE68AD" w14:textId="77777777" w:rsidR="00DB049B" w:rsidRDefault="00C51B43" w:rsidP="006977BE">
      <w:r>
        <w:t xml:space="preserve"> </w:t>
      </w:r>
      <w:r w:rsidR="009F2598">
        <w:t xml:space="preserve">  </w:t>
      </w:r>
    </w:p>
    <w:p w14:paraId="73629B0C" w14:textId="77777777" w:rsidR="0063570E" w:rsidRDefault="0063570E" w:rsidP="00383490"/>
    <w:p w14:paraId="28E31246" w14:textId="77777777" w:rsidR="00A855E6" w:rsidRDefault="00383490" w:rsidP="00263593">
      <w:r w:rsidRPr="00875584">
        <w:rPr>
          <w:rFonts w:ascii="Arial" w:hAnsi="Arial"/>
          <w:b/>
          <w:sz w:val="24"/>
          <w:szCs w:val="24"/>
        </w:rPr>
        <w:t>Diagrams</w:t>
      </w:r>
    </w:p>
    <w:p w14:paraId="2A40C519" w14:textId="77777777" w:rsidR="00DB049B" w:rsidRDefault="002E1E5F" w:rsidP="006977BE">
      <w:hyperlink w:anchor="_dcc5ad33945195c14fa1ef7b2e5b33ff" w:history="1">
        <w:r w:rsidR="003E7695">
          <w:rPr>
            <w:rStyle w:val="Hyperlink"/>
          </w:rPr>
          <w:t>CTSCore Components</w:t>
        </w:r>
      </w:hyperlink>
    </w:p>
    <w:p w14:paraId="11D6165E" w14:textId="77777777" w:rsidR="0063570E" w:rsidRDefault="0063570E" w:rsidP="00383490"/>
    <w:p w14:paraId="5D24D629" w14:textId="77777777" w:rsidR="00A855E6" w:rsidRDefault="00383490" w:rsidP="00263593">
      <w:r w:rsidRPr="00875584">
        <w:rPr>
          <w:rFonts w:ascii="Arial" w:hAnsi="Arial"/>
          <w:b/>
          <w:sz w:val="24"/>
          <w:szCs w:val="24"/>
        </w:rPr>
        <w:t>Direct Known Subclasses (Specialization)</w:t>
      </w:r>
    </w:p>
    <w:p w14:paraId="6938BDB5" w14:textId="77777777" w:rsidR="00DB049B" w:rsidRDefault="002E1E5F"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40D2A84A" w14:textId="77777777" w:rsidR="00DB049B" w:rsidRDefault="00022C8A" w:rsidP="006977BE">
      <w:r w:rsidRPr="00022C8A">
        <w:t xml:space="preserve"> </w:t>
      </w:r>
    </w:p>
    <w:p w14:paraId="6C8EE90F" w14:textId="77777777" w:rsidR="002C0F83" w:rsidRPr="005F31BE" w:rsidRDefault="00F851FF" w:rsidP="005F31BE">
      <w:pPr>
        <w:pStyle w:val="Heading4"/>
      </w:pPr>
      <w:bookmarkStart w:id="275" w:name="_bf76d842365737931f787efdb4a36f12"/>
      <w:bookmarkStart w:id="276" w:name="_Toc277080014"/>
      <w:r w:rsidRPr="005F31BE">
        <w:t>&lt;DataType&gt; ValueSetDefinitionReference</w:t>
      </w:r>
      <w:bookmarkEnd w:id="275"/>
      <w:bookmarkEnd w:id="276"/>
    </w:p>
    <w:p w14:paraId="418FDDE9" w14:textId="77777777" w:rsidR="0063570E" w:rsidRDefault="0063570E" w:rsidP="00383490"/>
    <w:p w14:paraId="4740F80E" w14:textId="77777777" w:rsidR="00A855E6" w:rsidRDefault="00383490" w:rsidP="00263593">
      <w:r w:rsidRPr="00875584">
        <w:rPr>
          <w:rFonts w:ascii="Arial" w:hAnsi="Arial"/>
          <w:b/>
          <w:sz w:val="24"/>
          <w:szCs w:val="24"/>
        </w:rPr>
        <w:t>Description</w:t>
      </w:r>
    </w:p>
    <w:p w14:paraId="227904B5" w14:textId="77777777" w:rsidR="00DB049B" w:rsidRDefault="005C6CB8" w:rsidP="006977BE">
      <w:r>
        <w:t xml:space="preserve"> </w:t>
      </w:r>
    </w:p>
    <w:p w14:paraId="17B66282" w14:textId="77777777" w:rsidR="00D23B64" w:rsidRDefault="002E1E5F">
      <w:r>
        <w:t>A reference to a set of rules for constructing a value set along with a reference to the corresponding value set if known.</w:t>
      </w:r>
    </w:p>
    <w:p w14:paraId="4AEDC508" w14:textId="77777777" w:rsidR="00DB049B" w:rsidRDefault="00C51B43" w:rsidP="006977BE">
      <w:r>
        <w:t xml:space="preserve"> </w:t>
      </w:r>
      <w:r w:rsidR="009F2598">
        <w:t xml:space="preserve">  </w:t>
      </w:r>
    </w:p>
    <w:p w14:paraId="1EAC9967" w14:textId="77777777" w:rsidR="0063570E" w:rsidRDefault="0063570E" w:rsidP="00383490"/>
    <w:p w14:paraId="5E85C18F" w14:textId="77777777" w:rsidR="00A855E6" w:rsidRDefault="00383490" w:rsidP="00263593">
      <w:r w:rsidRPr="00875584">
        <w:rPr>
          <w:rFonts w:ascii="Arial" w:hAnsi="Arial"/>
          <w:b/>
          <w:sz w:val="24"/>
          <w:szCs w:val="24"/>
        </w:rPr>
        <w:t>Diagrams</w:t>
      </w:r>
    </w:p>
    <w:p w14:paraId="4C5F6D2E" w14:textId="77777777" w:rsidR="00DB049B" w:rsidRDefault="002E1E5F" w:rsidP="006977BE">
      <w:hyperlink w:anchor="_dcc5ad33945195c14fa1ef7b2e5b33ff" w:history="1">
        <w:r w:rsidR="003E7695">
          <w:rPr>
            <w:rStyle w:val="Hyperlink"/>
          </w:rPr>
          <w:t>CTSCore Components</w:t>
        </w:r>
      </w:hyperlink>
    </w:p>
    <w:p w14:paraId="03EC5C93" w14:textId="77777777" w:rsidR="0063570E" w:rsidRDefault="0063570E" w:rsidP="00383490"/>
    <w:p w14:paraId="1DA8253B" w14:textId="77777777" w:rsidR="00A855E6" w:rsidRDefault="00383490" w:rsidP="00263593">
      <w:r w:rsidRPr="00875584">
        <w:rPr>
          <w:rFonts w:ascii="Arial" w:hAnsi="Arial"/>
          <w:b/>
          <w:sz w:val="24"/>
          <w:szCs w:val="24"/>
        </w:rPr>
        <w:t>Direct Known Superclasses (Generalization)</w:t>
      </w:r>
    </w:p>
    <w:p w14:paraId="56A91A41" w14:textId="77777777" w:rsidR="00DB049B" w:rsidRDefault="002E1E5F" w:rsidP="006977BE">
      <w:hyperlink w:anchor="_7677b94abdbbdc2c76d49314388386a7" w:history="1">
        <w:r w:rsidR="006977BE">
          <w:rPr>
            <w:rStyle w:val="Hyperlink"/>
          </w:rPr>
          <w:t>NameAndMeaningReference</w:t>
        </w:r>
      </w:hyperlink>
      <w:r w:rsidR="00F37E3B">
        <w:t xml:space="preserve"> </w:t>
      </w:r>
      <w:r w:rsidR="006977BE">
        <w:t xml:space="preserve">  </w:t>
      </w:r>
    </w:p>
    <w:p w14:paraId="306116F1" w14:textId="77777777" w:rsidR="0063570E" w:rsidRDefault="0063570E" w:rsidP="00383490"/>
    <w:p w14:paraId="17B9E189" w14:textId="77777777" w:rsidR="00A855E6" w:rsidRDefault="00383490" w:rsidP="00263593">
      <w:r w:rsidRPr="00875584">
        <w:rPr>
          <w:rFonts w:ascii="Arial" w:hAnsi="Arial"/>
          <w:b/>
          <w:sz w:val="24"/>
          <w:szCs w:val="24"/>
        </w:rPr>
        <w:t>Attributes</w:t>
      </w:r>
    </w:p>
    <w:p w14:paraId="510E1145" w14:textId="77777777" w:rsidR="00B603FB" w:rsidRDefault="00B603FB" w:rsidP="008B78EB"/>
    <w:p w14:paraId="23B96F5E"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1BF220D3" w14:textId="77777777" w:rsidR="00DB049B" w:rsidRDefault="00022C8A" w:rsidP="006977BE">
      <w:r w:rsidRPr="00022C8A">
        <w:t xml:space="preserve"> </w:t>
      </w:r>
    </w:p>
    <w:p w14:paraId="32E1F08E" w14:textId="77777777" w:rsidR="002C0F83" w:rsidRPr="005F31BE" w:rsidRDefault="00F851FF" w:rsidP="005F31BE">
      <w:pPr>
        <w:pStyle w:val="Heading4"/>
      </w:pPr>
      <w:bookmarkStart w:id="277" w:name="_5e70a8ee4206e2396a68ca679af92933"/>
      <w:bookmarkStart w:id="278" w:name="_Toc277080015"/>
      <w:r w:rsidRPr="005F31BE">
        <w:t>&lt;DataType&gt; ValueSetReference</w:t>
      </w:r>
      <w:bookmarkEnd w:id="277"/>
      <w:bookmarkEnd w:id="278"/>
    </w:p>
    <w:p w14:paraId="20D65061" w14:textId="77777777" w:rsidR="0063570E" w:rsidRDefault="0063570E" w:rsidP="00383490"/>
    <w:p w14:paraId="58D65614" w14:textId="77777777" w:rsidR="00A855E6" w:rsidRDefault="00383490" w:rsidP="00263593">
      <w:r w:rsidRPr="00875584">
        <w:rPr>
          <w:rFonts w:ascii="Arial" w:hAnsi="Arial"/>
          <w:b/>
          <w:sz w:val="24"/>
          <w:szCs w:val="24"/>
        </w:rPr>
        <w:t>Description</w:t>
      </w:r>
    </w:p>
    <w:p w14:paraId="31B129FD" w14:textId="77777777" w:rsidR="00DB049B" w:rsidRDefault="005C6CB8" w:rsidP="006977BE">
      <w:r>
        <w:t xml:space="preserve"> </w:t>
      </w:r>
    </w:p>
    <w:p w14:paraId="74A497E3" w14:textId="77777777" w:rsidR="00D23B64" w:rsidRDefault="002E1E5F">
      <w:r>
        <w:t>A reference to a n</w:t>
      </w:r>
      <w:r>
        <w:t>ame set of entity references.</w:t>
      </w:r>
    </w:p>
    <w:p w14:paraId="6963DC85" w14:textId="77777777" w:rsidR="00DB049B" w:rsidRDefault="00C51B43" w:rsidP="006977BE">
      <w:r>
        <w:t xml:space="preserve"> </w:t>
      </w:r>
      <w:r w:rsidR="009F2598">
        <w:t xml:space="preserve">  </w:t>
      </w:r>
    </w:p>
    <w:p w14:paraId="370FBA4D" w14:textId="77777777" w:rsidR="0063570E" w:rsidRDefault="0063570E" w:rsidP="00383490"/>
    <w:p w14:paraId="716AE998" w14:textId="77777777" w:rsidR="00A855E6" w:rsidRDefault="00383490" w:rsidP="00263593">
      <w:r w:rsidRPr="00875584">
        <w:rPr>
          <w:rFonts w:ascii="Arial" w:hAnsi="Arial"/>
          <w:b/>
          <w:sz w:val="24"/>
          <w:szCs w:val="24"/>
        </w:rPr>
        <w:t>Diagrams</w:t>
      </w:r>
    </w:p>
    <w:p w14:paraId="2D907351" w14:textId="77777777" w:rsidR="00DB049B" w:rsidRDefault="002E1E5F" w:rsidP="006977BE">
      <w:hyperlink w:anchor="_dcc5ad33945195c14fa1ef7b2e5b33ff" w:history="1">
        <w:r w:rsidR="003E7695">
          <w:rPr>
            <w:rStyle w:val="Hyperlink"/>
          </w:rPr>
          <w:t>CTSCore Components</w:t>
        </w:r>
      </w:hyperlink>
    </w:p>
    <w:p w14:paraId="19A4B116" w14:textId="77777777" w:rsidR="0063570E" w:rsidRDefault="0063570E" w:rsidP="00383490"/>
    <w:p w14:paraId="5E2A577B" w14:textId="77777777" w:rsidR="00A855E6" w:rsidRDefault="00383490" w:rsidP="00263593">
      <w:r w:rsidRPr="00875584">
        <w:rPr>
          <w:rFonts w:ascii="Arial" w:hAnsi="Arial"/>
          <w:b/>
          <w:sz w:val="24"/>
          <w:szCs w:val="24"/>
        </w:rPr>
        <w:t>Direct Known Superclasses (Generalization)</w:t>
      </w:r>
    </w:p>
    <w:p w14:paraId="196AF642" w14:textId="77777777" w:rsidR="00DB049B" w:rsidRDefault="002E1E5F" w:rsidP="006977BE">
      <w:hyperlink w:anchor="_7677b94abdbbdc2c76d49314388386a7" w:history="1">
        <w:r w:rsidR="006977BE">
          <w:rPr>
            <w:rStyle w:val="Hyperlink"/>
          </w:rPr>
          <w:t>NameAndMeaningReference</w:t>
        </w:r>
      </w:hyperlink>
    </w:p>
    <w:p w14:paraId="3775FD05" w14:textId="77777777" w:rsidR="0063570E" w:rsidRDefault="0063570E" w:rsidP="00383490"/>
    <w:p w14:paraId="447887C0" w14:textId="77777777" w:rsidR="00A855E6" w:rsidRDefault="00383490" w:rsidP="00263593">
      <w:r w:rsidRPr="00875584">
        <w:rPr>
          <w:rFonts w:ascii="Arial" w:hAnsi="Arial"/>
          <w:b/>
          <w:sz w:val="24"/>
          <w:szCs w:val="24"/>
        </w:rPr>
        <w:t>Direct Known Subclasses (Specialization)</w:t>
      </w:r>
    </w:p>
    <w:p w14:paraId="5EFCAFE8" w14:textId="77777777" w:rsidR="00DB049B" w:rsidRDefault="002E1E5F" w:rsidP="006977BE">
      <w:hyperlink w:anchor="_25ca98283400275c47128a3c11af1824" w:history="1">
        <w:r w:rsidR="006977BE">
          <w:rPr>
            <w:rStyle w:val="Hyperlink"/>
          </w:rPr>
          <w:t>ValueSetAndDefinitionReference</w:t>
        </w:r>
      </w:hyperlink>
    </w:p>
    <w:p w14:paraId="1EF54B59" w14:textId="77777777" w:rsidR="003E4BE1" w:rsidRDefault="003E4BE1" w:rsidP="00AB09F3">
      <w:r>
        <w:t xml:space="preserve"> </w:t>
      </w:r>
    </w:p>
    <w:p w14:paraId="435856AB" w14:textId="77777777" w:rsidR="0063570E" w:rsidRDefault="0063570E" w:rsidP="00383490"/>
    <w:p w14:paraId="2F01C6F2" w14:textId="77777777" w:rsidR="00A855E6" w:rsidRDefault="00383490" w:rsidP="00263593">
      <w:r w:rsidRPr="00875584">
        <w:rPr>
          <w:rFonts w:ascii="Arial" w:hAnsi="Arial"/>
          <w:b/>
          <w:sz w:val="24"/>
          <w:szCs w:val="24"/>
        </w:rPr>
        <w:t>Known other Data Types</w:t>
      </w:r>
    </w:p>
    <w:p w14:paraId="723A102C" w14:textId="77777777" w:rsidR="003E4BE1" w:rsidRDefault="003E4BE1" w:rsidP="00AB09F3">
      <w:r>
        <w:t xml:space="preserve"> </w:t>
      </w:r>
      <w:hyperlink w:anchor="_25ca98283400275c47128a3c11af1824" w:history="1">
        <w:r>
          <w:rPr>
            <w:rStyle w:val="Hyperlink"/>
          </w:rPr>
          <w:t>ValueSetAndDefinitionReference</w:t>
        </w:r>
      </w:hyperlink>
    </w:p>
    <w:p w14:paraId="388B5528" w14:textId="77777777" w:rsidR="00DB049B" w:rsidRDefault="00022C8A" w:rsidP="006977BE">
      <w:r w:rsidRPr="00022C8A">
        <w:t xml:space="preserve"> </w:t>
      </w:r>
    </w:p>
    <w:p w14:paraId="544EAC08" w14:textId="77777777" w:rsidR="002C0F83" w:rsidRPr="005F31BE" w:rsidRDefault="00F851FF" w:rsidP="005F31BE">
      <w:pPr>
        <w:pStyle w:val="Heading4"/>
      </w:pPr>
      <w:bookmarkStart w:id="279" w:name="_bf3eeb4d95f5d93bbd59440cca5ed9d6"/>
      <w:bookmarkStart w:id="280" w:name="_Toc277080016"/>
      <w:r w:rsidRPr="005F31BE">
        <w:t>&lt;Class&gt; ScopedEntityName</w:t>
      </w:r>
      <w:bookmarkEnd w:id="279"/>
      <w:bookmarkEnd w:id="280"/>
    </w:p>
    <w:p w14:paraId="692A9A34" w14:textId="77777777" w:rsidR="0063570E" w:rsidRDefault="0063570E" w:rsidP="00383490"/>
    <w:p w14:paraId="226A9AEE" w14:textId="77777777" w:rsidR="00A855E6" w:rsidRDefault="00383490" w:rsidP="00263593">
      <w:r w:rsidRPr="00875584">
        <w:rPr>
          <w:rFonts w:ascii="Arial" w:hAnsi="Arial"/>
          <w:b/>
          <w:sz w:val="24"/>
          <w:szCs w:val="24"/>
        </w:rPr>
        <w:t>Description</w:t>
      </w:r>
    </w:p>
    <w:p w14:paraId="6EC64E5C" w14:textId="77777777" w:rsidR="00DB049B" w:rsidRDefault="005C6CB8" w:rsidP="006977BE">
      <w:r>
        <w:t xml:space="preserve"> </w:t>
      </w:r>
    </w:p>
    <w:p w14:paraId="48B91E93" w14:textId="77777777" w:rsidR="00D23B64" w:rsidRDefault="002E1E5F">
      <w:r>
        <w:t>The combination of a local identifier for a namespace and a name that is unique within the context of the scoping namespace.  Note that ScopedEntityNames cannot be exchanged between implementations as different implementations may cho</w:t>
      </w:r>
      <w:r>
        <w:t xml:space="preserve">se different scoping namespaces.  As an example, one implementation may choose to represent the SNOMED CT namespace as "SCTID" while another may choose "SCT".  </w:t>
      </w:r>
    </w:p>
    <w:p w14:paraId="00D6D0B0" w14:textId="77777777" w:rsidR="00D23B64" w:rsidRDefault="002E1E5F">
      <w:r>
        <w:t xml:space="preserve"> </w:t>
      </w:r>
    </w:p>
    <w:p w14:paraId="4C1096E6" w14:textId="77777777" w:rsidR="00D23B64" w:rsidRDefault="002E1E5F">
      <w:r>
        <w:t xml:space="preserve"> </w:t>
      </w:r>
    </w:p>
    <w:p w14:paraId="3379E0C8" w14:textId="77777777" w:rsidR="00DB049B" w:rsidRDefault="00C51B43" w:rsidP="006977BE">
      <w:r>
        <w:t xml:space="preserve"> </w:t>
      </w:r>
      <w:r w:rsidR="009F2598">
        <w:t xml:space="preserve">  </w:t>
      </w:r>
    </w:p>
    <w:p w14:paraId="65B114D2" w14:textId="77777777" w:rsidR="0063570E" w:rsidRDefault="0063570E" w:rsidP="00383490"/>
    <w:p w14:paraId="5578B705" w14:textId="77777777" w:rsidR="00A855E6" w:rsidRDefault="00383490" w:rsidP="00263593">
      <w:r w:rsidRPr="00875584">
        <w:rPr>
          <w:rFonts w:ascii="Arial" w:hAnsi="Arial"/>
          <w:b/>
          <w:sz w:val="24"/>
          <w:szCs w:val="24"/>
        </w:rPr>
        <w:t>Diagrams</w:t>
      </w:r>
    </w:p>
    <w:p w14:paraId="131228E4" w14:textId="77777777" w:rsidR="00DB049B" w:rsidRDefault="002E1E5F"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3AB75FC9" w14:textId="77777777" w:rsidR="0063570E" w:rsidRDefault="0063570E" w:rsidP="00383490"/>
    <w:p w14:paraId="27E27B43" w14:textId="77777777" w:rsidR="00A855E6" w:rsidRDefault="00383490" w:rsidP="00263593">
      <w:r w:rsidRPr="00875584">
        <w:rPr>
          <w:rFonts w:ascii="Arial" w:hAnsi="Arial"/>
          <w:b/>
          <w:sz w:val="24"/>
          <w:szCs w:val="24"/>
        </w:rPr>
        <w:t>Attributes</w:t>
      </w:r>
    </w:p>
    <w:p w14:paraId="369F79A1" w14:textId="77777777" w:rsidR="00B603FB" w:rsidRDefault="00B603FB" w:rsidP="008B78EB"/>
    <w:p w14:paraId="1F09E97C"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5A4F0546" w14:textId="77777777" w:rsidR="008B78EB" w:rsidRPr="006A54F6" w:rsidRDefault="005C6CB8" w:rsidP="008B78EB">
      <w:pPr>
        <w:rPr>
          <w:b/>
        </w:rPr>
      </w:pPr>
      <w:r>
        <w:t xml:space="preserve"> </w:t>
      </w:r>
    </w:p>
    <w:p w14:paraId="248A365B" w14:textId="77777777" w:rsidR="00D23B64" w:rsidRDefault="002E1E5F">
      <w:r>
        <w:t>An identifier that references a unique namespace URI within the context of a service. The type of this identifier is NamespaceIdentifier rather than string to allow conversion to and from XML, RDF, etc.</w:t>
      </w:r>
    </w:p>
    <w:p w14:paraId="6554186C" w14:textId="77777777" w:rsidR="00B603FB" w:rsidRDefault="00B603FB" w:rsidP="008B78EB"/>
    <w:p w14:paraId="6639DF7E" w14:textId="77777777" w:rsidR="00A755AA" w:rsidRDefault="008B78EB" w:rsidP="008B78EB">
      <w:pPr>
        <w:rPr>
          <w:b/>
        </w:rPr>
      </w:pPr>
      <w:r w:rsidRPr="006A54F6">
        <w:rPr>
          <w:b/>
        </w:rPr>
        <w:t>•   public name : String  [1]</w:t>
      </w:r>
    </w:p>
    <w:p w14:paraId="553FD311" w14:textId="77777777" w:rsidR="008B78EB" w:rsidRPr="006A54F6" w:rsidRDefault="005C6CB8" w:rsidP="008B78EB">
      <w:pPr>
        <w:rPr>
          <w:b/>
        </w:rPr>
      </w:pPr>
      <w:r>
        <w:t xml:space="preserve"> </w:t>
      </w:r>
    </w:p>
    <w:p w14:paraId="0C911B68" w14:textId="77777777" w:rsidR="00D23B64" w:rsidRDefault="002E1E5F">
      <w:r>
        <w:t xml:space="preserve">A unique identifier </w:t>
      </w:r>
      <w:r>
        <w:t>in the context of the scoping namespace.</w:t>
      </w:r>
    </w:p>
    <w:p w14:paraId="35D50B4C" w14:textId="77777777" w:rsidR="00DB049B" w:rsidRDefault="00022C8A" w:rsidP="006977BE">
      <w:r w:rsidRPr="00022C8A">
        <w:t xml:space="preserve"> </w:t>
      </w:r>
    </w:p>
    <w:p w14:paraId="491F2406" w14:textId="77777777" w:rsidR="002C0F83" w:rsidRPr="005F31BE" w:rsidRDefault="00F851FF" w:rsidP="005F31BE">
      <w:pPr>
        <w:pStyle w:val="Heading4"/>
      </w:pPr>
      <w:bookmarkStart w:id="281" w:name="_4d1f571ab5e9384786ffe39444e822b4"/>
      <w:bookmarkStart w:id="282" w:name="_Toc277080017"/>
      <w:r w:rsidRPr="005F31BE">
        <w:t>&lt;Class&gt; URIAndEntityName</w:t>
      </w:r>
      <w:bookmarkEnd w:id="281"/>
      <w:bookmarkEnd w:id="282"/>
    </w:p>
    <w:p w14:paraId="4AB5C39C" w14:textId="77777777" w:rsidR="0063570E" w:rsidRDefault="0063570E" w:rsidP="00383490"/>
    <w:p w14:paraId="3A1E11D0" w14:textId="77777777" w:rsidR="00A855E6" w:rsidRDefault="00383490" w:rsidP="00263593">
      <w:r w:rsidRPr="00875584">
        <w:rPr>
          <w:rFonts w:ascii="Arial" w:hAnsi="Arial"/>
          <w:b/>
          <w:sz w:val="24"/>
          <w:szCs w:val="24"/>
        </w:rPr>
        <w:t>Description</w:t>
      </w:r>
    </w:p>
    <w:p w14:paraId="2E9E1FBF" w14:textId="77777777" w:rsidR="00DB049B" w:rsidRDefault="005C6CB8" w:rsidP="006977BE">
      <w:r>
        <w:t xml:space="preserve"> </w:t>
      </w:r>
    </w:p>
    <w:p w14:paraId="0334AB4C" w14:textId="77777777" w:rsidR="00D23B64" w:rsidRDefault="002E1E5F">
      <w:r>
        <w:t>A TerminologyCodeReference &lt;/i&gt;(alias: URIAndEntityName) consists of a local identifier that references a unique meaning within the context of a given domain in a terminolog</w:t>
      </w:r>
      <w:r>
        <w:t>y service instance and a globally unique &lt;i&gt;URI &lt;/i&gt;that identifies the intended meaning of the identifier.&lt;/p&gt;</w:t>
      </w:r>
    </w:p>
    <w:p w14:paraId="169C2BF9" w14:textId="77777777" w:rsidR="00DB049B" w:rsidRDefault="00C51B43" w:rsidP="006977BE">
      <w:r>
        <w:t xml:space="preserve"> </w:t>
      </w:r>
      <w:r w:rsidR="009F2598">
        <w:t xml:space="preserve">  </w:t>
      </w:r>
    </w:p>
    <w:p w14:paraId="004FAD21" w14:textId="77777777" w:rsidR="0063570E" w:rsidRDefault="0063570E" w:rsidP="00383490"/>
    <w:p w14:paraId="0BB181EA" w14:textId="77777777" w:rsidR="00A855E6" w:rsidRDefault="00383490" w:rsidP="00263593">
      <w:r w:rsidRPr="00875584">
        <w:rPr>
          <w:rFonts w:ascii="Arial" w:hAnsi="Arial"/>
          <w:b/>
          <w:sz w:val="24"/>
          <w:szCs w:val="24"/>
        </w:rPr>
        <w:t>Diagrams</w:t>
      </w:r>
    </w:p>
    <w:p w14:paraId="33D1A6F5" w14:textId="77777777" w:rsidR="00DB049B" w:rsidRDefault="002E1E5F" w:rsidP="006977BE">
      <w:hyperlink w:anchor="_dcc5ad33945195c14fa1ef7b2e5b33ff" w:history="1">
        <w:r w:rsidR="003E7695">
          <w:rPr>
            <w:rStyle w:val="Hyperlink"/>
          </w:rPr>
          <w:t>CTSCore Components</w:t>
        </w:r>
      </w:hyperlink>
    </w:p>
    <w:p w14:paraId="0CFEC8A9" w14:textId="77777777" w:rsidR="0063570E" w:rsidRDefault="0063570E" w:rsidP="00383490"/>
    <w:p w14:paraId="2564A073" w14:textId="77777777" w:rsidR="00A855E6" w:rsidRDefault="00383490" w:rsidP="00263593">
      <w:r w:rsidRPr="00875584">
        <w:rPr>
          <w:rFonts w:ascii="Arial" w:hAnsi="Arial"/>
          <w:b/>
          <w:sz w:val="24"/>
          <w:szCs w:val="24"/>
        </w:rPr>
        <w:t>Direct Known Subclasses (Specialization)</w:t>
      </w:r>
    </w:p>
    <w:p w14:paraId="206C1B95" w14:textId="77777777" w:rsidR="00DB049B" w:rsidRDefault="002E1E5F"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E6ADD02" w14:textId="77777777" w:rsidR="0063570E" w:rsidRDefault="0063570E" w:rsidP="00383490"/>
    <w:p w14:paraId="14AD8EED" w14:textId="77777777" w:rsidR="00A855E6" w:rsidRDefault="00383490" w:rsidP="00263593">
      <w:r w:rsidRPr="00875584">
        <w:rPr>
          <w:rFonts w:ascii="Arial" w:hAnsi="Arial"/>
          <w:b/>
          <w:sz w:val="24"/>
          <w:szCs w:val="24"/>
        </w:rPr>
        <w:t>Attributes</w:t>
      </w:r>
    </w:p>
    <w:p w14:paraId="6150D943" w14:textId="77777777" w:rsidR="00B603FB" w:rsidRDefault="00B603FB" w:rsidP="008B78EB"/>
    <w:p w14:paraId="75ABBDE5"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58A1033C" w14:textId="77777777" w:rsidR="008B78EB" w:rsidRPr="006A54F6" w:rsidRDefault="005C6CB8" w:rsidP="008B78EB">
      <w:pPr>
        <w:rPr>
          <w:b/>
        </w:rPr>
      </w:pPr>
      <w:r>
        <w:t xml:space="preserve"> </w:t>
      </w:r>
    </w:p>
    <w:p w14:paraId="3405F72E" w14:textId="77777777" w:rsidR="00D23B64" w:rsidRDefault="002E1E5F">
      <w:r>
        <w:t>The URI that represents this particular referenced entity. Note: We have added the UML {id} attribute to this attribute for clarity.</w:t>
      </w:r>
    </w:p>
    <w:p w14:paraId="63E86624" w14:textId="77777777" w:rsidR="00B603FB" w:rsidRDefault="00B603FB" w:rsidP="008B78EB"/>
    <w:p w14:paraId="65A36963"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490EF3E6" w14:textId="77777777" w:rsidR="008B78EB" w:rsidRPr="006A54F6" w:rsidRDefault="005C6CB8" w:rsidP="008B78EB">
      <w:pPr>
        <w:rPr>
          <w:b/>
        </w:rPr>
      </w:pPr>
      <w:r>
        <w:t xml:space="preserve"> </w:t>
      </w:r>
    </w:p>
    <w:p w14:paraId="5DAF9ED6" w14:textId="77777777" w:rsidR="00D23B64" w:rsidRDefault="002E1E5F">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356D613E" w14:textId="77777777" w:rsidR="00B603FB" w:rsidRDefault="00B603FB" w:rsidP="008B78EB"/>
    <w:p w14:paraId="403857C6"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4C8C0F03" w14:textId="77777777" w:rsidR="008B78EB" w:rsidRPr="006A54F6" w:rsidRDefault="005C6CB8" w:rsidP="008B78EB">
      <w:pPr>
        <w:rPr>
          <w:b/>
        </w:rPr>
      </w:pPr>
      <w:r>
        <w:t xml:space="preserve"> </w:t>
      </w:r>
    </w:p>
    <w:p w14:paraId="3428B5E4" w14:textId="77777777" w:rsidR="00D23B64" w:rsidRDefault="002E1E5F">
      <w:r>
        <w:t>A URI that, when resolved, will return a CTS2 compliant description of the resource referenced by t</w:t>
      </w:r>
      <w:r>
        <w:t>he uri attribute.</w:t>
      </w:r>
    </w:p>
    <w:p w14:paraId="18D6B077" w14:textId="77777777" w:rsidR="00B603FB" w:rsidRDefault="00B603FB" w:rsidP="008B78EB"/>
    <w:p w14:paraId="7F3C8763" w14:textId="77777777" w:rsidR="00A755AA" w:rsidRDefault="008B78EB" w:rsidP="008B78EB">
      <w:pPr>
        <w:rPr>
          <w:b/>
        </w:rPr>
      </w:pPr>
      <w:r w:rsidRPr="006A54F6">
        <w:rPr>
          <w:b/>
        </w:rPr>
        <w:t>•   public designation : String  [0..1]</w:t>
      </w:r>
    </w:p>
    <w:p w14:paraId="5022F014" w14:textId="77777777" w:rsidR="008B78EB" w:rsidRPr="006A54F6" w:rsidRDefault="005C6CB8" w:rsidP="008B78EB">
      <w:pPr>
        <w:rPr>
          <w:b/>
        </w:rPr>
      </w:pPr>
      <w:r>
        <w:t xml:space="preserve"> </w:t>
      </w:r>
    </w:p>
    <w:p w14:paraId="676106B4" w14:textId="77777777" w:rsidR="00D23B64" w:rsidRDefault="002E1E5F">
      <w:r>
        <w:t>A string that represents the target of the reference in a given language and context. The designation attribute is strictly informative and does not participate in or contribute to the identity o</w:t>
      </w:r>
      <w:r>
        <w:t>f the target resource.</w:t>
      </w:r>
    </w:p>
    <w:p w14:paraId="104B269F" w14:textId="77777777" w:rsidR="009922DE" w:rsidRDefault="009922DE" w:rsidP="009922DE">
      <w:r>
        <w:t xml:space="preserve">  </w:t>
      </w:r>
    </w:p>
    <w:p w14:paraId="2E156593" w14:textId="77777777" w:rsidR="0063570E" w:rsidRDefault="0063570E" w:rsidP="00383490"/>
    <w:p w14:paraId="05E67AA5" w14:textId="77777777" w:rsidR="00A855E6" w:rsidRDefault="00383490" w:rsidP="00263593">
      <w:r w:rsidRPr="00875584">
        <w:rPr>
          <w:rFonts w:ascii="Arial" w:hAnsi="Arial"/>
          <w:b/>
          <w:sz w:val="24"/>
          <w:szCs w:val="24"/>
        </w:rPr>
        <w:t>Constraints</w:t>
      </w:r>
    </w:p>
    <w:p w14:paraId="75FBAEEE" w14:textId="77777777" w:rsidR="0087616E" w:rsidRPr="00BC6BEC" w:rsidRDefault="0087616E" w:rsidP="00263593">
      <w:pPr>
        <w:rPr>
          <w:rFonts w:ascii="Arial" w:hAnsi="Arial"/>
          <w:b/>
          <w:sz w:val="24"/>
          <w:szCs w:val="24"/>
        </w:rPr>
      </w:pPr>
    </w:p>
    <w:p w14:paraId="5372D9FE" w14:textId="77777777"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14:paraId="7821D716" w14:textId="77777777" w:rsidR="00F126D8" w:rsidRDefault="005C6CB8" w:rsidP="006977BE">
      <w:r>
        <w:t xml:space="preserve"> </w:t>
      </w:r>
    </w:p>
    <w:p w14:paraId="454563D3" w14:textId="77777777" w:rsidR="00D23B64" w:rsidRDefault="002E1E5F">
      <w:r>
        <w:t xml:space="preserve">A TerminologyCodeReference must either have a </w:t>
      </w:r>
      <w:r>
        <w:rPr>
          <w:i/>
          <w:iCs/>
        </w:rPr>
        <w:t>uri</w:t>
      </w:r>
      <w:r>
        <w:t xml:space="preserve">, an </w:t>
      </w:r>
      <w:r>
        <w:rPr>
          <w:i/>
          <w:iCs/>
        </w:rPr>
        <w:t>identifier</w:t>
      </w:r>
      <w:r>
        <w:t>, or both.</w:t>
      </w:r>
    </w:p>
    <w:p w14:paraId="121360CF" w14:textId="77777777" w:rsidR="00F126D8" w:rsidRDefault="00CF06F6" w:rsidP="006977BE">
      <w:r w:rsidRPr="00467F03">
        <w:t>[OCL]</w:t>
      </w:r>
    </w:p>
    <w:p w14:paraId="0C759FCC" w14:textId="77777777" w:rsidR="008B78EB" w:rsidRDefault="004B279F" w:rsidP="00ED4063">
      <w:r w:rsidRPr="0047488C">
        <w:rPr>
          <w:rFonts w:ascii="Courier" w:hAnsi="Courier"/>
        </w:rPr>
        <w:t>uri-&gt;notEmpty() or identifier-&gt;notEmpty()</w:t>
      </w:r>
    </w:p>
    <w:p w14:paraId="17800A3D" w14:textId="77777777" w:rsidR="0063570E" w:rsidRDefault="0063570E" w:rsidP="00383490"/>
    <w:p w14:paraId="26157152" w14:textId="77777777" w:rsidR="00A855E6" w:rsidRDefault="00383490" w:rsidP="00263593">
      <w:r w:rsidRPr="00875584">
        <w:rPr>
          <w:rFonts w:ascii="Arial" w:hAnsi="Arial"/>
          <w:b/>
          <w:sz w:val="24"/>
          <w:szCs w:val="24"/>
        </w:rPr>
        <w:t>Known other classes</w:t>
      </w:r>
    </w:p>
    <w:p w14:paraId="1FA9223F" w14:textId="77777777" w:rsidR="003E4BE1" w:rsidRDefault="002E1E5F" w:rsidP="00AB09F3">
      <w:hyperlink w:anchor="_4082bf99060eea349dab8f548d297f3d" w:history="1">
        <w:r w:rsidR="00DE35E0">
          <w:rPr>
            <w:rStyle w:val="Hyperlink"/>
          </w:rPr>
          <w:t>ConceptReference</w:t>
        </w:r>
      </w:hyperlink>
    </w:p>
    <w:p w14:paraId="36937AFE" w14:textId="77777777" w:rsidR="00A871D2" w:rsidRDefault="00022C8A" w:rsidP="00A871D2">
      <w:r w:rsidRPr="00022C8A">
        <w:t xml:space="preserve"> </w:t>
      </w:r>
    </w:p>
    <w:p w14:paraId="52E22D47" w14:textId="77777777" w:rsidR="002C0F83" w:rsidRPr="005F31BE" w:rsidRDefault="00F851FF" w:rsidP="005F31BE">
      <w:pPr>
        <w:pStyle w:val="Heading4"/>
      </w:pPr>
      <w:bookmarkStart w:id="283" w:name="_6015f18ef4e84bcbfcefefffb88f0ed1"/>
      <w:bookmarkStart w:id="284" w:name="_Toc277080018"/>
      <w:r w:rsidRPr="005F31BE">
        <w:t>&lt;Enumeration&gt; ReferenceType</w:t>
      </w:r>
      <w:bookmarkEnd w:id="283"/>
      <w:bookmarkEnd w:id="284"/>
    </w:p>
    <w:p w14:paraId="49EFCFD0" w14:textId="77777777" w:rsidR="006977BE" w:rsidRPr="003B6BD4" w:rsidRDefault="00A871D2" w:rsidP="00E63D6D">
      <w:r>
        <w:t xml:space="preserve">    </w:t>
      </w:r>
    </w:p>
    <w:p w14:paraId="1004424C" w14:textId="77777777" w:rsidR="0063570E" w:rsidRDefault="0063570E" w:rsidP="00383490"/>
    <w:p w14:paraId="0E700806" w14:textId="77777777" w:rsidR="00A855E6" w:rsidRDefault="00383490" w:rsidP="00263593">
      <w:r w:rsidRPr="00875584">
        <w:rPr>
          <w:rFonts w:ascii="Arial" w:hAnsi="Arial"/>
          <w:b/>
          <w:sz w:val="24"/>
          <w:szCs w:val="24"/>
        </w:rPr>
        <w:t>Diagrams</w:t>
      </w:r>
    </w:p>
    <w:p w14:paraId="7AF07A4F" w14:textId="77777777" w:rsidR="006977BE" w:rsidRPr="003B6BD4" w:rsidRDefault="002E1E5F" w:rsidP="00E63D6D">
      <w:hyperlink w:anchor="_dcc5ad33945195c14fa1ef7b2e5b33ff" w:history="1">
        <w:r w:rsidR="006535DB">
          <w:rPr>
            <w:rStyle w:val="Hyperlink"/>
          </w:rPr>
          <w:t>CTSCore Components</w:t>
        </w:r>
      </w:hyperlink>
      <w:r w:rsidR="009D0914">
        <w:t xml:space="preserve"> </w:t>
      </w:r>
    </w:p>
    <w:p w14:paraId="76912860" w14:textId="77777777" w:rsidR="005F31BE" w:rsidRDefault="001F24CC" w:rsidP="005F31BE">
      <w:pPr>
        <w:pStyle w:val="Heading3"/>
      </w:pPr>
      <w:bookmarkStart w:id="285" w:name="_Toc277080019"/>
      <w:r>
        <w:t>&lt;Package&gt; ISO Model Components</w:t>
      </w:r>
      <w:bookmarkEnd w:id="285"/>
    </w:p>
    <w:p w14:paraId="39C6D87F" w14:textId="77777777" w:rsidR="00D91281" w:rsidRDefault="005C6CB8" w:rsidP="0039400D">
      <w:r>
        <w:t xml:space="preserve"> </w:t>
      </w:r>
    </w:p>
    <w:p w14:paraId="1C6C5016" w14:textId="77777777" w:rsidR="00D23B64" w:rsidRDefault="002E1E5F">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definition and identification sections and AML while the second addresses the meaning/representation l</w:t>
      </w:r>
      <w:r>
        <w:rPr>
          <w:color w:val="000000"/>
        </w:rPr>
        <w:t>inks and their AML equivalent.</w:t>
      </w:r>
    </w:p>
    <w:p w14:paraId="02492E91" w14:textId="77777777" w:rsidR="002C0F83" w:rsidRPr="005F31BE" w:rsidRDefault="001F24CC" w:rsidP="005F31BE">
      <w:pPr>
        <w:pStyle w:val="Heading4"/>
      </w:pPr>
      <w:bookmarkStart w:id="286" w:name="_Toc277080020"/>
      <w:r w:rsidRPr="005F31BE">
        <w:t>&lt;Package&gt; Designation, Definition and Identification</w:t>
      </w:r>
      <w:bookmarkEnd w:id="286"/>
    </w:p>
    <w:p w14:paraId="4C8C2A98" w14:textId="77777777" w:rsidR="003E4BE1" w:rsidRDefault="0001444D" w:rsidP="00595F8A">
      <w:r>
        <w:tab/>
      </w:r>
      <w:r>
        <w:tab/>
      </w:r>
      <w:r>
        <w:tab/>
      </w:r>
      <w:r>
        <w:tab/>
      </w:r>
      <w:r>
        <w:rPr>
          <w:noProof/>
        </w:rPr>
        <w:drawing>
          <wp:inline distT="0" distB="0" distL="0" distR="0" wp14:anchorId="426509A1" wp14:editId="392F42DA">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384AF2B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39265938304977d9288c6eb410872362"/>
      <w:r w:rsidRPr="007B5B34">
        <w:rPr>
          <w:b/>
          <w:sz w:val="24"/>
          <w:szCs w:val="24"/>
        </w:rPr>
        <w:t>Designation and Definition metamodel region</w:t>
      </w:r>
      <w:bookmarkEnd w:id="287"/>
    </w:p>
    <w:p w14:paraId="2E4E6419" w14:textId="77777777" w:rsidR="003E4BE1" w:rsidRDefault="005C6CB8" w:rsidP="00AB09F3">
      <w:r>
        <w:t xml:space="preserve"> </w:t>
      </w:r>
    </w:p>
    <w:p w14:paraId="1062D21A" w14:textId="77777777" w:rsidR="00D23B64" w:rsidRDefault="002E1E5F">
      <w:r>
        <w:t>This diagram contains the subset of the ISO 11179-3:2012(E) model elements in sections 7.2.2 Identification metamodel re</w:t>
      </w:r>
      <w:r>
        <w:t>gion and 7.3.2 Designation and Definition metamodel region that are used in the AML Object Model, accompanied by supporting elements drawn from several other sections.</w:t>
      </w:r>
    </w:p>
    <w:p w14:paraId="3A22D9B5" w14:textId="77777777" w:rsidR="00D23B64" w:rsidRDefault="002E1E5F">
      <w:r>
        <w:t xml:space="preserve"> </w:t>
      </w:r>
    </w:p>
    <w:p w14:paraId="6606B950" w14:textId="77777777" w:rsidR="00D23B64" w:rsidRDefault="002E1E5F">
      <w:r>
        <w:t xml:space="preserve">The AML object model is able to use the Designation, Definition and Scoped_Identifier </w:t>
      </w:r>
      <w:r>
        <w:t>classes directly with the restrictions mentioned below.  It is not able to use Designatable_Item, which supports an unlimited number of definitions and/or designations while the AML specification includes the following restrictions:</w:t>
      </w:r>
    </w:p>
    <w:p w14:paraId="2B00139F" w14:textId="77777777" w:rsidR="00D23B64" w:rsidRDefault="002E1E5F">
      <w:pPr>
        <w:pStyle w:val="ListParagraph"/>
        <w:numPr>
          <w:ilvl w:val="0"/>
          <w:numId w:val="27"/>
        </w:numPr>
      </w:pPr>
      <w:r>
        <w:t>There must be at most o</w:t>
      </w:r>
      <w:r>
        <w:t>ne ItemDescription per language</w:t>
      </w:r>
    </w:p>
    <w:p w14:paraId="3CFD8145" w14:textId="77777777" w:rsidR="00D23B64" w:rsidRDefault="002E1E5F">
      <w:pPr>
        <w:pStyle w:val="ListParagraph"/>
        <w:numPr>
          <w:ilvl w:val="0"/>
          <w:numId w:val="27"/>
        </w:numPr>
      </w:pPr>
      <w:r>
        <w:t>Every description must consist of exactly one Designation and zero or one Definitions</w:t>
      </w:r>
    </w:p>
    <w:p w14:paraId="64550AFB" w14:textId="77777777" w:rsidR="00D23B64" w:rsidRDefault="002E1E5F">
      <w:pPr>
        <w:pStyle w:val="ListParagraph"/>
        <w:numPr>
          <w:ilvl w:val="0"/>
          <w:numId w:val="27"/>
        </w:numPr>
      </w:pPr>
      <w:r>
        <w:t>The language attribute is required</w:t>
      </w:r>
    </w:p>
    <w:p w14:paraId="2D933400" w14:textId="77777777" w:rsidR="00D23B64" w:rsidRDefault="002E1E5F">
      <w:pPr>
        <w:pStyle w:val="ListParagraph"/>
        <w:numPr>
          <w:ilvl w:val="0"/>
          <w:numId w:val="27"/>
        </w:numPr>
      </w:pPr>
      <w:r>
        <w:t>The language attributes of the Definition and Designation pairs must match.</w:t>
      </w:r>
    </w:p>
    <w:p w14:paraId="033E9E4C" w14:textId="77777777" w:rsidR="00D23B64" w:rsidRDefault="002E1E5F">
      <w:r>
        <w:t xml:space="preserve"> </w:t>
      </w:r>
    </w:p>
    <w:p w14:paraId="144B893A" w14:textId="77777777" w:rsidR="00D23B64" w:rsidRDefault="002E1E5F">
      <w:r>
        <w:t xml:space="preserve"> </w:t>
      </w:r>
    </w:p>
    <w:p w14:paraId="30DC31B8" w14:textId="77777777" w:rsidR="00D23B64" w:rsidRDefault="002E1E5F">
      <w:r>
        <w:t>It is also not able to take advantage of the Identified_Item class because  ISO 11179 requires that all  Identified_Items have at least one Scoped_Identifier.  While this is strictly true in the case of UML, the UML NamedEntity name serves this role and do</w:t>
      </w:r>
      <w:r>
        <w:t>es not need to be exposed to the users unless they intend to export or import from an external system such as ADL.  Because of this, we need to create a new relationship between DescribedItem and Scoped_Identifier with a cardinality of 0..*.</w:t>
      </w:r>
    </w:p>
    <w:p w14:paraId="0A6C1A71" w14:textId="77777777" w:rsidR="00D23B64" w:rsidRDefault="002E1E5F">
      <w:r>
        <w:t xml:space="preserve"> </w:t>
      </w:r>
    </w:p>
    <w:p w14:paraId="703F162C" w14:textId="77777777" w:rsidR="00D23B64" w:rsidRDefault="002E1E5F">
      <w:r>
        <w:t xml:space="preserve"> </w:t>
      </w:r>
    </w:p>
    <w:p w14:paraId="3F428DDF" w14:textId="77777777" w:rsidR="00D23B64" w:rsidRDefault="002E1E5F">
      <w:r>
        <w:t xml:space="preserve"> </w:t>
      </w:r>
    </w:p>
    <w:p w14:paraId="77496F76" w14:textId="77777777" w:rsidR="003E4BE1" w:rsidRDefault="00CB577B" w:rsidP="00AB09F3">
      <w:r>
        <w:t xml:space="preserve">       </w:t>
      </w:r>
    </w:p>
    <w:p w14:paraId="5745FEB2" w14:textId="77777777" w:rsidR="00DB049B" w:rsidRDefault="00022C8A" w:rsidP="006977BE">
      <w:r w:rsidRPr="00022C8A">
        <w:t xml:space="preserve"> </w:t>
      </w:r>
    </w:p>
    <w:p w14:paraId="3348E42E" w14:textId="77777777" w:rsidR="00800588" w:rsidRPr="005F31BE" w:rsidRDefault="00800588" w:rsidP="005F31BE">
      <w:pPr>
        <w:pStyle w:val="Heading5"/>
      </w:pPr>
      <w:bookmarkStart w:id="288" w:name="_3e3bff45f2bcef12ecdff2975e0f26aa"/>
      <w:r w:rsidRPr="005F31BE">
        <w:t>&lt;DataType&gt; Sign</w:t>
      </w:r>
      <w:bookmarkEnd w:id="288"/>
    </w:p>
    <w:p w14:paraId="0E6699AC" w14:textId="77777777" w:rsidR="00DB049B" w:rsidRDefault="00800588" w:rsidP="006977BE">
      <w:r>
        <w:t xml:space="preserve"> </w:t>
      </w:r>
    </w:p>
    <w:p w14:paraId="1122109D" w14:textId="77777777" w:rsidR="0063570E" w:rsidRDefault="0063570E" w:rsidP="00383490"/>
    <w:p w14:paraId="62E40231" w14:textId="77777777" w:rsidR="00A855E6" w:rsidRDefault="00383490" w:rsidP="00263593">
      <w:r w:rsidRPr="00875584">
        <w:rPr>
          <w:rFonts w:ascii="Arial" w:hAnsi="Arial"/>
          <w:b/>
          <w:sz w:val="24"/>
          <w:szCs w:val="24"/>
        </w:rPr>
        <w:t>Description</w:t>
      </w:r>
    </w:p>
    <w:p w14:paraId="6035039D" w14:textId="77777777" w:rsidR="00DB049B" w:rsidRDefault="005C6CB8" w:rsidP="006977BE">
      <w:r>
        <w:t xml:space="preserve"> </w:t>
      </w:r>
    </w:p>
    <w:p w14:paraId="6CD89ADD" w14:textId="77777777" w:rsidR="00D23B64" w:rsidRDefault="002E1E5F">
      <w:r>
        <w:t>A sign may be a character string, graphic image, sound clip or other symbol that can be used to denote or designate a concept. The Sign datatype may be implemented using the Reflit(of_type) data structure (see ISO/IEC 197</w:t>
      </w:r>
      <w:r>
        <w:t>73:2011 10.4.2), where the list of supported types is implementation defined. At a minimum, datatype String must be supported.</w:t>
      </w:r>
    </w:p>
    <w:p w14:paraId="4CBA01A7" w14:textId="77777777" w:rsidR="00D23B64" w:rsidRDefault="002E1E5F">
      <w:r>
        <w:t xml:space="preserve"> </w:t>
      </w:r>
    </w:p>
    <w:p w14:paraId="16DE36C4" w14:textId="77777777" w:rsidR="00D23B64" w:rsidRDefault="002E1E5F">
      <w:r>
        <w:rPr>
          <w:b/>
          <w:bCs/>
        </w:rPr>
        <w:t xml:space="preserve">Note: </w:t>
      </w:r>
      <w:r>
        <w:t>The AML specification uses the minimum form of sign -- String.</w:t>
      </w:r>
    </w:p>
    <w:p w14:paraId="65E7C189" w14:textId="77777777" w:rsidR="00DB049B" w:rsidRDefault="00C51B43" w:rsidP="006977BE">
      <w:r>
        <w:t xml:space="preserve"> </w:t>
      </w:r>
      <w:r w:rsidR="009F2598">
        <w:t xml:space="preserve">  </w:t>
      </w:r>
    </w:p>
    <w:p w14:paraId="06F897CA" w14:textId="77777777" w:rsidR="0063570E" w:rsidRDefault="0063570E" w:rsidP="00383490"/>
    <w:p w14:paraId="09E3CCE5" w14:textId="77777777" w:rsidR="00A855E6" w:rsidRDefault="00383490" w:rsidP="00263593">
      <w:r w:rsidRPr="00875584">
        <w:rPr>
          <w:rFonts w:ascii="Arial" w:hAnsi="Arial"/>
          <w:b/>
          <w:sz w:val="24"/>
          <w:szCs w:val="24"/>
        </w:rPr>
        <w:t>Diagrams</w:t>
      </w:r>
    </w:p>
    <w:p w14:paraId="03381CA0" w14:textId="77777777" w:rsidR="00DB049B" w:rsidRDefault="002E1E5F" w:rsidP="006977BE">
      <w:hyperlink w:anchor="_39265938304977d9288c6eb410872362" w:history="1">
        <w:r w:rsidR="003E7695">
          <w:rPr>
            <w:rStyle w:val="Hyperlink"/>
          </w:rPr>
          <w:t>Designation and Definition metamodel region</w:t>
        </w:r>
      </w:hyperlink>
    </w:p>
    <w:p w14:paraId="1AAED8C7" w14:textId="77777777" w:rsidR="00DB049B" w:rsidRDefault="00022C8A" w:rsidP="006977BE">
      <w:r w:rsidRPr="00022C8A">
        <w:t xml:space="preserve"> </w:t>
      </w:r>
    </w:p>
    <w:p w14:paraId="40BF1C0B" w14:textId="77777777" w:rsidR="00800588" w:rsidRPr="005F31BE" w:rsidRDefault="00800588" w:rsidP="005F31BE">
      <w:pPr>
        <w:pStyle w:val="Heading5"/>
      </w:pPr>
      <w:bookmarkStart w:id="289" w:name="_b7253cf7959d2481cd50a89513cd395b"/>
      <w:r w:rsidRPr="005F31BE">
        <w:t>&lt;DataType&gt; Text</w:t>
      </w:r>
      <w:bookmarkEnd w:id="289"/>
    </w:p>
    <w:p w14:paraId="7EA3A2FD" w14:textId="77777777" w:rsidR="00DB049B" w:rsidRDefault="00800588" w:rsidP="006977BE">
      <w:r>
        <w:t xml:space="preserve"> </w:t>
      </w:r>
    </w:p>
    <w:p w14:paraId="66B0D1AC" w14:textId="77777777" w:rsidR="0063570E" w:rsidRDefault="0063570E" w:rsidP="00383490"/>
    <w:p w14:paraId="2868A6CD" w14:textId="77777777" w:rsidR="00A855E6" w:rsidRDefault="00383490" w:rsidP="00263593">
      <w:r w:rsidRPr="00875584">
        <w:rPr>
          <w:rFonts w:ascii="Arial" w:hAnsi="Arial"/>
          <w:b/>
          <w:sz w:val="24"/>
          <w:szCs w:val="24"/>
        </w:rPr>
        <w:t>Description</w:t>
      </w:r>
    </w:p>
    <w:p w14:paraId="51D3CEDA" w14:textId="77777777" w:rsidR="00DB049B" w:rsidRDefault="005C6CB8" w:rsidP="006977BE">
      <w:r>
        <w:t xml:space="preserve"> </w:t>
      </w:r>
    </w:p>
    <w:p w14:paraId="45B36CDE" w14:textId="77777777" w:rsidR="00D23B64" w:rsidRDefault="002E1E5F">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0F645B2A" w14:textId="77777777" w:rsidR="00D23B64" w:rsidRDefault="002E1E5F">
      <w:r>
        <w:t xml:space="preserve"> </w:t>
      </w:r>
    </w:p>
    <w:p w14:paraId="180A1DEC" w14:textId="77777777" w:rsidR="00D23B64" w:rsidRDefault="002E1E5F">
      <w:r>
        <w:t>Note: AML treats the Text data type as a simple String.</w:t>
      </w:r>
    </w:p>
    <w:p w14:paraId="572A9B09" w14:textId="77777777" w:rsidR="00DB049B" w:rsidRDefault="00C51B43" w:rsidP="006977BE">
      <w:r>
        <w:t xml:space="preserve"> </w:t>
      </w:r>
      <w:r w:rsidR="009F2598">
        <w:t xml:space="preserve">  </w:t>
      </w:r>
    </w:p>
    <w:p w14:paraId="188A79DF" w14:textId="77777777" w:rsidR="0063570E" w:rsidRDefault="0063570E" w:rsidP="00383490"/>
    <w:p w14:paraId="13720C13" w14:textId="77777777" w:rsidR="00A855E6" w:rsidRDefault="00383490" w:rsidP="00263593">
      <w:r w:rsidRPr="00875584">
        <w:rPr>
          <w:rFonts w:ascii="Arial" w:hAnsi="Arial"/>
          <w:b/>
          <w:sz w:val="24"/>
          <w:szCs w:val="24"/>
        </w:rPr>
        <w:t>Diagrams</w:t>
      </w:r>
    </w:p>
    <w:p w14:paraId="1945E0E3" w14:textId="77777777" w:rsidR="00DB049B" w:rsidRDefault="002E1E5F" w:rsidP="006977BE">
      <w:hyperlink w:anchor="_39265938304977d9288c6eb410872362" w:history="1">
        <w:r w:rsidR="003E7695">
          <w:rPr>
            <w:rStyle w:val="Hyperlink"/>
          </w:rPr>
          <w:t>Designation and Definition metamodel region</w:t>
        </w:r>
      </w:hyperlink>
    </w:p>
    <w:p w14:paraId="28D12FD8" w14:textId="77777777" w:rsidR="00DB049B" w:rsidRDefault="00022C8A" w:rsidP="006977BE">
      <w:r w:rsidRPr="00022C8A">
        <w:t xml:space="preserve"> </w:t>
      </w:r>
    </w:p>
    <w:p w14:paraId="7C2540F7" w14:textId="77777777" w:rsidR="00800588" w:rsidRPr="005F31BE" w:rsidRDefault="00800588" w:rsidP="005F31BE">
      <w:pPr>
        <w:pStyle w:val="Heading5"/>
      </w:pPr>
      <w:bookmarkStart w:id="290" w:name="_de3b93f77a3823bde9b40110899bbf83"/>
      <w:r w:rsidRPr="005F31BE">
        <w:t>&lt;Class&gt; Definition</w:t>
      </w:r>
      <w:bookmarkEnd w:id="290"/>
    </w:p>
    <w:p w14:paraId="3C3A3938" w14:textId="77777777" w:rsidR="00DB049B" w:rsidRDefault="00800588" w:rsidP="006977BE">
      <w:r>
        <w:t xml:space="preserve"> </w:t>
      </w:r>
    </w:p>
    <w:p w14:paraId="20B1EBFE" w14:textId="77777777" w:rsidR="0063570E" w:rsidRDefault="0063570E" w:rsidP="00383490"/>
    <w:p w14:paraId="64B73029" w14:textId="77777777" w:rsidR="00A855E6" w:rsidRDefault="00383490" w:rsidP="00263593">
      <w:r w:rsidRPr="00875584">
        <w:rPr>
          <w:rFonts w:ascii="Arial" w:hAnsi="Arial"/>
          <w:b/>
          <w:sz w:val="24"/>
          <w:szCs w:val="24"/>
        </w:rPr>
        <w:t>Description</w:t>
      </w:r>
    </w:p>
    <w:p w14:paraId="62BF7A45" w14:textId="77777777" w:rsidR="00DB049B" w:rsidRDefault="005C6CB8" w:rsidP="006977BE">
      <w:r>
        <w:t xml:space="preserve"> </w:t>
      </w:r>
    </w:p>
    <w:p w14:paraId="66C2A00D" w14:textId="77777777" w:rsidR="00D23B64" w:rsidRDefault="002E1E5F">
      <w:r>
        <w:t>The Defin</w:t>
      </w:r>
      <w:r>
        <w:t>ition class records the binding of a definition text and its language to a Designatable_Item.</w:t>
      </w:r>
    </w:p>
    <w:p w14:paraId="5382FDA5" w14:textId="77777777" w:rsidR="00DB049B" w:rsidRDefault="00C51B43" w:rsidP="006977BE">
      <w:r>
        <w:t xml:space="preserve"> </w:t>
      </w:r>
      <w:r w:rsidR="009F2598">
        <w:t xml:space="preserve">  </w:t>
      </w:r>
    </w:p>
    <w:p w14:paraId="6349847F" w14:textId="77777777" w:rsidR="0063570E" w:rsidRDefault="0063570E" w:rsidP="00383490"/>
    <w:p w14:paraId="166CE903" w14:textId="77777777" w:rsidR="00A855E6" w:rsidRDefault="00383490" w:rsidP="00263593">
      <w:r w:rsidRPr="00875584">
        <w:rPr>
          <w:rFonts w:ascii="Arial" w:hAnsi="Arial"/>
          <w:b/>
          <w:sz w:val="24"/>
          <w:szCs w:val="24"/>
        </w:rPr>
        <w:t>Diagrams</w:t>
      </w:r>
    </w:p>
    <w:p w14:paraId="6B33C8A4" w14:textId="77777777" w:rsidR="00DB049B" w:rsidRDefault="002E1E5F"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3CA53064" w14:textId="77777777" w:rsidR="0063570E" w:rsidRDefault="0063570E" w:rsidP="00383490"/>
    <w:p w14:paraId="283E4D10" w14:textId="77777777" w:rsidR="00A855E6" w:rsidRDefault="00383490" w:rsidP="00263593">
      <w:r w:rsidRPr="00875584">
        <w:rPr>
          <w:rFonts w:ascii="Arial" w:hAnsi="Arial"/>
          <w:b/>
          <w:sz w:val="24"/>
          <w:szCs w:val="24"/>
        </w:rPr>
        <w:t>Attributes</w:t>
      </w:r>
    </w:p>
    <w:p w14:paraId="791F2564" w14:textId="77777777" w:rsidR="00B603FB" w:rsidRDefault="00B603FB" w:rsidP="008B78EB"/>
    <w:p w14:paraId="3AEA7194"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4F14052B" w14:textId="77777777" w:rsidR="008B78EB" w:rsidRPr="006A54F6" w:rsidRDefault="005C6CB8" w:rsidP="008B78EB">
      <w:pPr>
        <w:rPr>
          <w:b/>
        </w:rPr>
      </w:pPr>
      <w:r>
        <w:t xml:space="preserve"> </w:t>
      </w:r>
    </w:p>
    <w:p w14:paraId="4E172A9F" w14:textId="77777777" w:rsidR="00D23B64" w:rsidRDefault="002E1E5F">
      <w:r>
        <w:t>text of the Definition</w:t>
      </w:r>
    </w:p>
    <w:p w14:paraId="69CAF418" w14:textId="77777777" w:rsidR="00B603FB" w:rsidRDefault="00B603FB" w:rsidP="008B78EB"/>
    <w:p w14:paraId="2A0330DC" w14:textId="77777777" w:rsidR="00A755AA" w:rsidRDefault="008B78EB" w:rsidP="008B78EB">
      <w:pPr>
        <w:rPr>
          <w:b/>
        </w:rPr>
      </w:pPr>
      <w:r w:rsidRPr="006A54F6">
        <w:rPr>
          <w:b/>
        </w:rPr>
        <w:t>•   public language [0..1]</w:t>
      </w:r>
    </w:p>
    <w:p w14:paraId="5776303A" w14:textId="77777777" w:rsidR="008B78EB" w:rsidRPr="006A54F6" w:rsidRDefault="005C6CB8" w:rsidP="008B78EB">
      <w:pPr>
        <w:rPr>
          <w:b/>
        </w:rPr>
      </w:pPr>
      <w:r>
        <w:t xml:space="preserve"> </w:t>
      </w:r>
    </w:p>
    <w:p w14:paraId="6C2505C6" w14:textId="77777777" w:rsidR="00D23B64" w:rsidRDefault="002E1E5F">
      <w:r>
        <w:t>language (3.2.68) used to write the definition text</w:t>
      </w:r>
    </w:p>
    <w:p w14:paraId="635B5B90" w14:textId="77777777" w:rsidR="0063570E" w:rsidRDefault="0063570E" w:rsidP="00383490"/>
    <w:p w14:paraId="42D48D09" w14:textId="77777777" w:rsidR="00A855E6" w:rsidRDefault="00383490" w:rsidP="00263593">
      <w:r w:rsidRPr="00875584">
        <w:rPr>
          <w:rFonts w:ascii="Arial" w:hAnsi="Arial"/>
          <w:b/>
          <w:sz w:val="24"/>
          <w:szCs w:val="24"/>
        </w:rPr>
        <w:t>Associations</w:t>
      </w:r>
    </w:p>
    <w:p w14:paraId="6F33776C" w14:textId="77777777" w:rsidR="00A8550F" w:rsidRDefault="00860CF1" w:rsidP="006977BE">
      <w:r>
        <w:t xml:space="preserve">   </w:t>
      </w:r>
    </w:p>
    <w:p w14:paraId="24794C51"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5C71906C" w14:textId="77777777" w:rsidR="008B78EB" w:rsidRPr="00B603FB" w:rsidRDefault="005C6CB8" w:rsidP="00ED4063">
      <w:pPr>
        <w:rPr>
          <w:b/>
        </w:rPr>
      </w:pPr>
      <w:r>
        <w:t xml:space="preserve"> </w:t>
      </w:r>
    </w:p>
    <w:p w14:paraId="0BBE66A4" w14:textId="77777777" w:rsidR="00A8550F" w:rsidRDefault="00C32E8C" w:rsidP="006977BE">
      <w:r>
        <w:t xml:space="preserve"> </w:t>
      </w:r>
    </w:p>
    <w:p w14:paraId="2274482B" w14:textId="77777777" w:rsidR="00DB049B" w:rsidRDefault="00022C8A" w:rsidP="006977BE">
      <w:r w:rsidRPr="00022C8A">
        <w:t xml:space="preserve"> </w:t>
      </w:r>
    </w:p>
    <w:p w14:paraId="62016200" w14:textId="77777777" w:rsidR="00800588" w:rsidRPr="005F31BE" w:rsidRDefault="00800588" w:rsidP="005F31BE">
      <w:pPr>
        <w:pStyle w:val="Heading5"/>
      </w:pPr>
      <w:bookmarkStart w:id="291" w:name="_4cfed31aa26e11dff4000228bcd222ae"/>
      <w:r w:rsidRPr="005F31BE">
        <w:t>&lt;Class&gt; DescribedItem</w:t>
      </w:r>
      <w:bookmarkEnd w:id="291"/>
    </w:p>
    <w:p w14:paraId="6A1985AB" w14:textId="77777777" w:rsidR="00DB049B" w:rsidRDefault="00800588" w:rsidP="006977BE">
      <w:r>
        <w:t xml:space="preserve"> </w:t>
      </w:r>
    </w:p>
    <w:p w14:paraId="7029F1FF" w14:textId="77777777" w:rsidR="0063570E" w:rsidRDefault="0063570E" w:rsidP="00383490"/>
    <w:p w14:paraId="1435ADAA" w14:textId="77777777" w:rsidR="00A855E6" w:rsidRDefault="00383490" w:rsidP="00263593">
      <w:r w:rsidRPr="00875584">
        <w:rPr>
          <w:rFonts w:ascii="Arial" w:hAnsi="Arial"/>
          <w:b/>
          <w:sz w:val="24"/>
          <w:szCs w:val="24"/>
        </w:rPr>
        <w:t>Description</w:t>
      </w:r>
    </w:p>
    <w:p w14:paraId="6A540721" w14:textId="77777777" w:rsidR="00DB049B" w:rsidRDefault="005C6CB8" w:rsidP="006977BE">
      <w:r>
        <w:t xml:space="preserve"> </w:t>
      </w:r>
    </w:p>
    <w:p w14:paraId="34A27BEB" w14:textId="77777777" w:rsidR="00D23B64" w:rsidRDefault="002E1E5F">
      <w:r>
        <w:t xml:space="preserve"> A DescribedItem is an ISO 11179 Designatable_Item and  Identifiable_item with the following exceptionns</w:t>
      </w:r>
    </w:p>
    <w:p w14:paraId="5878B4AC" w14:textId="77777777" w:rsidR="00D23B64" w:rsidRDefault="002E1E5F">
      <w:pPr>
        <w:pStyle w:val="ListParagraph"/>
        <w:numPr>
          <w:ilvl w:val="0"/>
          <w:numId w:val="29"/>
        </w:numPr>
      </w:pPr>
      <w:r>
        <w:t>Identifiers are optional.</w:t>
      </w:r>
    </w:p>
    <w:p w14:paraId="29B7FD35" w14:textId="77777777" w:rsidR="00D23B64" w:rsidRDefault="002E1E5F">
      <w:pPr>
        <w:pStyle w:val="ListParagraph"/>
        <w:numPr>
          <w:ilvl w:val="0"/>
          <w:numId w:val="29"/>
        </w:numPr>
      </w:pPr>
      <w:r>
        <w:t>ItemDescriptions must come in designation and optional definition pairs</w:t>
      </w:r>
    </w:p>
    <w:p w14:paraId="1279A21D" w14:textId="77777777" w:rsidR="00D23B64" w:rsidRDefault="002E1E5F">
      <w:pPr>
        <w:pStyle w:val="ListParagraph"/>
        <w:numPr>
          <w:ilvl w:val="0"/>
          <w:numId w:val="29"/>
        </w:numPr>
      </w:pPr>
      <w:r>
        <w:t>The language of a designation and definition pair is required and must match.</w:t>
      </w:r>
    </w:p>
    <w:p w14:paraId="5F4CED6D" w14:textId="77777777" w:rsidR="00D23B64" w:rsidRDefault="002E1E5F">
      <w:pPr>
        <w:pStyle w:val="ListParagraph"/>
        <w:numPr>
          <w:ilvl w:val="0"/>
          <w:numId w:val="29"/>
        </w:numPr>
      </w:pPr>
      <w:r>
        <w:t>There can only be one ItemDescription for a given language.</w:t>
      </w:r>
    </w:p>
    <w:p w14:paraId="253D65F6" w14:textId="77777777" w:rsidR="00D23B64" w:rsidRDefault="002E1E5F">
      <w:pPr>
        <w:pStyle w:val="ListParagraph"/>
        <w:numPr>
          <w:ilvl w:val="0"/>
          <w:numId w:val="29"/>
        </w:numPr>
      </w:pPr>
      <w:r>
        <w:t>There can only be one Scoped_Identifier for an</w:t>
      </w:r>
      <w:r>
        <w:t>y given namespace.</w:t>
      </w:r>
    </w:p>
    <w:p w14:paraId="3F7D4F68" w14:textId="77777777" w:rsidR="00DB049B" w:rsidRDefault="00C51B43" w:rsidP="006977BE">
      <w:r>
        <w:t xml:space="preserve"> </w:t>
      </w:r>
      <w:r w:rsidR="009F2598">
        <w:t xml:space="preserve">  </w:t>
      </w:r>
      <w:r>
        <w:t xml:space="preserve"> </w:t>
      </w:r>
      <w:r w:rsidR="009F2598">
        <w:t xml:space="preserve">  </w:t>
      </w:r>
    </w:p>
    <w:p w14:paraId="455C15BC" w14:textId="77777777" w:rsidR="0063570E" w:rsidRDefault="0063570E" w:rsidP="00383490"/>
    <w:p w14:paraId="78BA95AD" w14:textId="77777777" w:rsidR="00A855E6" w:rsidRDefault="00383490" w:rsidP="00263593">
      <w:r w:rsidRPr="00875584">
        <w:rPr>
          <w:rFonts w:ascii="Arial" w:hAnsi="Arial"/>
          <w:b/>
          <w:sz w:val="24"/>
          <w:szCs w:val="24"/>
        </w:rPr>
        <w:t>Diagrams</w:t>
      </w:r>
    </w:p>
    <w:p w14:paraId="290CF985" w14:textId="77777777" w:rsidR="00DB049B" w:rsidRDefault="002E1E5F"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71CD3DE7" w14:textId="77777777" w:rsidR="0063570E" w:rsidRDefault="0063570E" w:rsidP="00383490"/>
    <w:p w14:paraId="69CCB7E8" w14:textId="77777777" w:rsidR="00A855E6" w:rsidRDefault="00383490" w:rsidP="00263593">
      <w:r w:rsidRPr="00875584">
        <w:rPr>
          <w:rFonts w:ascii="Arial" w:hAnsi="Arial"/>
          <w:b/>
          <w:sz w:val="24"/>
          <w:szCs w:val="24"/>
        </w:rPr>
        <w:t>Direct Known Subclasses (Specialization)</w:t>
      </w:r>
    </w:p>
    <w:p w14:paraId="6DB83C2F" w14:textId="77777777" w:rsidR="00DB049B" w:rsidRDefault="002E1E5F"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4FE9CF69" w14:textId="77777777" w:rsidR="0063570E" w:rsidRDefault="0063570E" w:rsidP="00383490"/>
    <w:p w14:paraId="57C6BE31" w14:textId="77777777" w:rsidR="00A855E6" w:rsidRDefault="00383490" w:rsidP="00263593">
      <w:r w:rsidRPr="00875584">
        <w:rPr>
          <w:rFonts w:ascii="Arial" w:hAnsi="Arial"/>
          <w:b/>
          <w:sz w:val="24"/>
          <w:szCs w:val="24"/>
        </w:rPr>
        <w:t>Attributes</w:t>
      </w:r>
    </w:p>
    <w:p w14:paraId="7E7B4FD7" w14:textId="77777777" w:rsidR="00B603FB" w:rsidRDefault="00B603FB" w:rsidP="008B78EB"/>
    <w:p w14:paraId="5BB2D67A"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76DAEB65" w14:textId="77777777" w:rsidR="008B78EB" w:rsidRPr="006A54F6" w:rsidRDefault="005C6CB8" w:rsidP="008B78EB">
      <w:pPr>
        <w:rPr>
          <w:b/>
        </w:rPr>
      </w:pPr>
      <w:r>
        <w:t xml:space="preserve"> </w:t>
      </w:r>
    </w:p>
    <w:p w14:paraId="4785832B" w14:textId="77777777" w:rsidR="00D23B64" w:rsidRDefault="002E1E5F">
      <w:r>
        <w:t>The about attribute supports the data_element_meaning, value_domain_meaning and permissible_value_meaning associations in the ISO 11179 model.  See</w:t>
      </w:r>
    </w:p>
    <w:p w14:paraId="6805DDAA" w14:textId="77777777" w:rsidR="0063570E" w:rsidRDefault="0063570E" w:rsidP="00383490"/>
    <w:p w14:paraId="4415A2D1" w14:textId="77777777" w:rsidR="00A855E6" w:rsidRDefault="00383490" w:rsidP="00263593">
      <w:r w:rsidRPr="00875584">
        <w:rPr>
          <w:rFonts w:ascii="Arial" w:hAnsi="Arial"/>
          <w:b/>
          <w:sz w:val="24"/>
          <w:szCs w:val="24"/>
        </w:rPr>
        <w:t>Operations</w:t>
      </w:r>
    </w:p>
    <w:p w14:paraId="0D140086" w14:textId="77777777" w:rsidR="00DB049B" w:rsidRDefault="006977BE" w:rsidP="006977BE">
      <w:r>
        <w:t xml:space="preserve"> </w:t>
      </w:r>
    </w:p>
    <w:p w14:paraId="5364CAED"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5CC9D36B" w14:textId="77777777" w:rsidR="008B78EB" w:rsidRPr="006A54F6" w:rsidRDefault="005C6CB8" w:rsidP="008B78EB">
      <w:pPr>
        <w:rPr>
          <w:b/>
        </w:rPr>
      </w:pPr>
      <w:r>
        <w:t xml:space="preserve"> </w:t>
      </w:r>
    </w:p>
    <w:p w14:paraId="45C08A3C" w14:textId="77777777" w:rsidR="00D23B64" w:rsidRDefault="002E1E5F">
      <w:r>
        <w:t xml:space="preserve"> Return the name of the artifact in the supplied language.</w:t>
      </w:r>
    </w:p>
    <w:p w14:paraId="0683FBE3" w14:textId="77777777" w:rsidR="00DB049B" w:rsidRDefault="006977BE" w:rsidP="006977BE">
      <w:r>
        <w:t xml:space="preserve"> </w:t>
      </w:r>
    </w:p>
    <w:p w14:paraId="1062F003"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3E9E4D93" w14:textId="77777777" w:rsidR="008B78EB" w:rsidRPr="006A54F6" w:rsidRDefault="005C6CB8" w:rsidP="008B78EB">
      <w:pPr>
        <w:rPr>
          <w:b/>
        </w:rPr>
      </w:pPr>
      <w:r>
        <w:t xml:space="preserve"> </w:t>
      </w:r>
    </w:p>
    <w:p w14:paraId="5A12D9DE" w14:textId="77777777" w:rsidR="00D23B64" w:rsidRDefault="002E1E5F">
      <w:r>
        <w:t xml:space="preserve">Return the description / definition of the artifact in the supplied language </w:t>
      </w:r>
    </w:p>
    <w:p w14:paraId="203CEED8" w14:textId="77777777" w:rsidR="0063570E" w:rsidRDefault="0063570E" w:rsidP="00383490"/>
    <w:p w14:paraId="5CA39C19" w14:textId="77777777" w:rsidR="00A855E6" w:rsidRDefault="00383490" w:rsidP="00263593">
      <w:r w:rsidRPr="00875584">
        <w:rPr>
          <w:rFonts w:ascii="Arial" w:hAnsi="Arial"/>
          <w:b/>
          <w:sz w:val="24"/>
          <w:szCs w:val="24"/>
        </w:rPr>
        <w:t>Associations</w:t>
      </w:r>
    </w:p>
    <w:p w14:paraId="0BA85DCD" w14:textId="77777777" w:rsidR="00A8550F" w:rsidRDefault="00860CF1" w:rsidP="006977BE">
      <w:r>
        <w:t xml:space="preserve"> </w:t>
      </w:r>
    </w:p>
    <w:p w14:paraId="55233878"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433A39DF" w14:textId="77777777" w:rsidR="008B78EB" w:rsidRPr="00B603FB" w:rsidRDefault="005C6CB8" w:rsidP="00ED4063">
      <w:pPr>
        <w:rPr>
          <w:b/>
        </w:rPr>
      </w:pPr>
      <w:r>
        <w:t xml:space="preserve"> </w:t>
      </w:r>
      <w:r w:rsidR="00C04683">
        <w:t xml:space="preserve"> </w:t>
      </w:r>
      <w:r>
        <w:t xml:space="preserve"> </w:t>
      </w:r>
    </w:p>
    <w:p w14:paraId="2BCAF788" w14:textId="77777777" w:rsidR="00D23B64" w:rsidRDefault="002E1E5F">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2486D5E1" w14:textId="77777777" w:rsidR="008B78EB" w:rsidRPr="00B603FB" w:rsidRDefault="00C04683" w:rsidP="00ED4063">
      <w:pPr>
        <w:rPr>
          <w:b/>
        </w:rPr>
      </w:pPr>
      <w:r>
        <w:t xml:space="preserve"> </w:t>
      </w:r>
    </w:p>
    <w:p w14:paraId="63C7D86D" w14:textId="77777777" w:rsidR="00A8550F" w:rsidRDefault="00860CF1" w:rsidP="006977BE">
      <w:r>
        <w:t xml:space="preserve">  </w:t>
      </w:r>
    </w:p>
    <w:p w14:paraId="04C6B693"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5656EB3C" w14:textId="77777777" w:rsidR="008B78EB" w:rsidRPr="00B603FB" w:rsidRDefault="005C6CB8" w:rsidP="00ED4063">
      <w:pPr>
        <w:rPr>
          <w:b/>
        </w:rPr>
      </w:pPr>
      <w:r>
        <w:t xml:space="preserve"> </w:t>
      </w:r>
      <w:r w:rsidR="00C04683">
        <w:t xml:space="preserve"> </w:t>
      </w:r>
      <w:r>
        <w:t xml:space="preserve"> </w:t>
      </w:r>
    </w:p>
    <w:p w14:paraId="5F8B41B9" w14:textId="77777777" w:rsidR="00D23B64" w:rsidRDefault="002E1E5F">
      <w:r>
        <w:t>A designation and optional description in a specified language.</w:t>
      </w:r>
    </w:p>
    <w:p w14:paraId="7C6549BE" w14:textId="77777777" w:rsidR="008B78EB" w:rsidRPr="00B603FB" w:rsidRDefault="00C04683" w:rsidP="00ED4063">
      <w:pPr>
        <w:rPr>
          <w:b/>
        </w:rPr>
      </w:pPr>
      <w:r>
        <w:t xml:space="preserve"> </w:t>
      </w:r>
    </w:p>
    <w:p w14:paraId="54CB01AC" w14:textId="77777777" w:rsidR="00A8550F" w:rsidRDefault="00C32E8C" w:rsidP="006977BE">
      <w:r>
        <w:t xml:space="preserve"> </w:t>
      </w:r>
    </w:p>
    <w:p w14:paraId="0B0C02DF" w14:textId="77777777" w:rsidR="009922DE" w:rsidRDefault="009922DE" w:rsidP="009922DE">
      <w:r>
        <w:t xml:space="preserve">          </w:t>
      </w:r>
    </w:p>
    <w:p w14:paraId="66D6E141" w14:textId="77777777" w:rsidR="0063570E" w:rsidRDefault="0063570E" w:rsidP="00383490"/>
    <w:p w14:paraId="5C8C55F3" w14:textId="77777777" w:rsidR="00A855E6" w:rsidRDefault="00383490" w:rsidP="00263593">
      <w:r w:rsidRPr="00875584">
        <w:rPr>
          <w:rFonts w:ascii="Arial" w:hAnsi="Arial"/>
          <w:b/>
          <w:sz w:val="24"/>
          <w:szCs w:val="24"/>
        </w:rPr>
        <w:t>Constraints</w:t>
      </w:r>
    </w:p>
    <w:p w14:paraId="0ECA353B" w14:textId="77777777" w:rsidR="0087616E" w:rsidRPr="00BC6BEC" w:rsidRDefault="0087616E" w:rsidP="00263593">
      <w:pPr>
        <w:rPr>
          <w:rFonts w:ascii="Arial" w:hAnsi="Arial"/>
          <w:b/>
          <w:sz w:val="24"/>
          <w:szCs w:val="24"/>
        </w:rPr>
      </w:pPr>
    </w:p>
    <w:p w14:paraId="7E68C5C3" w14:textId="77777777"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14:paraId="1477C5ED" w14:textId="77777777" w:rsidR="00F126D8" w:rsidRDefault="00CF06F6" w:rsidP="006977BE">
      <w:r w:rsidRPr="00467F03">
        <w:t>[OCL]</w:t>
      </w:r>
    </w:p>
    <w:p w14:paraId="51F0C0C8" w14:textId="77777777" w:rsidR="008B78EB" w:rsidRDefault="004B279F" w:rsidP="00ED4063">
      <w:r w:rsidRPr="0047488C">
        <w:rPr>
          <w:rFonts w:ascii="Courier" w:hAnsi="Courier"/>
        </w:rPr>
        <w:t>not(self.definition.oclIsUndefined()) implies self.definition.language = self.designation.language</w:t>
      </w:r>
    </w:p>
    <w:p w14:paraId="1C208E87" w14:textId="77777777" w:rsidR="0087616E" w:rsidRPr="00BC6BEC" w:rsidRDefault="0087616E" w:rsidP="00263593">
      <w:pPr>
        <w:rPr>
          <w:rFonts w:ascii="Arial" w:hAnsi="Arial"/>
          <w:b/>
          <w:sz w:val="24"/>
          <w:szCs w:val="24"/>
        </w:rPr>
      </w:pPr>
    </w:p>
    <w:p w14:paraId="28088AAA" w14:textId="77777777"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14:paraId="6ABC6962" w14:textId="77777777" w:rsidR="0087616E" w:rsidRPr="00BC6BEC" w:rsidRDefault="0087616E" w:rsidP="00263593">
      <w:pPr>
        <w:rPr>
          <w:rFonts w:ascii="Arial" w:hAnsi="Arial"/>
          <w:b/>
          <w:sz w:val="24"/>
          <w:szCs w:val="24"/>
        </w:rPr>
      </w:pPr>
    </w:p>
    <w:p w14:paraId="5923B555"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49F06AD3" w14:textId="77777777" w:rsidR="00F126D8" w:rsidRDefault="00CF06F6" w:rsidP="006977BE">
      <w:r w:rsidRPr="00467F03">
        <w:t>[OCL]</w:t>
      </w:r>
    </w:p>
    <w:p w14:paraId="273EFE8A" w14:textId="77777777" w:rsidR="008B78EB" w:rsidRDefault="004B279F" w:rsidP="00ED4063">
      <w:r w:rsidRPr="0047488C">
        <w:rPr>
          <w:rFonts w:ascii="Courier" w:hAnsi="Courier"/>
        </w:rPr>
        <w:t>not(self.designation.language.oclIsUndefined())</w:t>
      </w:r>
    </w:p>
    <w:p w14:paraId="36B7BE76" w14:textId="77777777" w:rsidR="0087616E" w:rsidRPr="00BC6BEC" w:rsidRDefault="0087616E" w:rsidP="00263593">
      <w:pPr>
        <w:rPr>
          <w:rFonts w:ascii="Arial" w:hAnsi="Arial"/>
          <w:b/>
          <w:sz w:val="24"/>
          <w:szCs w:val="24"/>
        </w:rPr>
      </w:pPr>
    </w:p>
    <w:p w14:paraId="421295E6" w14:textId="77777777"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14:paraId="5E0D7B02" w14:textId="77777777" w:rsidR="00F126D8" w:rsidRDefault="00CF06F6" w:rsidP="006977BE">
      <w:r w:rsidRPr="00467F03">
        <w:t>[OCL]</w:t>
      </w:r>
    </w:p>
    <w:p w14:paraId="4634EF7E" w14:textId="77777777" w:rsidR="008B78EB" w:rsidRDefault="004B279F" w:rsidP="00ED4063">
      <w:r w:rsidRPr="0047488C">
        <w:rPr>
          <w:rFonts w:ascii="Courier" w:hAnsi="Courier"/>
        </w:rPr>
        <w:t>self.identifier-&gt;forAll(i1 | self.identifier-&gt;forAll(i2 | i1.scope = i2.scope implies i1 = i2))</w:t>
      </w:r>
    </w:p>
    <w:p w14:paraId="77D48099" w14:textId="77777777" w:rsidR="0087616E" w:rsidRPr="00BC6BEC" w:rsidRDefault="0087616E" w:rsidP="00263593">
      <w:pPr>
        <w:rPr>
          <w:rFonts w:ascii="Arial" w:hAnsi="Arial"/>
          <w:b/>
          <w:sz w:val="24"/>
          <w:szCs w:val="24"/>
        </w:rPr>
      </w:pPr>
    </w:p>
    <w:p w14:paraId="2E5666E4" w14:textId="77777777"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14:paraId="43B615AA" w14:textId="77777777" w:rsidR="00F126D8" w:rsidRDefault="00CF06F6" w:rsidP="006977BE">
      <w:r w:rsidRPr="00467F03">
        <w:t>[OCL]</w:t>
      </w:r>
    </w:p>
    <w:p w14:paraId="3B69F69F"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6B26FFC2" w14:textId="77777777" w:rsidR="00DB049B" w:rsidRDefault="00022C8A" w:rsidP="006977BE">
      <w:r w:rsidRPr="00022C8A">
        <w:t xml:space="preserve"> </w:t>
      </w:r>
    </w:p>
    <w:p w14:paraId="522EB90D" w14:textId="77777777" w:rsidR="00800588" w:rsidRPr="005F31BE" w:rsidRDefault="00800588" w:rsidP="005F31BE">
      <w:pPr>
        <w:pStyle w:val="Heading5"/>
      </w:pPr>
      <w:bookmarkStart w:id="292" w:name="_b6cf75a1c58d0a2c045bd8f3929ee2bd"/>
      <w:r w:rsidRPr="005F31BE">
        <w:t>&lt;Class&gt; Designatable_Item</w:t>
      </w:r>
      <w:bookmarkEnd w:id="292"/>
    </w:p>
    <w:p w14:paraId="657E0010" w14:textId="77777777" w:rsidR="00DB049B" w:rsidRDefault="00800588" w:rsidP="006977BE">
      <w:r>
        <w:t xml:space="preserve"> </w:t>
      </w:r>
    </w:p>
    <w:p w14:paraId="2DD54593" w14:textId="77777777" w:rsidR="0063570E" w:rsidRDefault="0063570E" w:rsidP="00383490"/>
    <w:p w14:paraId="69DAD11F" w14:textId="77777777" w:rsidR="00A855E6" w:rsidRDefault="00383490" w:rsidP="00263593">
      <w:r w:rsidRPr="00875584">
        <w:rPr>
          <w:rFonts w:ascii="Arial" w:hAnsi="Arial"/>
          <w:b/>
          <w:sz w:val="24"/>
          <w:szCs w:val="24"/>
        </w:rPr>
        <w:t>Description</w:t>
      </w:r>
    </w:p>
    <w:p w14:paraId="0A957F5C" w14:textId="77777777" w:rsidR="00DB049B" w:rsidRDefault="005C6CB8" w:rsidP="006977BE">
      <w:r>
        <w:t xml:space="preserve"> </w:t>
      </w:r>
    </w:p>
    <w:p w14:paraId="2443B1E2" w14:textId="77777777" w:rsidR="00D23B64" w:rsidRDefault="002E1E5F">
      <w:r>
        <w:t>the class of objects which can have designations and definitions.</w:t>
      </w:r>
    </w:p>
    <w:p w14:paraId="540BED30" w14:textId="77777777" w:rsidR="00D23B64" w:rsidRDefault="002E1E5F">
      <w:r>
        <w:t xml:space="preserve"> </w:t>
      </w:r>
    </w:p>
    <w:p w14:paraId="68972C37" w14:textId="77777777" w:rsidR="00DB049B" w:rsidRDefault="00C51B43" w:rsidP="006977BE">
      <w:r>
        <w:t xml:space="preserve"> </w:t>
      </w:r>
      <w:r w:rsidR="009F2598">
        <w:t xml:space="preserve">  </w:t>
      </w:r>
    </w:p>
    <w:p w14:paraId="0A883BC3" w14:textId="77777777" w:rsidR="0063570E" w:rsidRDefault="0063570E" w:rsidP="00383490"/>
    <w:p w14:paraId="27694C08" w14:textId="77777777" w:rsidR="00A855E6" w:rsidRDefault="00383490" w:rsidP="00263593">
      <w:r w:rsidRPr="00875584">
        <w:rPr>
          <w:rFonts w:ascii="Arial" w:hAnsi="Arial"/>
          <w:b/>
          <w:sz w:val="24"/>
          <w:szCs w:val="24"/>
        </w:rPr>
        <w:t>Diagrams</w:t>
      </w:r>
    </w:p>
    <w:p w14:paraId="0D969E7C" w14:textId="77777777" w:rsidR="00DB049B" w:rsidRDefault="002E1E5F" w:rsidP="006977BE">
      <w:hyperlink w:anchor="_39265938304977d9288c6eb410872362" w:history="1">
        <w:r w:rsidR="003E7695">
          <w:rPr>
            <w:rStyle w:val="Hyperlink"/>
          </w:rPr>
          <w:t>Designation and Definition metamodel region</w:t>
        </w:r>
      </w:hyperlink>
      <w:r w:rsidR="006977BE">
        <w:t xml:space="preserve">  </w:t>
      </w:r>
    </w:p>
    <w:p w14:paraId="664AAAC6" w14:textId="77777777" w:rsidR="0063570E" w:rsidRDefault="0063570E" w:rsidP="00383490"/>
    <w:p w14:paraId="598662D1" w14:textId="77777777" w:rsidR="00A855E6" w:rsidRDefault="00383490" w:rsidP="00263593">
      <w:r w:rsidRPr="00875584">
        <w:rPr>
          <w:rFonts w:ascii="Arial" w:hAnsi="Arial"/>
          <w:b/>
          <w:sz w:val="24"/>
          <w:szCs w:val="24"/>
        </w:rPr>
        <w:t>Associations</w:t>
      </w:r>
    </w:p>
    <w:p w14:paraId="1389D38E" w14:textId="77777777" w:rsidR="00A8550F" w:rsidRDefault="00860CF1" w:rsidP="006977BE">
      <w:r>
        <w:t xml:space="preserve"> </w:t>
      </w:r>
    </w:p>
    <w:p w14:paraId="2985AA15"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07DAA3A6" w14:textId="77777777" w:rsidR="008B78EB" w:rsidRPr="00B603FB" w:rsidRDefault="005C6CB8" w:rsidP="00ED4063">
      <w:pPr>
        <w:rPr>
          <w:b/>
        </w:rPr>
      </w:pPr>
      <w:r>
        <w:t xml:space="preserve"> </w:t>
      </w:r>
    </w:p>
    <w:p w14:paraId="69C4DDBC" w14:textId="77777777" w:rsidR="00A8550F" w:rsidRDefault="00860CF1" w:rsidP="006977BE">
      <w:r>
        <w:t xml:space="preserve"> </w:t>
      </w:r>
    </w:p>
    <w:p w14:paraId="407B6B9C"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59DC123E" w14:textId="77777777" w:rsidR="008B78EB" w:rsidRPr="00B603FB" w:rsidRDefault="005C6CB8" w:rsidP="00ED4063">
      <w:pPr>
        <w:rPr>
          <w:b/>
        </w:rPr>
      </w:pPr>
      <w:r>
        <w:t xml:space="preserve"> </w:t>
      </w:r>
    </w:p>
    <w:p w14:paraId="6AB4B4CE" w14:textId="77777777" w:rsidR="00A8550F" w:rsidRDefault="00C32E8C" w:rsidP="006977BE">
      <w:r>
        <w:t xml:space="preserve"> </w:t>
      </w:r>
    </w:p>
    <w:p w14:paraId="31892C56" w14:textId="77777777" w:rsidR="00DB049B" w:rsidRDefault="00022C8A" w:rsidP="006977BE">
      <w:r w:rsidRPr="00022C8A">
        <w:t xml:space="preserve"> </w:t>
      </w:r>
    </w:p>
    <w:p w14:paraId="7676AF7D" w14:textId="77777777" w:rsidR="00800588" w:rsidRPr="005F31BE" w:rsidRDefault="00800588" w:rsidP="005F31BE">
      <w:pPr>
        <w:pStyle w:val="Heading5"/>
      </w:pPr>
      <w:bookmarkStart w:id="293" w:name="_f46de41197f2753a2a6dc47a2e5c89fd"/>
      <w:r w:rsidRPr="005F31BE">
        <w:t>&lt;Class&gt; Designation</w:t>
      </w:r>
      <w:bookmarkEnd w:id="293"/>
    </w:p>
    <w:p w14:paraId="42373CDB" w14:textId="77777777" w:rsidR="00DB049B" w:rsidRDefault="00800588" w:rsidP="006977BE">
      <w:r>
        <w:t xml:space="preserve"> </w:t>
      </w:r>
    </w:p>
    <w:p w14:paraId="5C266D81" w14:textId="77777777" w:rsidR="0063570E" w:rsidRDefault="0063570E" w:rsidP="00383490"/>
    <w:p w14:paraId="4943E6CC" w14:textId="77777777" w:rsidR="00A855E6" w:rsidRDefault="00383490" w:rsidP="00263593">
      <w:r w:rsidRPr="00875584">
        <w:rPr>
          <w:rFonts w:ascii="Arial" w:hAnsi="Arial"/>
          <w:b/>
          <w:sz w:val="24"/>
          <w:szCs w:val="24"/>
        </w:rPr>
        <w:t>Description</w:t>
      </w:r>
    </w:p>
    <w:p w14:paraId="4CFA0064" w14:textId="77777777" w:rsidR="00DB049B" w:rsidRDefault="005C6CB8" w:rsidP="006977BE">
      <w:r>
        <w:t xml:space="preserve"> </w:t>
      </w:r>
    </w:p>
    <w:p w14:paraId="2DEDE5D4" w14:textId="77777777" w:rsidR="00D23B64" w:rsidRDefault="002E1E5F">
      <w:r>
        <w:t>Records the binding of a pair comprised of a sign and its language to a Designatable_Item. Each Designation ... may be paired with a Definition.</w:t>
      </w:r>
    </w:p>
    <w:p w14:paraId="1A96C644" w14:textId="77777777" w:rsidR="00DB049B" w:rsidRDefault="00C51B43" w:rsidP="006977BE">
      <w:r>
        <w:t xml:space="preserve"> </w:t>
      </w:r>
      <w:r w:rsidR="009F2598">
        <w:t xml:space="preserve">  </w:t>
      </w:r>
    </w:p>
    <w:p w14:paraId="2540E6C9" w14:textId="77777777" w:rsidR="0063570E" w:rsidRDefault="0063570E" w:rsidP="00383490"/>
    <w:p w14:paraId="45E27CD1" w14:textId="77777777" w:rsidR="00A855E6" w:rsidRDefault="00383490" w:rsidP="00263593">
      <w:r w:rsidRPr="00875584">
        <w:rPr>
          <w:rFonts w:ascii="Arial" w:hAnsi="Arial"/>
          <w:b/>
          <w:sz w:val="24"/>
          <w:szCs w:val="24"/>
        </w:rPr>
        <w:t>Diagrams</w:t>
      </w:r>
    </w:p>
    <w:p w14:paraId="1CDB48ED" w14:textId="77777777" w:rsidR="00DB049B" w:rsidRDefault="002E1E5F"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23896E43" w14:textId="77777777" w:rsidR="0063570E" w:rsidRDefault="0063570E" w:rsidP="00383490"/>
    <w:p w14:paraId="6A57C2B9" w14:textId="77777777" w:rsidR="00A855E6" w:rsidRDefault="00383490" w:rsidP="00263593">
      <w:r w:rsidRPr="00875584">
        <w:rPr>
          <w:rFonts w:ascii="Arial" w:hAnsi="Arial"/>
          <w:b/>
          <w:sz w:val="24"/>
          <w:szCs w:val="24"/>
        </w:rPr>
        <w:t>Attributes</w:t>
      </w:r>
    </w:p>
    <w:p w14:paraId="43D630DD" w14:textId="77777777" w:rsidR="00B603FB" w:rsidRDefault="00B603FB" w:rsidP="008B78EB"/>
    <w:p w14:paraId="0B1D5938"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7FF45F07" w14:textId="77777777" w:rsidR="008B78EB" w:rsidRPr="006A54F6" w:rsidRDefault="005C6CB8" w:rsidP="008B78EB">
      <w:pPr>
        <w:rPr>
          <w:b/>
        </w:rPr>
      </w:pPr>
      <w:r>
        <w:t xml:space="preserve"> </w:t>
      </w:r>
    </w:p>
    <w:p w14:paraId="5CEE9DC1" w14:textId="77777777" w:rsidR="00D23B64" w:rsidRDefault="002E1E5F">
      <w:r>
        <w:t xml:space="preserve">used to designate a Designatable_Item, e.g., a name of an </w:t>
      </w:r>
      <w:r>
        <w:t>object or concept. The sign may be a word or phrase in a natural language (as specified by the language), or it may be an icon or other symbol.</w:t>
      </w:r>
    </w:p>
    <w:p w14:paraId="4926EC06" w14:textId="77777777" w:rsidR="00D23B64" w:rsidRDefault="002E1E5F">
      <w:r>
        <w:t xml:space="preserve"> </w:t>
      </w:r>
    </w:p>
    <w:p w14:paraId="75398622" w14:textId="77777777" w:rsidR="00B603FB" w:rsidRDefault="00B603FB" w:rsidP="008B78EB"/>
    <w:p w14:paraId="3ADBAC08"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1863751E" w14:textId="77777777" w:rsidR="008B78EB" w:rsidRPr="006A54F6" w:rsidRDefault="005C6CB8" w:rsidP="008B78EB">
      <w:pPr>
        <w:rPr>
          <w:b/>
        </w:rPr>
      </w:pPr>
      <w:r>
        <w:t xml:space="preserve"> </w:t>
      </w:r>
    </w:p>
    <w:p w14:paraId="3A90BAF1" w14:textId="77777777" w:rsidR="00D23B64" w:rsidRDefault="002E1E5F">
      <w:r>
        <w:t>used to record the language or dialect in which the sign (usually a name) is used, when the sign has an associated language. Usually the language will refer to a natural human language.</w:t>
      </w:r>
    </w:p>
    <w:p w14:paraId="5D608E7C" w14:textId="77777777" w:rsidR="0063570E" w:rsidRDefault="0063570E" w:rsidP="00383490"/>
    <w:p w14:paraId="5C470A34" w14:textId="77777777" w:rsidR="00A855E6" w:rsidRDefault="00383490" w:rsidP="00263593">
      <w:r w:rsidRPr="00875584">
        <w:rPr>
          <w:rFonts w:ascii="Arial" w:hAnsi="Arial"/>
          <w:b/>
          <w:sz w:val="24"/>
          <w:szCs w:val="24"/>
        </w:rPr>
        <w:t>Associations</w:t>
      </w:r>
    </w:p>
    <w:p w14:paraId="2C5F60F5" w14:textId="77777777" w:rsidR="00A8550F" w:rsidRDefault="00860CF1" w:rsidP="006977BE">
      <w:r>
        <w:t xml:space="preserve">   </w:t>
      </w:r>
    </w:p>
    <w:p w14:paraId="62175857"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34A4EA6E" w14:textId="77777777" w:rsidR="008B78EB" w:rsidRPr="00B603FB" w:rsidRDefault="005C6CB8" w:rsidP="00ED4063">
      <w:pPr>
        <w:rPr>
          <w:b/>
        </w:rPr>
      </w:pPr>
      <w:r>
        <w:t xml:space="preserve"> </w:t>
      </w:r>
    </w:p>
    <w:p w14:paraId="35C25C39" w14:textId="77777777" w:rsidR="00A8550F" w:rsidRDefault="00C32E8C" w:rsidP="006977BE">
      <w:r>
        <w:t xml:space="preserve"> </w:t>
      </w:r>
    </w:p>
    <w:p w14:paraId="7C58BD83" w14:textId="77777777" w:rsidR="00DB049B" w:rsidRDefault="00022C8A" w:rsidP="006977BE">
      <w:r w:rsidRPr="00022C8A">
        <w:t xml:space="preserve"> </w:t>
      </w:r>
    </w:p>
    <w:p w14:paraId="736B3D61" w14:textId="77777777" w:rsidR="00800588" w:rsidRPr="005F31BE" w:rsidRDefault="00800588" w:rsidP="005F31BE">
      <w:pPr>
        <w:pStyle w:val="Heading5"/>
      </w:pPr>
      <w:bookmarkStart w:id="294" w:name="_1248f279d4892b4c57cebdb831316891"/>
      <w:r w:rsidRPr="005F31BE">
        <w:t>&lt;Class&gt; Identified_Item</w:t>
      </w:r>
      <w:bookmarkEnd w:id="294"/>
    </w:p>
    <w:p w14:paraId="741E9690" w14:textId="77777777" w:rsidR="00DB049B" w:rsidRDefault="00800588" w:rsidP="006977BE">
      <w:r>
        <w:t xml:space="preserve"> </w:t>
      </w:r>
    </w:p>
    <w:p w14:paraId="54831AE8" w14:textId="77777777" w:rsidR="0063570E" w:rsidRDefault="0063570E" w:rsidP="00383490"/>
    <w:p w14:paraId="44AC1537" w14:textId="77777777" w:rsidR="00A855E6" w:rsidRDefault="00383490" w:rsidP="00263593">
      <w:r w:rsidRPr="00875584">
        <w:rPr>
          <w:rFonts w:ascii="Arial" w:hAnsi="Arial"/>
          <w:b/>
          <w:sz w:val="24"/>
          <w:szCs w:val="24"/>
        </w:rPr>
        <w:t>Description</w:t>
      </w:r>
    </w:p>
    <w:p w14:paraId="18B6BE24" w14:textId="77777777" w:rsidR="00DB049B" w:rsidRDefault="005C6CB8" w:rsidP="006977BE">
      <w:r>
        <w:t xml:space="preserve"> </w:t>
      </w:r>
    </w:p>
    <w:p w14:paraId="35A938C8" w14:textId="77777777" w:rsidR="00D23B64" w:rsidRDefault="00D23B64"/>
    <w:p w14:paraId="37F411FF" w14:textId="77777777" w:rsidR="00D23B64" w:rsidRDefault="00D23B64"/>
    <w:p w14:paraId="2963261A" w14:textId="77777777" w:rsidR="00D23B64" w:rsidRDefault="00D23B64"/>
    <w:p w14:paraId="5BB96B57" w14:textId="77777777" w:rsidR="00D23B64" w:rsidRDefault="002E1E5F">
      <w:r>
        <w:rPr>
          <w:rFonts w:ascii="Arial" w:hAnsi="Arial" w:cs="Arial"/>
        </w:rPr>
        <w:t xml:space="preserve">Identified_Item is a class each instance of which models an identified item, a metadata item that is identified in a metadata registry. </w:t>
      </w:r>
    </w:p>
    <w:p w14:paraId="7357D5C6" w14:textId="77777777" w:rsidR="00D23B64" w:rsidRDefault="002E1E5F">
      <w:r>
        <w:t xml:space="preserve"> </w:t>
      </w:r>
    </w:p>
    <w:p w14:paraId="0BB0FFB9" w14:textId="77777777" w:rsidR="00DB049B" w:rsidRDefault="00C51B43" w:rsidP="006977BE">
      <w:r>
        <w:t xml:space="preserve"> </w:t>
      </w:r>
      <w:r w:rsidR="009F2598">
        <w:t xml:space="preserve">  </w:t>
      </w:r>
    </w:p>
    <w:p w14:paraId="204F1A2D" w14:textId="77777777" w:rsidR="0063570E" w:rsidRDefault="0063570E" w:rsidP="00383490"/>
    <w:p w14:paraId="15ABEC25" w14:textId="77777777" w:rsidR="00A855E6" w:rsidRDefault="00383490" w:rsidP="00263593">
      <w:r w:rsidRPr="00875584">
        <w:rPr>
          <w:rFonts w:ascii="Arial" w:hAnsi="Arial"/>
          <w:b/>
          <w:sz w:val="24"/>
          <w:szCs w:val="24"/>
        </w:rPr>
        <w:t>Diagrams</w:t>
      </w:r>
    </w:p>
    <w:p w14:paraId="7F8EF8F7" w14:textId="77777777" w:rsidR="00DB049B" w:rsidRDefault="002E1E5F" w:rsidP="006977BE">
      <w:hyperlink w:anchor="_39265938304977d9288c6eb410872362" w:history="1">
        <w:r w:rsidR="003E7695">
          <w:rPr>
            <w:rStyle w:val="Hyperlink"/>
          </w:rPr>
          <w:t>Designation and Definition metamodel region</w:t>
        </w:r>
      </w:hyperlink>
    </w:p>
    <w:p w14:paraId="2AF21E68" w14:textId="77777777" w:rsidR="0063570E" w:rsidRDefault="0063570E" w:rsidP="00383490"/>
    <w:p w14:paraId="25854D3B" w14:textId="77777777" w:rsidR="00A855E6" w:rsidRDefault="00383490" w:rsidP="00263593">
      <w:r w:rsidRPr="00875584">
        <w:rPr>
          <w:rFonts w:ascii="Arial" w:hAnsi="Arial"/>
          <w:b/>
          <w:sz w:val="24"/>
          <w:szCs w:val="24"/>
        </w:rPr>
        <w:t>Direct Known Subclasses (Specialization)</w:t>
      </w:r>
    </w:p>
    <w:p w14:paraId="05F094EC" w14:textId="77777777" w:rsidR="00DB049B" w:rsidRDefault="002E1E5F" w:rsidP="006977BE">
      <w:hyperlink w:anchor="_540375a26e1a8a2f020e1b8d908aad0c" w:history="1">
        <w:r w:rsidR="006977BE">
          <w:rPr>
            <w:rStyle w:val="Hyperlink"/>
          </w:rPr>
          <w:t>Namespace</w:t>
        </w:r>
      </w:hyperlink>
      <w:r w:rsidR="006977BE">
        <w:t xml:space="preserve"> </w:t>
      </w:r>
    </w:p>
    <w:p w14:paraId="798DD5F5" w14:textId="77777777" w:rsidR="0063570E" w:rsidRDefault="0063570E" w:rsidP="00383490"/>
    <w:p w14:paraId="515608FF" w14:textId="77777777" w:rsidR="00A855E6" w:rsidRDefault="00383490" w:rsidP="00263593">
      <w:r w:rsidRPr="00875584">
        <w:rPr>
          <w:rFonts w:ascii="Arial" w:hAnsi="Arial"/>
          <w:b/>
          <w:sz w:val="24"/>
          <w:szCs w:val="24"/>
        </w:rPr>
        <w:t>Associations</w:t>
      </w:r>
    </w:p>
    <w:p w14:paraId="6CA3F52D" w14:textId="77777777" w:rsidR="00A8550F" w:rsidRDefault="00860CF1" w:rsidP="006977BE">
      <w:r>
        <w:t xml:space="preserve"> </w:t>
      </w:r>
    </w:p>
    <w:p w14:paraId="6901B7AE"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01F083A1" w14:textId="77777777" w:rsidR="008B78EB" w:rsidRPr="00B603FB" w:rsidRDefault="005C6CB8" w:rsidP="00ED4063">
      <w:pPr>
        <w:rPr>
          <w:b/>
        </w:rPr>
      </w:pPr>
      <w:r>
        <w:t xml:space="preserve"> </w:t>
      </w:r>
    </w:p>
    <w:p w14:paraId="02F65CCE" w14:textId="77777777" w:rsidR="00D23B64" w:rsidRDefault="002E1E5F">
      <w:r>
        <w:t xml:space="preserve"> </w:t>
      </w:r>
    </w:p>
    <w:p w14:paraId="40530FD9" w14:textId="77777777" w:rsidR="00D23B64" w:rsidRDefault="00D23B64"/>
    <w:p w14:paraId="4D93CD78" w14:textId="77777777" w:rsidR="00D23B64" w:rsidRDefault="00D23B64"/>
    <w:p w14:paraId="3A3E5E65" w14:textId="77777777" w:rsidR="00D23B64" w:rsidRDefault="00D23B64"/>
    <w:p w14:paraId="05B80E74" w14:textId="77777777" w:rsidR="00D23B64" w:rsidRDefault="002E1E5F">
      <w:r>
        <w:rPr>
          <w:rFonts w:ascii="Arial" w:hAnsi="Arial" w:cs="Arial"/>
        </w:rPr>
        <w:t xml:space="preserve">an identifier for the Identified_Item within a specific Namespace. </w:t>
      </w:r>
    </w:p>
    <w:p w14:paraId="010F2FBE" w14:textId="77777777" w:rsidR="00D23B64" w:rsidRDefault="002E1E5F">
      <w:r>
        <w:t xml:space="preserve"> </w:t>
      </w:r>
    </w:p>
    <w:p w14:paraId="3EA736F5" w14:textId="77777777" w:rsidR="00A8550F" w:rsidRDefault="00C32E8C" w:rsidP="006977BE">
      <w:r>
        <w:t xml:space="preserve"> </w:t>
      </w:r>
    </w:p>
    <w:p w14:paraId="2FF431EB" w14:textId="77777777" w:rsidR="00DB049B" w:rsidRDefault="00022C8A" w:rsidP="006977BE">
      <w:r w:rsidRPr="00022C8A">
        <w:t xml:space="preserve"> </w:t>
      </w:r>
    </w:p>
    <w:p w14:paraId="462BCC4D" w14:textId="77777777" w:rsidR="00800588" w:rsidRPr="005F31BE" w:rsidRDefault="00800588" w:rsidP="005F31BE">
      <w:pPr>
        <w:pStyle w:val="Heading5"/>
      </w:pPr>
      <w:bookmarkStart w:id="295" w:name="_70b51d918df4b49dcc323ca2d82f1258"/>
      <w:r w:rsidRPr="005F31BE">
        <w:t>&lt;Class&gt; ItemDescription</w:t>
      </w:r>
      <w:bookmarkEnd w:id="295"/>
    </w:p>
    <w:p w14:paraId="19498E33" w14:textId="77777777" w:rsidR="00DB049B" w:rsidRDefault="00800588" w:rsidP="006977BE">
      <w:r>
        <w:t xml:space="preserve"> </w:t>
      </w:r>
      <w:r w:rsidR="00C51B43">
        <w:t xml:space="preserve"> </w:t>
      </w:r>
      <w:r w:rsidR="009F2598">
        <w:t xml:space="preserve">  </w:t>
      </w:r>
    </w:p>
    <w:p w14:paraId="35E10768" w14:textId="77777777" w:rsidR="0063570E" w:rsidRDefault="0063570E" w:rsidP="00383490"/>
    <w:p w14:paraId="14E5E232" w14:textId="77777777" w:rsidR="00A855E6" w:rsidRDefault="00383490" w:rsidP="00263593">
      <w:r w:rsidRPr="00875584">
        <w:rPr>
          <w:rFonts w:ascii="Arial" w:hAnsi="Arial"/>
          <w:b/>
          <w:sz w:val="24"/>
          <w:szCs w:val="24"/>
        </w:rPr>
        <w:t>Diagrams</w:t>
      </w:r>
    </w:p>
    <w:p w14:paraId="52236198" w14:textId="77777777" w:rsidR="00DB049B" w:rsidRDefault="002E1E5F" w:rsidP="006977BE">
      <w:hyperlink w:anchor="_39265938304977d9288c6eb410872362" w:history="1">
        <w:r w:rsidR="003E7695">
          <w:rPr>
            <w:rStyle w:val="Hyperlink"/>
          </w:rPr>
          <w:t>Designation and Definition metamodel region</w:t>
        </w:r>
      </w:hyperlink>
      <w:r w:rsidR="006977BE">
        <w:t xml:space="preserve">  </w:t>
      </w:r>
    </w:p>
    <w:p w14:paraId="3263DE5C" w14:textId="77777777" w:rsidR="0063570E" w:rsidRDefault="0063570E" w:rsidP="00383490"/>
    <w:p w14:paraId="3C56369B" w14:textId="77777777" w:rsidR="00A855E6" w:rsidRDefault="00383490" w:rsidP="00263593">
      <w:r w:rsidRPr="00875584">
        <w:rPr>
          <w:rFonts w:ascii="Arial" w:hAnsi="Arial"/>
          <w:b/>
          <w:sz w:val="24"/>
          <w:szCs w:val="24"/>
        </w:rPr>
        <w:t>Associations</w:t>
      </w:r>
    </w:p>
    <w:p w14:paraId="5279A137" w14:textId="77777777" w:rsidR="00A8550F" w:rsidRDefault="00860CF1" w:rsidP="006977BE">
      <w:r>
        <w:t xml:space="preserve"> </w:t>
      </w:r>
    </w:p>
    <w:p w14:paraId="1F2A8AB5"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3E17FF6C" w14:textId="77777777" w:rsidR="008B78EB" w:rsidRPr="00B603FB" w:rsidRDefault="005C6CB8" w:rsidP="00ED4063">
      <w:pPr>
        <w:rPr>
          <w:b/>
        </w:rPr>
      </w:pPr>
      <w:r>
        <w:t xml:space="preserve"> </w:t>
      </w:r>
      <w:r w:rsidR="00C04683">
        <w:t xml:space="preserve"> </w:t>
      </w:r>
      <w:r>
        <w:t xml:space="preserve"> </w:t>
      </w:r>
    </w:p>
    <w:p w14:paraId="39AE9885" w14:textId="77777777" w:rsidR="00D23B64" w:rsidRDefault="002E1E5F">
      <w:r>
        <w:t>An optional definition in a specified language</w:t>
      </w:r>
    </w:p>
    <w:p w14:paraId="7A1DE853" w14:textId="77777777" w:rsidR="008B78EB" w:rsidRPr="00B603FB" w:rsidRDefault="00C04683" w:rsidP="00ED4063">
      <w:pPr>
        <w:rPr>
          <w:b/>
        </w:rPr>
      </w:pPr>
      <w:r>
        <w:t xml:space="preserve"> </w:t>
      </w:r>
    </w:p>
    <w:p w14:paraId="6866B954" w14:textId="77777777" w:rsidR="00A8550F" w:rsidRDefault="00860CF1" w:rsidP="006977BE">
      <w:r>
        <w:t xml:space="preserve"> </w:t>
      </w:r>
    </w:p>
    <w:p w14:paraId="47E0AB0D"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110EDBE8" w14:textId="77777777" w:rsidR="008B78EB" w:rsidRPr="00B603FB" w:rsidRDefault="005C6CB8" w:rsidP="00ED4063">
      <w:pPr>
        <w:rPr>
          <w:b/>
        </w:rPr>
      </w:pPr>
      <w:r>
        <w:t xml:space="preserve"> </w:t>
      </w:r>
      <w:r w:rsidR="00C04683">
        <w:t xml:space="preserve"> </w:t>
      </w:r>
      <w:r>
        <w:t xml:space="preserve"> </w:t>
      </w:r>
    </w:p>
    <w:p w14:paraId="02170004" w14:textId="77777777" w:rsidR="00D23B64" w:rsidRDefault="002E1E5F">
      <w:r>
        <w:t xml:space="preserve"> A designation in a specified language</w:t>
      </w:r>
    </w:p>
    <w:p w14:paraId="47685DCA" w14:textId="77777777" w:rsidR="008B78EB" w:rsidRPr="00B603FB" w:rsidRDefault="00C04683" w:rsidP="00ED4063">
      <w:pPr>
        <w:rPr>
          <w:b/>
        </w:rPr>
      </w:pPr>
      <w:r>
        <w:t xml:space="preserve"> </w:t>
      </w:r>
    </w:p>
    <w:p w14:paraId="09E2DB0A" w14:textId="77777777" w:rsidR="00A8550F" w:rsidRDefault="00C32E8C" w:rsidP="006977BE">
      <w:r>
        <w:t xml:space="preserve"> </w:t>
      </w:r>
    </w:p>
    <w:p w14:paraId="5EF9D224" w14:textId="77777777" w:rsidR="009922DE" w:rsidRDefault="009922DE" w:rsidP="009922DE">
      <w:r>
        <w:t xml:space="preserve">    </w:t>
      </w:r>
    </w:p>
    <w:p w14:paraId="30FFA22B" w14:textId="77777777" w:rsidR="0063570E" w:rsidRDefault="0063570E" w:rsidP="00383490"/>
    <w:p w14:paraId="59FD2575" w14:textId="77777777" w:rsidR="00A855E6" w:rsidRDefault="00383490" w:rsidP="00263593">
      <w:r w:rsidRPr="00875584">
        <w:rPr>
          <w:rFonts w:ascii="Arial" w:hAnsi="Arial"/>
          <w:b/>
          <w:sz w:val="24"/>
          <w:szCs w:val="24"/>
        </w:rPr>
        <w:t>Constraints</w:t>
      </w:r>
    </w:p>
    <w:p w14:paraId="5F92F18A" w14:textId="77777777" w:rsidR="0087616E" w:rsidRPr="00BC6BEC" w:rsidRDefault="0087616E" w:rsidP="00263593">
      <w:pPr>
        <w:rPr>
          <w:rFonts w:ascii="Arial" w:hAnsi="Arial"/>
          <w:b/>
          <w:sz w:val="24"/>
          <w:szCs w:val="24"/>
        </w:rPr>
      </w:pPr>
    </w:p>
    <w:p w14:paraId="23491486"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45A526E8" w14:textId="77777777" w:rsidR="00F126D8" w:rsidRDefault="005C6CB8" w:rsidP="006977BE">
      <w:r>
        <w:t xml:space="preserve"> </w:t>
      </w:r>
    </w:p>
    <w:p w14:paraId="6BD25E08" w14:textId="77777777" w:rsidR="00D23B64" w:rsidRDefault="002E1E5F">
      <w:r>
        <w:t>All designations must have a language</w:t>
      </w:r>
    </w:p>
    <w:p w14:paraId="006E4B40" w14:textId="77777777" w:rsidR="00F126D8" w:rsidRDefault="00CF06F6" w:rsidP="006977BE">
      <w:r w:rsidRPr="00467F03">
        <w:t>[OCL]</w:t>
      </w:r>
    </w:p>
    <w:p w14:paraId="224990EC" w14:textId="77777777" w:rsidR="008B78EB" w:rsidRDefault="004B279F" w:rsidP="00ED4063">
      <w:r w:rsidRPr="0047488C">
        <w:rPr>
          <w:rFonts w:ascii="Courier" w:hAnsi="Courier"/>
        </w:rPr>
        <w:t>not(self.designation.language.oclIsUndefined())</w:t>
      </w:r>
    </w:p>
    <w:p w14:paraId="7B4969D3" w14:textId="77777777" w:rsidR="0087616E" w:rsidRPr="00BC6BEC" w:rsidRDefault="0087616E" w:rsidP="00263593">
      <w:pPr>
        <w:rPr>
          <w:rFonts w:ascii="Arial" w:hAnsi="Arial"/>
          <w:b/>
          <w:sz w:val="24"/>
          <w:szCs w:val="24"/>
        </w:rPr>
      </w:pPr>
    </w:p>
    <w:p w14:paraId="4A6DC2EB" w14:textId="77777777"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14:paraId="6FDB8BF5" w14:textId="77777777" w:rsidR="00F126D8" w:rsidRDefault="00CF06F6" w:rsidP="006977BE">
      <w:r w:rsidRPr="00467F03">
        <w:t>[OCL]</w:t>
      </w:r>
    </w:p>
    <w:p w14:paraId="549526FF" w14:textId="77777777" w:rsidR="008B78EB" w:rsidRDefault="004B279F" w:rsidP="00ED4063">
      <w:r w:rsidRPr="0047488C">
        <w:rPr>
          <w:rFonts w:ascii="Courier" w:hAnsi="Courier"/>
        </w:rPr>
        <w:t>not(self.definition.oclIsUndefined()) implies self.designation.language = self.definition.language</w:t>
      </w:r>
    </w:p>
    <w:p w14:paraId="7905DB2D" w14:textId="77777777" w:rsidR="00DB049B" w:rsidRDefault="00022C8A" w:rsidP="006977BE">
      <w:r w:rsidRPr="00022C8A">
        <w:t xml:space="preserve"> </w:t>
      </w:r>
    </w:p>
    <w:p w14:paraId="70B645AE" w14:textId="77777777" w:rsidR="00800588" w:rsidRPr="005F31BE" w:rsidRDefault="00800588" w:rsidP="005F31BE">
      <w:pPr>
        <w:pStyle w:val="Heading5"/>
      </w:pPr>
      <w:bookmarkStart w:id="296" w:name="_290b504024c5117158636715bff68ef8"/>
      <w:r w:rsidRPr="005F31BE">
        <w:t>&lt;Class&gt; Language_Identification</w:t>
      </w:r>
      <w:bookmarkEnd w:id="296"/>
    </w:p>
    <w:p w14:paraId="1B9C19A0" w14:textId="77777777" w:rsidR="00DB049B" w:rsidRDefault="00800588" w:rsidP="006977BE">
      <w:r>
        <w:t xml:space="preserve"> </w:t>
      </w:r>
    </w:p>
    <w:p w14:paraId="4E8FDAE0" w14:textId="77777777" w:rsidR="0063570E" w:rsidRDefault="0063570E" w:rsidP="00383490"/>
    <w:p w14:paraId="7FCCB5B6" w14:textId="77777777" w:rsidR="00A855E6" w:rsidRDefault="00383490" w:rsidP="00263593">
      <w:r w:rsidRPr="00875584">
        <w:rPr>
          <w:rFonts w:ascii="Arial" w:hAnsi="Arial"/>
          <w:b/>
          <w:sz w:val="24"/>
          <w:szCs w:val="24"/>
        </w:rPr>
        <w:t>Description</w:t>
      </w:r>
    </w:p>
    <w:p w14:paraId="6B640E5C" w14:textId="77777777" w:rsidR="00DB049B" w:rsidRDefault="005C6CB8" w:rsidP="006977BE">
      <w:r>
        <w:t xml:space="preserve"> </w:t>
      </w:r>
    </w:p>
    <w:p w14:paraId="7887DA60" w14:textId="77777777" w:rsidR="00D23B64" w:rsidRDefault="002E1E5F">
      <w:r>
        <w:t xml:space="preserve"> </w:t>
      </w:r>
    </w:p>
    <w:p w14:paraId="0ED197EE" w14:textId="77777777" w:rsidR="00D23B64" w:rsidRDefault="002E1E5F">
      <w:r>
        <w:t>Language_Identification serves as an identifier for a language. Langua</w:t>
      </w:r>
      <w:r>
        <w:t>ge_Identification always defines a language as spoken (or written, signed or otherwise signaled) by human beings for communication of information to other human beings. Computer languages such as programming languages are explicitly excluded.</w:t>
      </w:r>
    </w:p>
    <w:p w14:paraId="19BE2D1A" w14:textId="77777777" w:rsidR="00D23B64" w:rsidRDefault="002E1E5F">
      <w:r>
        <w:t xml:space="preserve"> </w:t>
      </w:r>
    </w:p>
    <w:p w14:paraId="2FD4F54B" w14:textId="77777777" w:rsidR="00D23B64" w:rsidRDefault="002E1E5F">
      <w:r>
        <w:rPr>
          <w:b/>
          <w:bCs/>
        </w:rPr>
        <w:t>Note 1:</w:t>
      </w:r>
      <w:r>
        <w:t xml:space="preserve"> ISO</w:t>
      </w:r>
      <w:r>
        <w:t xml:space="preserve"> 11179-3 defines several additional attributes for the Language_Identification class.  As the AML specification simply references languages, details such as script, geopolitical, variant identifiers, etc. are not in scope.</w:t>
      </w:r>
    </w:p>
    <w:p w14:paraId="17D31697" w14:textId="77777777" w:rsidR="00D23B64" w:rsidRDefault="002E1E5F">
      <w:r>
        <w:t xml:space="preserve"> </w:t>
      </w:r>
    </w:p>
    <w:p w14:paraId="18165841" w14:textId="77777777" w:rsidR="00D23B64" w:rsidRDefault="002E1E5F">
      <w:r>
        <w:rPr>
          <w:b/>
          <w:bCs/>
        </w:rPr>
        <w:t>Note 2</w:t>
      </w:r>
      <w:r>
        <w:t>: The ISO 11179-3 referen</w:t>
      </w:r>
      <w:r>
        <w:t>ces several language identificatin documents, including the W3C IETF, IANA and RFC5646.  The AML specification is agnostic when it comes to language tags and will treat language as another terminology / value set.</w:t>
      </w:r>
    </w:p>
    <w:p w14:paraId="2C446E56" w14:textId="77777777" w:rsidR="00DB049B" w:rsidRDefault="00C51B43" w:rsidP="006977BE">
      <w:r>
        <w:t xml:space="preserve"> </w:t>
      </w:r>
      <w:r w:rsidR="009F2598">
        <w:t xml:space="preserve">  </w:t>
      </w:r>
    </w:p>
    <w:p w14:paraId="58499FF9" w14:textId="77777777" w:rsidR="0063570E" w:rsidRDefault="0063570E" w:rsidP="00383490"/>
    <w:p w14:paraId="1B8AFF48" w14:textId="77777777" w:rsidR="00A855E6" w:rsidRDefault="00383490" w:rsidP="00263593">
      <w:r w:rsidRPr="00875584">
        <w:rPr>
          <w:rFonts w:ascii="Arial" w:hAnsi="Arial"/>
          <w:b/>
          <w:sz w:val="24"/>
          <w:szCs w:val="24"/>
        </w:rPr>
        <w:t>Diagrams</w:t>
      </w:r>
    </w:p>
    <w:p w14:paraId="3E702F3E" w14:textId="77777777" w:rsidR="00DB049B" w:rsidRDefault="002E1E5F"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70D13F4D" w14:textId="77777777" w:rsidR="0063570E" w:rsidRDefault="0063570E" w:rsidP="00383490"/>
    <w:p w14:paraId="26766EC0" w14:textId="77777777" w:rsidR="00A855E6" w:rsidRDefault="00383490" w:rsidP="00263593">
      <w:r w:rsidRPr="00875584">
        <w:rPr>
          <w:rFonts w:ascii="Arial" w:hAnsi="Arial"/>
          <w:b/>
          <w:sz w:val="24"/>
          <w:szCs w:val="24"/>
        </w:rPr>
        <w:t>Attributes</w:t>
      </w:r>
    </w:p>
    <w:p w14:paraId="2883864E" w14:textId="77777777" w:rsidR="00B603FB" w:rsidRDefault="00B603FB" w:rsidP="008B78EB"/>
    <w:p w14:paraId="58C42DE9" w14:textId="77777777" w:rsidR="00A755AA" w:rsidRDefault="008B78EB" w:rsidP="008B78EB">
      <w:pPr>
        <w:rPr>
          <w:b/>
        </w:rPr>
      </w:pPr>
      <w:r w:rsidRPr="006A54F6">
        <w:rPr>
          <w:b/>
        </w:rPr>
        <w:t>•   public language_identifier : String  [1]</w:t>
      </w:r>
    </w:p>
    <w:p w14:paraId="792219BC" w14:textId="77777777" w:rsidR="008B78EB" w:rsidRPr="006A54F6" w:rsidRDefault="005C6CB8" w:rsidP="008B78EB">
      <w:pPr>
        <w:rPr>
          <w:b/>
        </w:rPr>
      </w:pPr>
      <w:r>
        <w:t xml:space="preserve"> </w:t>
      </w:r>
    </w:p>
    <w:p w14:paraId="2C423630" w14:textId="77777777" w:rsidR="00D23B64" w:rsidRDefault="002E1E5F">
      <w:r>
        <w:t xml:space="preserve">identifies the primary language. </w:t>
      </w:r>
    </w:p>
    <w:p w14:paraId="032590B4" w14:textId="77777777" w:rsidR="00DB049B" w:rsidRDefault="00022C8A" w:rsidP="006977BE">
      <w:r w:rsidRPr="00022C8A">
        <w:t xml:space="preserve"> </w:t>
      </w:r>
    </w:p>
    <w:p w14:paraId="532D04E2" w14:textId="77777777" w:rsidR="00800588" w:rsidRPr="005F31BE" w:rsidRDefault="00800588" w:rsidP="005F31BE">
      <w:pPr>
        <w:pStyle w:val="Heading5"/>
      </w:pPr>
      <w:bookmarkStart w:id="297" w:name="_540375a26e1a8a2f020e1b8d908aad0c"/>
      <w:r w:rsidRPr="005F31BE">
        <w:t>&lt;Class&gt; Namespace</w:t>
      </w:r>
      <w:bookmarkEnd w:id="297"/>
    </w:p>
    <w:p w14:paraId="0121347D" w14:textId="77777777" w:rsidR="00DB049B" w:rsidRDefault="00800588" w:rsidP="006977BE">
      <w:r>
        <w:t xml:space="preserve"> </w:t>
      </w:r>
    </w:p>
    <w:p w14:paraId="71E7567B" w14:textId="77777777" w:rsidR="0063570E" w:rsidRDefault="0063570E" w:rsidP="00383490"/>
    <w:p w14:paraId="52ED99EE" w14:textId="77777777" w:rsidR="00A855E6" w:rsidRDefault="00383490" w:rsidP="00263593">
      <w:r w:rsidRPr="00875584">
        <w:rPr>
          <w:rFonts w:ascii="Arial" w:hAnsi="Arial"/>
          <w:b/>
          <w:sz w:val="24"/>
          <w:szCs w:val="24"/>
        </w:rPr>
        <w:t>Description</w:t>
      </w:r>
    </w:p>
    <w:p w14:paraId="00371E66" w14:textId="77777777" w:rsidR="00DB049B" w:rsidRDefault="005C6CB8" w:rsidP="006977BE">
      <w:r>
        <w:t xml:space="preserve"> </w:t>
      </w:r>
    </w:p>
    <w:p w14:paraId="5D95E7D9" w14:textId="77777777" w:rsidR="00D23B64" w:rsidRDefault="002E1E5F">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5AEC63E5" w14:textId="77777777" w:rsidR="00D23B64" w:rsidRDefault="002E1E5F">
      <w:r>
        <w:t xml:space="preserve"> </w:t>
      </w:r>
    </w:p>
    <w:p w14:paraId="39C13E47" w14:textId="77777777" w:rsidR="00D23B64" w:rsidRDefault="002E1E5F">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457F0DD2" w14:textId="77777777" w:rsidR="00D23B64" w:rsidRDefault="002E1E5F">
      <w:r>
        <w:t xml:space="preserve"> </w:t>
      </w:r>
    </w:p>
    <w:p w14:paraId="36421DF0" w14:textId="77777777" w:rsidR="00DB049B" w:rsidRDefault="00C51B43" w:rsidP="006977BE">
      <w:r>
        <w:t xml:space="preserve"> </w:t>
      </w:r>
      <w:r w:rsidR="009F2598">
        <w:t xml:space="preserve">  </w:t>
      </w:r>
    </w:p>
    <w:p w14:paraId="21834234" w14:textId="77777777" w:rsidR="0063570E" w:rsidRDefault="0063570E" w:rsidP="00383490"/>
    <w:p w14:paraId="438F7957" w14:textId="77777777" w:rsidR="00A855E6" w:rsidRDefault="00383490" w:rsidP="00263593">
      <w:r w:rsidRPr="00875584">
        <w:rPr>
          <w:rFonts w:ascii="Arial" w:hAnsi="Arial"/>
          <w:b/>
          <w:sz w:val="24"/>
          <w:szCs w:val="24"/>
        </w:rPr>
        <w:t>Diagrams</w:t>
      </w:r>
    </w:p>
    <w:p w14:paraId="722EDE23" w14:textId="77777777" w:rsidR="00DB049B" w:rsidRDefault="002E1E5F" w:rsidP="006977BE">
      <w:hyperlink w:anchor="_39265938304977d9288c6eb410872362" w:history="1">
        <w:r w:rsidR="003E7695">
          <w:rPr>
            <w:rStyle w:val="Hyperlink"/>
          </w:rPr>
          <w:t>Designation and Definition metamodel region</w:t>
        </w:r>
      </w:hyperlink>
    </w:p>
    <w:p w14:paraId="0B0CD543" w14:textId="77777777" w:rsidR="0063570E" w:rsidRDefault="0063570E" w:rsidP="00383490"/>
    <w:p w14:paraId="065E183A" w14:textId="77777777" w:rsidR="00A855E6" w:rsidRDefault="00383490" w:rsidP="00263593">
      <w:r w:rsidRPr="00875584">
        <w:rPr>
          <w:rFonts w:ascii="Arial" w:hAnsi="Arial"/>
          <w:b/>
          <w:sz w:val="24"/>
          <w:szCs w:val="24"/>
        </w:rPr>
        <w:t>Direct Known Superclasses (Generalization)</w:t>
      </w:r>
    </w:p>
    <w:p w14:paraId="62D414FA" w14:textId="77777777" w:rsidR="00DB049B" w:rsidRDefault="002E1E5F"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7D35A597" w14:textId="77777777" w:rsidR="0063570E" w:rsidRDefault="0063570E" w:rsidP="00383490"/>
    <w:p w14:paraId="0E1E8BD8" w14:textId="77777777" w:rsidR="00A855E6" w:rsidRDefault="00383490" w:rsidP="00263593">
      <w:r w:rsidRPr="00875584">
        <w:rPr>
          <w:rFonts w:ascii="Arial" w:hAnsi="Arial"/>
          <w:b/>
          <w:sz w:val="24"/>
          <w:szCs w:val="24"/>
        </w:rPr>
        <w:t>Attributes</w:t>
      </w:r>
    </w:p>
    <w:p w14:paraId="44E785DB" w14:textId="77777777" w:rsidR="00B603FB" w:rsidRDefault="00B603FB" w:rsidP="008B78EB"/>
    <w:p w14:paraId="0106F8BB" w14:textId="77777777" w:rsidR="00A755AA" w:rsidRDefault="008B78EB" w:rsidP="008B78EB">
      <w:pPr>
        <w:rPr>
          <w:b/>
        </w:rPr>
      </w:pPr>
      <w:r w:rsidRPr="006A54F6">
        <w:rPr>
          <w:b/>
        </w:rPr>
        <w:t>•   public shorthand_prefix : String  [0..1]</w:t>
      </w:r>
    </w:p>
    <w:p w14:paraId="0380CD11" w14:textId="77777777" w:rsidR="008B78EB" w:rsidRPr="006A54F6" w:rsidRDefault="005C6CB8" w:rsidP="008B78EB">
      <w:pPr>
        <w:rPr>
          <w:b/>
        </w:rPr>
      </w:pPr>
      <w:r>
        <w:t xml:space="preserve"> </w:t>
      </w:r>
    </w:p>
    <w:p w14:paraId="7F47C251" w14:textId="77777777" w:rsidR="00D23B64" w:rsidRDefault="00D23B64"/>
    <w:p w14:paraId="7EF68B26" w14:textId="77777777" w:rsidR="00D23B64" w:rsidRDefault="00D23B64"/>
    <w:p w14:paraId="53453D25" w14:textId="77777777" w:rsidR="00D23B64" w:rsidRDefault="00D23B64"/>
    <w:p w14:paraId="22479686" w14:textId="77777777" w:rsidR="00D23B64" w:rsidRDefault="002E1E5F">
      <w:r>
        <w:rPr>
          <w:rFonts w:ascii="Default" w:hAnsi="Default" w:cs="Default"/>
        </w:rPr>
        <w:t xml:space="preserve">prefix conventionally used as shorthand for a namespace, for greater </w:t>
      </w:r>
    </w:p>
    <w:p w14:paraId="2F66639B" w14:textId="77777777" w:rsidR="00D23B64" w:rsidRDefault="002E1E5F">
      <w:r>
        <w:rPr>
          <w:rFonts w:ascii="Default" w:hAnsi="Default" w:cs="Default"/>
        </w:rPr>
        <w:t xml:space="preserve">readability, in text for human consumption. </w:t>
      </w:r>
    </w:p>
    <w:p w14:paraId="0607EB62" w14:textId="77777777" w:rsidR="00D23B64" w:rsidRDefault="002E1E5F">
      <w:r>
        <w:t xml:space="preserve"> </w:t>
      </w:r>
    </w:p>
    <w:p w14:paraId="78DDB94F" w14:textId="77777777" w:rsidR="0063570E" w:rsidRDefault="0063570E" w:rsidP="00383490"/>
    <w:p w14:paraId="6D1AFA11" w14:textId="77777777" w:rsidR="00A855E6" w:rsidRDefault="00383490" w:rsidP="00263593">
      <w:r w:rsidRPr="00875584">
        <w:rPr>
          <w:rFonts w:ascii="Arial" w:hAnsi="Arial"/>
          <w:b/>
          <w:sz w:val="24"/>
          <w:szCs w:val="24"/>
        </w:rPr>
        <w:t>Associations</w:t>
      </w:r>
    </w:p>
    <w:p w14:paraId="3EF84D72" w14:textId="77777777" w:rsidR="00A8550F" w:rsidRDefault="00860CF1" w:rsidP="006977BE">
      <w:r>
        <w:t xml:space="preserve"> </w:t>
      </w:r>
    </w:p>
    <w:p w14:paraId="56BFDE36"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19BCA89E" w14:textId="77777777" w:rsidR="008B78EB" w:rsidRPr="00B603FB" w:rsidRDefault="005C6CB8" w:rsidP="00ED4063">
      <w:pPr>
        <w:rPr>
          <w:b/>
        </w:rPr>
      </w:pPr>
      <w:r>
        <w:t xml:space="preserve"> </w:t>
      </w:r>
    </w:p>
    <w:p w14:paraId="759D778F" w14:textId="77777777" w:rsidR="00A8550F" w:rsidRDefault="00860CF1" w:rsidP="006977BE">
      <w:r>
        <w:t xml:space="preserve"> </w:t>
      </w:r>
      <w:r w:rsidR="00C32E8C">
        <w:t xml:space="preserve"> </w:t>
      </w:r>
    </w:p>
    <w:p w14:paraId="350091B3" w14:textId="77777777" w:rsidR="00DB049B" w:rsidRDefault="00022C8A" w:rsidP="006977BE">
      <w:r w:rsidRPr="00022C8A">
        <w:t xml:space="preserve"> </w:t>
      </w:r>
    </w:p>
    <w:p w14:paraId="71E25777" w14:textId="77777777" w:rsidR="00800588" w:rsidRPr="005F31BE" w:rsidRDefault="00800588" w:rsidP="005F31BE">
      <w:pPr>
        <w:pStyle w:val="Heading5"/>
      </w:pPr>
      <w:bookmarkStart w:id="298" w:name="_e9986a35a9b1fdfe3b6504bff891a4a7"/>
      <w:r w:rsidRPr="005F31BE">
        <w:t>&lt;Class&gt; Scoped_Identifier</w:t>
      </w:r>
      <w:bookmarkEnd w:id="298"/>
    </w:p>
    <w:p w14:paraId="13426F76" w14:textId="77777777" w:rsidR="00DB049B" w:rsidRDefault="00800588" w:rsidP="006977BE">
      <w:r>
        <w:t xml:space="preserve"> </w:t>
      </w:r>
    </w:p>
    <w:p w14:paraId="76BAC5D3" w14:textId="77777777" w:rsidR="0063570E" w:rsidRDefault="0063570E" w:rsidP="00383490"/>
    <w:p w14:paraId="76442630" w14:textId="77777777" w:rsidR="00A855E6" w:rsidRDefault="00383490" w:rsidP="00263593">
      <w:r w:rsidRPr="00875584">
        <w:rPr>
          <w:rFonts w:ascii="Arial" w:hAnsi="Arial"/>
          <w:b/>
          <w:sz w:val="24"/>
          <w:szCs w:val="24"/>
        </w:rPr>
        <w:t>Description</w:t>
      </w:r>
    </w:p>
    <w:p w14:paraId="2F79E711" w14:textId="77777777" w:rsidR="00DB049B" w:rsidRDefault="005C6CB8" w:rsidP="006977BE">
      <w:r>
        <w:t xml:space="preserve"> </w:t>
      </w:r>
    </w:p>
    <w:p w14:paraId="72A232BE" w14:textId="77777777" w:rsidR="00D23B64" w:rsidRDefault="00D23B64"/>
    <w:p w14:paraId="53818C5F" w14:textId="77777777" w:rsidR="00D23B64" w:rsidRDefault="00D23B64"/>
    <w:p w14:paraId="2BF30157" w14:textId="77777777" w:rsidR="00D23B64" w:rsidRDefault="00D23B64"/>
    <w:p w14:paraId="24871E81" w14:textId="77777777" w:rsidR="00D23B64" w:rsidRDefault="002E1E5F">
      <w:r>
        <w:rPr>
          <w:rFonts w:ascii="Arial" w:hAnsi="Arial" w:cs="Arial"/>
        </w:rPr>
        <w:t xml:space="preserve">an identifier with a particular scope provided by a Namespace. </w:t>
      </w:r>
    </w:p>
    <w:p w14:paraId="6EAA01AB" w14:textId="77777777" w:rsidR="00D23B64" w:rsidRDefault="002E1E5F">
      <w:r>
        <w:t xml:space="preserve"> </w:t>
      </w:r>
    </w:p>
    <w:p w14:paraId="0B0EEFEA" w14:textId="77777777" w:rsidR="00DB049B" w:rsidRDefault="00C51B43" w:rsidP="006977BE">
      <w:r>
        <w:t xml:space="preserve"> </w:t>
      </w:r>
      <w:r w:rsidR="009F2598">
        <w:t xml:space="preserve">  </w:t>
      </w:r>
    </w:p>
    <w:p w14:paraId="5716A1F9" w14:textId="77777777" w:rsidR="0063570E" w:rsidRDefault="0063570E" w:rsidP="00383490"/>
    <w:p w14:paraId="1A50AF9E" w14:textId="77777777" w:rsidR="00A855E6" w:rsidRDefault="00383490" w:rsidP="00263593">
      <w:r w:rsidRPr="00875584">
        <w:rPr>
          <w:rFonts w:ascii="Arial" w:hAnsi="Arial"/>
          <w:b/>
          <w:sz w:val="24"/>
          <w:szCs w:val="24"/>
        </w:rPr>
        <w:t>Diagrams</w:t>
      </w:r>
    </w:p>
    <w:p w14:paraId="246DF1EE" w14:textId="77777777" w:rsidR="00DB049B" w:rsidRDefault="002E1E5F"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E6ED69" w14:textId="77777777" w:rsidR="0063570E" w:rsidRDefault="0063570E" w:rsidP="00383490"/>
    <w:p w14:paraId="3E2EA698" w14:textId="77777777" w:rsidR="00A855E6" w:rsidRDefault="00383490" w:rsidP="00263593">
      <w:r w:rsidRPr="00875584">
        <w:rPr>
          <w:rFonts w:ascii="Arial" w:hAnsi="Arial"/>
          <w:b/>
          <w:sz w:val="24"/>
          <w:szCs w:val="24"/>
        </w:rPr>
        <w:t>Attributes</w:t>
      </w:r>
    </w:p>
    <w:p w14:paraId="1EB9D9B5" w14:textId="77777777" w:rsidR="00B603FB" w:rsidRDefault="00B603FB" w:rsidP="008B78EB"/>
    <w:p w14:paraId="5AE1A8FA" w14:textId="77777777" w:rsidR="00A755AA" w:rsidRDefault="008B78EB" w:rsidP="008B78EB">
      <w:pPr>
        <w:rPr>
          <w:b/>
        </w:rPr>
      </w:pPr>
      <w:r w:rsidRPr="006A54F6">
        <w:rPr>
          <w:b/>
        </w:rPr>
        <w:t>•   public identifier : String  [1]</w:t>
      </w:r>
    </w:p>
    <w:p w14:paraId="1E1C6FD1" w14:textId="77777777" w:rsidR="008B78EB" w:rsidRPr="006A54F6" w:rsidRDefault="005C6CB8" w:rsidP="008B78EB">
      <w:pPr>
        <w:rPr>
          <w:b/>
        </w:rPr>
      </w:pPr>
      <w:r>
        <w:t xml:space="preserve"> </w:t>
      </w:r>
    </w:p>
    <w:p w14:paraId="43FA551B" w14:textId="77777777" w:rsidR="00D23B64" w:rsidRDefault="00D23B64"/>
    <w:p w14:paraId="759FBEC7" w14:textId="77777777" w:rsidR="00D23B64" w:rsidRDefault="00D23B64"/>
    <w:p w14:paraId="0C66CD8F" w14:textId="77777777" w:rsidR="00D23B64" w:rsidRDefault="00D23B64"/>
    <w:p w14:paraId="5EE8A4C3" w14:textId="77777777" w:rsidR="00D23B64" w:rsidRDefault="002E1E5F">
      <w:r>
        <w:t>An identifier may be used as an unambiguous identifier for an Identified_Item within a partic</w:t>
      </w:r>
      <w:r>
        <w:t xml:space="preserve">ular Namespace. </w:t>
      </w:r>
    </w:p>
    <w:p w14:paraId="1E05C76D" w14:textId="77777777" w:rsidR="00D23B64" w:rsidRDefault="002E1E5F">
      <w:r>
        <w:t xml:space="preserve"> </w:t>
      </w:r>
    </w:p>
    <w:p w14:paraId="5EC05A5E" w14:textId="77777777" w:rsidR="00B603FB" w:rsidRDefault="00B603FB" w:rsidP="008B78EB"/>
    <w:p w14:paraId="1457A3B7" w14:textId="77777777" w:rsidR="00A755AA" w:rsidRDefault="008B78EB" w:rsidP="008B78EB">
      <w:pPr>
        <w:rPr>
          <w:b/>
        </w:rPr>
      </w:pPr>
      <w:r w:rsidRPr="006A54F6">
        <w:rPr>
          <w:b/>
        </w:rPr>
        <w:t>•   public version : String  [1]</w:t>
      </w:r>
    </w:p>
    <w:p w14:paraId="0130559D" w14:textId="77777777" w:rsidR="008B78EB" w:rsidRPr="006A54F6" w:rsidRDefault="005C6CB8" w:rsidP="008B78EB">
      <w:pPr>
        <w:rPr>
          <w:b/>
        </w:rPr>
      </w:pPr>
      <w:r>
        <w:t xml:space="preserve"> </w:t>
      </w:r>
    </w:p>
    <w:p w14:paraId="36510901" w14:textId="77777777" w:rsidR="00D23B64" w:rsidRDefault="00D23B64"/>
    <w:p w14:paraId="5DD34234" w14:textId="77777777" w:rsidR="00D23B64" w:rsidRDefault="00D23B64"/>
    <w:p w14:paraId="0C9FBE34" w14:textId="77777777" w:rsidR="00D23B64" w:rsidRDefault="00D23B64"/>
    <w:p w14:paraId="67508749" w14:textId="77777777" w:rsidR="00D23B64" w:rsidRDefault="002E1E5F">
      <w:r>
        <w:t xml:space="preserve">version allows more than one version of an Identified_Item to be identified within a particular Namespace. </w:t>
      </w:r>
    </w:p>
    <w:p w14:paraId="1762F6C8" w14:textId="77777777" w:rsidR="00D23B64" w:rsidRDefault="002E1E5F">
      <w:r>
        <w:t xml:space="preserve"> </w:t>
      </w:r>
    </w:p>
    <w:p w14:paraId="4AA2026A" w14:textId="77777777" w:rsidR="00D23B64" w:rsidRDefault="002E1E5F">
      <w:r>
        <w:rPr>
          <w:b/>
          <w:bCs/>
        </w:rPr>
        <w:t>Note:</w:t>
      </w:r>
      <w:r>
        <w:t xml:space="preserve"> the AML specification does not include the notion of identified item "versioning",</w:t>
      </w:r>
      <w:r>
        <w:t xml:space="preserve"> so the version attribute is not used in the AML specification.  For the purposes of compatibility with ISO 11179, one can assume that the version attribute has a single, global default value.</w:t>
      </w:r>
    </w:p>
    <w:p w14:paraId="44437958" w14:textId="77777777" w:rsidR="00D23B64" w:rsidRDefault="002E1E5F">
      <w:r>
        <w:t xml:space="preserve"> </w:t>
      </w:r>
    </w:p>
    <w:p w14:paraId="6B9300D4" w14:textId="77777777" w:rsidR="00B603FB" w:rsidRDefault="00B603FB" w:rsidP="008B78EB"/>
    <w:p w14:paraId="0193B962" w14:textId="77777777" w:rsidR="00A755AA" w:rsidRDefault="008B78EB" w:rsidP="008B78EB">
      <w:pPr>
        <w:rPr>
          <w:b/>
        </w:rPr>
      </w:pPr>
      <w:r w:rsidRPr="006A54F6">
        <w:rPr>
          <w:b/>
        </w:rPr>
        <w:t>•   public full_expansion : String  [0..1]</w:t>
      </w:r>
    </w:p>
    <w:p w14:paraId="1B3B9B87" w14:textId="77777777" w:rsidR="008B78EB" w:rsidRPr="006A54F6" w:rsidRDefault="005C6CB8" w:rsidP="008B78EB">
      <w:pPr>
        <w:rPr>
          <w:b/>
        </w:rPr>
      </w:pPr>
      <w:r>
        <w:t xml:space="preserve"> </w:t>
      </w:r>
    </w:p>
    <w:p w14:paraId="58CA42FD" w14:textId="77777777" w:rsidR="00D23B64" w:rsidRDefault="002E1E5F">
      <w:r>
        <w:t xml:space="preserve">full_expansion </w:t>
      </w:r>
      <w:r>
        <w:t xml:space="preserve">is formed by prefixing the unique identifier of Namespace to the identifier of this Scoped_Identifier.   </w:t>
      </w:r>
    </w:p>
    <w:p w14:paraId="6278CB0C" w14:textId="77777777" w:rsidR="00D23B64" w:rsidRDefault="002E1E5F">
      <w:r>
        <w:t xml:space="preserve"> </w:t>
      </w:r>
    </w:p>
    <w:p w14:paraId="4F127981" w14:textId="77777777" w:rsidR="00B603FB" w:rsidRDefault="00B603FB" w:rsidP="008B78EB"/>
    <w:p w14:paraId="12CC2428" w14:textId="77777777" w:rsidR="00A755AA" w:rsidRDefault="008B78EB" w:rsidP="008B78EB">
      <w:pPr>
        <w:rPr>
          <w:b/>
        </w:rPr>
      </w:pPr>
      <w:r w:rsidRPr="006A54F6">
        <w:rPr>
          <w:b/>
        </w:rPr>
        <w:t>•   public shorthand_expansion : String  [0..1]</w:t>
      </w:r>
    </w:p>
    <w:p w14:paraId="3C93C149" w14:textId="77777777" w:rsidR="008B78EB" w:rsidRPr="006A54F6" w:rsidRDefault="005C6CB8" w:rsidP="008B78EB">
      <w:pPr>
        <w:rPr>
          <w:b/>
        </w:rPr>
      </w:pPr>
      <w:r>
        <w:t xml:space="preserve"> </w:t>
      </w:r>
    </w:p>
    <w:p w14:paraId="0B6AF48D" w14:textId="77777777" w:rsidR="00D23B64" w:rsidRDefault="002E1E5F">
      <w:r>
        <w:t xml:space="preserve">short_expansion (sic) is formed by prefixing the short_prefix of Namespace to the identifier of this Scoped_Identifier. short_expansion will exist if and only if the corresponding short_prefix exists. </w:t>
      </w:r>
    </w:p>
    <w:p w14:paraId="21346F56" w14:textId="77777777" w:rsidR="0063570E" w:rsidRDefault="0063570E" w:rsidP="00383490"/>
    <w:p w14:paraId="739FECDD" w14:textId="77777777" w:rsidR="00A855E6" w:rsidRDefault="00383490" w:rsidP="00263593">
      <w:r w:rsidRPr="00875584">
        <w:rPr>
          <w:rFonts w:ascii="Arial" w:hAnsi="Arial"/>
          <w:b/>
          <w:sz w:val="24"/>
          <w:szCs w:val="24"/>
        </w:rPr>
        <w:t>Associations</w:t>
      </w:r>
    </w:p>
    <w:p w14:paraId="594EC415" w14:textId="77777777" w:rsidR="00A8550F" w:rsidRDefault="00860CF1" w:rsidP="006977BE">
      <w:r>
        <w:t xml:space="preserve">     </w:t>
      </w:r>
    </w:p>
    <w:p w14:paraId="3DC545C0"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5411B4B6" w14:textId="77777777" w:rsidR="008B78EB" w:rsidRPr="00B603FB" w:rsidRDefault="005C6CB8" w:rsidP="00ED4063">
      <w:pPr>
        <w:rPr>
          <w:b/>
        </w:rPr>
      </w:pPr>
      <w:r>
        <w:t xml:space="preserve"> </w:t>
      </w:r>
      <w:r w:rsidR="00C04683">
        <w:t xml:space="preserve"> </w:t>
      </w:r>
      <w:r>
        <w:t xml:space="preserve"> </w:t>
      </w:r>
    </w:p>
    <w:p w14:paraId="464E7B6A" w14:textId="77777777" w:rsidR="00D23B64" w:rsidRDefault="00D23B64"/>
    <w:p w14:paraId="4BE16E6B" w14:textId="77777777" w:rsidR="00D23B64" w:rsidRDefault="00D23B64"/>
    <w:p w14:paraId="2255E1B4" w14:textId="77777777" w:rsidR="00D23B64" w:rsidRDefault="00D23B64"/>
    <w:p w14:paraId="53C08045" w14:textId="77777777" w:rsidR="00D23B64" w:rsidRDefault="002E1E5F">
      <w:r>
        <w:rPr>
          <w:rFonts w:ascii="Arial" w:hAnsi="Arial" w:cs="Arial"/>
        </w:rPr>
        <w:t xml:space="preserve">identifier_scope </w:t>
      </w:r>
      <w:r>
        <w:rPr>
          <w:rFonts w:ascii="Arial" w:hAnsi="Arial" w:cs="Arial"/>
          <w:i/>
          <w:iCs/>
        </w:rPr>
        <w:t>references</w:t>
      </w:r>
      <w:r>
        <w:rPr>
          <w:rFonts w:ascii="Arial" w:hAnsi="Arial" w:cs="Arial"/>
        </w:rPr>
        <w:t xml:space="preserve"> a Namespace which provides the scope for the </w:t>
      </w:r>
    </w:p>
    <w:p w14:paraId="1B05B4A8" w14:textId="77777777" w:rsidR="00D23B64" w:rsidRDefault="002E1E5F">
      <w:r>
        <w:rPr>
          <w:rFonts w:ascii="Arial" w:hAnsi="Arial" w:cs="Arial"/>
        </w:rPr>
        <w:t xml:space="preserve">Scoped_Identifier. </w:t>
      </w:r>
    </w:p>
    <w:p w14:paraId="44F03F7D" w14:textId="77777777" w:rsidR="00D23B64" w:rsidRDefault="002E1E5F">
      <w:r>
        <w:t xml:space="preserve"> </w:t>
      </w:r>
    </w:p>
    <w:p w14:paraId="4FC06990" w14:textId="77777777" w:rsidR="008B78EB" w:rsidRPr="00B603FB" w:rsidRDefault="00C04683" w:rsidP="00ED4063">
      <w:pPr>
        <w:rPr>
          <w:b/>
        </w:rPr>
      </w:pPr>
      <w:r>
        <w:t xml:space="preserve"> </w:t>
      </w:r>
    </w:p>
    <w:p w14:paraId="239E9A46" w14:textId="77777777" w:rsidR="00A8550F" w:rsidRDefault="00860CF1" w:rsidP="006977BE">
      <w:r>
        <w:t xml:space="preserve"> </w:t>
      </w:r>
    </w:p>
    <w:p w14:paraId="1691248F"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59342D1B" w14:textId="77777777" w:rsidR="008B78EB" w:rsidRPr="00B603FB" w:rsidRDefault="005C6CB8" w:rsidP="00ED4063">
      <w:pPr>
        <w:rPr>
          <w:b/>
        </w:rPr>
      </w:pPr>
      <w:r>
        <w:t xml:space="preserve"> </w:t>
      </w:r>
    </w:p>
    <w:p w14:paraId="41B356A0" w14:textId="77777777" w:rsidR="00D23B64" w:rsidRDefault="002E1E5F">
      <w:r>
        <w:t xml:space="preserve"> </w:t>
      </w:r>
    </w:p>
    <w:p w14:paraId="180F0E98" w14:textId="77777777" w:rsidR="00D23B64" w:rsidRDefault="00D23B64"/>
    <w:p w14:paraId="14AFA83A" w14:textId="77777777" w:rsidR="00D23B64" w:rsidRDefault="00D23B64"/>
    <w:p w14:paraId="31D565BB" w14:textId="77777777" w:rsidR="00D23B64" w:rsidRDefault="00D23B64"/>
    <w:p w14:paraId="62AC744C" w14:textId="77777777" w:rsidR="00D23B64" w:rsidRDefault="002E1E5F">
      <w:r>
        <w:rPr>
          <w:rFonts w:ascii="Arial" w:hAnsi="Arial" w:cs="Arial"/>
        </w:rPr>
        <w:t xml:space="preserve">an identifier for the Identified_Item within a specific Namespace. </w:t>
      </w:r>
    </w:p>
    <w:p w14:paraId="0CF67EC0" w14:textId="77777777" w:rsidR="00D23B64" w:rsidRDefault="002E1E5F">
      <w:r>
        <w:t xml:space="preserve"> </w:t>
      </w:r>
    </w:p>
    <w:p w14:paraId="676937E1" w14:textId="77777777" w:rsidR="00A8550F" w:rsidRDefault="00C32E8C" w:rsidP="006977BE">
      <w:r>
        <w:t xml:space="preserve"> </w:t>
      </w:r>
    </w:p>
    <w:p w14:paraId="4A91B26A" w14:textId="77777777" w:rsidR="002C0F83" w:rsidRPr="005F31BE" w:rsidRDefault="001F24CC" w:rsidP="005F31BE">
      <w:pPr>
        <w:pStyle w:val="Heading4"/>
      </w:pPr>
      <w:bookmarkStart w:id="299" w:name="_Toc277080021"/>
      <w:r w:rsidRPr="005F31BE">
        <w:t>&lt;Package&gt; Describable Items in AML</w:t>
      </w:r>
      <w:bookmarkEnd w:id="299"/>
    </w:p>
    <w:p w14:paraId="52767A21" w14:textId="77777777" w:rsidR="00800588" w:rsidRPr="00800588" w:rsidRDefault="00800588" w:rsidP="005F31BE">
      <w:pPr>
        <w:pStyle w:val="Heading5"/>
      </w:pPr>
      <w:r w:rsidRPr="00800588">
        <w:t>Conceptual and Value Domains</w:t>
      </w:r>
    </w:p>
    <w:p w14:paraId="263813DD" w14:textId="77777777" w:rsidR="00D91281" w:rsidRDefault="00800588" w:rsidP="0039400D">
      <w:r>
        <w:t xml:space="preserve"> </w:t>
      </w:r>
      <w:r w:rsidR="00467F03" w:rsidRPr="001551F5">
        <w:tab/>
      </w:r>
    </w:p>
    <w:p w14:paraId="505ED0E3" w14:textId="77777777" w:rsidR="003E4BE1" w:rsidRDefault="0001444D" w:rsidP="00595F8A">
      <w:r>
        <w:tab/>
      </w:r>
      <w:r>
        <w:tab/>
      </w:r>
      <w:r>
        <w:tab/>
      </w:r>
      <w:r>
        <w:tab/>
      </w:r>
      <w:r>
        <w:rPr>
          <w:noProof/>
        </w:rPr>
        <w:drawing>
          <wp:inline distT="0" distB="0" distL="0" distR="0" wp14:anchorId="6524651B" wp14:editId="4047BAB0">
            <wp:extent cx="5934075" cy="2428875"/>
            <wp:effectExtent l="0" t="0" r="0" b="0"/>
            <wp:docPr id="42" name="Picture 318425971.png" descr="31842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8425971.png"/>
                    <pic:cNvPicPr/>
                  </pic:nvPicPr>
                  <pic:blipFill>
                    <a:blip r:embed="rId52" cstate="print"/>
                    <a:stretch>
                      <a:fillRect/>
                    </a:stretch>
                  </pic:blipFill>
                  <pic:spPr>
                    <a:xfrm>
                      <a:off x="0" y="0"/>
                      <a:ext cx="5934075" cy="2428875"/>
                    </a:xfrm>
                    <a:prstGeom prst="rect">
                      <a:avLst/>
                    </a:prstGeom>
                  </pic:spPr>
                </pic:pic>
              </a:graphicData>
            </a:graphic>
          </wp:inline>
        </w:drawing>
      </w:r>
    </w:p>
    <w:p w14:paraId="608078D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3BA9C5C6" w14:textId="77777777" w:rsidR="003E4BE1" w:rsidRDefault="005C6CB8" w:rsidP="00AB09F3">
      <w:r>
        <w:t xml:space="preserve"> </w:t>
      </w:r>
    </w:p>
    <w:p w14:paraId="7B1510B2" w14:textId="77777777" w:rsidR="00D23B64" w:rsidRDefault="002E1E5F">
      <w:r>
        <w:t>A Conceptual_Domain sometimes contains a finite allowed inventory of notions that can be enumerated. Such a Conceptual_Domain is referred to as an Enumerated_Conceptual_Domain.</w:t>
      </w:r>
    </w:p>
    <w:p w14:paraId="722E7FB6" w14:textId="77777777" w:rsidR="00D23B64" w:rsidRDefault="002E1E5F">
      <w:r>
        <w:t xml:space="preserve"> </w:t>
      </w:r>
    </w:p>
    <w:p w14:paraId="7CE65D7A" w14:textId="77777777" w:rsidR="003E4BE1" w:rsidRDefault="00CB577B" w:rsidP="00AB09F3">
      <w:r>
        <w:t xml:space="preserve">       </w:t>
      </w:r>
      <w:r w:rsidR="003E4BE1">
        <w:t xml:space="preserve"> </w:t>
      </w:r>
    </w:p>
    <w:p w14:paraId="2C9D14F9" w14:textId="77777777" w:rsidR="0063570E" w:rsidRDefault="0063570E" w:rsidP="00383490"/>
    <w:p w14:paraId="213A4D7B" w14:textId="77777777" w:rsidR="00A855E6" w:rsidRDefault="00383490" w:rsidP="00263593">
      <w:r w:rsidRPr="00875584">
        <w:rPr>
          <w:rFonts w:ascii="Arial" w:hAnsi="Arial"/>
          <w:b/>
          <w:sz w:val="24"/>
          <w:szCs w:val="24"/>
        </w:rPr>
        <w:t>Known other Data Types</w:t>
      </w:r>
    </w:p>
    <w:p w14:paraId="54BB23ED"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2A5E1670" w14:textId="77777777" w:rsidR="00DB049B" w:rsidRDefault="00022C8A" w:rsidP="006977BE">
      <w:r w:rsidRPr="00022C8A">
        <w:t xml:space="preserve"> </w:t>
      </w:r>
    </w:p>
    <w:p w14:paraId="768F8A45" w14:textId="77777777" w:rsidR="00383490" w:rsidRPr="00383490" w:rsidRDefault="00383490" w:rsidP="00383490">
      <w:pPr>
        <w:rPr>
          <w:rFonts w:ascii="Arial" w:hAnsi="Arial"/>
          <w:b/>
          <w:sz w:val="24"/>
          <w:szCs w:val="24"/>
        </w:rPr>
      </w:pPr>
      <w:bookmarkStart w:id="301" w:name="_2f48f391605b5ae297a56304194c2a30"/>
      <w:r w:rsidRPr="00383490">
        <w:rPr>
          <w:rFonts w:ascii="Arial" w:hAnsi="Arial"/>
          <w:b/>
          <w:sz w:val="24"/>
          <w:szCs w:val="24"/>
        </w:rPr>
        <w:t>&lt;Class&gt; Concept</w:t>
      </w:r>
      <w:bookmarkEnd w:id="301"/>
    </w:p>
    <w:p w14:paraId="7BB8731F" w14:textId="77777777" w:rsidR="0063570E" w:rsidRDefault="0063570E" w:rsidP="00383490"/>
    <w:p w14:paraId="6E25686A" w14:textId="77777777" w:rsidR="00A855E6" w:rsidRDefault="00383490" w:rsidP="00263593">
      <w:r w:rsidRPr="00875584">
        <w:rPr>
          <w:rFonts w:ascii="Arial" w:hAnsi="Arial"/>
          <w:b/>
          <w:sz w:val="24"/>
          <w:szCs w:val="24"/>
        </w:rPr>
        <w:t>Description</w:t>
      </w:r>
    </w:p>
    <w:p w14:paraId="2C23A9F6" w14:textId="77777777" w:rsidR="00DB049B" w:rsidRDefault="005C6CB8" w:rsidP="006977BE">
      <w:r>
        <w:t xml:space="preserve"> </w:t>
      </w:r>
    </w:p>
    <w:p w14:paraId="6F3C1B28" w14:textId="77777777" w:rsidR="00D23B64" w:rsidRDefault="002E1E5F">
      <w:r>
        <w:t>a unit of knowledge created by a unique combination of characteristics. A concept is independent of representation.</w:t>
      </w:r>
    </w:p>
    <w:p w14:paraId="6FEAB0BC" w14:textId="77777777" w:rsidR="00DB049B" w:rsidRDefault="00C51B43" w:rsidP="006977BE">
      <w:r>
        <w:t xml:space="preserve"> </w:t>
      </w:r>
      <w:r w:rsidR="009F2598">
        <w:t xml:space="preserve">  </w:t>
      </w:r>
      <w:r>
        <w:t xml:space="preserve"> </w:t>
      </w:r>
      <w:r w:rsidR="009F2598">
        <w:t xml:space="preserve">  </w:t>
      </w:r>
    </w:p>
    <w:p w14:paraId="198B0905" w14:textId="77777777" w:rsidR="0063570E" w:rsidRDefault="0063570E" w:rsidP="00383490"/>
    <w:p w14:paraId="05E5CDE0" w14:textId="77777777" w:rsidR="00A855E6" w:rsidRDefault="00383490" w:rsidP="00263593">
      <w:r w:rsidRPr="00875584">
        <w:rPr>
          <w:rFonts w:ascii="Arial" w:hAnsi="Arial"/>
          <w:b/>
          <w:sz w:val="24"/>
          <w:szCs w:val="24"/>
        </w:rPr>
        <w:t>Diagrams</w:t>
      </w:r>
    </w:p>
    <w:p w14:paraId="5C17C1AC" w14:textId="77777777" w:rsidR="00DB049B" w:rsidRDefault="002E1E5F"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166DBF46" w14:textId="77777777" w:rsidR="0063570E" w:rsidRDefault="0063570E" w:rsidP="00383490"/>
    <w:p w14:paraId="0B4FA777" w14:textId="77777777" w:rsidR="00A855E6" w:rsidRDefault="00383490" w:rsidP="00263593">
      <w:r w:rsidRPr="00875584">
        <w:rPr>
          <w:rFonts w:ascii="Arial" w:hAnsi="Arial"/>
          <w:b/>
          <w:sz w:val="24"/>
          <w:szCs w:val="24"/>
        </w:rPr>
        <w:t>Direct Known Subclasses (Specialization)</w:t>
      </w:r>
    </w:p>
    <w:p w14:paraId="09D83B34" w14:textId="77777777" w:rsidR="00DB049B" w:rsidRDefault="002E1E5F"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4763EB7E" w14:textId="77777777" w:rsidR="0063570E" w:rsidRDefault="0063570E" w:rsidP="00383490"/>
    <w:p w14:paraId="5F4E240D" w14:textId="77777777" w:rsidR="00A855E6" w:rsidRDefault="00383490" w:rsidP="00263593">
      <w:r w:rsidRPr="00875584">
        <w:rPr>
          <w:rFonts w:ascii="Arial" w:hAnsi="Arial"/>
          <w:b/>
          <w:sz w:val="24"/>
          <w:szCs w:val="24"/>
        </w:rPr>
        <w:t>Associations</w:t>
      </w:r>
    </w:p>
    <w:p w14:paraId="53C9FA69" w14:textId="77777777" w:rsidR="00A8550F" w:rsidRDefault="00860CF1" w:rsidP="006977BE">
      <w:r>
        <w:t xml:space="preserve"> </w:t>
      </w:r>
    </w:p>
    <w:p w14:paraId="0698795F"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2274E238" w14:textId="77777777" w:rsidR="008B78EB" w:rsidRPr="00B603FB" w:rsidRDefault="005C6CB8" w:rsidP="00ED4063">
      <w:pPr>
        <w:rPr>
          <w:b/>
        </w:rPr>
      </w:pPr>
      <w:r>
        <w:t xml:space="preserve"> </w:t>
      </w:r>
    </w:p>
    <w:p w14:paraId="7917345D" w14:textId="77777777" w:rsidR="00A8550F" w:rsidRDefault="00C32E8C" w:rsidP="006977BE">
      <w:r>
        <w:t xml:space="preserve"> </w:t>
      </w:r>
    </w:p>
    <w:p w14:paraId="0A40D291" w14:textId="77777777" w:rsidR="00DB049B" w:rsidRDefault="00022C8A" w:rsidP="006977BE">
      <w:r w:rsidRPr="00022C8A">
        <w:t xml:space="preserve"> </w:t>
      </w:r>
    </w:p>
    <w:p w14:paraId="73DAC509" w14:textId="77777777" w:rsidR="00383490" w:rsidRPr="00383490" w:rsidRDefault="00383490" w:rsidP="00383490">
      <w:pPr>
        <w:rPr>
          <w:rFonts w:ascii="Arial" w:hAnsi="Arial"/>
          <w:b/>
          <w:sz w:val="24"/>
          <w:szCs w:val="24"/>
        </w:rPr>
      </w:pPr>
      <w:bookmarkStart w:id="302" w:name="_7e63d205ca8838d42d16c4aae3fbbf3c"/>
      <w:r w:rsidRPr="00383490">
        <w:rPr>
          <w:rFonts w:ascii="Arial" w:hAnsi="Arial"/>
          <w:b/>
          <w:sz w:val="24"/>
          <w:szCs w:val="24"/>
        </w:rPr>
        <w:t>&lt;Class&gt; Conceptual_Domain</w:t>
      </w:r>
      <w:bookmarkEnd w:id="302"/>
    </w:p>
    <w:p w14:paraId="2AC5EB99" w14:textId="77777777" w:rsidR="0063570E" w:rsidRDefault="0063570E" w:rsidP="00383490"/>
    <w:p w14:paraId="05EC13D8" w14:textId="77777777" w:rsidR="00A855E6" w:rsidRDefault="00383490" w:rsidP="00263593">
      <w:r w:rsidRPr="00875584">
        <w:rPr>
          <w:rFonts w:ascii="Arial" w:hAnsi="Arial"/>
          <w:b/>
          <w:sz w:val="24"/>
          <w:szCs w:val="24"/>
        </w:rPr>
        <w:t>Description</w:t>
      </w:r>
    </w:p>
    <w:p w14:paraId="4CC1EEFB" w14:textId="77777777" w:rsidR="00DB049B" w:rsidRDefault="005C6CB8" w:rsidP="006977BE">
      <w:r>
        <w:t xml:space="preserve"> </w:t>
      </w:r>
    </w:p>
    <w:p w14:paraId="46F9DEC9" w14:textId="77777777" w:rsidR="00D23B64" w:rsidRDefault="002E1E5F">
      <w:r>
        <w:t>a set of value meanings which may either be enumerated or expressed via a description.</w:t>
      </w:r>
    </w:p>
    <w:p w14:paraId="7AE4A96C" w14:textId="77777777" w:rsidR="00D23B64" w:rsidRDefault="002E1E5F">
      <w:r>
        <w:t xml:space="preserve"> </w:t>
      </w:r>
    </w:p>
    <w:p w14:paraId="31447D5C" w14:textId="77777777" w:rsidR="00DB049B" w:rsidRDefault="00C51B43" w:rsidP="006977BE">
      <w:r>
        <w:t xml:space="preserve"> </w:t>
      </w:r>
      <w:r w:rsidR="009F2598">
        <w:t xml:space="preserve">  </w:t>
      </w:r>
    </w:p>
    <w:p w14:paraId="2B8A0645" w14:textId="77777777" w:rsidR="0063570E" w:rsidRDefault="0063570E" w:rsidP="00383490"/>
    <w:p w14:paraId="691F425B" w14:textId="77777777" w:rsidR="00A855E6" w:rsidRDefault="00383490" w:rsidP="00263593">
      <w:r w:rsidRPr="00875584">
        <w:rPr>
          <w:rFonts w:ascii="Arial" w:hAnsi="Arial"/>
          <w:b/>
          <w:sz w:val="24"/>
          <w:szCs w:val="24"/>
        </w:rPr>
        <w:t>Diagrams</w:t>
      </w:r>
    </w:p>
    <w:p w14:paraId="6F418D39" w14:textId="77777777" w:rsidR="00DB049B" w:rsidRDefault="002E1E5F" w:rsidP="006977BE">
      <w:hyperlink w:anchor="_c940c3b06c77c12f4e6ddf81cb3280bc" w:history="1">
        <w:r w:rsidR="003E7695">
          <w:rPr>
            <w:rStyle w:val="Hyperlink"/>
          </w:rPr>
          <w:t>Conceptual and value domain metamodel region</w:t>
        </w:r>
      </w:hyperlink>
    </w:p>
    <w:p w14:paraId="40D3C0B0" w14:textId="77777777" w:rsidR="0063570E" w:rsidRDefault="0063570E" w:rsidP="00383490"/>
    <w:p w14:paraId="1693F8E1" w14:textId="77777777" w:rsidR="00A855E6" w:rsidRDefault="00383490" w:rsidP="00263593">
      <w:r w:rsidRPr="00875584">
        <w:rPr>
          <w:rFonts w:ascii="Arial" w:hAnsi="Arial"/>
          <w:b/>
          <w:sz w:val="24"/>
          <w:szCs w:val="24"/>
        </w:rPr>
        <w:t>Direct Known Subclasses (Specialization)</w:t>
      </w:r>
    </w:p>
    <w:p w14:paraId="45BF9A84" w14:textId="77777777" w:rsidR="00DB049B" w:rsidRDefault="002E1E5F" w:rsidP="006977BE">
      <w:hyperlink w:anchor="_12c689c6a7d403bb204b68d02b775064" w:history="1">
        <w:r w:rsidR="006977BE">
          <w:rPr>
            <w:rStyle w:val="Hyperlink"/>
          </w:rPr>
          <w:t>Enumerated_Conceptual_Domain</w:t>
        </w:r>
      </w:hyperlink>
      <w:r w:rsidR="006977BE">
        <w:t xml:space="preserve"> </w:t>
      </w:r>
    </w:p>
    <w:p w14:paraId="62979E6E" w14:textId="77777777" w:rsidR="0063570E" w:rsidRDefault="0063570E" w:rsidP="00383490"/>
    <w:p w14:paraId="6DA5D20D" w14:textId="77777777" w:rsidR="00A855E6" w:rsidRDefault="00383490" w:rsidP="00263593">
      <w:r w:rsidRPr="00875584">
        <w:rPr>
          <w:rFonts w:ascii="Arial" w:hAnsi="Arial"/>
          <w:b/>
          <w:sz w:val="24"/>
          <w:szCs w:val="24"/>
        </w:rPr>
        <w:t>Associations</w:t>
      </w:r>
    </w:p>
    <w:p w14:paraId="0D7832BD" w14:textId="77777777" w:rsidR="00A8550F" w:rsidRDefault="00860CF1" w:rsidP="006977BE">
      <w:r>
        <w:t xml:space="preserve"> </w:t>
      </w:r>
    </w:p>
    <w:p w14:paraId="573F336F"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2EA4FAB3" w14:textId="77777777" w:rsidR="008B78EB" w:rsidRPr="00B603FB" w:rsidRDefault="005C6CB8" w:rsidP="00ED4063">
      <w:pPr>
        <w:rPr>
          <w:b/>
        </w:rPr>
      </w:pPr>
      <w:r>
        <w:t xml:space="preserve"> </w:t>
      </w:r>
      <w:r w:rsidR="00C04683">
        <w:t xml:space="preserve"> </w:t>
      </w:r>
      <w:r>
        <w:t xml:space="preserve"> </w:t>
      </w:r>
    </w:p>
    <w:p w14:paraId="0A32628C" w14:textId="77777777" w:rsidR="00D23B64" w:rsidRDefault="002E1E5F">
      <w:r>
        <w:t>provides representation for a conceptual domain</w:t>
      </w:r>
    </w:p>
    <w:p w14:paraId="49FB4D35" w14:textId="77777777" w:rsidR="008B78EB" w:rsidRPr="00B603FB" w:rsidRDefault="00C04683" w:rsidP="00ED4063">
      <w:pPr>
        <w:rPr>
          <w:b/>
        </w:rPr>
      </w:pPr>
      <w:r>
        <w:t xml:space="preserve"> </w:t>
      </w:r>
    </w:p>
    <w:p w14:paraId="48CDB482" w14:textId="77777777" w:rsidR="00A8550F" w:rsidRDefault="00C32E8C" w:rsidP="006977BE">
      <w:r>
        <w:t xml:space="preserve"> </w:t>
      </w:r>
    </w:p>
    <w:p w14:paraId="1692B94B" w14:textId="77777777" w:rsidR="00DB049B" w:rsidRDefault="00022C8A" w:rsidP="006977BE">
      <w:r w:rsidRPr="00022C8A">
        <w:t xml:space="preserve"> </w:t>
      </w:r>
    </w:p>
    <w:p w14:paraId="15DB3276" w14:textId="77777777" w:rsidR="00383490" w:rsidRPr="00383490" w:rsidRDefault="00383490" w:rsidP="00383490">
      <w:pPr>
        <w:rPr>
          <w:rFonts w:ascii="Arial" w:hAnsi="Arial"/>
          <w:b/>
          <w:sz w:val="24"/>
          <w:szCs w:val="24"/>
        </w:rPr>
      </w:pPr>
      <w:bookmarkStart w:id="303" w:name="_3c62b4de493817e9b573867c82d00f2a"/>
      <w:r w:rsidRPr="00383490">
        <w:rPr>
          <w:rFonts w:ascii="Arial" w:hAnsi="Arial"/>
          <w:b/>
          <w:sz w:val="24"/>
          <w:szCs w:val="24"/>
        </w:rPr>
        <w:t>&lt;Class&gt; Concept_System</w:t>
      </w:r>
      <w:bookmarkEnd w:id="303"/>
    </w:p>
    <w:p w14:paraId="152BA5E5" w14:textId="77777777" w:rsidR="0063570E" w:rsidRDefault="0063570E" w:rsidP="00383490"/>
    <w:p w14:paraId="4688118A" w14:textId="77777777" w:rsidR="00A855E6" w:rsidRDefault="00383490" w:rsidP="00263593">
      <w:r w:rsidRPr="00875584">
        <w:rPr>
          <w:rFonts w:ascii="Arial" w:hAnsi="Arial"/>
          <w:b/>
          <w:sz w:val="24"/>
          <w:szCs w:val="24"/>
        </w:rPr>
        <w:t>Description</w:t>
      </w:r>
    </w:p>
    <w:p w14:paraId="6D15C2AE" w14:textId="77777777" w:rsidR="00DB049B" w:rsidRDefault="005C6CB8" w:rsidP="006977BE">
      <w:r>
        <w:t xml:space="preserve"> </w:t>
      </w:r>
    </w:p>
    <w:p w14:paraId="76DA8E76" w14:textId="77777777" w:rsidR="00D23B64" w:rsidRDefault="002E1E5F">
      <w:r>
        <w:t xml:space="preserve">a set of concepts structured according to the relations among them.  </w:t>
      </w:r>
    </w:p>
    <w:p w14:paraId="39982B72" w14:textId="77777777" w:rsidR="00DB049B" w:rsidRDefault="00C51B43" w:rsidP="006977BE">
      <w:r>
        <w:t xml:space="preserve"> </w:t>
      </w:r>
      <w:r w:rsidR="009F2598">
        <w:t xml:space="preserve">  </w:t>
      </w:r>
      <w:r>
        <w:t xml:space="preserve"> </w:t>
      </w:r>
      <w:r w:rsidR="009F2598">
        <w:t xml:space="preserve">  </w:t>
      </w:r>
    </w:p>
    <w:p w14:paraId="1DC78185" w14:textId="77777777" w:rsidR="0063570E" w:rsidRDefault="0063570E" w:rsidP="00383490"/>
    <w:p w14:paraId="09C07B46" w14:textId="77777777" w:rsidR="00A855E6" w:rsidRDefault="00383490" w:rsidP="00263593">
      <w:r w:rsidRPr="00875584">
        <w:rPr>
          <w:rFonts w:ascii="Arial" w:hAnsi="Arial"/>
          <w:b/>
          <w:sz w:val="24"/>
          <w:szCs w:val="24"/>
        </w:rPr>
        <w:t>Diagrams</w:t>
      </w:r>
    </w:p>
    <w:p w14:paraId="3845E97F" w14:textId="77777777" w:rsidR="00DB049B" w:rsidRDefault="002E1E5F"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6D1B8866" w14:textId="77777777" w:rsidR="0063570E" w:rsidRDefault="0063570E" w:rsidP="00383490"/>
    <w:p w14:paraId="544C9409" w14:textId="77777777" w:rsidR="00A855E6" w:rsidRDefault="00383490" w:rsidP="00263593">
      <w:r w:rsidRPr="00875584">
        <w:rPr>
          <w:rFonts w:ascii="Arial" w:hAnsi="Arial"/>
          <w:b/>
          <w:sz w:val="24"/>
          <w:szCs w:val="24"/>
        </w:rPr>
        <w:t>Associations</w:t>
      </w:r>
    </w:p>
    <w:p w14:paraId="18D7F52A" w14:textId="77777777" w:rsidR="00A8550F" w:rsidRDefault="00860CF1" w:rsidP="006977BE">
      <w:r>
        <w:t xml:space="preserve"> </w:t>
      </w:r>
    </w:p>
    <w:p w14:paraId="2FE50235"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7F927CB3" w14:textId="77777777" w:rsidR="008B78EB" w:rsidRPr="00B603FB" w:rsidRDefault="005C6CB8" w:rsidP="00ED4063">
      <w:pPr>
        <w:rPr>
          <w:b/>
        </w:rPr>
      </w:pPr>
      <w:r>
        <w:t xml:space="preserve"> </w:t>
      </w:r>
    </w:p>
    <w:p w14:paraId="31C6C9E0" w14:textId="77777777" w:rsidR="00A8550F" w:rsidRDefault="00C32E8C" w:rsidP="006977BE">
      <w:r>
        <w:t xml:space="preserve"> </w:t>
      </w:r>
    </w:p>
    <w:p w14:paraId="323B711D" w14:textId="77777777" w:rsidR="00DB049B" w:rsidRDefault="00022C8A" w:rsidP="006977BE">
      <w:r w:rsidRPr="00022C8A">
        <w:t xml:space="preserve"> </w:t>
      </w:r>
    </w:p>
    <w:p w14:paraId="2D6F3E1A" w14:textId="77777777" w:rsidR="00383490" w:rsidRPr="00383490" w:rsidRDefault="00383490" w:rsidP="00383490">
      <w:pPr>
        <w:rPr>
          <w:rFonts w:ascii="Arial" w:hAnsi="Arial"/>
          <w:b/>
          <w:sz w:val="24"/>
          <w:szCs w:val="24"/>
        </w:rPr>
      </w:pPr>
      <w:bookmarkStart w:id="304" w:name="_12c689c6a7d403bb204b68d02b775064"/>
      <w:r w:rsidRPr="00383490">
        <w:rPr>
          <w:rFonts w:ascii="Arial" w:hAnsi="Arial"/>
          <w:b/>
          <w:sz w:val="24"/>
          <w:szCs w:val="24"/>
        </w:rPr>
        <w:t>&lt;Class&gt; Enumerated_Conceptual_Domain</w:t>
      </w:r>
      <w:bookmarkEnd w:id="304"/>
    </w:p>
    <w:p w14:paraId="1FAE39BF" w14:textId="77777777" w:rsidR="00DB049B" w:rsidRDefault="00C51B43" w:rsidP="006977BE">
      <w:r>
        <w:t xml:space="preserve"> </w:t>
      </w:r>
      <w:r w:rsidR="009F2598">
        <w:t xml:space="preserve">  </w:t>
      </w:r>
    </w:p>
    <w:p w14:paraId="79EA271B" w14:textId="77777777" w:rsidR="0063570E" w:rsidRDefault="0063570E" w:rsidP="00383490"/>
    <w:p w14:paraId="26EB2508" w14:textId="77777777" w:rsidR="00A855E6" w:rsidRDefault="00383490" w:rsidP="00263593">
      <w:r w:rsidRPr="00875584">
        <w:rPr>
          <w:rFonts w:ascii="Arial" w:hAnsi="Arial"/>
          <w:b/>
          <w:sz w:val="24"/>
          <w:szCs w:val="24"/>
        </w:rPr>
        <w:t>Diagrams</w:t>
      </w:r>
    </w:p>
    <w:p w14:paraId="25F85EE0" w14:textId="77777777" w:rsidR="00DB049B" w:rsidRDefault="002E1E5F" w:rsidP="006977BE">
      <w:hyperlink w:anchor="_c940c3b06c77c12f4e6ddf81cb3280bc" w:history="1">
        <w:r w:rsidR="003E7695">
          <w:rPr>
            <w:rStyle w:val="Hyperlink"/>
          </w:rPr>
          <w:t>Conceptual and value domain metamodel region</w:t>
        </w:r>
      </w:hyperlink>
    </w:p>
    <w:p w14:paraId="445C8F57" w14:textId="77777777" w:rsidR="0063570E" w:rsidRDefault="0063570E" w:rsidP="00383490"/>
    <w:p w14:paraId="2DF3DFE3" w14:textId="77777777" w:rsidR="00A855E6" w:rsidRDefault="00383490" w:rsidP="00263593">
      <w:r w:rsidRPr="00875584">
        <w:rPr>
          <w:rFonts w:ascii="Arial" w:hAnsi="Arial"/>
          <w:b/>
          <w:sz w:val="24"/>
          <w:szCs w:val="24"/>
        </w:rPr>
        <w:t>Direct Known Superclasses (Generalization)</w:t>
      </w:r>
    </w:p>
    <w:p w14:paraId="7FE0D4CA" w14:textId="77777777" w:rsidR="00DB049B" w:rsidRDefault="002E1E5F" w:rsidP="006977BE">
      <w:hyperlink w:anchor="_7e63d205ca8838d42d16c4aae3fbbf3c" w:history="1">
        <w:r w:rsidR="006977BE">
          <w:rPr>
            <w:rStyle w:val="Hyperlink"/>
          </w:rPr>
          <w:t>Conceptual_Domain</w:t>
        </w:r>
      </w:hyperlink>
      <w:r w:rsidR="006977BE">
        <w:t xml:space="preserve"> </w:t>
      </w:r>
    </w:p>
    <w:p w14:paraId="6F50349A" w14:textId="77777777" w:rsidR="0063570E" w:rsidRDefault="0063570E" w:rsidP="00383490"/>
    <w:p w14:paraId="72FEF573" w14:textId="77777777" w:rsidR="00A855E6" w:rsidRDefault="00383490" w:rsidP="00263593">
      <w:r w:rsidRPr="00875584">
        <w:rPr>
          <w:rFonts w:ascii="Arial" w:hAnsi="Arial"/>
          <w:b/>
          <w:sz w:val="24"/>
          <w:szCs w:val="24"/>
        </w:rPr>
        <w:t>Associations</w:t>
      </w:r>
    </w:p>
    <w:p w14:paraId="3A1B2035" w14:textId="77777777" w:rsidR="00A8550F" w:rsidRDefault="00860CF1" w:rsidP="006977BE">
      <w:r>
        <w:t xml:space="preserve"> </w:t>
      </w:r>
    </w:p>
    <w:p w14:paraId="3DAF6C98"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0DE5C6CF" w14:textId="77777777" w:rsidR="008B78EB" w:rsidRPr="00B603FB" w:rsidRDefault="005C6CB8" w:rsidP="00ED4063">
      <w:pPr>
        <w:rPr>
          <w:b/>
        </w:rPr>
      </w:pPr>
      <w:r>
        <w:t xml:space="preserve"> </w:t>
      </w:r>
    </w:p>
    <w:p w14:paraId="4308A088" w14:textId="77777777" w:rsidR="00A8550F" w:rsidRDefault="00C32E8C" w:rsidP="006977BE">
      <w:r>
        <w:t xml:space="preserve"> </w:t>
      </w:r>
    </w:p>
    <w:p w14:paraId="3D035720" w14:textId="77777777" w:rsidR="00DB049B" w:rsidRDefault="00022C8A" w:rsidP="006977BE">
      <w:r w:rsidRPr="00022C8A">
        <w:t xml:space="preserve"> </w:t>
      </w:r>
    </w:p>
    <w:p w14:paraId="443238AC" w14:textId="77777777" w:rsidR="00383490" w:rsidRPr="00383490" w:rsidRDefault="00383490" w:rsidP="00383490">
      <w:pPr>
        <w:rPr>
          <w:rFonts w:ascii="Arial" w:hAnsi="Arial"/>
          <w:b/>
          <w:sz w:val="24"/>
          <w:szCs w:val="24"/>
        </w:rPr>
      </w:pPr>
      <w:bookmarkStart w:id="305" w:name="_2fd4e293390c50189eca5b7ab34d63cd"/>
      <w:r w:rsidRPr="00383490">
        <w:rPr>
          <w:rFonts w:ascii="Arial" w:hAnsi="Arial"/>
          <w:b/>
          <w:sz w:val="24"/>
          <w:szCs w:val="24"/>
        </w:rPr>
        <w:t>&lt;Class&gt; Permissible_value</w:t>
      </w:r>
      <w:bookmarkEnd w:id="305"/>
    </w:p>
    <w:p w14:paraId="55B4F45A" w14:textId="77777777" w:rsidR="0063570E" w:rsidRDefault="0063570E" w:rsidP="00383490"/>
    <w:p w14:paraId="1A0F00AE" w14:textId="77777777" w:rsidR="00A855E6" w:rsidRDefault="00383490" w:rsidP="00263593">
      <w:r w:rsidRPr="00875584">
        <w:rPr>
          <w:rFonts w:ascii="Arial" w:hAnsi="Arial"/>
          <w:b/>
          <w:sz w:val="24"/>
          <w:szCs w:val="24"/>
        </w:rPr>
        <w:t>Description</w:t>
      </w:r>
    </w:p>
    <w:p w14:paraId="4C99E0D6" w14:textId="77777777" w:rsidR="00DB049B" w:rsidRDefault="005C6CB8" w:rsidP="006977BE">
      <w:r>
        <w:t xml:space="preserve"> </w:t>
      </w:r>
    </w:p>
    <w:p w14:paraId="46535279" w14:textId="77777777" w:rsidR="00D23B64" w:rsidRDefault="002E1E5F">
      <w:r>
        <w:t>a class each instance of which models a permissible value.</w:t>
      </w:r>
    </w:p>
    <w:p w14:paraId="058FD8E8" w14:textId="77777777" w:rsidR="00D23B64" w:rsidRDefault="002E1E5F">
      <w:r>
        <w:t xml:space="preserve"> </w:t>
      </w:r>
    </w:p>
    <w:p w14:paraId="7A80F3CD" w14:textId="77777777" w:rsidR="00D23B64" w:rsidRDefault="002E1E5F">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4015F02A" w14:textId="77777777" w:rsidR="00D23B64" w:rsidRDefault="002E1E5F">
      <w:r>
        <w:t xml:space="preserve"> </w:t>
      </w:r>
    </w:p>
    <w:p w14:paraId="24AB5C4B" w14:textId="77777777" w:rsidR="00D23B64" w:rsidRDefault="002E1E5F">
      <w:r>
        <w:t xml:space="preserve"> </w:t>
      </w:r>
    </w:p>
    <w:p w14:paraId="5D006556" w14:textId="77777777" w:rsidR="00DB049B" w:rsidRDefault="00C51B43" w:rsidP="006977BE">
      <w:r>
        <w:t xml:space="preserve"> </w:t>
      </w:r>
      <w:r w:rsidR="009F2598">
        <w:t xml:space="preserve">  </w:t>
      </w:r>
    </w:p>
    <w:p w14:paraId="733C8801" w14:textId="77777777" w:rsidR="0063570E" w:rsidRDefault="0063570E" w:rsidP="00383490"/>
    <w:p w14:paraId="743A808D" w14:textId="77777777" w:rsidR="00A855E6" w:rsidRDefault="00383490" w:rsidP="00263593">
      <w:r w:rsidRPr="00875584">
        <w:rPr>
          <w:rFonts w:ascii="Arial" w:hAnsi="Arial"/>
          <w:b/>
          <w:sz w:val="24"/>
          <w:szCs w:val="24"/>
        </w:rPr>
        <w:t>Diagrams</w:t>
      </w:r>
    </w:p>
    <w:p w14:paraId="03629A89" w14:textId="77777777" w:rsidR="00DB049B" w:rsidRDefault="002E1E5F"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8CF303D" w14:textId="77777777" w:rsidR="0063570E" w:rsidRDefault="0063570E" w:rsidP="00383490"/>
    <w:p w14:paraId="3F7A9663" w14:textId="77777777" w:rsidR="00A855E6" w:rsidRDefault="00383490" w:rsidP="00263593">
      <w:r w:rsidRPr="00875584">
        <w:rPr>
          <w:rFonts w:ascii="Arial" w:hAnsi="Arial"/>
          <w:b/>
          <w:sz w:val="24"/>
          <w:szCs w:val="24"/>
        </w:rPr>
        <w:t>Attributes</w:t>
      </w:r>
    </w:p>
    <w:p w14:paraId="5CE8221D" w14:textId="77777777" w:rsidR="00B603FB" w:rsidRDefault="00B603FB" w:rsidP="008B78EB"/>
    <w:p w14:paraId="50719DAF"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31BB12AC" w14:textId="77777777" w:rsidR="008B78EB" w:rsidRPr="006A54F6" w:rsidRDefault="005C6CB8" w:rsidP="008B78EB">
      <w:pPr>
        <w:rPr>
          <w:b/>
        </w:rPr>
      </w:pPr>
      <w:r>
        <w:t xml:space="preserve"> </w:t>
      </w:r>
    </w:p>
    <w:p w14:paraId="70C830FD" w14:textId="77777777" w:rsidR="00D23B64" w:rsidRDefault="002E1E5F">
      <w:r>
        <w:t>the actual value of the Permissible_Value</w:t>
      </w:r>
    </w:p>
    <w:p w14:paraId="4B0C5850" w14:textId="77777777" w:rsidR="00B603FB" w:rsidRDefault="00B603FB" w:rsidP="008B78EB"/>
    <w:p w14:paraId="33A4DF63"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571AA923" w14:textId="77777777" w:rsidR="008B78EB" w:rsidRPr="006A54F6" w:rsidRDefault="005C6CB8" w:rsidP="008B78EB">
      <w:pPr>
        <w:rPr>
          <w:b/>
        </w:rPr>
      </w:pPr>
      <w:r>
        <w:t xml:space="preserve"> </w:t>
      </w:r>
    </w:p>
    <w:p w14:paraId="34D78B31" w14:textId="77777777" w:rsidR="00D23B64" w:rsidRDefault="002E1E5F">
      <w:r>
        <w:t>date at which the Permissible_Value became valid</w:t>
      </w:r>
    </w:p>
    <w:p w14:paraId="4C03AAB8" w14:textId="77777777" w:rsidR="00B603FB" w:rsidRDefault="00B603FB" w:rsidP="008B78EB"/>
    <w:p w14:paraId="43B93F78"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34C4A447" w14:textId="77777777" w:rsidR="008B78EB" w:rsidRPr="006A54F6" w:rsidRDefault="005C6CB8" w:rsidP="008B78EB">
      <w:pPr>
        <w:rPr>
          <w:b/>
        </w:rPr>
      </w:pPr>
      <w:r>
        <w:t xml:space="preserve"> </w:t>
      </w:r>
    </w:p>
    <w:p w14:paraId="76DF0EC8" w14:textId="77777777" w:rsidR="00D23B64" w:rsidRDefault="002E1E5F">
      <w:r>
        <w:t>date at which the Permissible_Value ceased to be valid</w:t>
      </w:r>
    </w:p>
    <w:p w14:paraId="66470A70" w14:textId="77777777" w:rsidR="0063570E" w:rsidRDefault="0063570E" w:rsidP="00383490"/>
    <w:p w14:paraId="4E684739" w14:textId="77777777" w:rsidR="00A855E6" w:rsidRDefault="00383490" w:rsidP="00263593">
      <w:r w:rsidRPr="00875584">
        <w:rPr>
          <w:rFonts w:ascii="Arial" w:hAnsi="Arial"/>
          <w:b/>
          <w:sz w:val="24"/>
          <w:szCs w:val="24"/>
        </w:rPr>
        <w:t>Associations</w:t>
      </w:r>
    </w:p>
    <w:p w14:paraId="11813C10" w14:textId="77777777" w:rsidR="00A8550F" w:rsidRDefault="00860CF1" w:rsidP="006977BE">
      <w:r>
        <w:t xml:space="preserve"> </w:t>
      </w:r>
    </w:p>
    <w:p w14:paraId="25E9E9F0"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19C0518A" w14:textId="77777777" w:rsidR="008B78EB" w:rsidRPr="00B603FB" w:rsidRDefault="005C6CB8" w:rsidP="00ED4063">
      <w:pPr>
        <w:rPr>
          <w:b/>
        </w:rPr>
      </w:pPr>
      <w:r>
        <w:t xml:space="preserve"> </w:t>
      </w:r>
    </w:p>
    <w:p w14:paraId="0204DB33" w14:textId="77777777" w:rsidR="00A8550F" w:rsidRDefault="00860CF1" w:rsidP="006977BE">
      <w:r>
        <w:t xml:space="preserve"> </w:t>
      </w:r>
    </w:p>
    <w:p w14:paraId="0F59F29F"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08BD6EFF" w14:textId="77777777" w:rsidR="008B78EB" w:rsidRPr="00B603FB" w:rsidRDefault="005C6CB8" w:rsidP="00ED4063">
      <w:pPr>
        <w:rPr>
          <w:b/>
        </w:rPr>
      </w:pPr>
      <w:r>
        <w:t xml:space="preserve"> </w:t>
      </w:r>
    </w:p>
    <w:p w14:paraId="6657DDB6" w14:textId="77777777" w:rsidR="00A8550F" w:rsidRDefault="00860CF1" w:rsidP="006977BE">
      <w:r>
        <w:t xml:space="preserve">   </w:t>
      </w:r>
      <w:r w:rsidR="00C32E8C">
        <w:t xml:space="preserve"> </w:t>
      </w:r>
    </w:p>
    <w:p w14:paraId="53E18E58" w14:textId="77777777" w:rsidR="00DB049B" w:rsidRDefault="00022C8A" w:rsidP="006977BE">
      <w:r w:rsidRPr="00022C8A">
        <w:t xml:space="preserve"> </w:t>
      </w:r>
    </w:p>
    <w:p w14:paraId="0F1EB025" w14:textId="77777777" w:rsidR="00383490" w:rsidRPr="00383490" w:rsidRDefault="00383490" w:rsidP="00383490">
      <w:pPr>
        <w:rPr>
          <w:rFonts w:ascii="Arial" w:hAnsi="Arial"/>
          <w:b/>
          <w:sz w:val="24"/>
          <w:szCs w:val="24"/>
        </w:rPr>
      </w:pPr>
      <w:bookmarkStart w:id="306" w:name="_9b81960c26ee442be19393f5a5fc3ef2"/>
      <w:r w:rsidRPr="00383490">
        <w:rPr>
          <w:rFonts w:ascii="Arial" w:hAnsi="Arial"/>
          <w:b/>
          <w:sz w:val="24"/>
          <w:szCs w:val="24"/>
        </w:rPr>
        <w:t>&lt;Class&gt; Value_Domain</w:t>
      </w:r>
      <w:bookmarkEnd w:id="306"/>
    </w:p>
    <w:p w14:paraId="27583DAE" w14:textId="77777777" w:rsidR="00DB049B" w:rsidRDefault="00C51B43" w:rsidP="006977BE">
      <w:r>
        <w:t xml:space="preserve"> </w:t>
      </w:r>
      <w:r w:rsidR="009F2598">
        <w:t xml:space="preserve">  </w:t>
      </w:r>
    </w:p>
    <w:p w14:paraId="7F430590" w14:textId="77777777" w:rsidR="0063570E" w:rsidRDefault="0063570E" w:rsidP="00383490"/>
    <w:p w14:paraId="49395ED9" w14:textId="77777777" w:rsidR="00A855E6" w:rsidRDefault="00383490" w:rsidP="00263593">
      <w:r w:rsidRPr="00875584">
        <w:rPr>
          <w:rFonts w:ascii="Arial" w:hAnsi="Arial"/>
          <w:b/>
          <w:sz w:val="24"/>
          <w:szCs w:val="24"/>
        </w:rPr>
        <w:t>Diagrams</w:t>
      </w:r>
    </w:p>
    <w:p w14:paraId="38F87649" w14:textId="77777777" w:rsidR="00DB049B" w:rsidRDefault="002E1E5F" w:rsidP="006977BE">
      <w:hyperlink w:anchor="_c940c3b06c77c12f4e6ddf81cb3280bc" w:history="1">
        <w:r w:rsidR="003E7695">
          <w:rPr>
            <w:rStyle w:val="Hyperlink"/>
          </w:rPr>
          <w:t>Conceptual and value domain metamodel region</w:t>
        </w:r>
      </w:hyperlink>
    </w:p>
    <w:p w14:paraId="2EDEA4FD" w14:textId="77777777" w:rsidR="0063570E" w:rsidRDefault="0063570E" w:rsidP="00383490"/>
    <w:p w14:paraId="2E6C48EA" w14:textId="77777777" w:rsidR="00A855E6" w:rsidRDefault="00383490" w:rsidP="00263593">
      <w:r w:rsidRPr="00875584">
        <w:rPr>
          <w:rFonts w:ascii="Arial" w:hAnsi="Arial"/>
          <w:b/>
          <w:sz w:val="24"/>
          <w:szCs w:val="24"/>
        </w:rPr>
        <w:t>Direct Known Subclasses (Specialization)</w:t>
      </w:r>
    </w:p>
    <w:p w14:paraId="0B360C08" w14:textId="77777777" w:rsidR="00DB049B" w:rsidRDefault="002E1E5F" w:rsidP="006977BE">
      <w:hyperlink w:anchor="_f7ddc2c93ef0e7318e8f00f08a71d10c" w:history="1">
        <w:r w:rsidR="006977BE">
          <w:rPr>
            <w:rStyle w:val="Hyperlink"/>
          </w:rPr>
          <w:t>Enumerated_Value_Domain</w:t>
        </w:r>
      </w:hyperlink>
      <w:r w:rsidR="006977BE">
        <w:t xml:space="preserve">  </w:t>
      </w:r>
    </w:p>
    <w:p w14:paraId="33784C46" w14:textId="77777777" w:rsidR="0063570E" w:rsidRDefault="0063570E" w:rsidP="00383490"/>
    <w:p w14:paraId="2912EA34" w14:textId="77777777" w:rsidR="00A855E6" w:rsidRDefault="00383490" w:rsidP="00263593">
      <w:r w:rsidRPr="00875584">
        <w:rPr>
          <w:rFonts w:ascii="Arial" w:hAnsi="Arial"/>
          <w:b/>
          <w:sz w:val="24"/>
          <w:szCs w:val="24"/>
        </w:rPr>
        <w:t>Associations</w:t>
      </w:r>
    </w:p>
    <w:p w14:paraId="55AF9F63" w14:textId="77777777" w:rsidR="00A8550F" w:rsidRDefault="00860CF1" w:rsidP="006977BE">
      <w:r>
        <w:t xml:space="preserve"> </w:t>
      </w:r>
    </w:p>
    <w:p w14:paraId="4D827247"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2066FB6A" w14:textId="77777777" w:rsidR="008B78EB" w:rsidRPr="00B603FB" w:rsidRDefault="005C6CB8" w:rsidP="00ED4063">
      <w:pPr>
        <w:rPr>
          <w:b/>
        </w:rPr>
      </w:pPr>
      <w:r>
        <w:t xml:space="preserve"> </w:t>
      </w:r>
    </w:p>
    <w:p w14:paraId="29C7E162" w14:textId="77777777" w:rsidR="00A8550F" w:rsidRDefault="00860CF1" w:rsidP="006977BE">
      <w:r>
        <w:t xml:space="preserve"> </w:t>
      </w:r>
    </w:p>
    <w:p w14:paraId="741E3834"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465F074B" w14:textId="77777777" w:rsidR="008B78EB" w:rsidRPr="00B603FB" w:rsidRDefault="005C6CB8" w:rsidP="00ED4063">
      <w:pPr>
        <w:rPr>
          <w:b/>
        </w:rPr>
      </w:pPr>
      <w:r>
        <w:t xml:space="preserve"> </w:t>
      </w:r>
    </w:p>
    <w:p w14:paraId="46A7B15F" w14:textId="77777777" w:rsidR="00A8550F" w:rsidRDefault="00C32E8C" w:rsidP="006977BE">
      <w:r>
        <w:t xml:space="preserve"> </w:t>
      </w:r>
    </w:p>
    <w:p w14:paraId="2A4C5D48" w14:textId="77777777" w:rsidR="00DB049B" w:rsidRDefault="00022C8A" w:rsidP="006977BE">
      <w:r w:rsidRPr="00022C8A">
        <w:t xml:space="preserve"> </w:t>
      </w:r>
    </w:p>
    <w:p w14:paraId="4EA36FD8" w14:textId="77777777" w:rsidR="00383490" w:rsidRPr="00383490" w:rsidRDefault="00383490" w:rsidP="00383490">
      <w:pPr>
        <w:rPr>
          <w:rFonts w:ascii="Arial" w:hAnsi="Arial"/>
          <w:b/>
          <w:sz w:val="24"/>
          <w:szCs w:val="24"/>
        </w:rPr>
      </w:pPr>
      <w:bookmarkStart w:id="307" w:name="_2a66de942c64db0df9c0839ab3abc288"/>
      <w:r w:rsidRPr="00383490">
        <w:rPr>
          <w:rFonts w:ascii="Arial" w:hAnsi="Arial"/>
          <w:b/>
          <w:sz w:val="24"/>
          <w:szCs w:val="24"/>
        </w:rPr>
        <w:t>&lt;Class&gt; Value_Meaning</w:t>
      </w:r>
      <w:bookmarkEnd w:id="307"/>
    </w:p>
    <w:p w14:paraId="6F067F64" w14:textId="77777777" w:rsidR="0063570E" w:rsidRDefault="0063570E" w:rsidP="00383490"/>
    <w:p w14:paraId="67521BEF" w14:textId="77777777" w:rsidR="00A855E6" w:rsidRDefault="00383490" w:rsidP="00263593">
      <w:r w:rsidRPr="00875584">
        <w:rPr>
          <w:rFonts w:ascii="Arial" w:hAnsi="Arial"/>
          <w:b/>
          <w:sz w:val="24"/>
          <w:szCs w:val="24"/>
        </w:rPr>
        <w:t>Description</w:t>
      </w:r>
    </w:p>
    <w:p w14:paraId="54067C5C" w14:textId="77777777" w:rsidR="00DB049B" w:rsidRDefault="005C6CB8" w:rsidP="006977BE">
      <w:r>
        <w:t xml:space="preserve"> </w:t>
      </w:r>
    </w:p>
    <w:p w14:paraId="17DDBBC7" w14:textId="77777777" w:rsidR="00D23B64" w:rsidRDefault="002E1E5F">
      <w:r>
        <w:t xml:space="preserve">Value_Meaning is a class each instance of which models a value meaning, which provides </w:t>
      </w:r>
      <w:r>
        <w:rPr>
          <w:i/>
          <w:iCs/>
        </w:rPr>
        <w:t>semantic content</w:t>
      </w:r>
      <w:r>
        <w:t xml:space="preserve"> of a possible value.</w:t>
      </w:r>
    </w:p>
    <w:p w14:paraId="3079796A" w14:textId="77777777" w:rsidR="00D23B64" w:rsidRDefault="002E1E5F">
      <w:r>
        <w:t xml:space="preserve"> </w:t>
      </w:r>
    </w:p>
    <w:p w14:paraId="3F33B338" w14:textId="77777777" w:rsidR="00D23B64" w:rsidRDefault="002E1E5F">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3D6F51C5" w14:textId="77777777" w:rsidR="00D23B64" w:rsidRDefault="002E1E5F">
      <w:r>
        <w:t xml:space="preserve"> </w:t>
      </w:r>
    </w:p>
    <w:p w14:paraId="72A0D804" w14:textId="77777777" w:rsidR="00D23B64" w:rsidRDefault="002E1E5F">
      <w:r>
        <w:t>The italics in the above definition are ours.  The key aspects of Value_Meaning are:</w:t>
      </w:r>
    </w:p>
    <w:p w14:paraId="1F8C0F69" w14:textId="77777777" w:rsidR="00D23B64" w:rsidRDefault="002E1E5F">
      <w:pPr>
        <w:pStyle w:val="ListParagraph"/>
        <w:numPr>
          <w:ilvl w:val="0"/>
          <w:numId w:val="31"/>
        </w:numPr>
      </w:pPr>
      <w:r>
        <w:t>It represents a concept that is a member ("contained") of one or more Concept_Systems</w:t>
      </w:r>
    </w:p>
    <w:p w14:paraId="5B37EFA8" w14:textId="77777777" w:rsidR="00D23B64" w:rsidRDefault="002E1E5F">
      <w:pPr>
        <w:pStyle w:val="ListParagraph"/>
        <w:numPr>
          <w:ilvl w:val="0"/>
          <w:numId w:val="31"/>
        </w:numPr>
      </w:pPr>
      <w:r>
        <w:t>It provides semantic content of a permissible value.</w:t>
      </w:r>
    </w:p>
    <w:p w14:paraId="0BF1E8EF" w14:textId="77777777" w:rsidR="00D23B64" w:rsidRDefault="002E1E5F">
      <w:pPr>
        <w:pStyle w:val="ListParagraph"/>
        <w:numPr>
          <w:ilvl w:val="0"/>
          <w:numId w:val="31"/>
        </w:numPr>
      </w:pPr>
      <w:r>
        <w:t>The representation of the V</w:t>
      </w:r>
      <w:r>
        <w:t>alue_Meaning is independent of how the information is represented in an Enumerated_Value_Domain.</w:t>
      </w:r>
    </w:p>
    <w:p w14:paraId="5A81D7B0" w14:textId="77777777" w:rsidR="00D23B64" w:rsidRDefault="002E1E5F">
      <w:r>
        <w:t xml:space="preserve"> </w:t>
      </w:r>
    </w:p>
    <w:p w14:paraId="423C63FD" w14:textId="77777777" w:rsidR="00D23B64" w:rsidRDefault="002E1E5F">
      <w:r>
        <w:t xml:space="preserve"> </w:t>
      </w:r>
    </w:p>
    <w:p w14:paraId="21D4ADB7" w14:textId="77777777" w:rsidR="00D23B64" w:rsidRDefault="002E1E5F">
      <w:r>
        <w:t xml:space="preserve"> </w:t>
      </w:r>
    </w:p>
    <w:p w14:paraId="7718FFEC" w14:textId="77777777" w:rsidR="00DB049B" w:rsidRDefault="00C51B43" w:rsidP="006977BE">
      <w:r>
        <w:t xml:space="preserve"> </w:t>
      </w:r>
      <w:r w:rsidR="009F2598">
        <w:t xml:space="preserve">  </w:t>
      </w:r>
    </w:p>
    <w:p w14:paraId="151EF4A7" w14:textId="77777777" w:rsidR="0063570E" w:rsidRDefault="0063570E" w:rsidP="00383490"/>
    <w:p w14:paraId="5F9C5E24" w14:textId="77777777" w:rsidR="00A855E6" w:rsidRDefault="00383490" w:rsidP="00263593">
      <w:r w:rsidRPr="00875584">
        <w:rPr>
          <w:rFonts w:ascii="Arial" w:hAnsi="Arial"/>
          <w:b/>
          <w:sz w:val="24"/>
          <w:szCs w:val="24"/>
        </w:rPr>
        <w:t>Diagrams</w:t>
      </w:r>
    </w:p>
    <w:p w14:paraId="0CD4831E" w14:textId="77777777" w:rsidR="00DB049B" w:rsidRDefault="002E1E5F" w:rsidP="006977BE">
      <w:hyperlink w:anchor="_c940c3b06c77c12f4e6ddf81cb3280bc" w:history="1">
        <w:r w:rsidR="003E7695">
          <w:rPr>
            <w:rStyle w:val="Hyperlink"/>
          </w:rPr>
          <w:t>Conceptual and value domain metamodel region</w:t>
        </w:r>
      </w:hyperlink>
    </w:p>
    <w:p w14:paraId="4FB6C8ED" w14:textId="77777777" w:rsidR="0063570E" w:rsidRDefault="0063570E" w:rsidP="00383490"/>
    <w:p w14:paraId="3246FA53" w14:textId="77777777" w:rsidR="00A855E6" w:rsidRDefault="00383490" w:rsidP="00263593">
      <w:r w:rsidRPr="00875584">
        <w:rPr>
          <w:rFonts w:ascii="Arial" w:hAnsi="Arial"/>
          <w:b/>
          <w:sz w:val="24"/>
          <w:szCs w:val="24"/>
        </w:rPr>
        <w:t>Direct Known Superclasses (Generalization)</w:t>
      </w:r>
    </w:p>
    <w:p w14:paraId="67FE0DE7" w14:textId="77777777" w:rsidR="00DB049B" w:rsidRDefault="002E1E5F"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18684943" w14:textId="77777777" w:rsidR="0063570E" w:rsidRDefault="0063570E" w:rsidP="00383490"/>
    <w:p w14:paraId="73CF49DB" w14:textId="77777777" w:rsidR="00A855E6" w:rsidRDefault="00383490" w:rsidP="00263593">
      <w:r w:rsidRPr="00875584">
        <w:rPr>
          <w:rFonts w:ascii="Arial" w:hAnsi="Arial"/>
          <w:b/>
          <w:sz w:val="24"/>
          <w:szCs w:val="24"/>
        </w:rPr>
        <w:t>Attributes</w:t>
      </w:r>
    </w:p>
    <w:p w14:paraId="72515170" w14:textId="77777777" w:rsidR="00B603FB" w:rsidRDefault="00B603FB" w:rsidP="008B78EB"/>
    <w:p w14:paraId="34AE31B2"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19B544D2" w14:textId="77777777" w:rsidR="008B78EB" w:rsidRPr="006A54F6" w:rsidRDefault="005C6CB8" w:rsidP="008B78EB">
      <w:pPr>
        <w:rPr>
          <w:b/>
        </w:rPr>
      </w:pPr>
      <w:r>
        <w:t xml:space="preserve"> </w:t>
      </w:r>
    </w:p>
    <w:p w14:paraId="5A1DE6E2" w14:textId="77777777" w:rsidR="00D23B64" w:rsidRDefault="002E1E5F">
      <w:r>
        <w:t>date at which this Value_Meaning became, or will become, a valid Value_Meaning.</w:t>
      </w:r>
    </w:p>
    <w:p w14:paraId="482F4797" w14:textId="77777777" w:rsidR="00D23B64" w:rsidRDefault="002E1E5F">
      <w:r>
        <w:t xml:space="preserve"> </w:t>
      </w:r>
    </w:p>
    <w:p w14:paraId="58DA3D60" w14:textId="77777777" w:rsidR="00D23B64" w:rsidRDefault="002E1E5F">
      <w:r>
        <w:rPr>
          <w:b/>
          <w:bCs/>
        </w:rPr>
        <w:t xml:space="preserve">Note: </w:t>
      </w:r>
      <w:r>
        <w:t>from the AML perspective, the Value_Meaning membership in an Enumerated_Conceptual_Domain is determined by a ValueSetDefinition, which is a set of rules for determining</w:t>
      </w:r>
      <w:r>
        <w:t xml:space="preserve"> the members of a ValueSet (Enumerated_Conceptual_Domain) at a given point in time.  As such, the begin_date attribute will be ignored, although it could be derived from one of the date/time attributes of the CTS2 ValueSetDefinition.</w:t>
      </w:r>
    </w:p>
    <w:p w14:paraId="47717DB1" w14:textId="77777777" w:rsidR="00B603FB" w:rsidRDefault="00B603FB" w:rsidP="008B78EB"/>
    <w:p w14:paraId="67EFC5C4"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7482E191" w14:textId="77777777" w:rsidR="008B78EB" w:rsidRPr="006A54F6" w:rsidRDefault="005C6CB8" w:rsidP="008B78EB">
      <w:pPr>
        <w:rPr>
          <w:b/>
        </w:rPr>
      </w:pPr>
      <w:r>
        <w:t xml:space="preserve"> </w:t>
      </w:r>
    </w:p>
    <w:p w14:paraId="5C14710F" w14:textId="77777777" w:rsidR="00D23B64" w:rsidRDefault="002E1E5F">
      <w:r>
        <w:t>date on which the Value_Meaning ceased, or will cease, to be valid.</w:t>
      </w:r>
    </w:p>
    <w:p w14:paraId="1742302E" w14:textId="77777777" w:rsidR="00D23B64" w:rsidRDefault="002E1E5F">
      <w:r>
        <w:t xml:space="preserve"> </w:t>
      </w:r>
    </w:p>
    <w:p w14:paraId="613F257B" w14:textId="77777777" w:rsidR="00D23B64" w:rsidRDefault="002E1E5F">
      <w:r>
        <w:rPr>
          <w:b/>
          <w:bCs/>
        </w:rPr>
        <w:t>Note:</w:t>
      </w:r>
      <w:r>
        <w:t xml:space="preserve"> as with begin_date, end_date is not used in the AML specification.</w:t>
      </w:r>
    </w:p>
    <w:p w14:paraId="4E8DD88B" w14:textId="77777777" w:rsidR="0063570E" w:rsidRDefault="0063570E" w:rsidP="00383490"/>
    <w:p w14:paraId="32B925D0" w14:textId="77777777" w:rsidR="00A855E6" w:rsidRDefault="00383490" w:rsidP="00263593">
      <w:r w:rsidRPr="00875584">
        <w:rPr>
          <w:rFonts w:ascii="Arial" w:hAnsi="Arial"/>
          <w:b/>
          <w:sz w:val="24"/>
          <w:szCs w:val="24"/>
        </w:rPr>
        <w:t>Associations</w:t>
      </w:r>
    </w:p>
    <w:p w14:paraId="03EC63D3" w14:textId="77777777" w:rsidR="00A8550F" w:rsidRDefault="00860CF1" w:rsidP="006977BE">
      <w:r>
        <w:t xml:space="preserve"> </w:t>
      </w:r>
    </w:p>
    <w:p w14:paraId="1EBE3F2A"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0389F9DD" w14:textId="77777777" w:rsidR="008B78EB" w:rsidRPr="00B603FB" w:rsidRDefault="005C6CB8" w:rsidP="00ED4063">
      <w:pPr>
        <w:rPr>
          <w:b/>
        </w:rPr>
      </w:pPr>
      <w:r>
        <w:t xml:space="preserve"> </w:t>
      </w:r>
    </w:p>
    <w:p w14:paraId="5F435153" w14:textId="77777777" w:rsidR="00A8550F" w:rsidRDefault="00860CF1" w:rsidP="006977BE">
      <w:r>
        <w:t xml:space="preserve"> </w:t>
      </w:r>
    </w:p>
    <w:p w14:paraId="3493C647"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242A6591" w14:textId="77777777" w:rsidR="008B78EB" w:rsidRPr="00B603FB" w:rsidRDefault="005C6CB8" w:rsidP="00ED4063">
      <w:pPr>
        <w:rPr>
          <w:b/>
        </w:rPr>
      </w:pPr>
      <w:r>
        <w:t xml:space="preserve"> </w:t>
      </w:r>
    </w:p>
    <w:p w14:paraId="09872201" w14:textId="77777777" w:rsidR="00A8550F" w:rsidRDefault="00860CF1" w:rsidP="006977BE">
      <w:r>
        <w:t xml:space="preserve">  </w:t>
      </w:r>
      <w:r w:rsidR="00C32E8C">
        <w:t xml:space="preserve"> </w:t>
      </w:r>
    </w:p>
    <w:p w14:paraId="203027ED" w14:textId="77777777" w:rsidR="0063570E" w:rsidRDefault="0063570E" w:rsidP="00383490"/>
    <w:p w14:paraId="72788556" w14:textId="77777777" w:rsidR="00A855E6" w:rsidRDefault="00383490" w:rsidP="00263593">
      <w:r w:rsidRPr="00875584">
        <w:rPr>
          <w:rFonts w:ascii="Arial" w:hAnsi="Arial"/>
          <w:b/>
          <w:sz w:val="24"/>
          <w:szCs w:val="24"/>
        </w:rPr>
        <w:t>Known other classes</w:t>
      </w:r>
    </w:p>
    <w:p w14:paraId="14A03712" w14:textId="77777777" w:rsidR="003E4BE1" w:rsidRDefault="002E1E5F"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616D66B5" w14:textId="77777777" w:rsidR="00800588" w:rsidRPr="00800588" w:rsidRDefault="00800588" w:rsidP="005F31BE">
      <w:pPr>
        <w:pStyle w:val="Heading5"/>
      </w:pPr>
      <w:r w:rsidRPr="00800588">
        <w:t>Data Element and Data Element Concept</w:t>
      </w:r>
    </w:p>
    <w:p w14:paraId="3D0A1E4C" w14:textId="77777777" w:rsidR="00D91281" w:rsidRDefault="00800588" w:rsidP="0039400D">
      <w:r>
        <w:t xml:space="preserve"> </w:t>
      </w:r>
      <w:r w:rsidR="00467F03" w:rsidRPr="001551F5">
        <w:tab/>
      </w:r>
    </w:p>
    <w:p w14:paraId="48391CB4" w14:textId="77777777" w:rsidR="003E4BE1" w:rsidRDefault="0001444D" w:rsidP="00595F8A">
      <w:r>
        <w:tab/>
      </w:r>
      <w:r>
        <w:tab/>
      </w:r>
      <w:r>
        <w:tab/>
      </w:r>
      <w:r>
        <w:tab/>
      </w:r>
      <w:r>
        <w:rPr>
          <w:noProof/>
        </w:rPr>
        <w:drawing>
          <wp:inline distT="0" distB="0" distL="0" distR="0" wp14:anchorId="1AD1D1C6" wp14:editId="7E69589E">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520F101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ea1c0f7548bd076f87be813f2a93f734"/>
      <w:r w:rsidRPr="007B5B34">
        <w:rPr>
          <w:b/>
          <w:sz w:val="24"/>
          <w:szCs w:val="24"/>
        </w:rPr>
        <w:t>Data Element and Data Element Concept</w:t>
      </w:r>
      <w:bookmarkEnd w:id="308"/>
    </w:p>
    <w:p w14:paraId="26E90F02" w14:textId="77777777" w:rsidR="003E4BE1" w:rsidRDefault="005C6CB8" w:rsidP="00AB09F3">
      <w:r>
        <w:t xml:space="preserve"> </w:t>
      </w:r>
    </w:p>
    <w:p w14:paraId="55F19299" w14:textId="77777777" w:rsidR="00D23B64" w:rsidRDefault="002E1E5F">
      <w:r>
        <w:t xml:space="preserve"> This diagram shows the AML equivalent for the ISO 11179 Data_Element and Data_Element_Concept element.  The first thing to note is that, according to ISO 11179, a Data_Element is "a unit of data that is </w:t>
      </w:r>
      <w:r>
        <w:rPr>
          <w:i/>
          <w:iCs/>
        </w:rPr>
        <w:t>considered i</w:t>
      </w:r>
      <w:r>
        <w:rPr>
          <w:i/>
          <w:iCs/>
        </w:rPr>
        <w:t>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w:t>
      </w:r>
      <w:r>
        <w:t>aint.about.</w:t>
      </w:r>
    </w:p>
    <w:p w14:paraId="2F91CD60" w14:textId="77777777" w:rsidR="00D23B64" w:rsidRDefault="002E1E5F">
      <w:r>
        <w:t xml:space="preserve"> </w:t>
      </w:r>
    </w:p>
    <w:p w14:paraId="0780B4E5" w14:textId="77777777" w:rsidR="00D23B64" w:rsidRDefault="002E1E5F">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w:t>
      </w:r>
      <w:r>
        <w:t>ata Element) concept that provides meaning, it will frequently be the case that such an association will not be available.</w:t>
      </w:r>
    </w:p>
    <w:p w14:paraId="6FA86093" w14:textId="77777777" w:rsidR="003E4BE1" w:rsidRDefault="00CB577B" w:rsidP="00AB09F3">
      <w:r>
        <w:t xml:space="preserve">       </w:t>
      </w:r>
      <w:r w:rsidR="003E4BE1">
        <w:t xml:space="preserve"> </w:t>
      </w:r>
    </w:p>
    <w:p w14:paraId="298DC7C3" w14:textId="77777777" w:rsidR="0063570E" w:rsidRDefault="0063570E" w:rsidP="00383490"/>
    <w:p w14:paraId="3F354E18" w14:textId="77777777" w:rsidR="00A855E6" w:rsidRDefault="00383490" w:rsidP="00263593">
      <w:r w:rsidRPr="00875584">
        <w:rPr>
          <w:rFonts w:ascii="Arial" w:hAnsi="Arial"/>
          <w:b/>
          <w:sz w:val="24"/>
          <w:szCs w:val="24"/>
        </w:rPr>
        <w:t>Known other Data Types</w:t>
      </w:r>
    </w:p>
    <w:p w14:paraId="7B01C8C7" w14:textId="77777777" w:rsidR="003E4BE1" w:rsidRDefault="003E4BE1" w:rsidP="00AB09F3">
      <w:r>
        <w:t xml:space="preserve"> </w:t>
      </w:r>
      <w:hyperlink w:anchor="_2a8e174187d7187f0716f48b9f8c271e" w:history="1">
        <w:r>
          <w:rPr>
            <w:rStyle w:val="Hyperlink"/>
          </w:rPr>
          <w:t>CodeSystemAndVersionReference</w:t>
        </w:r>
      </w:hyperlink>
    </w:p>
    <w:p w14:paraId="0E80873D" w14:textId="77777777" w:rsidR="00DB049B" w:rsidRDefault="00022C8A" w:rsidP="006977BE">
      <w:r w:rsidRPr="00022C8A">
        <w:t xml:space="preserve"> </w:t>
      </w:r>
    </w:p>
    <w:p w14:paraId="73D0D5E5" w14:textId="77777777" w:rsidR="00383490" w:rsidRPr="00383490" w:rsidRDefault="00383490" w:rsidP="00383490">
      <w:pPr>
        <w:rPr>
          <w:rFonts w:ascii="Arial" w:hAnsi="Arial"/>
          <w:b/>
          <w:sz w:val="24"/>
          <w:szCs w:val="24"/>
        </w:rPr>
      </w:pPr>
      <w:bookmarkStart w:id="309" w:name="_742378c87010c3a79ca426ed64113f23"/>
      <w:r w:rsidRPr="00383490">
        <w:rPr>
          <w:rFonts w:ascii="Arial" w:hAnsi="Arial"/>
          <w:b/>
          <w:sz w:val="24"/>
          <w:szCs w:val="24"/>
        </w:rPr>
        <w:t>&lt;Class&gt; Data_Element</w:t>
      </w:r>
      <w:bookmarkEnd w:id="309"/>
    </w:p>
    <w:p w14:paraId="2DAAAEE0" w14:textId="77777777" w:rsidR="0063570E" w:rsidRDefault="0063570E" w:rsidP="00383490"/>
    <w:p w14:paraId="08038472" w14:textId="77777777" w:rsidR="00A855E6" w:rsidRDefault="00383490" w:rsidP="00263593">
      <w:r w:rsidRPr="00875584">
        <w:rPr>
          <w:rFonts w:ascii="Arial" w:hAnsi="Arial"/>
          <w:b/>
          <w:sz w:val="24"/>
          <w:szCs w:val="24"/>
        </w:rPr>
        <w:t>Description</w:t>
      </w:r>
    </w:p>
    <w:p w14:paraId="09FCBE51" w14:textId="77777777" w:rsidR="00DB049B" w:rsidRDefault="005C6CB8" w:rsidP="006977BE">
      <w:r>
        <w:t xml:space="preserve"> </w:t>
      </w:r>
    </w:p>
    <w:p w14:paraId="401DE60B" w14:textId="77777777" w:rsidR="00D23B64" w:rsidRDefault="002E1E5F">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permissible values are specified by means of a set of attributes. Examples of data element include: a column in a table o</w:t>
      </w:r>
      <w:r>
        <w:t>f a relational database, a field in a record or form, an XML element, the attribute of a Java class, or a variable in a program. The description of data elements is a major purpose of ISO/IEC 11179 Metadata Registries.</w:t>
      </w:r>
    </w:p>
    <w:p w14:paraId="560F0BD0" w14:textId="77777777" w:rsidR="00D23B64" w:rsidRDefault="002E1E5F">
      <w:r>
        <w:t xml:space="preserve"> </w:t>
      </w:r>
    </w:p>
    <w:p w14:paraId="1A44FFE9" w14:textId="77777777" w:rsidR="00D23B64" w:rsidRDefault="002E1E5F">
      <w:r>
        <w:t>(Italics added)</w:t>
      </w:r>
    </w:p>
    <w:p w14:paraId="641A3CD9" w14:textId="77777777" w:rsidR="00DB049B" w:rsidRDefault="00C51B43" w:rsidP="006977BE">
      <w:r>
        <w:t xml:space="preserve"> </w:t>
      </w:r>
      <w:r w:rsidR="009F2598">
        <w:t xml:space="preserve">  </w:t>
      </w:r>
    </w:p>
    <w:p w14:paraId="5D9D3B4E" w14:textId="77777777" w:rsidR="0063570E" w:rsidRDefault="0063570E" w:rsidP="00383490"/>
    <w:p w14:paraId="73F8FD71" w14:textId="77777777" w:rsidR="00A855E6" w:rsidRDefault="00383490" w:rsidP="00263593">
      <w:r w:rsidRPr="00875584">
        <w:rPr>
          <w:rFonts w:ascii="Arial" w:hAnsi="Arial"/>
          <w:b/>
          <w:sz w:val="24"/>
          <w:szCs w:val="24"/>
        </w:rPr>
        <w:t>Diagrams</w:t>
      </w:r>
    </w:p>
    <w:p w14:paraId="321FDDA6" w14:textId="77777777" w:rsidR="00DB049B" w:rsidRDefault="002E1E5F" w:rsidP="006977BE">
      <w:hyperlink w:anchor="_ea1c0f7548bd076f87be813f2a93f734" w:history="1">
        <w:r w:rsidR="003E7695">
          <w:rPr>
            <w:rStyle w:val="Hyperlink"/>
          </w:rPr>
          <w:t>Data Element and Data Element Concept</w:t>
        </w:r>
      </w:hyperlink>
      <w:r w:rsidR="006977BE">
        <w:t xml:space="preserve">  </w:t>
      </w:r>
    </w:p>
    <w:p w14:paraId="0B86FE0D" w14:textId="77777777" w:rsidR="0063570E" w:rsidRDefault="0063570E" w:rsidP="00383490"/>
    <w:p w14:paraId="54CCFCE8" w14:textId="77777777" w:rsidR="00A855E6" w:rsidRDefault="00383490" w:rsidP="00263593">
      <w:r w:rsidRPr="00875584">
        <w:rPr>
          <w:rFonts w:ascii="Arial" w:hAnsi="Arial"/>
          <w:b/>
          <w:sz w:val="24"/>
          <w:szCs w:val="24"/>
        </w:rPr>
        <w:t>Associations</w:t>
      </w:r>
    </w:p>
    <w:p w14:paraId="570F355C" w14:textId="77777777" w:rsidR="00A8550F" w:rsidRDefault="00860CF1" w:rsidP="006977BE">
      <w:r>
        <w:t xml:space="preserve"> </w:t>
      </w:r>
    </w:p>
    <w:p w14:paraId="7D7EE588"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08388DD1" w14:textId="77777777" w:rsidR="008B78EB" w:rsidRPr="00B603FB" w:rsidRDefault="005C6CB8" w:rsidP="00ED4063">
      <w:pPr>
        <w:rPr>
          <w:b/>
        </w:rPr>
      </w:pPr>
      <w:r>
        <w:t xml:space="preserve"> </w:t>
      </w:r>
      <w:r w:rsidR="00C04683">
        <w:t xml:space="preserve"> </w:t>
      </w:r>
      <w:r>
        <w:t xml:space="preserve"> </w:t>
      </w:r>
    </w:p>
    <w:p w14:paraId="7CA544B1" w14:textId="77777777" w:rsidR="00D23B64" w:rsidRDefault="002E1E5F">
      <w:r>
        <w:t>gives meaning to the data element</w:t>
      </w:r>
    </w:p>
    <w:p w14:paraId="6B493C39" w14:textId="77777777" w:rsidR="008B78EB" w:rsidRPr="00B603FB" w:rsidRDefault="00C04683" w:rsidP="00ED4063">
      <w:pPr>
        <w:rPr>
          <w:b/>
        </w:rPr>
      </w:pPr>
      <w:r>
        <w:t xml:space="preserve"> </w:t>
      </w:r>
    </w:p>
    <w:p w14:paraId="739855B5" w14:textId="77777777" w:rsidR="00A8550F" w:rsidRDefault="00860CF1" w:rsidP="006977BE">
      <w:r>
        <w:t xml:space="preserve"> </w:t>
      </w:r>
    </w:p>
    <w:p w14:paraId="361CFC76"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110E1083" w14:textId="77777777" w:rsidR="008B78EB" w:rsidRPr="00B603FB" w:rsidRDefault="005C6CB8" w:rsidP="00ED4063">
      <w:pPr>
        <w:rPr>
          <w:b/>
        </w:rPr>
      </w:pPr>
      <w:r>
        <w:t xml:space="preserve"> </w:t>
      </w:r>
    </w:p>
    <w:p w14:paraId="639C3CAB" w14:textId="77777777" w:rsidR="00A8550F" w:rsidRDefault="00C32E8C" w:rsidP="006977BE">
      <w:r>
        <w:t xml:space="preserve"> </w:t>
      </w:r>
    </w:p>
    <w:p w14:paraId="7BD0461B" w14:textId="77777777" w:rsidR="00DB049B" w:rsidRDefault="00022C8A" w:rsidP="006977BE">
      <w:r w:rsidRPr="00022C8A">
        <w:t xml:space="preserve"> </w:t>
      </w:r>
    </w:p>
    <w:p w14:paraId="001E7FC9" w14:textId="77777777" w:rsidR="00383490" w:rsidRPr="00383490" w:rsidRDefault="00383490" w:rsidP="00383490">
      <w:pPr>
        <w:rPr>
          <w:rFonts w:ascii="Arial" w:hAnsi="Arial"/>
          <w:b/>
          <w:sz w:val="24"/>
          <w:szCs w:val="24"/>
        </w:rPr>
      </w:pPr>
      <w:bookmarkStart w:id="310" w:name="_957a61f61bd5a7299aaa33e4cc6ae00a"/>
      <w:r w:rsidRPr="00383490">
        <w:rPr>
          <w:rFonts w:ascii="Arial" w:hAnsi="Arial"/>
          <w:b/>
          <w:sz w:val="24"/>
          <w:szCs w:val="24"/>
        </w:rPr>
        <w:t>&lt;Class&gt; Data_Element_Concept</w:t>
      </w:r>
      <w:bookmarkEnd w:id="310"/>
    </w:p>
    <w:p w14:paraId="2D18ECCE" w14:textId="77777777" w:rsidR="0063570E" w:rsidRDefault="0063570E" w:rsidP="00383490"/>
    <w:p w14:paraId="304169D0" w14:textId="77777777" w:rsidR="00A855E6" w:rsidRDefault="00383490" w:rsidP="00263593">
      <w:r w:rsidRPr="00875584">
        <w:rPr>
          <w:rFonts w:ascii="Arial" w:hAnsi="Arial"/>
          <w:b/>
          <w:sz w:val="24"/>
          <w:szCs w:val="24"/>
        </w:rPr>
        <w:t>Description</w:t>
      </w:r>
    </w:p>
    <w:p w14:paraId="588523A8" w14:textId="77777777" w:rsidR="00DB049B" w:rsidRDefault="005C6CB8" w:rsidP="006977BE">
      <w:r>
        <w:t xml:space="preserve"> </w:t>
      </w:r>
    </w:p>
    <w:p w14:paraId="06B5CEBC" w14:textId="77777777" w:rsidR="00D23B64" w:rsidRDefault="002E1E5F">
      <w:r>
        <w:t>a concept that is an association of a property with an object class. A data element concept is a concept that can be represented in the form of a data element described independently of any particular representation.</w:t>
      </w:r>
    </w:p>
    <w:p w14:paraId="07C8A897" w14:textId="77777777" w:rsidR="00DB049B" w:rsidRDefault="00C51B43" w:rsidP="006977BE">
      <w:r>
        <w:t xml:space="preserve"> </w:t>
      </w:r>
      <w:r w:rsidR="009F2598">
        <w:t xml:space="preserve">  </w:t>
      </w:r>
    </w:p>
    <w:p w14:paraId="37F8555D" w14:textId="77777777" w:rsidR="0063570E" w:rsidRDefault="0063570E" w:rsidP="00383490"/>
    <w:p w14:paraId="4CEFA694" w14:textId="77777777" w:rsidR="00A855E6" w:rsidRDefault="00383490" w:rsidP="00263593">
      <w:r w:rsidRPr="00875584">
        <w:rPr>
          <w:rFonts w:ascii="Arial" w:hAnsi="Arial"/>
          <w:b/>
          <w:sz w:val="24"/>
          <w:szCs w:val="24"/>
        </w:rPr>
        <w:t>Diagrams</w:t>
      </w:r>
    </w:p>
    <w:p w14:paraId="20D654C8" w14:textId="77777777" w:rsidR="00DB049B" w:rsidRDefault="002E1E5F" w:rsidP="006977BE">
      <w:hyperlink w:anchor="_ea1c0f7548bd076f87be813f2a93f734" w:history="1">
        <w:r w:rsidR="003E7695">
          <w:rPr>
            <w:rStyle w:val="Hyperlink"/>
          </w:rPr>
          <w:t>Data Element and Data Element Concept</w:t>
        </w:r>
      </w:hyperlink>
    </w:p>
    <w:p w14:paraId="597F4E67" w14:textId="77777777" w:rsidR="0063570E" w:rsidRDefault="0063570E" w:rsidP="00383490"/>
    <w:p w14:paraId="03EFA5C8" w14:textId="77777777" w:rsidR="00A855E6" w:rsidRDefault="00383490" w:rsidP="00263593">
      <w:r w:rsidRPr="00875584">
        <w:rPr>
          <w:rFonts w:ascii="Arial" w:hAnsi="Arial"/>
          <w:b/>
          <w:sz w:val="24"/>
          <w:szCs w:val="24"/>
        </w:rPr>
        <w:t>Direct Known Superclasses (Generalization)</w:t>
      </w:r>
    </w:p>
    <w:p w14:paraId="1BB78D66" w14:textId="77777777" w:rsidR="00DB049B" w:rsidRDefault="002E1E5F" w:rsidP="006977BE">
      <w:hyperlink w:anchor="_2f48f391605b5ae297a56304194c2a30" w:history="1">
        <w:r w:rsidR="006977BE">
          <w:rPr>
            <w:rStyle w:val="Hyperlink"/>
          </w:rPr>
          <w:t>Concept</w:t>
        </w:r>
      </w:hyperlink>
      <w:r w:rsidR="006977BE">
        <w:t xml:space="preserve"> </w:t>
      </w:r>
    </w:p>
    <w:p w14:paraId="6BB84E2E" w14:textId="77777777" w:rsidR="0063570E" w:rsidRDefault="0063570E" w:rsidP="00383490"/>
    <w:p w14:paraId="189C2988" w14:textId="77777777" w:rsidR="00A855E6" w:rsidRDefault="00383490" w:rsidP="00263593">
      <w:r w:rsidRPr="00875584">
        <w:rPr>
          <w:rFonts w:ascii="Arial" w:hAnsi="Arial"/>
          <w:b/>
          <w:sz w:val="24"/>
          <w:szCs w:val="24"/>
        </w:rPr>
        <w:t>Associations</w:t>
      </w:r>
    </w:p>
    <w:p w14:paraId="39F212C2" w14:textId="77777777" w:rsidR="00A8550F" w:rsidRDefault="00860CF1" w:rsidP="006977BE">
      <w:r>
        <w:t xml:space="preserve"> </w:t>
      </w:r>
    </w:p>
    <w:p w14:paraId="16C679D7"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573CED05" w14:textId="77777777" w:rsidR="008B78EB" w:rsidRPr="00B603FB" w:rsidRDefault="005C6CB8" w:rsidP="00ED4063">
      <w:pPr>
        <w:rPr>
          <w:b/>
        </w:rPr>
      </w:pPr>
      <w:r>
        <w:t xml:space="preserve"> </w:t>
      </w:r>
    </w:p>
    <w:p w14:paraId="575DB055" w14:textId="77777777" w:rsidR="00A8550F" w:rsidRDefault="00C32E8C" w:rsidP="006977BE">
      <w:r>
        <w:t xml:space="preserve"> </w:t>
      </w:r>
    </w:p>
    <w:p w14:paraId="40428CB6" w14:textId="77777777" w:rsidR="0063570E" w:rsidRDefault="0063570E" w:rsidP="00383490"/>
    <w:p w14:paraId="541D082B" w14:textId="77777777" w:rsidR="00A855E6" w:rsidRDefault="00383490" w:rsidP="00263593">
      <w:r w:rsidRPr="00875584">
        <w:rPr>
          <w:rFonts w:ascii="Arial" w:hAnsi="Arial"/>
          <w:b/>
          <w:sz w:val="24"/>
          <w:szCs w:val="24"/>
        </w:rPr>
        <w:t>Known other classes</w:t>
      </w:r>
    </w:p>
    <w:p w14:paraId="78CF4298" w14:textId="77777777" w:rsidR="003E4BE1" w:rsidRDefault="002E1E5F"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423AAD6A" w14:textId="77777777" w:rsidR="005F31BE" w:rsidRDefault="001F24CC" w:rsidP="005F31BE">
      <w:pPr>
        <w:pStyle w:val="Heading3"/>
      </w:pPr>
      <w:bookmarkStart w:id="311" w:name="_Toc277080022"/>
      <w:r>
        <w:t>&lt;Package&gt; AML Described Items</w:t>
      </w:r>
      <w:bookmarkEnd w:id="311"/>
    </w:p>
    <w:p w14:paraId="601BA06F" w14:textId="77777777" w:rsidR="00D91281" w:rsidRDefault="005C6CB8" w:rsidP="0039400D">
      <w:r>
        <w:t xml:space="preserve"> </w:t>
      </w:r>
    </w:p>
    <w:p w14:paraId="1EE6B5DE" w14:textId="77777777" w:rsidR="00D23B64" w:rsidRDefault="002E1E5F">
      <w:r>
        <w:t>This section describes how the term_definitions subsection of the ARCHETYPE_TERMINOLOGY</w:t>
      </w:r>
      <w:r>
        <w:t xml:space="preserve"> class is represented in the AML Object Model.  The term_definitions attribute is defined as "Hash &lt;Hash &lt;ARCHETYPE_TERM, String&gt;, String&gt; [0..1]", where the outer hash key is a language code, e.g. "en", "de" while the inner hash codes are term codes, e.g.</w:t>
      </w:r>
      <w:r>
        <w:t xml:space="preserve"> "id17", "at4".  </w:t>
      </w:r>
    </w:p>
    <w:p w14:paraId="13DBBC93" w14:textId="77777777" w:rsidR="00D23B64" w:rsidRDefault="002E1E5F">
      <w:r>
        <w:t xml:space="preserve"> </w:t>
      </w:r>
    </w:p>
    <w:p w14:paraId="6FDE0C58" w14:textId="77777777" w:rsidR="00D23B64" w:rsidRDefault="002E1E5F">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348C8DF8" w14:textId="77777777" w:rsidR="00D23B64" w:rsidRDefault="002E1E5F">
      <w:r>
        <w:t xml:space="preserve"> </w:t>
      </w:r>
    </w:p>
    <w:p w14:paraId="0F2F42A1" w14:textId="77777777" w:rsidR="00D23B64" w:rsidRDefault="002E1E5F">
      <w:r>
        <w:t xml:space="preserve"> </w:t>
      </w:r>
    </w:p>
    <w:p w14:paraId="231BE4AB" w14:textId="77777777" w:rsidR="003E4BE1" w:rsidRDefault="0001444D" w:rsidP="00595F8A">
      <w:r>
        <w:tab/>
      </w:r>
      <w:r>
        <w:tab/>
      </w:r>
      <w:r>
        <w:tab/>
      </w:r>
      <w:r>
        <w:tab/>
      </w:r>
      <w:r>
        <w:rPr>
          <w:noProof/>
        </w:rPr>
        <w:drawing>
          <wp:inline distT="0" distB="0" distL="0" distR="0" wp14:anchorId="2A798E60" wp14:editId="1457BEC9">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0020473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01fdbb84f109fa2531577050a9e4ad8"/>
      <w:r w:rsidRPr="007B5B34">
        <w:rPr>
          <w:b/>
          <w:sz w:val="24"/>
          <w:szCs w:val="24"/>
        </w:rPr>
        <w:t>AML DescribedItems</w:t>
      </w:r>
      <w:bookmarkEnd w:id="312"/>
    </w:p>
    <w:p w14:paraId="7158F3AD" w14:textId="77777777" w:rsidR="003E4BE1" w:rsidRDefault="005C6CB8" w:rsidP="00AB09F3">
      <w:r>
        <w:t xml:space="preserve"> </w:t>
      </w:r>
    </w:p>
    <w:p w14:paraId="7C8926DC" w14:textId="77777777" w:rsidR="00D23B64" w:rsidRDefault="002E1E5F">
      <w:r>
        <w:t xml:space="preserve"> This document shows the AML artifacts that can have entries in the ADL terminology_definitions section.  The ADL equivalent of an ObjectConstraint is identified by an "id" code, an EnumeratedValueDomain as an "ac" code and a PermissibleValue as an "at" co</w:t>
      </w:r>
      <w:r>
        <w:t>de.</w:t>
      </w:r>
    </w:p>
    <w:p w14:paraId="34A4CD9E" w14:textId="77777777" w:rsidR="00D23B64" w:rsidRDefault="002E1E5F">
      <w:r>
        <w:t xml:space="preserve"> </w:t>
      </w:r>
    </w:p>
    <w:p w14:paraId="3170FE71" w14:textId="77777777" w:rsidR="00D23B64" w:rsidRDefault="002E1E5F">
      <w:r>
        <w:t xml:space="preserve"> </w:t>
      </w:r>
    </w:p>
    <w:p w14:paraId="56DDF8EF" w14:textId="77777777" w:rsidR="00D23B64" w:rsidRDefault="002E1E5F">
      <w:r>
        <w:t xml:space="preserve"> Note that the ADL language imposes an additional constraint that there must be an entry for the archetype originalLanguage as well as an entry for each translation language and that there cannot be an entry for any additional languages.  The AML s</w:t>
      </w:r>
      <w:r>
        <w:t>pecification leaves enforcement of this type of constraint to language specific validation and export tools.</w:t>
      </w:r>
    </w:p>
    <w:p w14:paraId="1CA3D865" w14:textId="77777777" w:rsidR="00D23B64" w:rsidRDefault="002E1E5F">
      <w:r>
        <w:t xml:space="preserve"> </w:t>
      </w:r>
    </w:p>
    <w:p w14:paraId="54B15FED" w14:textId="77777777" w:rsidR="00D23B64" w:rsidRDefault="002E1E5F">
      <w:r>
        <w:t>Also note that the ADL specification requires that every entry have an Scoped_Identifier.  Again, this requirement is not necessary if one is mod</w:t>
      </w:r>
      <w:r>
        <w:t>eling strictly with UML and will need to be enforced in a language specific validation/export tool.</w:t>
      </w:r>
    </w:p>
    <w:p w14:paraId="33B9DAA5" w14:textId="77777777" w:rsidR="003E4BE1" w:rsidRDefault="00CB577B" w:rsidP="00AB09F3">
      <w:r>
        <w:t xml:space="preserve">       </w:t>
      </w:r>
    </w:p>
    <w:p w14:paraId="7C05B3B8" w14:textId="77777777" w:rsidR="0063570E" w:rsidRDefault="0063570E" w:rsidP="00383490"/>
    <w:p w14:paraId="01CC9A80" w14:textId="77777777" w:rsidR="00A855E6" w:rsidRDefault="00383490" w:rsidP="00263593">
      <w:r w:rsidRPr="00875584">
        <w:rPr>
          <w:rFonts w:ascii="Arial" w:hAnsi="Arial"/>
          <w:b/>
          <w:sz w:val="24"/>
          <w:szCs w:val="24"/>
        </w:rPr>
        <w:t>Known other classes</w:t>
      </w:r>
    </w:p>
    <w:p w14:paraId="214FCF55" w14:textId="77777777" w:rsidR="003E4BE1" w:rsidRDefault="002E1E5F"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0DD1B784" w14:textId="77777777" w:rsidR="001973EB" w:rsidRDefault="007B402A" w:rsidP="0051087E">
      <w:r>
        <w:t xml:space="preserve"> </w:t>
      </w:r>
    </w:p>
    <w:p w14:paraId="4179FFF2" w14:textId="77777777" w:rsidR="002C0F83" w:rsidRDefault="00A4049A" w:rsidP="00860763">
      <w:pPr>
        <w:pStyle w:val="Heading1"/>
      </w:pPr>
      <w:bookmarkStart w:id="313" w:name="_Toc277080023"/>
      <w:r>
        <w:t>AML Profiles</w:t>
      </w:r>
      <w:bookmarkEnd w:id="313"/>
      <w:r w:rsidR="003C6850">
        <w:t xml:space="preserve"> </w:t>
      </w:r>
    </w:p>
    <w:p w14:paraId="005CBB36" w14:textId="77777777" w:rsidR="00D91281" w:rsidRDefault="00467F03" w:rsidP="0039400D">
      <w:r w:rsidRPr="001551F5">
        <w:tab/>
      </w:r>
      <w:r w:rsidR="005C6CB8">
        <w:t xml:space="preserve"> </w:t>
      </w:r>
    </w:p>
    <w:p w14:paraId="0086C75C" w14:textId="77777777" w:rsidR="00D23B64" w:rsidRDefault="002E1E5F">
      <w:r>
        <w:t>Introduction to the AML Profiles section</w:t>
      </w:r>
    </w:p>
    <w:p w14:paraId="4D9AC580" w14:textId="77777777" w:rsidR="003E4BE1" w:rsidRDefault="0001444D" w:rsidP="00595F8A">
      <w:r>
        <w:tab/>
      </w:r>
      <w:r>
        <w:tab/>
      </w:r>
      <w:r>
        <w:tab/>
      </w:r>
      <w:r>
        <w:tab/>
      </w:r>
      <w:r>
        <w:rPr>
          <w:noProof/>
        </w:rPr>
        <w:drawing>
          <wp:inline distT="0" distB="0" distL="0" distR="0" wp14:anchorId="053EEA8F" wp14:editId="59B912A4">
            <wp:extent cx="5934075" cy="7467600"/>
            <wp:effectExtent l="0" t="0" r="0" b="0"/>
            <wp:docPr id="48"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32753268.png"/>
                    <pic:cNvPicPr/>
                  </pic:nvPicPr>
                  <pic:blipFill>
                    <a:blip r:embed="rId55" cstate="print"/>
                    <a:stretch>
                      <a:fillRect/>
                    </a:stretch>
                  </pic:blipFill>
                  <pic:spPr>
                    <a:xfrm>
                      <a:off x="0" y="0"/>
                      <a:ext cx="5934075" cy="7467600"/>
                    </a:xfrm>
                    <a:prstGeom prst="rect">
                      <a:avLst/>
                    </a:prstGeom>
                  </pic:spPr>
                </pic:pic>
              </a:graphicData>
            </a:graphic>
          </wp:inline>
        </w:drawing>
      </w:r>
    </w:p>
    <w:p w14:paraId="4597A6B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d3f1a583143f39145b81b4a61ccf1a32"/>
      <w:r w:rsidRPr="007B5B34">
        <w:rPr>
          <w:b/>
          <w:sz w:val="24"/>
          <w:szCs w:val="24"/>
        </w:rPr>
        <w:t>Dependencies</w:t>
      </w:r>
      <w:bookmarkEnd w:id="314"/>
    </w:p>
    <w:p w14:paraId="65E47AA6" w14:textId="77777777" w:rsidR="003E4BE1" w:rsidRDefault="00CB577B" w:rsidP="00AB09F3">
      <w:r>
        <w:t xml:space="preserve">       </w:t>
      </w:r>
    </w:p>
    <w:p w14:paraId="094211EB" w14:textId="77777777" w:rsidR="00D91281" w:rsidRDefault="00E51B2D" w:rsidP="0039400D">
      <w:r>
        <w:t xml:space="preserve"> </w:t>
      </w:r>
    </w:p>
    <w:p w14:paraId="46B60F28" w14:textId="77777777" w:rsidR="002C0F83" w:rsidRDefault="001F24CC" w:rsidP="00860763">
      <w:pPr>
        <w:pStyle w:val="Heading2"/>
      </w:pPr>
      <w:bookmarkStart w:id="315" w:name="_Toc277080024"/>
      <w:r w:rsidRPr="001F24CC">
        <w:t>&lt;Package&gt; Reference Model Profile</w:t>
      </w:r>
      <w:bookmarkEnd w:id="315"/>
      <w:r w:rsidR="003C6850">
        <w:t xml:space="preserve"> </w:t>
      </w:r>
    </w:p>
    <w:p w14:paraId="51704081" w14:textId="77777777" w:rsidR="00D91281" w:rsidRDefault="005C6CB8" w:rsidP="0039400D">
      <w:r>
        <w:t xml:space="preserve"> </w:t>
      </w:r>
    </w:p>
    <w:p w14:paraId="5A677FEF" w14:textId="77777777" w:rsidR="00D23B64" w:rsidRDefault="002E1E5F">
      <w:r>
        <w:t>Introduction to the reference model profile section</w:t>
      </w:r>
    </w:p>
    <w:p w14:paraId="4FA3E351" w14:textId="77777777" w:rsidR="003E4BE1" w:rsidRDefault="0001444D" w:rsidP="00595F8A">
      <w:r>
        <w:tab/>
      </w:r>
      <w:r>
        <w:tab/>
      </w:r>
      <w:r>
        <w:tab/>
      </w:r>
      <w:r>
        <w:tab/>
      </w:r>
      <w:r>
        <w:rPr>
          <w:noProof/>
        </w:rPr>
        <w:drawing>
          <wp:inline distT="0" distB="0" distL="0" distR="0" wp14:anchorId="2C0CFB3D" wp14:editId="090F2EF3">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rId56" cstate="print"/>
                    <a:stretch>
                      <a:fillRect/>
                    </a:stretch>
                  </pic:blipFill>
                  <pic:spPr>
                    <a:xfrm>
                      <a:off x="0" y="0"/>
                      <a:ext cx="4676775" cy="2809875"/>
                    </a:xfrm>
                    <a:prstGeom prst="rect">
                      <a:avLst/>
                    </a:prstGeom>
                  </pic:spPr>
                </pic:pic>
              </a:graphicData>
            </a:graphic>
          </wp:inline>
        </w:drawing>
      </w:r>
    </w:p>
    <w:p w14:paraId="5D547F0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6" w:name="_c6849d5d118a9832b3df7e75a9d1a83d"/>
      <w:r w:rsidRPr="007B5B34">
        <w:rPr>
          <w:b/>
          <w:sz w:val="24"/>
          <w:szCs w:val="24"/>
        </w:rPr>
        <w:t>Implementable Data Types</w:t>
      </w:r>
      <w:bookmarkEnd w:id="316"/>
    </w:p>
    <w:p w14:paraId="0D9B13C1" w14:textId="77777777" w:rsidR="003E4BE1" w:rsidRDefault="005C6CB8" w:rsidP="00AB09F3">
      <w:r>
        <w:t xml:space="preserve"> </w:t>
      </w:r>
    </w:p>
    <w:p w14:paraId="11519A86" w14:textId="77777777" w:rsidR="00D23B64" w:rsidRDefault="002E1E5F">
      <w:r>
        <w:t>The AMLDataType stereotype serves two purposes:</w:t>
      </w:r>
    </w:p>
    <w:p w14:paraId="02A1BE21" w14:textId="77777777" w:rsidR="00D23B64" w:rsidRDefault="002E1E5F">
      <w:pPr>
        <w:pStyle w:val="ListParagraph"/>
        <w:numPr>
          <w:ilvl w:val="0"/>
          <w:numId w:val="33"/>
        </w:numPr>
      </w:pPr>
      <w:r>
        <w:t>To identify the set of atomic types whose possible values can be constrained in the AML Constraint Profile</w:t>
      </w:r>
    </w:p>
    <w:p w14:paraId="1207BB5A" w14:textId="77777777" w:rsidR="00D23B64" w:rsidRDefault="002E1E5F">
      <w:pPr>
        <w:pStyle w:val="ListParagraph"/>
        <w:numPr>
          <w:ilvl w:val="0"/>
          <w:numId w:val="33"/>
        </w:numPr>
      </w:pPr>
      <w:r>
        <w:t>To identify the set of types whose value will be treated as "data types" from the AML perspective.</w:t>
      </w:r>
    </w:p>
    <w:p w14:paraId="4DAB2A7D" w14:textId="77777777" w:rsidR="00D23B64" w:rsidRDefault="002E1E5F">
      <w:r>
        <w:t xml:space="preserve"> </w:t>
      </w:r>
    </w:p>
    <w:p w14:paraId="3A89D022" w14:textId="77777777" w:rsidR="00D23B64" w:rsidRDefault="002E1E5F">
      <w:r>
        <w:t>The AMLDataType stereotype can extend both Class</w:t>
      </w:r>
      <w:r>
        <w:t xml:space="preserve"> and DataType elements. The target reference model may choose to represent some or all of the AML DataTypes in a different fashion.  A reference model may define its own String DataType rather than using the UML Native String type directly. Similarly, it m</w:t>
      </w:r>
      <w:r>
        <w:t xml:space="preserve">ay choose to represent a Date as a complex object consisting of year, month, day, granularity, zone, etc.   </w:t>
      </w:r>
    </w:p>
    <w:p w14:paraId="54027035" w14:textId="77777777" w:rsidR="00D23B64" w:rsidRDefault="002E1E5F">
      <w:r>
        <w:t xml:space="preserve"> </w:t>
      </w:r>
    </w:p>
    <w:p w14:paraId="7C978282" w14:textId="77777777" w:rsidR="00D23B64" w:rsidRDefault="002E1E5F">
      <w:r>
        <w:t>One of the tasks for a reference model implementor is to create maps from the appropriate AML Data Types and the corresponding reference model ty</w:t>
      </w:r>
      <w:r>
        <w:t xml:space="preserve">pes.   </w:t>
      </w:r>
    </w:p>
    <w:p w14:paraId="5B76AC96" w14:textId="77777777" w:rsidR="003E4BE1" w:rsidRDefault="00CB577B" w:rsidP="00AB09F3">
      <w:r>
        <w:t xml:space="preserve">       </w:t>
      </w:r>
    </w:p>
    <w:p w14:paraId="72C7DDF7" w14:textId="77777777" w:rsidR="00DB049B" w:rsidRDefault="00022C8A" w:rsidP="006977BE">
      <w:r w:rsidRPr="00022C8A">
        <w:t xml:space="preserve"> </w:t>
      </w:r>
    </w:p>
    <w:p w14:paraId="789B4703" w14:textId="77777777" w:rsidR="002C0F83" w:rsidRPr="005F31BE" w:rsidRDefault="00F851FF" w:rsidP="005F31BE">
      <w:pPr>
        <w:pStyle w:val="Heading3"/>
      </w:pPr>
      <w:bookmarkStart w:id="317" w:name="_78ee642abf9938398776ce11b2ae5595"/>
      <w:bookmarkStart w:id="318" w:name="_Toc277080025"/>
      <w:r w:rsidRPr="005F31BE">
        <w:t>&lt;Class&gt; Date</w:t>
      </w:r>
      <w:bookmarkEnd w:id="317"/>
      <w:bookmarkEnd w:id="318"/>
      <w:r w:rsidR="003C6850" w:rsidRPr="005F31BE">
        <w:t xml:space="preserve"> </w:t>
      </w:r>
    </w:p>
    <w:p w14:paraId="780028B6" w14:textId="77777777" w:rsidR="00DB049B" w:rsidRDefault="00C51B43" w:rsidP="006977BE">
      <w:r>
        <w:t xml:space="preserve"> </w:t>
      </w:r>
      <w:r w:rsidR="009F2598">
        <w:t xml:space="preserve">  </w:t>
      </w:r>
    </w:p>
    <w:p w14:paraId="3926BA3D" w14:textId="77777777" w:rsidR="0063570E" w:rsidRDefault="0063570E" w:rsidP="00383490"/>
    <w:p w14:paraId="1DC39433" w14:textId="77777777" w:rsidR="00A855E6" w:rsidRDefault="00383490" w:rsidP="00263593">
      <w:r w:rsidRPr="00875584">
        <w:rPr>
          <w:rFonts w:ascii="Arial" w:hAnsi="Arial"/>
          <w:b/>
          <w:sz w:val="24"/>
          <w:szCs w:val="24"/>
        </w:rPr>
        <w:t>Diagrams</w:t>
      </w:r>
    </w:p>
    <w:p w14:paraId="73191A6D" w14:textId="77777777" w:rsidR="00DB049B" w:rsidRDefault="002E1E5F" w:rsidP="006977BE">
      <w:hyperlink w:anchor="_c6849d5d118a9832b3df7e75a9d1a83d" w:history="1">
        <w:r w:rsidR="003E7695">
          <w:rPr>
            <w:rStyle w:val="Hyperlink"/>
          </w:rPr>
          <w:t>Implementable Data Types</w:t>
        </w:r>
      </w:hyperlink>
      <w:r w:rsidR="00F37E3B">
        <w:t xml:space="preserve"> </w:t>
      </w:r>
      <w:r w:rsidR="006977BE">
        <w:t xml:space="preserve">  </w:t>
      </w:r>
    </w:p>
    <w:p w14:paraId="2517C6C1" w14:textId="77777777" w:rsidR="0063570E" w:rsidRDefault="0063570E" w:rsidP="00383490"/>
    <w:p w14:paraId="1C309708" w14:textId="77777777" w:rsidR="00A855E6" w:rsidRDefault="00383490" w:rsidP="00263593">
      <w:r w:rsidRPr="00875584">
        <w:rPr>
          <w:rFonts w:ascii="Arial" w:hAnsi="Arial"/>
          <w:b/>
          <w:sz w:val="24"/>
          <w:szCs w:val="24"/>
        </w:rPr>
        <w:t>Attributes</w:t>
      </w:r>
    </w:p>
    <w:p w14:paraId="0F1EDB3C" w14:textId="77777777" w:rsidR="00B603FB" w:rsidRDefault="00B603FB" w:rsidP="008B78EB"/>
    <w:p w14:paraId="2DCD51A8" w14:textId="77777777" w:rsidR="00A755AA" w:rsidRDefault="008B78EB" w:rsidP="008B78EB">
      <w:pPr>
        <w:rPr>
          <w:b/>
        </w:rPr>
      </w:pPr>
      <w:r w:rsidRPr="006A54F6">
        <w:rPr>
          <w:b/>
        </w:rPr>
        <w:t xml:space="preserve">•   public value : String </w:t>
      </w:r>
    </w:p>
    <w:p w14:paraId="38C27119" w14:textId="77777777" w:rsidR="00DB049B" w:rsidRDefault="00022C8A" w:rsidP="006977BE">
      <w:r w:rsidRPr="00022C8A">
        <w:t xml:space="preserve"> </w:t>
      </w:r>
    </w:p>
    <w:p w14:paraId="1679A879" w14:textId="77777777" w:rsidR="002C0F83" w:rsidRPr="005F31BE" w:rsidRDefault="00F851FF" w:rsidP="005F31BE">
      <w:pPr>
        <w:pStyle w:val="Heading3"/>
      </w:pPr>
      <w:bookmarkStart w:id="319" w:name="_7ba7e85df09d292033e869c3e8664062"/>
      <w:bookmarkStart w:id="320" w:name="_Toc277080026"/>
      <w:r w:rsidRPr="005F31BE">
        <w:t>&lt;Class&gt; DateTime</w:t>
      </w:r>
      <w:bookmarkEnd w:id="319"/>
      <w:bookmarkEnd w:id="320"/>
      <w:r w:rsidR="003C6850" w:rsidRPr="005F31BE">
        <w:t xml:space="preserve"> </w:t>
      </w:r>
    </w:p>
    <w:p w14:paraId="5440DC02" w14:textId="77777777" w:rsidR="00DB049B" w:rsidRDefault="00C51B43" w:rsidP="006977BE">
      <w:r>
        <w:t xml:space="preserve"> </w:t>
      </w:r>
      <w:r w:rsidR="009F2598">
        <w:t xml:space="preserve">  </w:t>
      </w:r>
    </w:p>
    <w:p w14:paraId="57451F74" w14:textId="77777777" w:rsidR="0063570E" w:rsidRDefault="0063570E" w:rsidP="00383490"/>
    <w:p w14:paraId="11D4801B" w14:textId="77777777" w:rsidR="00A855E6" w:rsidRDefault="00383490" w:rsidP="00263593">
      <w:r w:rsidRPr="00875584">
        <w:rPr>
          <w:rFonts w:ascii="Arial" w:hAnsi="Arial"/>
          <w:b/>
          <w:sz w:val="24"/>
          <w:szCs w:val="24"/>
        </w:rPr>
        <w:t>Diagrams</w:t>
      </w:r>
    </w:p>
    <w:p w14:paraId="204352EB" w14:textId="77777777" w:rsidR="00DB049B" w:rsidRDefault="002E1E5F" w:rsidP="006977BE">
      <w:hyperlink w:anchor="_c6849d5d118a9832b3df7e75a9d1a83d" w:history="1">
        <w:r w:rsidR="003E7695">
          <w:rPr>
            <w:rStyle w:val="Hyperlink"/>
          </w:rPr>
          <w:t>Implementable Data Types</w:t>
        </w:r>
      </w:hyperlink>
      <w:r w:rsidR="00F37E3B">
        <w:t xml:space="preserve"> </w:t>
      </w:r>
      <w:r w:rsidR="006977BE">
        <w:t xml:space="preserve">  </w:t>
      </w:r>
    </w:p>
    <w:p w14:paraId="51D0C34F" w14:textId="77777777" w:rsidR="0063570E" w:rsidRDefault="0063570E" w:rsidP="00383490"/>
    <w:p w14:paraId="50E1818B" w14:textId="77777777" w:rsidR="00A855E6" w:rsidRDefault="00383490" w:rsidP="00263593">
      <w:r w:rsidRPr="00875584">
        <w:rPr>
          <w:rFonts w:ascii="Arial" w:hAnsi="Arial"/>
          <w:b/>
          <w:sz w:val="24"/>
          <w:szCs w:val="24"/>
        </w:rPr>
        <w:t>Attributes</w:t>
      </w:r>
    </w:p>
    <w:p w14:paraId="76339526" w14:textId="77777777" w:rsidR="00B603FB" w:rsidRDefault="00B603FB" w:rsidP="008B78EB"/>
    <w:p w14:paraId="33EDC2F9" w14:textId="77777777" w:rsidR="00A755AA" w:rsidRDefault="008B78EB" w:rsidP="008B78EB">
      <w:pPr>
        <w:rPr>
          <w:b/>
        </w:rPr>
      </w:pPr>
      <w:r w:rsidRPr="006A54F6">
        <w:rPr>
          <w:b/>
        </w:rPr>
        <w:t xml:space="preserve">•   public value : String </w:t>
      </w:r>
    </w:p>
    <w:p w14:paraId="435DA126" w14:textId="77777777" w:rsidR="00DB049B" w:rsidRDefault="00022C8A" w:rsidP="006977BE">
      <w:r w:rsidRPr="00022C8A">
        <w:t xml:space="preserve"> </w:t>
      </w:r>
    </w:p>
    <w:p w14:paraId="79FC0EB6" w14:textId="77777777" w:rsidR="002C0F83" w:rsidRPr="005F31BE" w:rsidRDefault="00F851FF" w:rsidP="005F31BE">
      <w:pPr>
        <w:pStyle w:val="Heading3"/>
      </w:pPr>
      <w:bookmarkStart w:id="321" w:name="_6f1e8a2b40ce6a6203e07d9c5daded71"/>
      <w:bookmarkStart w:id="322" w:name="_Toc277080027"/>
      <w:r w:rsidRPr="005F31BE">
        <w:t>&lt;Class&gt; Duration</w:t>
      </w:r>
      <w:bookmarkEnd w:id="321"/>
      <w:bookmarkEnd w:id="322"/>
      <w:r w:rsidR="003C6850" w:rsidRPr="005F31BE">
        <w:t xml:space="preserve"> </w:t>
      </w:r>
    </w:p>
    <w:p w14:paraId="55CD4923" w14:textId="77777777" w:rsidR="00DB049B" w:rsidRDefault="00C51B43" w:rsidP="006977BE">
      <w:r>
        <w:t xml:space="preserve"> </w:t>
      </w:r>
      <w:r w:rsidR="009F2598">
        <w:t xml:space="preserve">  </w:t>
      </w:r>
    </w:p>
    <w:p w14:paraId="3F7BA8A5" w14:textId="77777777" w:rsidR="0063570E" w:rsidRDefault="0063570E" w:rsidP="00383490"/>
    <w:p w14:paraId="06018F1F" w14:textId="77777777" w:rsidR="00A855E6" w:rsidRDefault="00383490" w:rsidP="00263593">
      <w:r w:rsidRPr="00875584">
        <w:rPr>
          <w:rFonts w:ascii="Arial" w:hAnsi="Arial"/>
          <w:b/>
          <w:sz w:val="24"/>
          <w:szCs w:val="24"/>
        </w:rPr>
        <w:t>Diagrams</w:t>
      </w:r>
    </w:p>
    <w:p w14:paraId="04DC4F30" w14:textId="77777777" w:rsidR="00DB049B" w:rsidRDefault="002E1E5F" w:rsidP="006977BE">
      <w:hyperlink w:anchor="_c6849d5d118a9832b3df7e75a9d1a83d" w:history="1">
        <w:r w:rsidR="003E7695">
          <w:rPr>
            <w:rStyle w:val="Hyperlink"/>
          </w:rPr>
          <w:t>Implementable Data Types</w:t>
        </w:r>
      </w:hyperlink>
      <w:r w:rsidR="00F37E3B">
        <w:t xml:space="preserve"> </w:t>
      </w:r>
      <w:r w:rsidR="006977BE">
        <w:t xml:space="preserve">  </w:t>
      </w:r>
    </w:p>
    <w:p w14:paraId="12D69D63" w14:textId="77777777" w:rsidR="0063570E" w:rsidRDefault="0063570E" w:rsidP="00383490"/>
    <w:p w14:paraId="4E60943D" w14:textId="77777777" w:rsidR="00A855E6" w:rsidRDefault="00383490" w:rsidP="00263593">
      <w:r w:rsidRPr="00875584">
        <w:rPr>
          <w:rFonts w:ascii="Arial" w:hAnsi="Arial"/>
          <w:b/>
          <w:sz w:val="24"/>
          <w:szCs w:val="24"/>
        </w:rPr>
        <w:t>Attributes</w:t>
      </w:r>
    </w:p>
    <w:p w14:paraId="6A23C79E" w14:textId="77777777" w:rsidR="00B603FB" w:rsidRDefault="00B603FB" w:rsidP="008B78EB"/>
    <w:p w14:paraId="79ADE1F8" w14:textId="77777777" w:rsidR="00A755AA" w:rsidRDefault="008B78EB" w:rsidP="008B78EB">
      <w:pPr>
        <w:rPr>
          <w:b/>
        </w:rPr>
      </w:pPr>
      <w:r w:rsidRPr="006A54F6">
        <w:rPr>
          <w:b/>
        </w:rPr>
        <w:t xml:space="preserve">•   public value : String </w:t>
      </w:r>
    </w:p>
    <w:p w14:paraId="1EC2E4AD" w14:textId="77777777" w:rsidR="00DB049B" w:rsidRDefault="00022C8A" w:rsidP="006977BE">
      <w:r w:rsidRPr="00022C8A">
        <w:t xml:space="preserve"> </w:t>
      </w:r>
    </w:p>
    <w:p w14:paraId="35CB84CF" w14:textId="77777777" w:rsidR="002C0F83" w:rsidRPr="005F31BE" w:rsidRDefault="00F851FF" w:rsidP="005F31BE">
      <w:pPr>
        <w:pStyle w:val="Heading3"/>
      </w:pPr>
      <w:bookmarkStart w:id="323" w:name="_cba83b2c77167c96697f3caaa1886f5c"/>
      <w:bookmarkStart w:id="324" w:name="_Toc277080028"/>
      <w:r w:rsidRPr="005F31BE">
        <w:t>&lt;Class&gt; Time</w:t>
      </w:r>
      <w:bookmarkEnd w:id="323"/>
      <w:bookmarkEnd w:id="324"/>
      <w:r w:rsidR="003C6850" w:rsidRPr="005F31BE">
        <w:t xml:space="preserve"> </w:t>
      </w:r>
    </w:p>
    <w:p w14:paraId="5BB2C95F" w14:textId="77777777" w:rsidR="00DB049B" w:rsidRDefault="00C51B43" w:rsidP="006977BE">
      <w:r>
        <w:t xml:space="preserve"> </w:t>
      </w:r>
      <w:r w:rsidR="009F2598">
        <w:t xml:space="preserve">  </w:t>
      </w:r>
    </w:p>
    <w:p w14:paraId="74E428FC" w14:textId="77777777" w:rsidR="0063570E" w:rsidRDefault="0063570E" w:rsidP="00383490"/>
    <w:p w14:paraId="700545D4" w14:textId="77777777" w:rsidR="00A855E6" w:rsidRDefault="00383490" w:rsidP="00263593">
      <w:r w:rsidRPr="00875584">
        <w:rPr>
          <w:rFonts w:ascii="Arial" w:hAnsi="Arial"/>
          <w:b/>
          <w:sz w:val="24"/>
          <w:szCs w:val="24"/>
        </w:rPr>
        <w:t>Diagrams</w:t>
      </w:r>
    </w:p>
    <w:p w14:paraId="1554C0A4" w14:textId="77777777" w:rsidR="00DB049B" w:rsidRDefault="002E1E5F" w:rsidP="006977BE">
      <w:hyperlink w:anchor="_c6849d5d118a9832b3df7e75a9d1a83d" w:history="1">
        <w:r w:rsidR="003E7695">
          <w:rPr>
            <w:rStyle w:val="Hyperlink"/>
          </w:rPr>
          <w:t>Implementable Data Types</w:t>
        </w:r>
      </w:hyperlink>
      <w:r w:rsidR="00F37E3B">
        <w:t xml:space="preserve"> </w:t>
      </w:r>
      <w:r w:rsidR="006977BE">
        <w:t xml:space="preserve">  </w:t>
      </w:r>
    </w:p>
    <w:p w14:paraId="6F6F1955" w14:textId="77777777" w:rsidR="0063570E" w:rsidRDefault="0063570E" w:rsidP="00383490"/>
    <w:p w14:paraId="142BD635" w14:textId="77777777" w:rsidR="00A855E6" w:rsidRDefault="00383490" w:rsidP="00263593">
      <w:r w:rsidRPr="00875584">
        <w:rPr>
          <w:rFonts w:ascii="Arial" w:hAnsi="Arial"/>
          <w:b/>
          <w:sz w:val="24"/>
          <w:szCs w:val="24"/>
        </w:rPr>
        <w:t>Attributes</w:t>
      </w:r>
    </w:p>
    <w:p w14:paraId="70C55A56" w14:textId="77777777" w:rsidR="00B603FB" w:rsidRDefault="00B603FB" w:rsidP="008B78EB"/>
    <w:p w14:paraId="5E278017" w14:textId="77777777" w:rsidR="00A755AA" w:rsidRDefault="008B78EB" w:rsidP="008B78EB">
      <w:pPr>
        <w:rPr>
          <w:b/>
        </w:rPr>
      </w:pPr>
      <w:r w:rsidRPr="006A54F6">
        <w:rPr>
          <w:b/>
        </w:rPr>
        <w:t xml:space="preserve">•   public value : String </w:t>
      </w:r>
    </w:p>
    <w:p w14:paraId="2C69CD18" w14:textId="77777777" w:rsidR="00DB049B" w:rsidRDefault="00022C8A" w:rsidP="006977BE">
      <w:r w:rsidRPr="00022C8A">
        <w:t xml:space="preserve"> </w:t>
      </w:r>
    </w:p>
    <w:p w14:paraId="71EDEA48" w14:textId="77777777" w:rsidR="002C0F83" w:rsidRPr="005F31BE" w:rsidRDefault="00F851FF" w:rsidP="005F31BE">
      <w:pPr>
        <w:pStyle w:val="Heading3"/>
      </w:pPr>
      <w:bookmarkStart w:id="325" w:name="_fe0cb71b3c224a1a57cf77e3fe1594b4"/>
      <w:bookmarkStart w:id="326" w:name="_Toc277080029"/>
      <w:r w:rsidRPr="005F31BE">
        <w:t>&lt;Stereotype&gt; AMLDataType</w:t>
      </w:r>
      <w:bookmarkEnd w:id="325"/>
      <w:bookmarkEnd w:id="326"/>
      <w:r w:rsidR="003C6850" w:rsidRPr="005F31BE">
        <w:t xml:space="preserve"> </w:t>
      </w:r>
    </w:p>
    <w:p w14:paraId="4F41C0D2" w14:textId="77777777" w:rsidR="0063570E" w:rsidRDefault="0063570E" w:rsidP="00383490"/>
    <w:p w14:paraId="288F0B16" w14:textId="77777777" w:rsidR="00A855E6" w:rsidRDefault="00383490" w:rsidP="00263593">
      <w:r w:rsidRPr="00875584">
        <w:rPr>
          <w:rFonts w:ascii="Arial" w:hAnsi="Arial"/>
          <w:b/>
          <w:sz w:val="24"/>
          <w:szCs w:val="24"/>
        </w:rPr>
        <w:t>Description</w:t>
      </w:r>
    </w:p>
    <w:p w14:paraId="12A919D2" w14:textId="77777777" w:rsidR="00DB049B" w:rsidRDefault="005C6CB8" w:rsidP="006977BE">
      <w:r>
        <w:t xml:space="preserve"> </w:t>
      </w:r>
    </w:p>
    <w:p w14:paraId="7C50440F" w14:textId="77777777" w:rsidR="00D23B64" w:rsidRDefault="002E1E5F">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14:paraId="2E4FEB30" w14:textId="77777777" w:rsidR="00DB049B" w:rsidRDefault="00C51B43" w:rsidP="006977BE">
      <w:r>
        <w:t xml:space="preserve"> </w:t>
      </w:r>
      <w:r w:rsidR="009F2598">
        <w:t xml:space="preserve">  </w:t>
      </w:r>
    </w:p>
    <w:p w14:paraId="4AFE4E1A" w14:textId="77777777" w:rsidR="0063570E" w:rsidRDefault="0063570E" w:rsidP="00383490"/>
    <w:p w14:paraId="19072818" w14:textId="77777777" w:rsidR="00A855E6" w:rsidRDefault="00383490" w:rsidP="00263593">
      <w:r w:rsidRPr="00875584">
        <w:rPr>
          <w:rFonts w:ascii="Arial" w:hAnsi="Arial"/>
          <w:b/>
          <w:sz w:val="24"/>
          <w:szCs w:val="24"/>
        </w:rPr>
        <w:t>Diagrams</w:t>
      </w:r>
    </w:p>
    <w:p w14:paraId="4299E2BB" w14:textId="77777777" w:rsidR="00DB049B" w:rsidRDefault="002E1E5F" w:rsidP="006977BE">
      <w:hyperlink w:anchor="_c6849d5d118a9832b3df7e75a9d1a83d" w:history="1">
        <w:r w:rsidR="003E7695">
          <w:rPr>
            <w:rStyle w:val="Hyperlink"/>
          </w:rPr>
          <w:t>Implementable Data Types</w:t>
        </w:r>
      </w:hyperlink>
      <w:r w:rsidR="006977BE">
        <w:t xml:space="preserve">  </w:t>
      </w:r>
    </w:p>
    <w:p w14:paraId="249BFAC0" w14:textId="77777777" w:rsidR="003E4BE1" w:rsidRDefault="0001444D" w:rsidP="00595F8A">
      <w:r>
        <w:tab/>
      </w:r>
      <w:r>
        <w:tab/>
      </w:r>
      <w:r>
        <w:tab/>
      </w:r>
      <w:r>
        <w:tab/>
      </w:r>
      <w:r>
        <w:rPr>
          <w:noProof/>
        </w:rPr>
        <w:drawing>
          <wp:inline distT="0" distB="0" distL="0" distR="0" wp14:anchorId="2688E750" wp14:editId="6D1EA307">
            <wp:extent cx="5934075" cy="1885950"/>
            <wp:effectExtent l="0" t="0" r="0" b="0"/>
            <wp:docPr id="52"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36989162.png"/>
                    <pic:cNvPicPr/>
                  </pic:nvPicPr>
                  <pic:blipFill>
                    <a:blip r:embed="rId57" cstate="print"/>
                    <a:stretch>
                      <a:fillRect/>
                    </a:stretch>
                  </pic:blipFill>
                  <pic:spPr>
                    <a:xfrm>
                      <a:off x="0" y="0"/>
                      <a:ext cx="5934075" cy="1885950"/>
                    </a:xfrm>
                    <a:prstGeom prst="rect">
                      <a:avLst/>
                    </a:prstGeom>
                  </pic:spPr>
                </pic:pic>
              </a:graphicData>
            </a:graphic>
          </wp:inline>
        </w:drawing>
      </w:r>
    </w:p>
    <w:p w14:paraId="0EEF50E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7" w:name="_549d0bc2f9c4ac0312fc619b71bf4d08"/>
      <w:r w:rsidRPr="007B5B34">
        <w:rPr>
          <w:b/>
          <w:sz w:val="24"/>
          <w:szCs w:val="24"/>
        </w:rPr>
        <w:t>Reference Model Decorators</w:t>
      </w:r>
      <w:bookmarkEnd w:id="327"/>
    </w:p>
    <w:p w14:paraId="0E0037EB" w14:textId="77777777" w:rsidR="003E4BE1" w:rsidRDefault="00CB577B" w:rsidP="00AB09F3">
      <w:r>
        <w:t xml:space="preserve">       </w:t>
      </w:r>
    </w:p>
    <w:p w14:paraId="396DDF1B" w14:textId="77777777" w:rsidR="00DB049B" w:rsidRDefault="00022C8A" w:rsidP="006977BE">
      <w:r w:rsidRPr="00022C8A">
        <w:t xml:space="preserve"> </w:t>
      </w:r>
    </w:p>
    <w:p w14:paraId="4714D325" w14:textId="77777777" w:rsidR="002C0F83" w:rsidRPr="005F31BE" w:rsidRDefault="00F851FF" w:rsidP="005F31BE">
      <w:pPr>
        <w:pStyle w:val="Heading3"/>
      </w:pPr>
      <w:bookmarkStart w:id="328" w:name="_3664d839b5cf7107b63f1e5e501e1c37"/>
      <w:bookmarkStart w:id="329" w:name="_Toc277080030"/>
      <w:r w:rsidRPr="005F31BE">
        <w:t>&lt;Stereotype&gt; DataBinding</w:t>
      </w:r>
      <w:bookmarkEnd w:id="328"/>
      <w:bookmarkEnd w:id="329"/>
      <w:r w:rsidR="003C6850" w:rsidRPr="005F31BE">
        <w:t xml:space="preserve"> </w:t>
      </w:r>
    </w:p>
    <w:p w14:paraId="04F4FF19" w14:textId="77777777" w:rsidR="00DB049B" w:rsidRDefault="00C51B43" w:rsidP="006977BE">
      <w:r>
        <w:t xml:space="preserve"> </w:t>
      </w:r>
      <w:r w:rsidR="009F2598">
        <w:t xml:space="preserve">  </w:t>
      </w:r>
    </w:p>
    <w:p w14:paraId="45EB0E97" w14:textId="77777777" w:rsidR="0063570E" w:rsidRDefault="0063570E" w:rsidP="00383490"/>
    <w:p w14:paraId="659B8CA5" w14:textId="77777777" w:rsidR="00A855E6" w:rsidRDefault="00383490" w:rsidP="00263593">
      <w:r w:rsidRPr="00875584">
        <w:rPr>
          <w:rFonts w:ascii="Arial" w:hAnsi="Arial"/>
          <w:b/>
          <w:sz w:val="24"/>
          <w:szCs w:val="24"/>
        </w:rPr>
        <w:t>Diagrams</w:t>
      </w:r>
    </w:p>
    <w:p w14:paraId="1B6F9552" w14:textId="77777777" w:rsidR="00DB049B" w:rsidRDefault="002E1E5F" w:rsidP="006977BE">
      <w:hyperlink w:anchor="_549d0bc2f9c4ac0312fc619b71bf4d08" w:history="1">
        <w:r w:rsidR="003E7695">
          <w:rPr>
            <w:rStyle w:val="Hyperlink"/>
          </w:rPr>
          <w:t>Reference Model Decorators</w:t>
        </w:r>
      </w:hyperlink>
      <w:r w:rsidR="006977BE">
        <w:t xml:space="preserve">  </w:t>
      </w:r>
    </w:p>
    <w:p w14:paraId="22C03C8A" w14:textId="77777777" w:rsidR="009922DE" w:rsidRDefault="009922DE" w:rsidP="009922DE">
      <w:r>
        <w:t xml:space="preserve">        </w:t>
      </w:r>
    </w:p>
    <w:p w14:paraId="43DF3421" w14:textId="77777777" w:rsidR="0063570E" w:rsidRDefault="0063570E" w:rsidP="00383490"/>
    <w:p w14:paraId="64DFA017" w14:textId="77777777" w:rsidR="00A855E6" w:rsidRDefault="00383490" w:rsidP="00263593">
      <w:r w:rsidRPr="00875584">
        <w:rPr>
          <w:rFonts w:ascii="Arial" w:hAnsi="Arial"/>
          <w:b/>
          <w:sz w:val="24"/>
          <w:szCs w:val="24"/>
        </w:rPr>
        <w:t>Constraints</w:t>
      </w:r>
    </w:p>
    <w:p w14:paraId="720D84D8" w14:textId="77777777" w:rsidR="0087616E" w:rsidRPr="00BC6BEC" w:rsidRDefault="0087616E" w:rsidP="00263593">
      <w:pPr>
        <w:rPr>
          <w:rFonts w:ascii="Arial" w:hAnsi="Arial"/>
          <w:b/>
          <w:sz w:val="24"/>
          <w:szCs w:val="24"/>
        </w:rPr>
      </w:pPr>
    </w:p>
    <w:p w14:paraId="0BAE414B"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14:paraId="370B803C" w14:textId="77777777" w:rsidR="00F126D8" w:rsidRDefault="005C6CB8" w:rsidP="006977BE">
      <w:r>
        <w:t xml:space="preserve"> </w:t>
      </w:r>
    </w:p>
    <w:p w14:paraId="4F435B28" w14:textId="77777777" w:rsidR="00D23B64" w:rsidRDefault="002E1E5F">
      <w:r>
        <w:t>This Class must specialized an &gt;</w:t>
      </w:r>
    </w:p>
    <w:p w14:paraId="660CF3CE" w14:textId="77777777" w:rsidR="00F126D8" w:rsidRDefault="00CF06F6" w:rsidP="006977BE">
      <w:r w:rsidRPr="00467F03">
        <w:t>[OCL]</w:t>
      </w:r>
    </w:p>
    <w:p w14:paraId="19F223B8" w14:textId="77777777" w:rsidR="008B78EB" w:rsidRDefault="004B279F" w:rsidP="00ED4063">
      <w:r w:rsidRPr="0047488C">
        <w:rPr>
          <w:rFonts w:ascii="Courier" w:hAnsi="Courier"/>
        </w:rPr>
        <w:t>not(self.base_Class.oclIsUndefined()) implies self.base_Class.general-&gt;select(x|x.stereotypedBy('AMLDataType'))-&gt;size() = 1</w:t>
      </w:r>
    </w:p>
    <w:p w14:paraId="79510350" w14:textId="77777777" w:rsidR="0087616E" w:rsidRPr="00BC6BEC" w:rsidRDefault="0087616E" w:rsidP="00263593">
      <w:pPr>
        <w:rPr>
          <w:rFonts w:ascii="Arial" w:hAnsi="Arial"/>
          <w:b/>
          <w:sz w:val="24"/>
          <w:szCs w:val="24"/>
        </w:rPr>
      </w:pPr>
    </w:p>
    <w:p w14:paraId="33F8FA1E"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14:paraId="71A013A8" w14:textId="77777777" w:rsidR="00F126D8" w:rsidRDefault="005C6CB8" w:rsidP="006977BE">
      <w:r>
        <w:t xml:space="preserve"> </w:t>
      </w:r>
    </w:p>
    <w:p w14:paraId="251F0E2B" w14:textId="77777777" w:rsidR="00D23B64" w:rsidRDefault="002E1E5F">
      <w:r>
        <w:t>This DataType must specialize an &gt;</w:t>
      </w:r>
    </w:p>
    <w:p w14:paraId="336F3E18" w14:textId="77777777" w:rsidR="00F126D8" w:rsidRDefault="00CF06F6" w:rsidP="006977BE">
      <w:r w:rsidRPr="00467F03">
        <w:t>[OCL]</w:t>
      </w:r>
    </w:p>
    <w:p w14:paraId="4DADFA95" w14:textId="77777777" w:rsidR="008B78EB" w:rsidRDefault="004B279F" w:rsidP="00ED4063">
      <w:r w:rsidRPr="0047488C">
        <w:rPr>
          <w:rFonts w:ascii="Courier" w:hAnsi="Courier"/>
        </w:rPr>
        <w:t>not(self.base_DataType.oclIsUndefined()) implies self.base_DataType.general-&gt;select(x|x.stereotypedBy('AMLDataType'))-&gt;size() = 1</w:t>
      </w:r>
    </w:p>
    <w:p w14:paraId="2672F422" w14:textId="77777777" w:rsidR="0087616E" w:rsidRPr="00BC6BEC" w:rsidRDefault="0087616E" w:rsidP="00263593">
      <w:pPr>
        <w:rPr>
          <w:rFonts w:ascii="Arial" w:hAnsi="Arial"/>
          <w:b/>
          <w:sz w:val="24"/>
          <w:szCs w:val="24"/>
        </w:rPr>
      </w:pPr>
    </w:p>
    <w:p w14:paraId="230C7333"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14:paraId="2FAC43DE" w14:textId="77777777" w:rsidR="00F126D8" w:rsidRDefault="005C6CB8" w:rsidP="006977BE">
      <w:r>
        <w:t xml:space="preserve"> </w:t>
      </w:r>
    </w:p>
    <w:p w14:paraId="7EB47B67" w14:textId="77777777" w:rsidR="00D23B64" w:rsidRDefault="002E1E5F">
      <w:r>
        <w:t>This Class must be stereotyped by &gt;</w:t>
      </w:r>
    </w:p>
    <w:p w14:paraId="6CEF23DD" w14:textId="77777777" w:rsidR="00F126D8" w:rsidRDefault="00CF06F6" w:rsidP="006977BE">
      <w:r w:rsidRPr="00467F03">
        <w:t>[OCL]</w:t>
      </w:r>
    </w:p>
    <w:p w14:paraId="2D3FC275" w14:textId="77777777" w:rsidR="008B78EB" w:rsidRDefault="004B279F" w:rsidP="00ED4063">
      <w:r w:rsidRPr="0047488C">
        <w:rPr>
          <w:rFonts w:ascii="Courier" w:hAnsi="Courier"/>
        </w:rPr>
        <w:t>not(self.base_Class.oclIsUndefined()) implies self.base_Class.general-&gt;exists(x|x.stereotypedBy('MappedDataType'))</w:t>
      </w:r>
    </w:p>
    <w:p w14:paraId="0213CF03" w14:textId="77777777" w:rsidR="0087616E" w:rsidRPr="00BC6BEC" w:rsidRDefault="0087616E" w:rsidP="00263593">
      <w:pPr>
        <w:rPr>
          <w:rFonts w:ascii="Arial" w:hAnsi="Arial"/>
          <w:b/>
          <w:sz w:val="24"/>
          <w:szCs w:val="24"/>
        </w:rPr>
      </w:pPr>
    </w:p>
    <w:p w14:paraId="4CF944A9"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14:paraId="11CBE56F" w14:textId="77777777" w:rsidR="00F126D8" w:rsidRDefault="005C6CB8" w:rsidP="006977BE">
      <w:r>
        <w:t xml:space="preserve"> </w:t>
      </w:r>
    </w:p>
    <w:p w14:paraId="562D9C3A" w14:textId="77777777" w:rsidR="00D23B64" w:rsidRDefault="002E1E5F">
      <w:r>
        <w:t>This DataType must be specialized from &gt;</w:t>
      </w:r>
    </w:p>
    <w:p w14:paraId="2ECF5329" w14:textId="77777777" w:rsidR="00F126D8" w:rsidRDefault="00CF06F6" w:rsidP="006977BE">
      <w:r w:rsidRPr="00467F03">
        <w:t>[OCL]</w:t>
      </w:r>
    </w:p>
    <w:p w14:paraId="62B6098F" w14:textId="77777777" w:rsidR="008B78EB" w:rsidRDefault="004B279F" w:rsidP="00ED4063">
      <w:r w:rsidRPr="0047488C">
        <w:rPr>
          <w:rFonts w:ascii="Courier" w:hAnsi="Courier"/>
        </w:rPr>
        <w:t>not(self.base_DataType.oclIsUndefined()) implies self.base_DataType.general-&gt;exists(x|x.stereotypedBy('MappedDataType'))</w:t>
      </w:r>
    </w:p>
    <w:p w14:paraId="7C999F98" w14:textId="77777777" w:rsidR="00DB049B" w:rsidRDefault="00022C8A" w:rsidP="006977BE">
      <w:r w:rsidRPr="00022C8A">
        <w:t xml:space="preserve"> </w:t>
      </w:r>
    </w:p>
    <w:p w14:paraId="2C8C7298" w14:textId="77777777" w:rsidR="002C0F83" w:rsidRPr="005F31BE" w:rsidRDefault="00F851FF" w:rsidP="005F31BE">
      <w:pPr>
        <w:pStyle w:val="Heading3"/>
      </w:pPr>
      <w:bookmarkStart w:id="330" w:name="_1ef4456b7ca3649e5ebfe664a2c5d7f8"/>
      <w:bookmarkStart w:id="331" w:name="_Toc277080031"/>
      <w:r w:rsidRPr="005F31BE">
        <w:t>&lt;Stereotype&gt; Infrastructure</w:t>
      </w:r>
      <w:bookmarkEnd w:id="330"/>
      <w:bookmarkEnd w:id="331"/>
      <w:r w:rsidR="003C6850" w:rsidRPr="005F31BE">
        <w:t xml:space="preserve"> </w:t>
      </w:r>
    </w:p>
    <w:p w14:paraId="23150C1C" w14:textId="77777777" w:rsidR="00DB049B" w:rsidRDefault="00C51B43" w:rsidP="006977BE">
      <w:r>
        <w:t xml:space="preserve"> </w:t>
      </w:r>
      <w:r w:rsidR="009F2598">
        <w:t xml:space="preserve">  </w:t>
      </w:r>
    </w:p>
    <w:p w14:paraId="797E4E4F" w14:textId="77777777" w:rsidR="0063570E" w:rsidRDefault="0063570E" w:rsidP="00383490"/>
    <w:p w14:paraId="7D8F191E" w14:textId="77777777" w:rsidR="00A855E6" w:rsidRDefault="00383490" w:rsidP="00263593">
      <w:r w:rsidRPr="00875584">
        <w:rPr>
          <w:rFonts w:ascii="Arial" w:hAnsi="Arial"/>
          <w:b/>
          <w:sz w:val="24"/>
          <w:szCs w:val="24"/>
        </w:rPr>
        <w:t>Diagrams</w:t>
      </w:r>
    </w:p>
    <w:p w14:paraId="75C38DCE" w14:textId="77777777" w:rsidR="00DB049B" w:rsidRDefault="002E1E5F" w:rsidP="006977BE">
      <w:hyperlink w:anchor="_549d0bc2f9c4ac0312fc619b71bf4d08" w:history="1">
        <w:r w:rsidR="003E7695">
          <w:rPr>
            <w:rStyle w:val="Hyperlink"/>
          </w:rPr>
          <w:t>Reference Model Decorators</w:t>
        </w:r>
      </w:hyperlink>
      <w:r w:rsidR="006977BE">
        <w:t xml:space="preserve"> </w:t>
      </w:r>
    </w:p>
    <w:p w14:paraId="6A24060E" w14:textId="77777777" w:rsidR="00DB049B" w:rsidRDefault="00022C8A" w:rsidP="006977BE">
      <w:r w:rsidRPr="00022C8A">
        <w:t xml:space="preserve"> </w:t>
      </w:r>
    </w:p>
    <w:p w14:paraId="0309286C" w14:textId="77777777" w:rsidR="002C0F83" w:rsidRPr="005F31BE" w:rsidRDefault="00F851FF" w:rsidP="005F31BE">
      <w:pPr>
        <w:pStyle w:val="Heading3"/>
      </w:pPr>
      <w:bookmarkStart w:id="332" w:name="_36cd609085d608934ca9b52828d35424"/>
      <w:bookmarkStart w:id="333" w:name="_Toc277080032"/>
      <w:r w:rsidRPr="005F31BE">
        <w:t>&lt;Stereotype&gt; MappedDataType</w:t>
      </w:r>
      <w:bookmarkEnd w:id="332"/>
      <w:bookmarkEnd w:id="333"/>
      <w:r w:rsidR="003C6850" w:rsidRPr="005F31BE">
        <w:t xml:space="preserve"> </w:t>
      </w:r>
    </w:p>
    <w:p w14:paraId="116068D7" w14:textId="77777777" w:rsidR="00DB049B" w:rsidRDefault="00C51B43" w:rsidP="006977BE">
      <w:r>
        <w:t xml:space="preserve"> </w:t>
      </w:r>
      <w:r w:rsidR="009F2598">
        <w:t xml:space="preserve">  </w:t>
      </w:r>
    </w:p>
    <w:p w14:paraId="3AA2BD06" w14:textId="77777777" w:rsidR="0063570E" w:rsidRDefault="0063570E" w:rsidP="00383490"/>
    <w:p w14:paraId="103A7383" w14:textId="77777777" w:rsidR="00A855E6" w:rsidRDefault="00383490" w:rsidP="00263593">
      <w:r w:rsidRPr="00875584">
        <w:rPr>
          <w:rFonts w:ascii="Arial" w:hAnsi="Arial"/>
          <w:b/>
          <w:sz w:val="24"/>
          <w:szCs w:val="24"/>
        </w:rPr>
        <w:t>Diagrams</w:t>
      </w:r>
    </w:p>
    <w:p w14:paraId="2D6E2462" w14:textId="77777777" w:rsidR="00DB049B" w:rsidRDefault="002E1E5F"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75769B7D" w14:textId="77777777" w:rsidR="0063570E" w:rsidRDefault="0063570E" w:rsidP="00383490"/>
    <w:p w14:paraId="62380D15" w14:textId="77777777" w:rsidR="00A855E6" w:rsidRDefault="00383490" w:rsidP="00263593">
      <w:r w:rsidRPr="00875584">
        <w:rPr>
          <w:rFonts w:ascii="Arial" w:hAnsi="Arial"/>
          <w:b/>
          <w:sz w:val="24"/>
          <w:szCs w:val="24"/>
        </w:rPr>
        <w:t>Attributes</w:t>
      </w:r>
    </w:p>
    <w:p w14:paraId="1B5AD671" w14:textId="77777777" w:rsidR="00B603FB" w:rsidRDefault="00B603FB" w:rsidP="008B78EB"/>
    <w:p w14:paraId="06E1718A" w14:textId="77777777" w:rsidR="00A755AA" w:rsidRDefault="008B78EB" w:rsidP="008B78EB">
      <w:pPr>
        <w:rPr>
          <w:b/>
        </w:rPr>
      </w:pPr>
      <w:r w:rsidRPr="006A54F6">
        <w:rPr>
          <w:b/>
        </w:rPr>
        <w:t>•   public amlType : Classifier  [1]</w:t>
      </w:r>
    </w:p>
    <w:p w14:paraId="11CD6F5C" w14:textId="77777777" w:rsidR="009922DE" w:rsidRDefault="009922DE" w:rsidP="009922DE">
      <w:r>
        <w:t xml:space="preserve">  </w:t>
      </w:r>
    </w:p>
    <w:p w14:paraId="1135E70E" w14:textId="77777777" w:rsidR="0063570E" w:rsidRDefault="0063570E" w:rsidP="00383490"/>
    <w:p w14:paraId="5BEDB443" w14:textId="77777777" w:rsidR="00A855E6" w:rsidRDefault="00383490" w:rsidP="00263593">
      <w:r w:rsidRPr="00875584">
        <w:rPr>
          <w:rFonts w:ascii="Arial" w:hAnsi="Arial"/>
          <w:b/>
          <w:sz w:val="24"/>
          <w:szCs w:val="24"/>
        </w:rPr>
        <w:t>Constraints</w:t>
      </w:r>
    </w:p>
    <w:p w14:paraId="492966AD" w14:textId="77777777" w:rsidR="0087616E" w:rsidRPr="00BC6BEC" w:rsidRDefault="0087616E" w:rsidP="00263593">
      <w:pPr>
        <w:rPr>
          <w:rFonts w:ascii="Arial" w:hAnsi="Arial"/>
          <w:b/>
          <w:sz w:val="24"/>
          <w:szCs w:val="24"/>
        </w:rPr>
      </w:pPr>
    </w:p>
    <w:p w14:paraId="5454C9BF" w14:textId="77777777"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14:paraId="53CC887D" w14:textId="77777777" w:rsidR="00F126D8" w:rsidRDefault="005C6CB8" w:rsidP="006977BE">
      <w:r>
        <w:t xml:space="preserve"> </w:t>
      </w:r>
    </w:p>
    <w:p w14:paraId="689D1706" w14:textId="77777777" w:rsidR="00D23B64" w:rsidRDefault="002E1E5F">
      <w:r>
        <w:t>The amlType must reference a classifier (Class or DataType) that has a AMLDataType stereotype.</w:t>
      </w:r>
    </w:p>
    <w:p w14:paraId="6D89256E" w14:textId="77777777" w:rsidR="00F126D8" w:rsidRDefault="00CF06F6" w:rsidP="006977BE">
      <w:r w:rsidRPr="00467F03">
        <w:t>[OCL]</w:t>
      </w:r>
    </w:p>
    <w:p w14:paraId="416DEE83" w14:textId="77777777" w:rsidR="008B78EB" w:rsidRDefault="004B279F" w:rsidP="00ED4063">
      <w:r w:rsidRPr="0047488C">
        <w:rPr>
          <w:rFonts w:ascii="Courier" w:hAnsi="Courier"/>
        </w:rPr>
        <w:t>self.amlType.stereotypedBy('AMLDataType')</w:t>
      </w:r>
    </w:p>
    <w:p w14:paraId="3163F3AE" w14:textId="77777777" w:rsidR="00DB049B" w:rsidRDefault="00022C8A" w:rsidP="006977BE">
      <w:r w:rsidRPr="00022C8A">
        <w:t xml:space="preserve"> </w:t>
      </w:r>
    </w:p>
    <w:p w14:paraId="628816C0" w14:textId="77777777" w:rsidR="002C0F83" w:rsidRPr="005F31BE" w:rsidRDefault="00F851FF" w:rsidP="005F31BE">
      <w:pPr>
        <w:pStyle w:val="Heading3"/>
      </w:pPr>
      <w:bookmarkStart w:id="334" w:name="_e50b1e945ae67ec50611fe0d76c717d5"/>
      <w:bookmarkStart w:id="335" w:name="_Toc277080033"/>
      <w:r w:rsidRPr="005F31BE">
        <w:t>&lt;Stereotype&gt; ReferenceModel</w:t>
      </w:r>
      <w:bookmarkEnd w:id="334"/>
      <w:bookmarkEnd w:id="335"/>
      <w:r w:rsidR="003C6850" w:rsidRPr="005F31BE">
        <w:t xml:space="preserve"> </w:t>
      </w:r>
    </w:p>
    <w:p w14:paraId="19DDBAF7" w14:textId="77777777" w:rsidR="0063570E" w:rsidRDefault="0063570E" w:rsidP="00383490"/>
    <w:p w14:paraId="6A5A48D4" w14:textId="77777777" w:rsidR="00A855E6" w:rsidRDefault="00383490" w:rsidP="00263593">
      <w:r w:rsidRPr="00875584">
        <w:rPr>
          <w:rFonts w:ascii="Arial" w:hAnsi="Arial"/>
          <w:b/>
          <w:sz w:val="24"/>
          <w:szCs w:val="24"/>
        </w:rPr>
        <w:t>Description</w:t>
      </w:r>
    </w:p>
    <w:p w14:paraId="24A8E893" w14:textId="77777777" w:rsidR="00DB049B" w:rsidRDefault="005C6CB8" w:rsidP="006977BE">
      <w:r>
        <w:t xml:space="preserve"> </w:t>
      </w:r>
    </w:p>
    <w:p w14:paraId="7EEF1708" w14:textId="77777777" w:rsidR="00D23B64" w:rsidRDefault="002E1E5F">
      <w:r>
        <w:t>This stereotype identifies a package as a "reference model".  An ar</w:t>
      </w:r>
      <w:r>
        <w:t>chetype library contains a collection of archetypes that constrain classes that are members of a target reference model.  The stereotype also allows additional metadata such as the publisher, namespace, etc. to be added to the model itself.</w:t>
      </w:r>
    </w:p>
    <w:p w14:paraId="3553809F" w14:textId="77777777" w:rsidR="00DB049B" w:rsidRDefault="00C51B43" w:rsidP="006977BE">
      <w:r>
        <w:t xml:space="preserve"> </w:t>
      </w:r>
      <w:r w:rsidR="009F2598">
        <w:t xml:space="preserve">  </w:t>
      </w:r>
    </w:p>
    <w:p w14:paraId="5F7A3132" w14:textId="77777777" w:rsidR="0063570E" w:rsidRDefault="0063570E" w:rsidP="00383490"/>
    <w:p w14:paraId="6DBE3868" w14:textId="77777777" w:rsidR="00A855E6" w:rsidRDefault="00383490" w:rsidP="00263593">
      <w:r w:rsidRPr="00875584">
        <w:rPr>
          <w:rFonts w:ascii="Arial" w:hAnsi="Arial"/>
          <w:b/>
          <w:sz w:val="24"/>
          <w:szCs w:val="24"/>
        </w:rPr>
        <w:t>Diagrams</w:t>
      </w:r>
    </w:p>
    <w:p w14:paraId="3586E78A" w14:textId="77777777" w:rsidR="00DB049B" w:rsidRDefault="002E1E5F"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36D796B" w14:textId="77777777" w:rsidR="0063570E" w:rsidRDefault="0063570E" w:rsidP="00383490"/>
    <w:p w14:paraId="69D7C101" w14:textId="77777777" w:rsidR="00A855E6" w:rsidRDefault="00383490" w:rsidP="00263593">
      <w:r w:rsidRPr="00875584">
        <w:rPr>
          <w:rFonts w:ascii="Arial" w:hAnsi="Arial"/>
          <w:b/>
          <w:sz w:val="24"/>
          <w:szCs w:val="24"/>
        </w:rPr>
        <w:t>Attributes</w:t>
      </w:r>
    </w:p>
    <w:p w14:paraId="151439FA" w14:textId="77777777" w:rsidR="00B603FB" w:rsidRDefault="00B603FB" w:rsidP="008B78EB"/>
    <w:p w14:paraId="4400F3E7" w14:textId="77777777" w:rsidR="00A755AA" w:rsidRDefault="008B78EB" w:rsidP="008B78EB">
      <w:pPr>
        <w:rPr>
          <w:b/>
        </w:rPr>
      </w:pPr>
      <w:r w:rsidRPr="006A54F6">
        <w:rPr>
          <w:b/>
        </w:rPr>
        <w:t>•   public rmPublisher : String  [0..1]</w:t>
      </w:r>
    </w:p>
    <w:p w14:paraId="7399B4B7" w14:textId="77777777" w:rsidR="008B78EB" w:rsidRPr="006A54F6" w:rsidRDefault="005C6CB8" w:rsidP="008B78EB">
      <w:pPr>
        <w:rPr>
          <w:b/>
        </w:rPr>
      </w:pPr>
      <w:r>
        <w:t xml:space="preserve"> </w:t>
      </w:r>
    </w:p>
    <w:p w14:paraId="6AB6BB7A" w14:textId="77777777" w:rsidR="00D23B64" w:rsidRDefault="002E1E5F">
      <w:r>
        <w:t xml:space="preserve"> The name of the Reference Model publisher.</w:t>
      </w:r>
    </w:p>
    <w:p w14:paraId="7F431FD7" w14:textId="77777777" w:rsidR="00B603FB" w:rsidRDefault="00B603FB" w:rsidP="008B78EB"/>
    <w:p w14:paraId="4D298A38" w14:textId="77777777" w:rsidR="00A755AA" w:rsidRDefault="008B78EB" w:rsidP="008B78EB">
      <w:pPr>
        <w:rPr>
          <w:b/>
        </w:rPr>
      </w:pPr>
      <w:r w:rsidRPr="006A54F6">
        <w:rPr>
          <w:b/>
        </w:rPr>
        <w:t>•   public rmNamespace : String  [0..1]</w:t>
      </w:r>
    </w:p>
    <w:p w14:paraId="4DA85DC9" w14:textId="77777777" w:rsidR="008B78EB" w:rsidRPr="006A54F6" w:rsidRDefault="005C6CB8" w:rsidP="008B78EB">
      <w:pPr>
        <w:rPr>
          <w:b/>
        </w:rPr>
      </w:pPr>
      <w:r>
        <w:t xml:space="preserve"> </w:t>
      </w:r>
    </w:p>
    <w:p w14:paraId="4F22C0E2" w14:textId="77777777" w:rsidR="00D23B64" w:rsidRDefault="002E1E5F">
      <w:r>
        <w:t xml:space="preserve"> The owning domain name of the archetype.  Corresponds to the </w:t>
      </w:r>
      <w:r>
        <w:rPr>
          <w:b/>
          <w:bCs/>
        </w:rPr>
        <w:t>namespace</w:t>
      </w:r>
      <w:r>
        <w:t xml:space="preserve"> attribute in AOM1.5.</w:t>
      </w:r>
    </w:p>
    <w:p w14:paraId="034E8847" w14:textId="77777777" w:rsidR="00B603FB" w:rsidRDefault="00B603FB" w:rsidP="008B78EB"/>
    <w:p w14:paraId="76CECE07" w14:textId="77777777" w:rsidR="00A755AA" w:rsidRDefault="008B78EB" w:rsidP="008B78EB">
      <w:pPr>
        <w:rPr>
          <w:b/>
        </w:rPr>
      </w:pPr>
      <w:r w:rsidRPr="006A54F6">
        <w:rPr>
          <w:b/>
        </w:rPr>
        <w:t>•   public rmVersion : String  [0..1]</w:t>
      </w:r>
    </w:p>
    <w:p w14:paraId="76C2D243" w14:textId="77777777" w:rsidR="008B78EB" w:rsidRPr="006A54F6" w:rsidRDefault="005C6CB8" w:rsidP="008B78EB">
      <w:pPr>
        <w:rPr>
          <w:b/>
        </w:rPr>
      </w:pPr>
      <w:r>
        <w:t xml:space="preserve"> </w:t>
      </w:r>
    </w:p>
    <w:p w14:paraId="2B093E84" w14:textId="77777777" w:rsidR="00D23B64" w:rsidRDefault="002E1E5F">
      <w:r>
        <w:t xml:space="preserve"> The reference model version identifier.</w:t>
      </w:r>
    </w:p>
    <w:p w14:paraId="1CB01044" w14:textId="77777777" w:rsidR="00DB049B" w:rsidRDefault="00022C8A" w:rsidP="006977BE">
      <w:r w:rsidRPr="00022C8A">
        <w:t xml:space="preserve"> </w:t>
      </w:r>
    </w:p>
    <w:p w14:paraId="296CD107" w14:textId="77777777" w:rsidR="002C0F83" w:rsidRPr="005F31BE" w:rsidRDefault="00F851FF" w:rsidP="005F31BE">
      <w:pPr>
        <w:pStyle w:val="Heading3"/>
      </w:pPr>
      <w:bookmarkStart w:id="336" w:name="_586eaf5aed11940796b62636e9174f40"/>
      <w:bookmarkStart w:id="337" w:name="_Toc277080034"/>
      <w:r w:rsidRPr="005F31BE">
        <w:t>&lt;Stereotype&gt; Runtime</w:t>
      </w:r>
      <w:bookmarkEnd w:id="336"/>
      <w:bookmarkEnd w:id="337"/>
      <w:r w:rsidR="003C6850" w:rsidRPr="005F31BE">
        <w:t xml:space="preserve"> </w:t>
      </w:r>
    </w:p>
    <w:p w14:paraId="4E9BC897" w14:textId="77777777" w:rsidR="00DB049B" w:rsidRDefault="00C51B43" w:rsidP="006977BE">
      <w:r>
        <w:t xml:space="preserve"> </w:t>
      </w:r>
      <w:r w:rsidR="009F2598">
        <w:t xml:space="preserve">  </w:t>
      </w:r>
    </w:p>
    <w:p w14:paraId="496B3AE5" w14:textId="77777777" w:rsidR="0063570E" w:rsidRDefault="0063570E" w:rsidP="00383490"/>
    <w:p w14:paraId="31BF4E91" w14:textId="77777777" w:rsidR="00A855E6" w:rsidRDefault="00383490" w:rsidP="00263593">
      <w:r w:rsidRPr="00875584">
        <w:rPr>
          <w:rFonts w:ascii="Arial" w:hAnsi="Arial"/>
          <w:b/>
          <w:sz w:val="24"/>
          <w:szCs w:val="24"/>
        </w:rPr>
        <w:t>Diagrams</w:t>
      </w:r>
    </w:p>
    <w:p w14:paraId="1335CF52" w14:textId="77777777" w:rsidR="00DB049B" w:rsidRDefault="002E1E5F" w:rsidP="006977BE">
      <w:hyperlink w:anchor="_549d0bc2f9c4ac0312fc619b71bf4d08" w:history="1">
        <w:r w:rsidR="003E7695">
          <w:rPr>
            <w:rStyle w:val="Hyperlink"/>
          </w:rPr>
          <w:t>Reference Model Decorators</w:t>
        </w:r>
      </w:hyperlink>
      <w:r w:rsidR="006977BE">
        <w:t xml:space="preserve"> </w:t>
      </w:r>
    </w:p>
    <w:p w14:paraId="125F2A93" w14:textId="77777777" w:rsidR="00D91281" w:rsidRDefault="00E51B2D" w:rsidP="0039400D">
      <w:r>
        <w:t xml:space="preserve"> </w:t>
      </w:r>
    </w:p>
    <w:p w14:paraId="67F0FC34" w14:textId="77777777" w:rsidR="002C0F83" w:rsidRDefault="001F24CC" w:rsidP="00860763">
      <w:pPr>
        <w:pStyle w:val="Heading2"/>
      </w:pPr>
      <w:bookmarkStart w:id="338" w:name="_Toc277080035"/>
      <w:r w:rsidRPr="001F24CC">
        <w:t>&lt;Package&gt; Terminology Profile</w:t>
      </w:r>
      <w:bookmarkEnd w:id="338"/>
      <w:r w:rsidR="003C6850">
        <w:t xml:space="preserve"> </w:t>
      </w:r>
    </w:p>
    <w:p w14:paraId="23083693" w14:textId="77777777" w:rsidR="003E4BE1" w:rsidRDefault="0001444D" w:rsidP="00595F8A">
      <w:r>
        <w:tab/>
      </w:r>
      <w:r>
        <w:tab/>
      </w:r>
      <w:r>
        <w:tab/>
      </w:r>
      <w:r>
        <w:tab/>
      </w:r>
      <w:r>
        <w:rPr>
          <w:noProof/>
        </w:rPr>
        <w:drawing>
          <wp:inline distT="0" distB="0" distL="0" distR="0" wp14:anchorId="4B6141DF" wp14:editId="6D28EB70">
            <wp:extent cx="5934075" cy="1943100"/>
            <wp:effectExtent l="0" t="0" r="0" b="0"/>
            <wp:docPr id="54"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1148380.png"/>
                    <pic:cNvPicPr/>
                  </pic:nvPicPr>
                  <pic:blipFill>
                    <a:blip r:embed="rId58" cstate="print"/>
                    <a:stretch>
                      <a:fillRect/>
                    </a:stretch>
                  </pic:blipFill>
                  <pic:spPr>
                    <a:xfrm>
                      <a:off x="0" y="0"/>
                      <a:ext cx="5934075" cy="1943100"/>
                    </a:xfrm>
                    <a:prstGeom prst="rect">
                      <a:avLst/>
                    </a:prstGeom>
                  </pic:spPr>
                </pic:pic>
              </a:graphicData>
            </a:graphic>
          </wp:inline>
        </w:drawing>
      </w:r>
    </w:p>
    <w:p w14:paraId="0D227D8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9" w:name="_0628ce7e5381e7543ba417bb320e03fb"/>
      <w:r w:rsidRPr="007B5B34">
        <w:rPr>
          <w:b/>
          <w:sz w:val="24"/>
          <w:szCs w:val="24"/>
        </w:rPr>
        <w:t>IdentificationAndDesignation</w:t>
      </w:r>
      <w:bookmarkEnd w:id="339"/>
    </w:p>
    <w:p w14:paraId="7F36222B" w14:textId="77777777" w:rsidR="003E4BE1" w:rsidRDefault="00CB577B" w:rsidP="00AB09F3">
      <w:r>
        <w:t xml:space="preserve">       </w:t>
      </w:r>
    </w:p>
    <w:p w14:paraId="5AC9B711" w14:textId="77777777" w:rsidR="00DB049B" w:rsidRDefault="00022C8A" w:rsidP="006977BE">
      <w:r w:rsidRPr="00022C8A">
        <w:t xml:space="preserve"> </w:t>
      </w:r>
    </w:p>
    <w:p w14:paraId="0780F34D" w14:textId="77777777" w:rsidR="002C0F83" w:rsidRPr="005F31BE" w:rsidRDefault="00F851FF" w:rsidP="005F31BE">
      <w:pPr>
        <w:pStyle w:val="Heading3"/>
      </w:pPr>
      <w:bookmarkStart w:id="340" w:name="_7dc1530ae1ef855ecc3eb9bd5b555a14"/>
      <w:bookmarkStart w:id="341" w:name="_Toc277080036"/>
      <w:r w:rsidRPr="005F31BE">
        <w:t>&lt;Stereotype&gt; ArchetypeType</w:t>
      </w:r>
      <w:bookmarkEnd w:id="340"/>
      <w:bookmarkEnd w:id="341"/>
      <w:r w:rsidR="003C6850" w:rsidRPr="005F31BE">
        <w:t xml:space="preserve"> </w:t>
      </w:r>
    </w:p>
    <w:p w14:paraId="79028891" w14:textId="77777777" w:rsidR="0063570E" w:rsidRDefault="0063570E" w:rsidP="00383490"/>
    <w:p w14:paraId="713E1A55" w14:textId="77777777" w:rsidR="00A855E6" w:rsidRDefault="00383490" w:rsidP="00263593">
      <w:r w:rsidRPr="00875584">
        <w:rPr>
          <w:rFonts w:ascii="Arial" w:hAnsi="Arial"/>
          <w:b/>
          <w:sz w:val="24"/>
          <w:szCs w:val="24"/>
        </w:rPr>
        <w:t>Description</w:t>
      </w:r>
    </w:p>
    <w:p w14:paraId="7685323A" w14:textId="77777777" w:rsidR="00DB049B" w:rsidRDefault="005C6CB8" w:rsidP="006977BE">
      <w:r>
        <w:t xml:space="preserve"> </w:t>
      </w:r>
    </w:p>
    <w:p w14:paraId="6EE4C4F1" w14:textId="77777777" w:rsidR="00D23B64" w:rsidRDefault="002E1E5F">
      <w:r>
        <w:t xml:space="preserve">ArchetypeType is an enumerated datatype to list possible archetype types - archetype, template, flat, not flat archetype. An archetype is a re-usable, formal model of a concept. An archetype is expressed as a computable set of constraint statements, on an </w:t>
      </w:r>
      <w:r>
        <w:t>underlying reference model (URM). Concepts that can be modeled using archetypes include weight measurement, blood pressure, microbiology results, discharge referral, prescription, diagnosis. CIMI archetypes will be represented as an instance of the ‘Archet</w:t>
      </w:r>
      <w:r>
        <w:t>ype Object Model’.</w:t>
      </w:r>
    </w:p>
    <w:p w14:paraId="596444B7" w14:textId="77777777" w:rsidR="00D23B64" w:rsidRDefault="002E1E5F">
      <w:r>
        <w:t xml:space="preserve"> </w:t>
      </w:r>
    </w:p>
    <w:p w14:paraId="76AD015C" w14:textId="77777777" w:rsidR="00DB049B" w:rsidRDefault="00C51B43" w:rsidP="006977BE">
      <w:r>
        <w:t xml:space="preserve"> </w:t>
      </w:r>
      <w:r w:rsidR="009F2598">
        <w:t xml:space="preserve">  </w:t>
      </w:r>
    </w:p>
    <w:p w14:paraId="661A214D" w14:textId="77777777" w:rsidR="0063570E" w:rsidRDefault="0063570E" w:rsidP="00383490"/>
    <w:p w14:paraId="137C82FB" w14:textId="77777777" w:rsidR="00A855E6" w:rsidRDefault="00383490" w:rsidP="00263593">
      <w:r w:rsidRPr="00875584">
        <w:rPr>
          <w:rFonts w:ascii="Arial" w:hAnsi="Arial"/>
          <w:b/>
          <w:sz w:val="24"/>
          <w:szCs w:val="24"/>
        </w:rPr>
        <w:t>Diagrams</w:t>
      </w:r>
    </w:p>
    <w:p w14:paraId="2AB9A243" w14:textId="77777777" w:rsidR="00DB049B" w:rsidRDefault="002E1E5F" w:rsidP="006977BE">
      <w:hyperlink w:anchor="_0628ce7e5381e7543ba417bb320e03fb" w:history="1">
        <w:r w:rsidR="003E7695">
          <w:rPr>
            <w:rStyle w:val="Hyperlink"/>
          </w:rPr>
          <w:t>IdentificationAndDesignation</w:t>
        </w:r>
      </w:hyperlink>
    </w:p>
    <w:p w14:paraId="2E92BE55" w14:textId="77777777" w:rsidR="0063570E" w:rsidRDefault="0063570E" w:rsidP="00383490"/>
    <w:p w14:paraId="4E9C7C20" w14:textId="77777777" w:rsidR="00A855E6" w:rsidRDefault="00383490" w:rsidP="00263593">
      <w:r w:rsidRPr="00875584">
        <w:rPr>
          <w:rFonts w:ascii="Arial" w:hAnsi="Arial"/>
          <w:b/>
          <w:sz w:val="24"/>
          <w:szCs w:val="24"/>
        </w:rPr>
        <w:t>Direct Known Superclasses (Generalization)</w:t>
      </w:r>
    </w:p>
    <w:p w14:paraId="6452A8C5" w14:textId="77777777" w:rsidR="00DB049B" w:rsidRDefault="002E1E5F" w:rsidP="006977BE">
      <w:hyperlink w:anchor="_59faf6918f4c546323d6df67392c366b" w:history="1">
        <w:r w:rsidR="006977BE">
          <w:rPr>
            <w:rStyle w:val="Hyperlink"/>
          </w:rPr>
          <w:t>ScopedIdentifier</w:t>
        </w:r>
      </w:hyperlink>
      <w:r w:rsidR="006977BE">
        <w:t xml:space="preserve"> </w:t>
      </w:r>
    </w:p>
    <w:p w14:paraId="522182E7" w14:textId="77777777" w:rsidR="00DB049B" w:rsidRDefault="00022C8A" w:rsidP="006977BE">
      <w:r w:rsidRPr="00022C8A">
        <w:t xml:space="preserve"> </w:t>
      </w:r>
    </w:p>
    <w:p w14:paraId="6AA7C2FD" w14:textId="77777777" w:rsidR="002C0F83" w:rsidRPr="005F31BE" w:rsidRDefault="00F851FF" w:rsidP="005F31BE">
      <w:pPr>
        <w:pStyle w:val="Heading3"/>
      </w:pPr>
      <w:bookmarkStart w:id="342" w:name="_d45578f848d02aad83980903e5bde7d1"/>
      <w:bookmarkStart w:id="343" w:name="_Toc277080037"/>
      <w:r w:rsidRPr="005F31BE">
        <w:t>&lt;Stereotype&gt; DescribedItem</w:t>
      </w:r>
      <w:bookmarkEnd w:id="342"/>
      <w:bookmarkEnd w:id="343"/>
      <w:r w:rsidR="003C6850" w:rsidRPr="005F31BE">
        <w:t xml:space="preserve"> </w:t>
      </w:r>
    </w:p>
    <w:p w14:paraId="40F05367" w14:textId="77777777" w:rsidR="0063570E" w:rsidRDefault="0063570E" w:rsidP="00383490"/>
    <w:p w14:paraId="5EBC7B0C" w14:textId="77777777" w:rsidR="00A855E6" w:rsidRDefault="00383490" w:rsidP="00263593">
      <w:r w:rsidRPr="00875584">
        <w:rPr>
          <w:rFonts w:ascii="Arial" w:hAnsi="Arial"/>
          <w:b/>
          <w:sz w:val="24"/>
          <w:szCs w:val="24"/>
        </w:rPr>
        <w:t>Description</w:t>
      </w:r>
    </w:p>
    <w:p w14:paraId="7FC95306" w14:textId="77777777" w:rsidR="00DB049B" w:rsidRDefault="005C6CB8" w:rsidP="006977BE">
      <w:r>
        <w:t xml:space="preserve"> </w:t>
      </w:r>
    </w:p>
    <w:p w14:paraId="6982FAF3" w14:textId="77777777" w:rsidR="00D23B64" w:rsidRDefault="002E1E5F">
      <w:r>
        <w:t xml:space="preserve">The class of objects with zero or more ItemDescriptions. </w:t>
      </w:r>
    </w:p>
    <w:p w14:paraId="60E21A29" w14:textId="77777777" w:rsidR="00D23B64" w:rsidRDefault="002E1E5F">
      <w:r>
        <w:t xml:space="preserve"> </w:t>
      </w:r>
    </w:p>
    <w:p w14:paraId="5D12879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AE86687" w14:textId="77777777" w:rsidR="0063570E" w:rsidRDefault="0063570E" w:rsidP="00383490"/>
    <w:p w14:paraId="30B20523" w14:textId="77777777" w:rsidR="00A855E6" w:rsidRDefault="00383490" w:rsidP="00263593">
      <w:r w:rsidRPr="00875584">
        <w:rPr>
          <w:rFonts w:ascii="Arial" w:hAnsi="Arial"/>
          <w:b/>
          <w:sz w:val="24"/>
          <w:szCs w:val="24"/>
        </w:rPr>
        <w:t>Diagrams</w:t>
      </w:r>
    </w:p>
    <w:p w14:paraId="387BDD1E" w14:textId="77777777" w:rsidR="00DB049B" w:rsidRDefault="002E1E5F" w:rsidP="006977BE">
      <w:hyperlink w:anchor="_f139650e10793c0005c93b604992495c" w:history="1">
        <w:r w:rsidR="003E7695">
          <w:rPr>
            <w:rStyle w:val="Hyperlink"/>
          </w:rPr>
          <w:t>Constraints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bbceab59bf026d3b0616400766b2619e" w:history="1">
        <w:r w:rsidR="003E7695">
          <w:rPr>
            <w:rStyle w:val="Hyperlink"/>
          </w:rPr>
          <w:t>ValueDomains</w:t>
        </w:r>
      </w:hyperlink>
    </w:p>
    <w:p w14:paraId="02DE93BB" w14:textId="77777777" w:rsidR="0063570E" w:rsidRDefault="0063570E" w:rsidP="00383490"/>
    <w:p w14:paraId="2FD61984" w14:textId="77777777" w:rsidR="00A855E6" w:rsidRDefault="00383490" w:rsidP="00263593">
      <w:r w:rsidRPr="00875584">
        <w:rPr>
          <w:rFonts w:ascii="Arial" w:hAnsi="Arial"/>
          <w:b/>
          <w:sz w:val="24"/>
          <w:szCs w:val="24"/>
        </w:rPr>
        <w:t>Direct Known Superclasses (Generalization)</w:t>
      </w:r>
    </w:p>
    <w:p w14:paraId="439DB9B8" w14:textId="77777777" w:rsidR="00DB049B" w:rsidRDefault="002E1E5F"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14EA8D61" w14:textId="77777777" w:rsidR="0063570E" w:rsidRDefault="0063570E" w:rsidP="00383490"/>
    <w:p w14:paraId="053E8B4C" w14:textId="77777777" w:rsidR="00A855E6" w:rsidRDefault="00383490" w:rsidP="00263593">
      <w:r w:rsidRPr="00875584">
        <w:rPr>
          <w:rFonts w:ascii="Arial" w:hAnsi="Arial"/>
          <w:b/>
          <w:sz w:val="24"/>
          <w:szCs w:val="24"/>
        </w:rPr>
        <w:t>Direct Known Subclasses (Specialization)</w:t>
      </w:r>
    </w:p>
    <w:p w14:paraId="4B7299E8" w14:textId="77777777" w:rsidR="00DB049B" w:rsidRDefault="002E1E5F"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14:paraId="06873512" w14:textId="77777777" w:rsidR="009922DE" w:rsidRDefault="009922DE" w:rsidP="009922DE">
      <w:r>
        <w:t xml:space="preserve">  </w:t>
      </w:r>
    </w:p>
    <w:p w14:paraId="0C0BBA93" w14:textId="77777777" w:rsidR="0063570E" w:rsidRDefault="0063570E" w:rsidP="00383490"/>
    <w:p w14:paraId="3901545F" w14:textId="77777777" w:rsidR="00A855E6" w:rsidRDefault="00383490" w:rsidP="00263593">
      <w:r w:rsidRPr="00875584">
        <w:rPr>
          <w:rFonts w:ascii="Arial" w:hAnsi="Arial"/>
          <w:b/>
          <w:sz w:val="24"/>
          <w:szCs w:val="24"/>
        </w:rPr>
        <w:t>Constraints</w:t>
      </w:r>
    </w:p>
    <w:p w14:paraId="030E987B" w14:textId="77777777" w:rsidR="0087616E" w:rsidRPr="00BC6BEC" w:rsidRDefault="0087616E" w:rsidP="00263593">
      <w:pPr>
        <w:rPr>
          <w:rFonts w:ascii="Arial" w:hAnsi="Arial"/>
          <w:b/>
          <w:sz w:val="24"/>
          <w:szCs w:val="24"/>
        </w:rPr>
      </w:pPr>
    </w:p>
    <w:p w14:paraId="61FC6399"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14:paraId="2A85D846" w14:textId="77777777" w:rsidR="00F126D8" w:rsidRDefault="005C6CB8" w:rsidP="006977BE">
      <w:r>
        <w:t xml:space="preserve"> </w:t>
      </w:r>
    </w:p>
    <w:p w14:paraId="6BC6D14A" w14:textId="77777777" w:rsidR="00D23B64" w:rsidRDefault="002E1E5F">
      <w:r>
        <w:t>There must be a maximum of one &lt;&lt;ResourceReferenceInstance&gt;&gt; Abstraction</w:t>
      </w:r>
    </w:p>
    <w:p w14:paraId="4557F83F" w14:textId="77777777" w:rsidR="00F126D8" w:rsidRDefault="00CF06F6" w:rsidP="006977BE">
      <w:r w:rsidRPr="00467F03">
        <w:t>[OCL]</w:t>
      </w:r>
    </w:p>
    <w:p w14:paraId="5ADB662C" w14:textId="77777777" w:rsidR="008B78EB" w:rsidRDefault="004B279F" w:rsidP="00ED4063">
      <w:r w:rsidRPr="0047488C">
        <w:rPr>
          <w:rFonts w:ascii="Courier" w:hAnsi="Courier"/>
        </w:rPr>
        <w:t>self.base_NamedElement.clientDependency-&gt;select(d|d.stereotypedBy('ResourceReferenceInstance'))-&gt;size()&lt;=1</w:t>
      </w:r>
    </w:p>
    <w:p w14:paraId="2DEB854B" w14:textId="77777777" w:rsidR="00DB049B" w:rsidRDefault="00022C8A" w:rsidP="006977BE">
      <w:r w:rsidRPr="00022C8A">
        <w:t xml:space="preserve"> </w:t>
      </w:r>
    </w:p>
    <w:p w14:paraId="3F6569E2" w14:textId="77777777" w:rsidR="002C0F83" w:rsidRPr="005F31BE" w:rsidRDefault="00F851FF" w:rsidP="005F31BE">
      <w:pPr>
        <w:pStyle w:val="Heading3"/>
      </w:pPr>
      <w:bookmarkStart w:id="344" w:name="_80448b03d480bba05b1e156796878f77"/>
      <w:bookmarkStart w:id="345" w:name="_Toc277080038"/>
      <w:r w:rsidRPr="005F31BE">
        <w:t>&lt;Stereotype&gt; DesignatableItem</w:t>
      </w:r>
      <w:bookmarkEnd w:id="344"/>
      <w:bookmarkEnd w:id="345"/>
      <w:r w:rsidR="003C6850" w:rsidRPr="005F31BE">
        <w:t xml:space="preserve"> </w:t>
      </w:r>
    </w:p>
    <w:p w14:paraId="309BE290" w14:textId="77777777" w:rsidR="0063570E" w:rsidRDefault="0063570E" w:rsidP="00383490"/>
    <w:p w14:paraId="674F7185" w14:textId="77777777" w:rsidR="00A855E6" w:rsidRDefault="00383490" w:rsidP="00263593">
      <w:r w:rsidRPr="00875584">
        <w:rPr>
          <w:rFonts w:ascii="Arial" w:hAnsi="Arial"/>
          <w:b/>
          <w:sz w:val="24"/>
          <w:szCs w:val="24"/>
        </w:rPr>
        <w:t>Description</w:t>
      </w:r>
    </w:p>
    <w:p w14:paraId="6DC2F8E5" w14:textId="77777777" w:rsidR="00DB049B" w:rsidRDefault="005C6CB8" w:rsidP="006977BE">
      <w:r>
        <w:t xml:space="preserve"> </w:t>
      </w:r>
    </w:p>
    <w:p w14:paraId="6BD35383" w14:textId="77777777" w:rsidR="00D23B64" w:rsidRDefault="002E1E5F">
      <w:r>
        <w:t xml:space="preserve"> the class of objects which can have designations and definitions.</w:t>
      </w:r>
    </w:p>
    <w:p w14:paraId="2537BF34" w14:textId="77777777" w:rsidR="00DB049B" w:rsidRDefault="00C51B43" w:rsidP="006977BE">
      <w:r>
        <w:t xml:space="preserve"> </w:t>
      </w:r>
      <w:r w:rsidR="009F2598">
        <w:t xml:space="preserve">  </w:t>
      </w:r>
    </w:p>
    <w:p w14:paraId="66AEF60B" w14:textId="77777777" w:rsidR="0063570E" w:rsidRDefault="0063570E" w:rsidP="00383490"/>
    <w:p w14:paraId="61220120" w14:textId="77777777" w:rsidR="00A855E6" w:rsidRDefault="00383490" w:rsidP="00263593">
      <w:r w:rsidRPr="00875584">
        <w:rPr>
          <w:rFonts w:ascii="Arial" w:hAnsi="Arial"/>
          <w:b/>
          <w:sz w:val="24"/>
          <w:szCs w:val="24"/>
        </w:rPr>
        <w:t>Diagrams</w:t>
      </w:r>
    </w:p>
    <w:p w14:paraId="70920F80" w14:textId="77777777" w:rsidR="00DB049B" w:rsidRDefault="002E1E5F" w:rsidP="006977BE">
      <w:hyperlink w:anchor="_0628ce7e5381e7543ba417bb320e03fb" w:history="1">
        <w:r w:rsidR="003E7695">
          <w:rPr>
            <w:rStyle w:val="Hyperlink"/>
          </w:rPr>
          <w:t>IdentificationAndDesignation</w:t>
        </w:r>
      </w:hyperlink>
    </w:p>
    <w:p w14:paraId="2E698A67" w14:textId="77777777" w:rsidR="0063570E" w:rsidRDefault="0063570E" w:rsidP="00383490"/>
    <w:p w14:paraId="21EF5049" w14:textId="77777777" w:rsidR="00A855E6" w:rsidRDefault="00383490" w:rsidP="00263593">
      <w:r w:rsidRPr="00875584">
        <w:rPr>
          <w:rFonts w:ascii="Arial" w:hAnsi="Arial"/>
          <w:b/>
          <w:sz w:val="24"/>
          <w:szCs w:val="24"/>
        </w:rPr>
        <w:t>Direct Known Subclasses (Specialization)</w:t>
      </w:r>
    </w:p>
    <w:p w14:paraId="74E7C334" w14:textId="77777777" w:rsidR="00DB049B" w:rsidRDefault="002E1E5F"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A38950D" w14:textId="77777777" w:rsidR="0063570E" w:rsidRDefault="0063570E" w:rsidP="00383490"/>
    <w:p w14:paraId="67BB1AF7" w14:textId="77777777" w:rsidR="00A855E6" w:rsidRDefault="00383490" w:rsidP="00263593">
      <w:r w:rsidRPr="00875584">
        <w:rPr>
          <w:rFonts w:ascii="Arial" w:hAnsi="Arial"/>
          <w:b/>
          <w:sz w:val="24"/>
          <w:szCs w:val="24"/>
        </w:rPr>
        <w:t>Attributes</w:t>
      </w:r>
    </w:p>
    <w:p w14:paraId="100670B1" w14:textId="77777777" w:rsidR="00B603FB" w:rsidRDefault="00B603FB" w:rsidP="008B78EB"/>
    <w:p w14:paraId="621DEC8C" w14:textId="77777777" w:rsidR="00A755AA" w:rsidRDefault="008B78EB" w:rsidP="008B78EB">
      <w:pPr>
        <w:rPr>
          <w:b/>
        </w:rPr>
      </w:pPr>
      <w:r w:rsidRPr="006A54F6">
        <w:rPr>
          <w:b/>
        </w:rPr>
        <w:t>•   public language : EnumerationLiteral  [0..*]</w:t>
      </w:r>
    </w:p>
    <w:p w14:paraId="3108A42E" w14:textId="77777777" w:rsidR="008B78EB" w:rsidRPr="006A54F6" w:rsidRDefault="005C6CB8" w:rsidP="008B78EB">
      <w:pPr>
        <w:rPr>
          <w:b/>
        </w:rPr>
      </w:pPr>
      <w:r>
        <w:t xml:space="preserve"> </w:t>
      </w:r>
    </w:p>
    <w:p w14:paraId="338F5313" w14:textId="77777777" w:rsidR="00D23B64" w:rsidRDefault="002E1E5F">
      <w:r>
        <w:t>Used to record the language or dialect in which the sign (usually a name) is used, when the sign has an associated language. Usually the language will refer to a natural human language.</w:t>
      </w:r>
    </w:p>
    <w:p w14:paraId="1C72DBFE" w14:textId="77777777" w:rsidR="00B603FB" w:rsidRDefault="00B603FB" w:rsidP="008B78EB"/>
    <w:p w14:paraId="7D6E5BD0" w14:textId="77777777" w:rsidR="00A755AA" w:rsidRDefault="008B78EB" w:rsidP="008B78EB">
      <w:pPr>
        <w:rPr>
          <w:b/>
        </w:rPr>
      </w:pPr>
      <w:r w:rsidRPr="006A54F6">
        <w:rPr>
          <w:b/>
        </w:rPr>
        <w:t>•   public sign : String  [0..*]</w:t>
      </w:r>
    </w:p>
    <w:p w14:paraId="0DC531C7" w14:textId="77777777" w:rsidR="008B78EB" w:rsidRPr="006A54F6" w:rsidRDefault="005C6CB8" w:rsidP="008B78EB">
      <w:pPr>
        <w:rPr>
          <w:b/>
        </w:rPr>
      </w:pPr>
      <w:r>
        <w:t xml:space="preserve"> </w:t>
      </w:r>
    </w:p>
    <w:p w14:paraId="61135278" w14:textId="77777777" w:rsidR="00D23B64" w:rsidRDefault="002E1E5F">
      <w:r>
        <w:t>The sign may be a word or phrase in a natural language (as specified by the language), or it may be an icon or other symbol.</w:t>
      </w:r>
    </w:p>
    <w:p w14:paraId="3D4FA1C2" w14:textId="77777777" w:rsidR="00D23B64" w:rsidRDefault="002E1E5F">
      <w:r>
        <w:t xml:space="preserve"> </w:t>
      </w:r>
    </w:p>
    <w:p w14:paraId="32FD52FD" w14:textId="77777777" w:rsidR="00B603FB" w:rsidRDefault="00B603FB" w:rsidP="008B78EB"/>
    <w:p w14:paraId="3B6580A3" w14:textId="77777777" w:rsidR="00A755AA" w:rsidRDefault="008B78EB" w:rsidP="008B78EB">
      <w:pPr>
        <w:rPr>
          <w:b/>
        </w:rPr>
      </w:pPr>
      <w:r w:rsidRPr="006A54F6">
        <w:rPr>
          <w:b/>
        </w:rPr>
        <w:t>•   public description : String  [0..*]</w:t>
      </w:r>
    </w:p>
    <w:p w14:paraId="4004C70E" w14:textId="77777777" w:rsidR="008B78EB" w:rsidRPr="006A54F6" w:rsidRDefault="005C6CB8" w:rsidP="008B78EB">
      <w:pPr>
        <w:rPr>
          <w:b/>
        </w:rPr>
      </w:pPr>
      <w:r>
        <w:t xml:space="preserve"> </w:t>
      </w:r>
    </w:p>
    <w:p w14:paraId="125535C3" w14:textId="77777777" w:rsidR="00D23B64" w:rsidRDefault="002E1E5F">
      <w:r>
        <w:t xml:space="preserve"> The description/definition of the artifact in the supplied language.</w:t>
      </w:r>
    </w:p>
    <w:p w14:paraId="69FC2CDD" w14:textId="77777777" w:rsidR="009922DE" w:rsidRDefault="009922DE" w:rsidP="009922DE">
      <w:r>
        <w:t xml:space="preserve">  </w:t>
      </w:r>
    </w:p>
    <w:p w14:paraId="0A520EE1" w14:textId="77777777" w:rsidR="0063570E" w:rsidRDefault="0063570E" w:rsidP="00383490"/>
    <w:p w14:paraId="09117322" w14:textId="77777777" w:rsidR="00A855E6" w:rsidRDefault="00383490" w:rsidP="00263593">
      <w:r w:rsidRPr="00875584">
        <w:rPr>
          <w:rFonts w:ascii="Arial" w:hAnsi="Arial"/>
          <w:b/>
          <w:sz w:val="24"/>
          <w:szCs w:val="24"/>
        </w:rPr>
        <w:t>Constraints</w:t>
      </w:r>
    </w:p>
    <w:p w14:paraId="7D7A84F6" w14:textId="77777777" w:rsidR="0087616E" w:rsidRPr="00BC6BEC" w:rsidRDefault="0087616E" w:rsidP="00263593">
      <w:pPr>
        <w:rPr>
          <w:rFonts w:ascii="Arial" w:hAnsi="Arial"/>
          <w:b/>
          <w:sz w:val="24"/>
          <w:szCs w:val="24"/>
        </w:rPr>
      </w:pPr>
    </w:p>
    <w:p w14:paraId="604BD89C"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58C1D3A1" w14:textId="77777777" w:rsidR="00F126D8" w:rsidRDefault="005C6CB8" w:rsidP="006977BE">
      <w:r>
        <w:t xml:space="preserve"> </w:t>
      </w:r>
    </w:p>
    <w:p w14:paraId="1EE0A41A" w14:textId="77777777" w:rsidR="00D23B64" w:rsidRDefault="002E1E5F">
      <w:r>
        <w:t>The ordered sequences language, sign, description must be same length and language must be in a &lt;&lt;Language&gt;&gt;.</w:t>
      </w:r>
    </w:p>
    <w:p w14:paraId="2B044067" w14:textId="77777777" w:rsidR="00F126D8" w:rsidRDefault="00CF06F6" w:rsidP="006977BE">
      <w:r w:rsidRPr="00467F03">
        <w:t>[OCL]</w:t>
      </w:r>
    </w:p>
    <w:p w14:paraId="5D2789C8"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50DD99BE" w14:textId="77777777" w:rsidR="00DB049B" w:rsidRDefault="00022C8A" w:rsidP="006977BE">
      <w:r w:rsidRPr="00022C8A">
        <w:t xml:space="preserve"> </w:t>
      </w:r>
    </w:p>
    <w:p w14:paraId="605FF0ED" w14:textId="77777777" w:rsidR="002C0F83" w:rsidRPr="005F31BE" w:rsidRDefault="00F851FF" w:rsidP="005F31BE">
      <w:pPr>
        <w:pStyle w:val="Heading3"/>
      </w:pPr>
      <w:bookmarkStart w:id="346" w:name="_4b28f60cd7e8328f1d31dbcfa39d2ff3"/>
      <w:bookmarkStart w:id="347" w:name="_Toc277080039"/>
      <w:r w:rsidRPr="005F31BE">
        <w:t>&lt;Stereotype&gt; IdentifiedItem</w:t>
      </w:r>
      <w:bookmarkEnd w:id="346"/>
      <w:bookmarkEnd w:id="347"/>
      <w:r w:rsidR="003C6850" w:rsidRPr="005F31BE">
        <w:t xml:space="preserve"> </w:t>
      </w:r>
    </w:p>
    <w:p w14:paraId="5BAAAB4F" w14:textId="77777777" w:rsidR="0063570E" w:rsidRDefault="0063570E" w:rsidP="00383490"/>
    <w:p w14:paraId="3D7ACF2A" w14:textId="77777777" w:rsidR="00A855E6" w:rsidRDefault="00383490" w:rsidP="00263593">
      <w:r w:rsidRPr="00875584">
        <w:rPr>
          <w:rFonts w:ascii="Arial" w:hAnsi="Arial"/>
          <w:b/>
          <w:sz w:val="24"/>
          <w:szCs w:val="24"/>
        </w:rPr>
        <w:t>Description</w:t>
      </w:r>
    </w:p>
    <w:p w14:paraId="2B6A5374" w14:textId="77777777" w:rsidR="00DB049B" w:rsidRDefault="005C6CB8" w:rsidP="006977BE">
      <w:r>
        <w:t xml:space="preserve"> </w:t>
      </w:r>
    </w:p>
    <w:p w14:paraId="291050C6" w14:textId="77777777" w:rsidR="00D23B64" w:rsidRDefault="002E1E5F">
      <w:r>
        <w:t>Every identifier must come from a different namespace.</w:t>
      </w:r>
    </w:p>
    <w:p w14:paraId="71F78847" w14:textId="77777777" w:rsidR="00DB049B" w:rsidRDefault="00C51B43" w:rsidP="006977BE">
      <w:r>
        <w:t xml:space="preserve"> </w:t>
      </w:r>
      <w:r w:rsidR="009F2598">
        <w:t xml:space="preserve">  </w:t>
      </w:r>
    </w:p>
    <w:p w14:paraId="40340F84" w14:textId="77777777" w:rsidR="0063570E" w:rsidRDefault="0063570E" w:rsidP="00383490"/>
    <w:p w14:paraId="28442162" w14:textId="77777777" w:rsidR="00A855E6" w:rsidRDefault="00383490" w:rsidP="00263593">
      <w:r w:rsidRPr="00875584">
        <w:rPr>
          <w:rFonts w:ascii="Arial" w:hAnsi="Arial"/>
          <w:b/>
          <w:sz w:val="24"/>
          <w:szCs w:val="24"/>
        </w:rPr>
        <w:t>Diagrams</w:t>
      </w:r>
    </w:p>
    <w:p w14:paraId="58C16BB1" w14:textId="77777777" w:rsidR="00DB049B" w:rsidRDefault="002E1E5F" w:rsidP="006977BE">
      <w:hyperlink w:anchor="_0628ce7e5381e7543ba417bb320e03fb" w:history="1">
        <w:r w:rsidR="003E7695">
          <w:rPr>
            <w:rStyle w:val="Hyperlink"/>
          </w:rPr>
          <w:t>IdentificationAndDesignation</w:t>
        </w:r>
      </w:hyperlink>
    </w:p>
    <w:p w14:paraId="0F4D3CE5" w14:textId="77777777" w:rsidR="0063570E" w:rsidRDefault="0063570E" w:rsidP="00383490"/>
    <w:p w14:paraId="2125DDA2" w14:textId="77777777" w:rsidR="00A855E6" w:rsidRDefault="00383490" w:rsidP="00263593">
      <w:r w:rsidRPr="00875584">
        <w:rPr>
          <w:rFonts w:ascii="Arial" w:hAnsi="Arial"/>
          <w:b/>
          <w:sz w:val="24"/>
          <w:szCs w:val="24"/>
        </w:rPr>
        <w:t>Direct Known Subclasses (Specialization)</w:t>
      </w:r>
    </w:p>
    <w:p w14:paraId="44B44B6B" w14:textId="77777777" w:rsidR="00DB049B" w:rsidRDefault="002E1E5F"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53BE3138" w14:textId="77777777" w:rsidR="0063570E" w:rsidRDefault="0063570E" w:rsidP="00383490"/>
    <w:p w14:paraId="42731A05" w14:textId="77777777" w:rsidR="00A855E6" w:rsidRDefault="00383490" w:rsidP="00263593">
      <w:r w:rsidRPr="00875584">
        <w:rPr>
          <w:rFonts w:ascii="Arial" w:hAnsi="Arial"/>
          <w:b/>
          <w:sz w:val="24"/>
          <w:szCs w:val="24"/>
        </w:rPr>
        <w:t>Attributes</w:t>
      </w:r>
    </w:p>
    <w:p w14:paraId="54BA0223" w14:textId="77777777" w:rsidR="00B603FB" w:rsidRDefault="00B603FB" w:rsidP="008B78EB"/>
    <w:p w14:paraId="7EF0EE20" w14:textId="77777777" w:rsidR="00A755AA" w:rsidRDefault="008B78EB" w:rsidP="008B78EB">
      <w:pPr>
        <w:rPr>
          <w:b/>
        </w:rPr>
      </w:pPr>
      <w:r w:rsidRPr="006A54F6">
        <w:rPr>
          <w:b/>
        </w:rPr>
        <w:t>•   public id : EnumerationLiteral  [0..*]</w:t>
      </w:r>
    </w:p>
    <w:p w14:paraId="7BEC33AA" w14:textId="77777777" w:rsidR="009922DE" w:rsidRDefault="009922DE" w:rsidP="009922DE">
      <w:r>
        <w:t xml:space="preserve">    </w:t>
      </w:r>
    </w:p>
    <w:p w14:paraId="2F86EC48" w14:textId="77777777" w:rsidR="0063570E" w:rsidRDefault="0063570E" w:rsidP="00383490"/>
    <w:p w14:paraId="662352CE" w14:textId="77777777" w:rsidR="00A855E6" w:rsidRDefault="00383490" w:rsidP="00263593">
      <w:r w:rsidRPr="00875584">
        <w:rPr>
          <w:rFonts w:ascii="Arial" w:hAnsi="Arial"/>
          <w:b/>
          <w:sz w:val="24"/>
          <w:szCs w:val="24"/>
        </w:rPr>
        <w:t>Constraints</w:t>
      </w:r>
    </w:p>
    <w:p w14:paraId="742CA211" w14:textId="77777777" w:rsidR="0087616E" w:rsidRPr="00BC6BEC" w:rsidRDefault="0087616E" w:rsidP="00263593">
      <w:pPr>
        <w:rPr>
          <w:rFonts w:ascii="Arial" w:hAnsi="Arial"/>
          <w:b/>
          <w:sz w:val="24"/>
          <w:szCs w:val="24"/>
        </w:rPr>
      </w:pPr>
    </w:p>
    <w:p w14:paraId="6F526254" w14:textId="77777777"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14:paraId="46932FF8" w14:textId="77777777" w:rsidR="00F126D8" w:rsidRDefault="005C6CB8" w:rsidP="006977BE">
      <w:r>
        <w:t xml:space="preserve"> </w:t>
      </w:r>
    </w:p>
    <w:p w14:paraId="17A415E3" w14:textId="77777777" w:rsidR="00D23B64" w:rsidRDefault="002E1E5F">
      <w:r>
        <w:t xml:space="preserve"> Every </w:t>
      </w:r>
      <w:r>
        <w:rPr>
          <w:i/>
          <w:iCs/>
        </w:rPr>
        <w:t>id</w:t>
      </w:r>
      <w:r>
        <w:t xml:space="preserve"> property is an instance of an ScopedIdentifier.</w:t>
      </w:r>
    </w:p>
    <w:p w14:paraId="0CE8624F" w14:textId="77777777" w:rsidR="00F126D8" w:rsidRDefault="00CF06F6" w:rsidP="006977BE">
      <w:r w:rsidRPr="00467F03">
        <w:t>[OCL]</w:t>
      </w:r>
    </w:p>
    <w:p w14:paraId="4A10370E" w14:textId="77777777" w:rsidR="008B78EB" w:rsidRDefault="004B279F" w:rsidP="00ED4063">
      <w:r w:rsidRPr="0047488C">
        <w:rPr>
          <w:rFonts w:ascii="Courier" w:hAnsi="Courier"/>
        </w:rPr>
        <w:t xml:space="preserve"> self.id-&gt;forAll(x:EnumerationLiteral | x.enumeration.stereotypedBy('ScopedIdentifier'))</w:t>
      </w:r>
    </w:p>
    <w:p w14:paraId="6B1D036D" w14:textId="77777777" w:rsidR="0087616E" w:rsidRPr="00BC6BEC" w:rsidRDefault="0087616E" w:rsidP="00263593">
      <w:pPr>
        <w:rPr>
          <w:rFonts w:ascii="Arial" w:hAnsi="Arial"/>
          <w:b/>
          <w:sz w:val="24"/>
          <w:szCs w:val="24"/>
        </w:rPr>
      </w:pPr>
    </w:p>
    <w:p w14:paraId="531969A7"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14:paraId="10F70BA8" w14:textId="77777777" w:rsidR="00F126D8" w:rsidRDefault="005C6CB8" w:rsidP="006977BE">
      <w:r>
        <w:t xml:space="preserve"> </w:t>
      </w:r>
    </w:p>
    <w:p w14:paraId="7086D34B" w14:textId="77777777" w:rsidR="00D23B64" w:rsidRDefault="002E1E5F">
      <w:r>
        <w:t xml:space="preserve"> Every id must belong to a unique instance specification classifier.  An identified Item cannot have two or more identifiers drawn from the same ScopedIdentifier enumeration.</w:t>
      </w:r>
    </w:p>
    <w:p w14:paraId="7F64C4FA" w14:textId="77777777" w:rsidR="00F126D8" w:rsidRDefault="00CF06F6" w:rsidP="006977BE">
      <w:r w:rsidRPr="00467F03">
        <w:t>[OCL]</w:t>
      </w:r>
    </w:p>
    <w:p w14:paraId="57E597D7" w14:textId="77777777" w:rsidR="008B78EB" w:rsidRDefault="004B279F" w:rsidP="00ED4063">
      <w:r w:rsidRPr="0047488C">
        <w:rPr>
          <w:rFonts w:ascii="Courier" w:hAnsi="Courier"/>
        </w:rPr>
        <w:t>self.id-&gt;forAll(l1 | self.id-&gt;forAll(l2 | l1.enumeration = l2.enumeration implies l1 = l2))</w:t>
      </w:r>
    </w:p>
    <w:p w14:paraId="1DFEF809" w14:textId="77777777" w:rsidR="00DB049B" w:rsidRDefault="00022C8A" w:rsidP="006977BE">
      <w:r w:rsidRPr="00022C8A">
        <w:t xml:space="preserve"> </w:t>
      </w:r>
    </w:p>
    <w:p w14:paraId="597E3E72" w14:textId="77777777" w:rsidR="002C0F83" w:rsidRPr="005F31BE" w:rsidRDefault="00F851FF" w:rsidP="005F31BE">
      <w:pPr>
        <w:pStyle w:val="Heading3"/>
      </w:pPr>
      <w:bookmarkStart w:id="348" w:name="_b9f78b93edc24bb3301ba69a57e4afc3"/>
      <w:bookmarkStart w:id="349" w:name="_Toc277080040"/>
      <w:r w:rsidRPr="005F31BE">
        <w:t>&lt;Stereotype&gt; KnownNamespace</w:t>
      </w:r>
      <w:bookmarkEnd w:id="348"/>
      <w:bookmarkEnd w:id="349"/>
      <w:r w:rsidR="003C6850" w:rsidRPr="005F31BE">
        <w:t xml:space="preserve"> </w:t>
      </w:r>
    </w:p>
    <w:p w14:paraId="5B2E78B3" w14:textId="77777777" w:rsidR="0063570E" w:rsidRDefault="0063570E" w:rsidP="00383490"/>
    <w:p w14:paraId="20D94A57" w14:textId="77777777" w:rsidR="00A855E6" w:rsidRDefault="00383490" w:rsidP="00263593">
      <w:r w:rsidRPr="00875584">
        <w:rPr>
          <w:rFonts w:ascii="Arial" w:hAnsi="Arial"/>
          <w:b/>
          <w:sz w:val="24"/>
          <w:szCs w:val="24"/>
        </w:rPr>
        <w:t>Description</w:t>
      </w:r>
    </w:p>
    <w:p w14:paraId="4B05A0E1" w14:textId="77777777" w:rsidR="00DB049B" w:rsidRDefault="005C6CB8" w:rsidP="006977BE">
      <w:r>
        <w:t xml:space="preserve"> </w:t>
      </w:r>
    </w:p>
    <w:p w14:paraId="31F9B733" w14:textId="77777777" w:rsidR="00D23B64" w:rsidRDefault="002E1E5F">
      <w:r>
        <w:t>KnownNamespace represents the set of NameSpaceInstances that are known to an AML implementation.  Each NamespaceInstance uniquely names a specific n</w:t>
      </w:r>
      <w:r>
        <w:t>amespace and an optional ScopedIdentifier that is the actual instances of that namespace.</w:t>
      </w:r>
    </w:p>
    <w:p w14:paraId="53F5E2BD" w14:textId="77777777" w:rsidR="00DB049B" w:rsidRDefault="00C51B43" w:rsidP="006977BE">
      <w:r>
        <w:t xml:space="preserve"> </w:t>
      </w:r>
      <w:r w:rsidR="009F2598">
        <w:t xml:space="preserve">  </w:t>
      </w:r>
    </w:p>
    <w:p w14:paraId="1B0843E1" w14:textId="77777777" w:rsidR="0063570E" w:rsidRDefault="0063570E" w:rsidP="00383490"/>
    <w:p w14:paraId="2720D2B3" w14:textId="77777777" w:rsidR="00A855E6" w:rsidRDefault="00383490" w:rsidP="00263593">
      <w:r w:rsidRPr="00875584">
        <w:rPr>
          <w:rFonts w:ascii="Arial" w:hAnsi="Arial"/>
          <w:b/>
          <w:sz w:val="24"/>
          <w:szCs w:val="24"/>
        </w:rPr>
        <w:t>Diagrams</w:t>
      </w:r>
    </w:p>
    <w:p w14:paraId="313FED34" w14:textId="77777777" w:rsidR="00DB049B" w:rsidRDefault="002E1E5F" w:rsidP="006977BE">
      <w:hyperlink w:anchor="_0628ce7e5381e7543ba417bb320e03fb" w:history="1">
        <w:r w:rsidR="003E7695">
          <w:rPr>
            <w:rStyle w:val="Hyperlink"/>
          </w:rPr>
          <w:t>IdentificationAndDesignation</w:t>
        </w:r>
      </w:hyperlink>
    </w:p>
    <w:p w14:paraId="7C7BA500" w14:textId="77777777" w:rsidR="0063570E" w:rsidRDefault="0063570E" w:rsidP="00383490"/>
    <w:p w14:paraId="2E75EB49" w14:textId="77777777" w:rsidR="00A855E6" w:rsidRDefault="00383490" w:rsidP="00263593">
      <w:r w:rsidRPr="00875584">
        <w:rPr>
          <w:rFonts w:ascii="Arial" w:hAnsi="Arial"/>
          <w:b/>
          <w:sz w:val="24"/>
          <w:szCs w:val="24"/>
        </w:rPr>
        <w:t>Direct Known Superclasses (Generalization)</w:t>
      </w:r>
    </w:p>
    <w:p w14:paraId="7CD013C7" w14:textId="77777777" w:rsidR="00DB049B" w:rsidRDefault="002E1E5F" w:rsidP="006977BE">
      <w:hyperlink w:anchor="_59faf6918f4c546323d6df67392c366b" w:history="1">
        <w:r w:rsidR="006977BE">
          <w:rPr>
            <w:rStyle w:val="Hyperlink"/>
          </w:rPr>
          <w:t>ScopedIdentifier</w:t>
        </w:r>
      </w:hyperlink>
      <w:r w:rsidR="006977BE">
        <w:t xml:space="preserve"> </w:t>
      </w:r>
    </w:p>
    <w:p w14:paraId="5593A557" w14:textId="77777777" w:rsidR="009922DE" w:rsidRDefault="009922DE" w:rsidP="009922DE">
      <w:r>
        <w:t xml:space="preserve">    </w:t>
      </w:r>
    </w:p>
    <w:p w14:paraId="1C3AD1C0" w14:textId="77777777" w:rsidR="0063570E" w:rsidRDefault="0063570E" w:rsidP="00383490"/>
    <w:p w14:paraId="178D6FBF" w14:textId="77777777" w:rsidR="00A855E6" w:rsidRDefault="00383490" w:rsidP="00263593">
      <w:r w:rsidRPr="00875584">
        <w:rPr>
          <w:rFonts w:ascii="Arial" w:hAnsi="Arial"/>
          <w:b/>
          <w:sz w:val="24"/>
          <w:szCs w:val="24"/>
        </w:rPr>
        <w:t>Constraints</w:t>
      </w:r>
    </w:p>
    <w:p w14:paraId="2804A052" w14:textId="77777777" w:rsidR="0087616E" w:rsidRPr="00BC6BEC" w:rsidRDefault="0087616E" w:rsidP="00263593">
      <w:pPr>
        <w:rPr>
          <w:rFonts w:ascii="Arial" w:hAnsi="Arial"/>
          <w:b/>
          <w:sz w:val="24"/>
          <w:szCs w:val="24"/>
        </w:rPr>
      </w:pPr>
    </w:p>
    <w:p w14:paraId="54872A87" w14:textId="77777777"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14:paraId="6077547C" w14:textId="77777777" w:rsidR="00F126D8" w:rsidRDefault="005C6CB8" w:rsidP="006977BE">
      <w:r>
        <w:t xml:space="preserve"> </w:t>
      </w:r>
    </w:p>
    <w:p w14:paraId="5CF0F1E9" w14:textId="77777777" w:rsidR="00D23B64" w:rsidRDefault="002E1E5F">
      <w:r>
        <w:t>If knownNamespace has an identifier that uniquely references its scoping namespace.</w:t>
      </w:r>
    </w:p>
    <w:p w14:paraId="227D61D2" w14:textId="77777777" w:rsidR="00F126D8" w:rsidRDefault="00CF06F6" w:rsidP="006977BE">
      <w:r w:rsidRPr="00467F03">
        <w:t>[OCL]</w:t>
      </w:r>
    </w:p>
    <w:p w14:paraId="3F1E7787" w14:textId="77777777" w:rsidR="008B78EB" w:rsidRDefault="004B279F" w:rsidP="00ED4063">
      <w:r w:rsidRPr="0047488C">
        <w:rPr>
          <w:rFonts w:ascii="Courier" w:hAnsi="Courier"/>
        </w:rPr>
        <w:t xml:space="preserve"> self.base_Enumeration.ownedLiteral-&gt;forAll(x:EnumerationLiteral|x.stereotypedBy('ScopedIdentifier'))</w:t>
      </w:r>
    </w:p>
    <w:p w14:paraId="0EDC3F67" w14:textId="77777777" w:rsidR="0087616E" w:rsidRPr="00BC6BEC" w:rsidRDefault="0087616E" w:rsidP="00263593">
      <w:pPr>
        <w:rPr>
          <w:rFonts w:ascii="Arial" w:hAnsi="Arial"/>
          <w:b/>
          <w:sz w:val="24"/>
          <w:szCs w:val="24"/>
        </w:rPr>
      </w:pPr>
    </w:p>
    <w:p w14:paraId="3278FF3A" w14:textId="77777777"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14:paraId="66E41F5F" w14:textId="77777777" w:rsidR="00F126D8" w:rsidRDefault="005C6CB8" w:rsidP="006977BE">
      <w:r>
        <w:t xml:space="preserve"> </w:t>
      </w:r>
    </w:p>
    <w:p w14:paraId="58946E68" w14:textId="77777777" w:rsidR="00D23B64" w:rsidRDefault="002E1E5F">
      <w:r>
        <w:t>All owned EnumerationLiterals must be &lt;&lt;NamespaceInstance&gt;&gt;</w:t>
      </w:r>
    </w:p>
    <w:p w14:paraId="515C5F07" w14:textId="77777777" w:rsidR="00F126D8" w:rsidRDefault="00CF06F6" w:rsidP="006977BE">
      <w:r w:rsidRPr="00467F03">
        <w:t>[OCL]</w:t>
      </w:r>
    </w:p>
    <w:p w14:paraId="5FB661D0" w14:textId="77777777" w:rsidR="008B78EB" w:rsidRDefault="004B279F" w:rsidP="00ED4063">
      <w:r w:rsidRPr="0047488C">
        <w:rPr>
          <w:rFonts w:ascii="Courier" w:hAnsi="Courier"/>
        </w:rPr>
        <w:t>self.base_Enumeration.ownedLiteral-&gt;forAll(x:EnumerationLiteral|x.stereotypedBy('NamespaceInstance'))</w:t>
      </w:r>
    </w:p>
    <w:p w14:paraId="72D35355" w14:textId="77777777" w:rsidR="00DB049B" w:rsidRDefault="00022C8A" w:rsidP="006977BE">
      <w:r w:rsidRPr="00022C8A">
        <w:t xml:space="preserve"> </w:t>
      </w:r>
    </w:p>
    <w:p w14:paraId="3030DDDD" w14:textId="77777777" w:rsidR="002C0F83" w:rsidRPr="005F31BE" w:rsidRDefault="00F851FF" w:rsidP="005F31BE">
      <w:pPr>
        <w:pStyle w:val="Heading3"/>
      </w:pPr>
      <w:bookmarkStart w:id="350" w:name="_446e0591a4f825b22cd9e573c1239a72"/>
      <w:bookmarkStart w:id="351" w:name="_Toc277080041"/>
      <w:r w:rsidRPr="005F31BE">
        <w:t>&lt;Stereotype&gt; Language</w:t>
      </w:r>
      <w:bookmarkEnd w:id="350"/>
      <w:bookmarkEnd w:id="351"/>
      <w:r w:rsidR="003C6850" w:rsidRPr="005F31BE">
        <w:t xml:space="preserve"> </w:t>
      </w:r>
    </w:p>
    <w:p w14:paraId="5DBC3609" w14:textId="77777777" w:rsidR="0063570E" w:rsidRDefault="0063570E" w:rsidP="00383490"/>
    <w:p w14:paraId="1871CD71" w14:textId="77777777" w:rsidR="00A855E6" w:rsidRDefault="00383490" w:rsidP="00263593">
      <w:r w:rsidRPr="00875584">
        <w:rPr>
          <w:rFonts w:ascii="Arial" w:hAnsi="Arial"/>
          <w:b/>
          <w:sz w:val="24"/>
          <w:szCs w:val="24"/>
        </w:rPr>
        <w:t>Description</w:t>
      </w:r>
    </w:p>
    <w:p w14:paraId="60E3172E" w14:textId="77777777" w:rsidR="00DB049B" w:rsidRDefault="005C6CB8" w:rsidP="006977BE">
      <w:r>
        <w:t xml:space="preserve"> </w:t>
      </w:r>
    </w:p>
    <w:p w14:paraId="02FD2338" w14:textId="77777777" w:rsidR="00D23B64" w:rsidRDefault="002E1E5F">
      <w:r>
        <w:t>Enumerated list of supported languages. A permissible language is used to record the language or dialect. Usually the language will refer to a natural human language.</w:t>
      </w:r>
    </w:p>
    <w:p w14:paraId="443CD736" w14:textId="77777777" w:rsidR="00DB049B" w:rsidRDefault="00C51B43" w:rsidP="006977BE">
      <w:r>
        <w:t xml:space="preserve"> </w:t>
      </w:r>
      <w:r w:rsidR="009F2598">
        <w:t xml:space="preserve">  </w:t>
      </w:r>
    </w:p>
    <w:p w14:paraId="6D19117A" w14:textId="77777777" w:rsidR="0063570E" w:rsidRDefault="0063570E" w:rsidP="00383490"/>
    <w:p w14:paraId="75C06483" w14:textId="77777777" w:rsidR="00A855E6" w:rsidRDefault="00383490" w:rsidP="00263593">
      <w:r w:rsidRPr="00875584">
        <w:rPr>
          <w:rFonts w:ascii="Arial" w:hAnsi="Arial"/>
          <w:b/>
          <w:sz w:val="24"/>
          <w:szCs w:val="24"/>
        </w:rPr>
        <w:t>Diagrams</w:t>
      </w:r>
    </w:p>
    <w:p w14:paraId="70DCE4B5" w14:textId="77777777" w:rsidR="00DB049B" w:rsidRDefault="002E1E5F" w:rsidP="006977BE">
      <w:hyperlink w:anchor="_0628ce7e5381e7543ba417bb320e03fb" w:history="1">
        <w:r w:rsidR="003E7695">
          <w:rPr>
            <w:rStyle w:val="Hyperlink"/>
          </w:rPr>
          <w:t>IdentificationAndDesignation</w:t>
        </w:r>
      </w:hyperlink>
    </w:p>
    <w:p w14:paraId="653EDBFA" w14:textId="77777777" w:rsidR="0063570E" w:rsidRDefault="0063570E" w:rsidP="00383490"/>
    <w:p w14:paraId="3789F923" w14:textId="77777777" w:rsidR="00A855E6" w:rsidRDefault="00383490" w:rsidP="00263593">
      <w:r w:rsidRPr="00875584">
        <w:rPr>
          <w:rFonts w:ascii="Arial" w:hAnsi="Arial"/>
          <w:b/>
          <w:sz w:val="24"/>
          <w:szCs w:val="24"/>
        </w:rPr>
        <w:t>Direct Known Superclasses (Generalization)</w:t>
      </w:r>
    </w:p>
    <w:p w14:paraId="43277C19" w14:textId="77777777" w:rsidR="00DB049B" w:rsidRDefault="002E1E5F" w:rsidP="006977BE">
      <w:hyperlink w:anchor="_59faf6918f4c546323d6df67392c366b" w:history="1">
        <w:r w:rsidR="006977BE">
          <w:rPr>
            <w:rStyle w:val="Hyperlink"/>
          </w:rPr>
          <w:t>ScopedIdentifier</w:t>
        </w:r>
      </w:hyperlink>
      <w:r w:rsidR="006977BE">
        <w:t xml:space="preserve"> </w:t>
      </w:r>
    </w:p>
    <w:p w14:paraId="5CD09064" w14:textId="77777777" w:rsidR="00DB049B" w:rsidRDefault="00022C8A" w:rsidP="006977BE">
      <w:r w:rsidRPr="00022C8A">
        <w:t xml:space="preserve"> </w:t>
      </w:r>
    </w:p>
    <w:p w14:paraId="484026D7" w14:textId="77777777" w:rsidR="002C0F83" w:rsidRPr="005F31BE" w:rsidRDefault="00F851FF" w:rsidP="005F31BE">
      <w:pPr>
        <w:pStyle w:val="Heading3"/>
      </w:pPr>
      <w:bookmarkStart w:id="352" w:name="_762263779deb88cfafbbc8e4add57703"/>
      <w:bookmarkStart w:id="353" w:name="_Toc277080042"/>
      <w:r w:rsidRPr="005F31BE">
        <w:t>&lt;Stereotype&gt; NamespaceInstance</w:t>
      </w:r>
      <w:bookmarkEnd w:id="352"/>
      <w:bookmarkEnd w:id="353"/>
      <w:r w:rsidR="003C6850" w:rsidRPr="005F31BE">
        <w:t xml:space="preserve"> </w:t>
      </w:r>
    </w:p>
    <w:p w14:paraId="601EF021" w14:textId="77777777" w:rsidR="0063570E" w:rsidRDefault="0063570E" w:rsidP="00383490"/>
    <w:p w14:paraId="1DEEFCA7" w14:textId="77777777" w:rsidR="00A855E6" w:rsidRDefault="00383490" w:rsidP="00263593">
      <w:r w:rsidRPr="00875584">
        <w:rPr>
          <w:rFonts w:ascii="Arial" w:hAnsi="Arial"/>
          <w:b/>
          <w:sz w:val="24"/>
          <w:szCs w:val="24"/>
        </w:rPr>
        <w:t>Description</w:t>
      </w:r>
    </w:p>
    <w:p w14:paraId="745F6443" w14:textId="77777777" w:rsidR="00DB049B" w:rsidRDefault="005C6CB8" w:rsidP="006977BE">
      <w:r>
        <w:t xml:space="preserve"> </w:t>
      </w:r>
    </w:p>
    <w:p w14:paraId="0A965721" w14:textId="77777777" w:rsidR="00D23B64" w:rsidRDefault="002E1E5F">
      <w:r>
        <w:t xml:space="preserve"> NamespaceInstance is an instance of Namespace.</w:t>
      </w:r>
    </w:p>
    <w:p w14:paraId="449938F9" w14:textId="77777777" w:rsidR="00DB049B" w:rsidRDefault="00C51B43" w:rsidP="006977BE">
      <w:r>
        <w:t xml:space="preserve"> </w:t>
      </w:r>
      <w:r w:rsidR="009F2598">
        <w:t xml:space="preserve">  </w:t>
      </w:r>
    </w:p>
    <w:p w14:paraId="452B73D6" w14:textId="77777777" w:rsidR="0063570E" w:rsidRDefault="0063570E" w:rsidP="00383490"/>
    <w:p w14:paraId="2F07A83E" w14:textId="77777777" w:rsidR="00A855E6" w:rsidRDefault="00383490" w:rsidP="00263593">
      <w:r w:rsidRPr="00875584">
        <w:rPr>
          <w:rFonts w:ascii="Arial" w:hAnsi="Arial"/>
          <w:b/>
          <w:sz w:val="24"/>
          <w:szCs w:val="24"/>
        </w:rPr>
        <w:t>Diagrams</w:t>
      </w:r>
    </w:p>
    <w:p w14:paraId="53CE21A6" w14:textId="77777777" w:rsidR="00DB049B" w:rsidRDefault="002E1E5F" w:rsidP="006977BE">
      <w:hyperlink w:anchor="_0628ce7e5381e7543ba417bb320e03fb" w:history="1">
        <w:r w:rsidR="003E7695">
          <w:rPr>
            <w:rStyle w:val="Hyperlink"/>
          </w:rPr>
          <w:t>IdentificationAndDesignation</w:t>
        </w:r>
      </w:hyperlink>
      <w:r w:rsidR="006977BE">
        <w:t xml:space="preserve"> </w:t>
      </w:r>
    </w:p>
    <w:p w14:paraId="25EDAFF4" w14:textId="77777777" w:rsidR="009922DE" w:rsidRDefault="009922DE" w:rsidP="009922DE">
      <w:r>
        <w:t xml:space="preserve">  </w:t>
      </w:r>
    </w:p>
    <w:p w14:paraId="2A83E488" w14:textId="77777777" w:rsidR="0063570E" w:rsidRDefault="0063570E" w:rsidP="00383490"/>
    <w:p w14:paraId="20E2F46C" w14:textId="77777777" w:rsidR="00A855E6" w:rsidRDefault="00383490" w:rsidP="00263593">
      <w:r w:rsidRPr="00875584">
        <w:rPr>
          <w:rFonts w:ascii="Arial" w:hAnsi="Arial"/>
          <w:b/>
          <w:sz w:val="24"/>
          <w:szCs w:val="24"/>
        </w:rPr>
        <w:t>Constraints</w:t>
      </w:r>
    </w:p>
    <w:p w14:paraId="3DC7A3DC" w14:textId="77777777" w:rsidR="0087616E" w:rsidRPr="00BC6BEC" w:rsidRDefault="0087616E" w:rsidP="00263593">
      <w:pPr>
        <w:rPr>
          <w:rFonts w:ascii="Arial" w:hAnsi="Arial"/>
          <w:b/>
          <w:sz w:val="24"/>
          <w:szCs w:val="24"/>
        </w:rPr>
      </w:pPr>
    </w:p>
    <w:p w14:paraId="2EE5F37C"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14:paraId="46BA973D" w14:textId="77777777" w:rsidR="00F126D8" w:rsidRDefault="005C6CB8" w:rsidP="006977BE">
      <w:r>
        <w:t xml:space="preserve"> </w:t>
      </w:r>
    </w:p>
    <w:p w14:paraId="7F48EC07" w14:textId="77777777" w:rsidR="00D23B64" w:rsidRDefault="002E1E5F">
      <w:r>
        <w:t>There must be a single &lt;&lt;KnownNamespace&gt;&gt; client and a single &lt;&lt;ScopedIdentifier&gt;&gt; supplier.</w:t>
      </w:r>
    </w:p>
    <w:p w14:paraId="2B93C5D3" w14:textId="77777777" w:rsidR="00F126D8" w:rsidRDefault="00CF06F6" w:rsidP="006977BE">
      <w:r w:rsidRPr="00467F03">
        <w:t>[OCL]</w:t>
      </w:r>
    </w:p>
    <w:p w14:paraId="5F18FE1A" w14:textId="77777777" w:rsidR="008B78EB" w:rsidRDefault="004B279F" w:rsidP="00ED4063">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5CD90C1A" w14:textId="77777777" w:rsidR="00DB049B" w:rsidRDefault="00022C8A" w:rsidP="006977BE">
      <w:r w:rsidRPr="00022C8A">
        <w:t xml:space="preserve"> </w:t>
      </w:r>
    </w:p>
    <w:p w14:paraId="0DB2276D" w14:textId="77777777" w:rsidR="002C0F83" w:rsidRPr="005F31BE" w:rsidRDefault="00F851FF" w:rsidP="005F31BE">
      <w:pPr>
        <w:pStyle w:val="Heading3"/>
      </w:pPr>
      <w:bookmarkStart w:id="354" w:name="_59faf6918f4c546323d6df67392c366b"/>
      <w:bookmarkStart w:id="355" w:name="_Toc277080043"/>
      <w:r w:rsidRPr="005F31BE">
        <w:t>&lt;Stereotype&gt; ScopedIdentifier</w:t>
      </w:r>
      <w:bookmarkEnd w:id="354"/>
      <w:bookmarkEnd w:id="355"/>
      <w:r w:rsidR="003C6850" w:rsidRPr="005F31BE">
        <w:t xml:space="preserve"> </w:t>
      </w:r>
    </w:p>
    <w:p w14:paraId="069F3C3F" w14:textId="77777777" w:rsidR="0063570E" w:rsidRDefault="0063570E" w:rsidP="00383490"/>
    <w:p w14:paraId="25D6E07B" w14:textId="77777777" w:rsidR="00A855E6" w:rsidRDefault="00383490" w:rsidP="00263593">
      <w:r w:rsidRPr="00875584">
        <w:rPr>
          <w:rFonts w:ascii="Arial" w:hAnsi="Arial"/>
          <w:b/>
          <w:sz w:val="24"/>
          <w:szCs w:val="24"/>
        </w:rPr>
        <w:t>Description</w:t>
      </w:r>
    </w:p>
    <w:p w14:paraId="3F6E8CE0" w14:textId="77777777" w:rsidR="00DB049B" w:rsidRDefault="005C6CB8" w:rsidP="006977BE">
      <w:r>
        <w:t xml:space="preserve"> </w:t>
      </w:r>
    </w:p>
    <w:p w14:paraId="0F1F3E13" w14:textId="77777777" w:rsidR="00D23B64" w:rsidRDefault="002E1E5F">
      <w:r>
        <w:t>An identifier with a particular scope provided by a namespace.</w:t>
      </w:r>
    </w:p>
    <w:p w14:paraId="3C9D2A6E" w14:textId="77777777" w:rsidR="00DB049B" w:rsidRDefault="00C51B43" w:rsidP="006977BE">
      <w:r>
        <w:t xml:space="preserve"> </w:t>
      </w:r>
      <w:r w:rsidR="009F2598">
        <w:t xml:space="preserve">  </w:t>
      </w:r>
    </w:p>
    <w:p w14:paraId="74719B65" w14:textId="77777777" w:rsidR="0063570E" w:rsidRDefault="0063570E" w:rsidP="00383490"/>
    <w:p w14:paraId="45635EF0" w14:textId="77777777" w:rsidR="00A855E6" w:rsidRDefault="00383490" w:rsidP="00263593">
      <w:r w:rsidRPr="00875584">
        <w:rPr>
          <w:rFonts w:ascii="Arial" w:hAnsi="Arial"/>
          <w:b/>
          <w:sz w:val="24"/>
          <w:szCs w:val="24"/>
        </w:rPr>
        <w:t>Diagrams</w:t>
      </w:r>
    </w:p>
    <w:p w14:paraId="103DF0BC" w14:textId="77777777" w:rsidR="00DB049B" w:rsidRDefault="002E1E5F" w:rsidP="006977BE">
      <w:hyperlink w:anchor="_0628ce7e5381e7543ba417bb320e03fb" w:history="1">
        <w:r w:rsidR="003E7695">
          <w:rPr>
            <w:rStyle w:val="Hyperlink"/>
          </w:rPr>
          <w:t>IdentificationAndDesignation</w:t>
        </w:r>
      </w:hyperlink>
    </w:p>
    <w:p w14:paraId="33492414" w14:textId="77777777" w:rsidR="0063570E" w:rsidRDefault="0063570E" w:rsidP="00383490"/>
    <w:p w14:paraId="17F9ED8F" w14:textId="77777777" w:rsidR="00A855E6" w:rsidRDefault="00383490" w:rsidP="00263593">
      <w:r w:rsidRPr="00875584">
        <w:rPr>
          <w:rFonts w:ascii="Arial" w:hAnsi="Arial"/>
          <w:b/>
          <w:sz w:val="24"/>
          <w:szCs w:val="24"/>
        </w:rPr>
        <w:t>Direct Known Subclasses (Specialization)</w:t>
      </w:r>
    </w:p>
    <w:p w14:paraId="6A1B35B4" w14:textId="77777777" w:rsidR="00DB049B" w:rsidRDefault="002E1E5F"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30E8216B" w14:textId="77777777" w:rsidR="0063570E" w:rsidRDefault="0063570E" w:rsidP="00383490"/>
    <w:p w14:paraId="5456D658" w14:textId="77777777" w:rsidR="00A855E6" w:rsidRDefault="00383490" w:rsidP="00263593">
      <w:r w:rsidRPr="00875584">
        <w:rPr>
          <w:rFonts w:ascii="Arial" w:hAnsi="Arial"/>
          <w:b/>
          <w:sz w:val="24"/>
          <w:szCs w:val="24"/>
        </w:rPr>
        <w:t>Attributes</w:t>
      </w:r>
    </w:p>
    <w:p w14:paraId="2269CAF5" w14:textId="77777777" w:rsidR="00B603FB" w:rsidRDefault="00B603FB" w:rsidP="008B78EB"/>
    <w:p w14:paraId="4F9BDC70" w14:textId="77777777" w:rsidR="00A755AA" w:rsidRDefault="008B78EB" w:rsidP="008B78EB">
      <w:pPr>
        <w:rPr>
          <w:b/>
        </w:rPr>
      </w:pPr>
      <w:r w:rsidRPr="006A54F6">
        <w:rPr>
          <w:b/>
        </w:rPr>
        <w:t>•   public uri : String  [0..1]</w:t>
      </w:r>
    </w:p>
    <w:p w14:paraId="2964A0D0" w14:textId="77777777" w:rsidR="008B78EB" w:rsidRPr="006A54F6" w:rsidRDefault="005C6CB8" w:rsidP="008B78EB">
      <w:pPr>
        <w:rPr>
          <w:b/>
        </w:rPr>
      </w:pPr>
      <w:r>
        <w:t xml:space="preserve"> </w:t>
      </w:r>
    </w:p>
    <w:p w14:paraId="147A032A" w14:textId="77777777" w:rsidR="00D23B64" w:rsidRDefault="002E1E5F">
      <w:r>
        <w:t>URI of the scoped identifier.</w:t>
      </w:r>
    </w:p>
    <w:p w14:paraId="27D80D32" w14:textId="77777777" w:rsidR="00B603FB" w:rsidRDefault="00B603FB" w:rsidP="008B78EB"/>
    <w:p w14:paraId="267EEDB7" w14:textId="77777777" w:rsidR="00A755AA" w:rsidRDefault="008B78EB" w:rsidP="008B78EB">
      <w:pPr>
        <w:rPr>
          <w:b/>
        </w:rPr>
      </w:pPr>
      <w:r w:rsidRPr="006A54F6">
        <w:rPr>
          <w:b/>
        </w:rPr>
        <w:t>•   public identifierURIPattern : String  [0..1]</w:t>
      </w:r>
    </w:p>
    <w:p w14:paraId="6E7241F2" w14:textId="77777777" w:rsidR="003E4BE1" w:rsidRDefault="0001444D" w:rsidP="00595F8A">
      <w:r>
        <w:tab/>
      </w:r>
      <w:r>
        <w:tab/>
      </w:r>
      <w:r>
        <w:tab/>
      </w:r>
      <w:r>
        <w:tab/>
      </w:r>
      <w:r>
        <w:rPr>
          <w:noProof/>
        </w:rPr>
        <w:drawing>
          <wp:inline distT="0" distB="0" distL="0" distR="0" wp14:anchorId="55DD2950" wp14:editId="2086C532">
            <wp:extent cx="5943600" cy="3362325"/>
            <wp:effectExtent l="0" t="0" r="0" b="0"/>
            <wp:docPr id="56"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66382859.png"/>
                    <pic:cNvPicPr/>
                  </pic:nvPicPr>
                  <pic:blipFill>
                    <a:blip r:embed="rId59" cstate="print"/>
                    <a:stretch>
                      <a:fillRect/>
                    </a:stretch>
                  </pic:blipFill>
                  <pic:spPr>
                    <a:xfrm>
                      <a:off x="0" y="0"/>
                      <a:ext cx="5943600" cy="3362325"/>
                    </a:xfrm>
                    <a:prstGeom prst="rect">
                      <a:avLst/>
                    </a:prstGeom>
                  </pic:spPr>
                </pic:pic>
              </a:graphicData>
            </a:graphic>
          </wp:inline>
        </w:drawing>
      </w:r>
    </w:p>
    <w:p w14:paraId="3058D12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6" w:name="_aa2597b87275ed4e1724a94a9c31d90b"/>
      <w:r w:rsidRPr="007B5B34">
        <w:rPr>
          <w:b/>
          <w:sz w:val="24"/>
          <w:szCs w:val="24"/>
        </w:rPr>
        <w:t>Resource References</w:t>
      </w:r>
      <w:bookmarkEnd w:id="356"/>
    </w:p>
    <w:p w14:paraId="5A5CC944" w14:textId="77777777" w:rsidR="003E4BE1" w:rsidRDefault="00CB577B" w:rsidP="00AB09F3">
      <w:r>
        <w:t xml:space="preserve">       </w:t>
      </w:r>
    </w:p>
    <w:p w14:paraId="34A21876" w14:textId="77777777" w:rsidR="00DB049B" w:rsidRDefault="00022C8A" w:rsidP="006977BE">
      <w:r w:rsidRPr="00022C8A">
        <w:t xml:space="preserve"> </w:t>
      </w:r>
    </w:p>
    <w:p w14:paraId="499129C7" w14:textId="77777777" w:rsidR="002C0F83" w:rsidRPr="005F31BE" w:rsidRDefault="00F851FF" w:rsidP="005F31BE">
      <w:pPr>
        <w:pStyle w:val="Heading3"/>
      </w:pPr>
      <w:bookmarkStart w:id="357" w:name="_919dd29f1657eb59a5b5017477c08d6b"/>
      <w:bookmarkStart w:id="358" w:name="_Toc277080044"/>
      <w:r w:rsidRPr="005F31BE">
        <w:t>&lt;Class&gt; TerminologyCode</w:t>
      </w:r>
      <w:bookmarkEnd w:id="357"/>
      <w:bookmarkEnd w:id="358"/>
      <w:r w:rsidR="003C6850" w:rsidRPr="005F31BE">
        <w:t xml:space="preserve"> </w:t>
      </w:r>
    </w:p>
    <w:p w14:paraId="60FC98FF" w14:textId="77777777" w:rsidR="0063570E" w:rsidRDefault="0063570E" w:rsidP="00383490"/>
    <w:p w14:paraId="55866971" w14:textId="77777777" w:rsidR="00A855E6" w:rsidRDefault="00383490" w:rsidP="00263593">
      <w:r w:rsidRPr="00875584">
        <w:rPr>
          <w:rFonts w:ascii="Arial" w:hAnsi="Arial"/>
          <w:b/>
          <w:sz w:val="24"/>
          <w:szCs w:val="24"/>
        </w:rPr>
        <w:t>Description</w:t>
      </w:r>
    </w:p>
    <w:p w14:paraId="20880917" w14:textId="77777777" w:rsidR="00DB049B" w:rsidRDefault="005C6CB8" w:rsidP="006977BE">
      <w:r>
        <w:t xml:space="preserve"> </w:t>
      </w:r>
    </w:p>
    <w:p w14:paraId="1DD1868F" w14:textId="77777777" w:rsidR="00D23B64" w:rsidRDefault="002E1E5F">
      <w:r>
        <w:t>ConceptReferenceClass is an AML data type that represents a concept reference in an AML model instance.</w:t>
      </w:r>
    </w:p>
    <w:p w14:paraId="0A23CF34" w14:textId="77777777" w:rsidR="00DB049B" w:rsidRDefault="00C51B43" w:rsidP="006977BE">
      <w:r>
        <w:t xml:space="preserve"> </w:t>
      </w:r>
      <w:r w:rsidR="009F2598">
        <w:t xml:space="preserve">  </w:t>
      </w:r>
    </w:p>
    <w:p w14:paraId="1AD0BAA9" w14:textId="77777777" w:rsidR="0063570E" w:rsidRDefault="0063570E" w:rsidP="00383490"/>
    <w:p w14:paraId="5495A4C8" w14:textId="77777777" w:rsidR="00A855E6" w:rsidRDefault="00383490" w:rsidP="00263593">
      <w:r w:rsidRPr="00875584">
        <w:rPr>
          <w:rFonts w:ascii="Arial" w:hAnsi="Arial"/>
          <w:b/>
          <w:sz w:val="24"/>
          <w:szCs w:val="24"/>
        </w:rPr>
        <w:t>Diagrams</w:t>
      </w:r>
    </w:p>
    <w:p w14:paraId="0BDF8020" w14:textId="77777777" w:rsidR="00DB049B" w:rsidRDefault="002E1E5F" w:rsidP="006977BE">
      <w:hyperlink w:anchor="_aa2597b87275ed4e1724a94a9c31d90b" w:history="1">
        <w:r w:rsidR="003E7695">
          <w:rPr>
            <w:rStyle w:val="Hyperlink"/>
          </w:rPr>
          <w:t>Resource References</w:t>
        </w:r>
      </w:hyperlink>
    </w:p>
    <w:p w14:paraId="1842FB95" w14:textId="77777777" w:rsidR="00DB049B" w:rsidRDefault="00022C8A" w:rsidP="006977BE">
      <w:r w:rsidRPr="00022C8A">
        <w:t xml:space="preserve"> </w:t>
      </w:r>
    </w:p>
    <w:p w14:paraId="5CBA4032" w14:textId="77777777" w:rsidR="002C0F83" w:rsidRPr="005F31BE" w:rsidRDefault="00F851FF" w:rsidP="005F31BE">
      <w:pPr>
        <w:pStyle w:val="Heading3"/>
      </w:pPr>
      <w:bookmarkStart w:id="359" w:name="_7c76bb5bbde4643a957c898bfc8af67a"/>
      <w:bookmarkStart w:id="360" w:name="_Toc277080045"/>
      <w:r w:rsidRPr="005F31BE">
        <w:t>&lt;Stereotype&gt; AssumedValue</w:t>
      </w:r>
      <w:bookmarkEnd w:id="359"/>
      <w:bookmarkEnd w:id="360"/>
      <w:r w:rsidR="003C6850" w:rsidRPr="005F31BE">
        <w:t xml:space="preserve"> </w:t>
      </w:r>
    </w:p>
    <w:p w14:paraId="703D996D" w14:textId="77777777" w:rsidR="00DB049B" w:rsidRDefault="00C51B43" w:rsidP="006977BE">
      <w:r>
        <w:t xml:space="preserve"> </w:t>
      </w:r>
      <w:r w:rsidR="009F2598">
        <w:t xml:space="preserve">  </w:t>
      </w:r>
    </w:p>
    <w:p w14:paraId="0633CD95" w14:textId="77777777" w:rsidR="0063570E" w:rsidRDefault="0063570E" w:rsidP="00383490"/>
    <w:p w14:paraId="0C627EA9" w14:textId="77777777" w:rsidR="00A855E6" w:rsidRDefault="00383490" w:rsidP="00263593">
      <w:r w:rsidRPr="00875584">
        <w:rPr>
          <w:rFonts w:ascii="Arial" w:hAnsi="Arial"/>
          <w:b/>
          <w:sz w:val="24"/>
          <w:szCs w:val="24"/>
        </w:rPr>
        <w:t>Diagrams</w:t>
      </w:r>
    </w:p>
    <w:p w14:paraId="39A1CF58" w14:textId="77777777" w:rsidR="00DB049B" w:rsidRDefault="002E1E5F" w:rsidP="006977BE">
      <w:hyperlink w:anchor="_aa2597b87275ed4e1724a94a9c31d90b" w:history="1">
        <w:r w:rsidR="003E7695">
          <w:rPr>
            <w:rStyle w:val="Hyperlink"/>
          </w:rPr>
          <w:t>Resource References</w:t>
        </w:r>
      </w:hyperlink>
    </w:p>
    <w:p w14:paraId="0F9C346B" w14:textId="77777777" w:rsidR="0063570E" w:rsidRDefault="0063570E" w:rsidP="00383490"/>
    <w:p w14:paraId="7693B15A" w14:textId="77777777" w:rsidR="00A855E6" w:rsidRDefault="00383490" w:rsidP="00263593">
      <w:r w:rsidRPr="00875584">
        <w:rPr>
          <w:rFonts w:ascii="Arial" w:hAnsi="Arial"/>
          <w:b/>
          <w:sz w:val="24"/>
          <w:szCs w:val="24"/>
        </w:rPr>
        <w:t>Direct Known Superclasses (Generalization)</w:t>
      </w:r>
    </w:p>
    <w:p w14:paraId="1B07CAA6" w14:textId="77777777" w:rsidR="00DB049B" w:rsidRDefault="002E1E5F" w:rsidP="006977BE">
      <w:hyperlink w:anchor="_6a2f733d1d3ea9bc232f96caadb113e1" w:history="1">
        <w:r w:rsidR="006977BE">
          <w:rPr>
            <w:rStyle w:val="Hyperlink"/>
          </w:rPr>
          <w:t>ConceptReferenceInstance</w:t>
        </w:r>
      </w:hyperlink>
      <w:r w:rsidR="006977BE">
        <w:t xml:space="preserve"> </w:t>
      </w:r>
    </w:p>
    <w:p w14:paraId="14F60D03" w14:textId="77777777" w:rsidR="00DB049B" w:rsidRDefault="00022C8A" w:rsidP="006977BE">
      <w:r w:rsidRPr="00022C8A">
        <w:t xml:space="preserve"> </w:t>
      </w:r>
    </w:p>
    <w:p w14:paraId="3E5DE33D" w14:textId="77777777" w:rsidR="002C0F83" w:rsidRPr="005F31BE" w:rsidRDefault="00F851FF" w:rsidP="005F31BE">
      <w:pPr>
        <w:pStyle w:val="Heading3"/>
      </w:pPr>
      <w:bookmarkStart w:id="361" w:name="_7de70b4fbd9e6a164f7f00cde47dfd5a"/>
      <w:bookmarkStart w:id="362" w:name="_Toc277080046"/>
      <w:r w:rsidRPr="005F31BE">
        <w:t>&lt;Stereotype&gt; CodeSystemReference</w:t>
      </w:r>
      <w:bookmarkEnd w:id="361"/>
      <w:bookmarkEnd w:id="362"/>
      <w:r w:rsidR="003C6850" w:rsidRPr="005F31BE">
        <w:t xml:space="preserve"> </w:t>
      </w:r>
    </w:p>
    <w:p w14:paraId="32E36903" w14:textId="77777777" w:rsidR="0063570E" w:rsidRDefault="0063570E" w:rsidP="00383490"/>
    <w:p w14:paraId="5940675D" w14:textId="77777777" w:rsidR="00A855E6" w:rsidRDefault="00383490" w:rsidP="00263593">
      <w:r w:rsidRPr="00875584">
        <w:rPr>
          <w:rFonts w:ascii="Arial" w:hAnsi="Arial"/>
          <w:b/>
          <w:sz w:val="24"/>
          <w:szCs w:val="24"/>
        </w:rPr>
        <w:t>Description</w:t>
      </w:r>
    </w:p>
    <w:p w14:paraId="16CA3B5F" w14:textId="77777777" w:rsidR="00DB049B" w:rsidRDefault="005C6CB8" w:rsidP="006977BE">
      <w:r>
        <w:t xml:space="preserve"> </w:t>
      </w:r>
    </w:p>
    <w:p w14:paraId="67546428" w14:textId="77777777" w:rsidR="00D23B64" w:rsidRDefault="002E1E5F">
      <w:r>
        <w:t xml:space="preserve">A URI </w:t>
      </w:r>
      <w:r>
        <w:rPr>
          <w:i/>
          <w:iCs/>
        </w:rPr>
        <w:t>reference</w:t>
      </w:r>
      <w:r>
        <w:t xml:space="preserve"> to a code system (aka. "concept system, "terminology" or "ontology")</w:t>
      </w:r>
    </w:p>
    <w:p w14:paraId="2B9338A9" w14:textId="77777777" w:rsidR="00DB049B" w:rsidRDefault="00C51B43" w:rsidP="006977BE">
      <w:r>
        <w:t xml:space="preserve"> </w:t>
      </w:r>
      <w:r w:rsidR="009F2598">
        <w:t xml:space="preserve">  </w:t>
      </w:r>
    </w:p>
    <w:p w14:paraId="49F174F9" w14:textId="77777777" w:rsidR="0063570E" w:rsidRDefault="0063570E" w:rsidP="00383490"/>
    <w:p w14:paraId="4F215C88" w14:textId="77777777" w:rsidR="00A855E6" w:rsidRDefault="00383490" w:rsidP="00263593">
      <w:r w:rsidRPr="00875584">
        <w:rPr>
          <w:rFonts w:ascii="Arial" w:hAnsi="Arial"/>
          <w:b/>
          <w:sz w:val="24"/>
          <w:szCs w:val="24"/>
        </w:rPr>
        <w:t>Diagrams</w:t>
      </w:r>
    </w:p>
    <w:p w14:paraId="4DE7B2B5" w14:textId="77777777" w:rsidR="00DB049B" w:rsidRDefault="002E1E5F" w:rsidP="006977BE">
      <w:hyperlink w:anchor="_aa2597b87275ed4e1724a94a9c31d90b" w:history="1">
        <w:r w:rsidR="003E7695">
          <w:rPr>
            <w:rStyle w:val="Hyperlink"/>
          </w:rPr>
          <w:t>Resource References</w:t>
        </w:r>
      </w:hyperlink>
    </w:p>
    <w:p w14:paraId="4CBFB9C5" w14:textId="77777777" w:rsidR="0063570E" w:rsidRDefault="0063570E" w:rsidP="00383490"/>
    <w:p w14:paraId="7246A99B" w14:textId="77777777" w:rsidR="00A855E6" w:rsidRDefault="00383490" w:rsidP="00263593">
      <w:r w:rsidRPr="00875584">
        <w:rPr>
          <w:rFonts w:ascii="Arial" w:hAnsi="Arial"/>
          <w:b/>
          <w:sz w:val="24"/>
          <w:szCs w:val="24"/>
        </w:rPr>
        <w:t>Direct Known Superclasses (Generalization)</w:t>
      </w:r>
    </w:p>
    <w:p w14:paraId="1BE5A6DB" w14:textId="77777777" w:rsidR="00DB049B" w:rsidRDefault="002E1E5F" w:rsidP="006977BE">
      <w:hyperlink w:anchor="_1b2eec63ad4ef6c72d57b9985e0346ff" w:history="1">
        <w:r w:rsidR="006977BE">
          <w:rPr>
            <w:rStyle w:val="Hyperlink"/>
          </w:rPr>
          <w:t>ResourceReference</w:t>
        </w:r>
      </w:hyperlink>
      <w:r w:rsidR="006977BE">
        <w:t xml:space="preserve"> </w:t>
      </w:r>
    </w:p>
    <w:p w14:paraId="543EE9A9" w14:textId="77777777" w:rsidR="009922DE" w:rsidRDefault="009922DE" w:rsidP="009922DE">
      <w:r>
        <w:t xml:space="preserve">  </w:t>
      </w:r>
    </w:p>
    <w:p w14:paraId="0C96EAE3" w14:textId="77777777" w:rsidR="0063570E" w:rsidRDefault="0063570E" w:rsidP="00383490"/>
    <w:p w14:paraId="14BDCEEC" w14:textId="77777777" w:rsidR="00A855E6" w:rsidRDefault="00383490" w:rsidP="00263593">
      <w:r w:rsidRPr="00875584">
        <w:rPr>
          <w:rFonts w:ascii="Arial" w:hAnsi="Arial"/>
          <w:b/>
          <w:sz w:val="24"/>
          <w:szCs w:val="24"/>
        </w:rPr>
        <w:t>Constraints</w:t>
      </w:r>
    </w:p>
    <w:p w14:paraId="50B80003" w14:textId="77777777" w:rsidR="0087616E" w:rsidRPr="00BC6BEC" w:rsidRDefault="0087616E" w:rsidP="00263593">
      <w:pPr>
        <w:rPr>
          <w:rFonts w:ascii="Arial" w:hAnsi="Arial"/>
          <w:b/>
          <w:sz w:val="24"/>
          <w:szCs w:val="24"/>
        </w:rPr>
      </w:pPr>
    </w:p>
    <w:p w14:paraId="3DE5497C" w14:textId="77777777" w:rsidR="00263593" w:rsidRPr="00F813AC" w:rsidRDefault="00263593" w:rsidP="00057587">
      <w:pPr>
        <w:pStyle w:val="ListParagraph"/>
        <w:numPr>
          <w:ilvl w:val="0"/>
          <w:numId w:val="4"/>
        </w:numPr>
        <w:rPr>
          <w:rFonts w:ascii="Arial" w:hAnsi="Arial"/>
          <w:b/>
        </w:rPr>
      </w:pPr>
      <w:r w:rsidRPr="006F3621">
        <w:rPr>
          <w:rFonts w:ascii="Arial" w:hAnsi="Arial"/>
          <w:b/>
        </w:rPr>
        <w:t>version</w:t>
      </w:r>
    </w:p>
    <w:p w14:paraId="2040DE16" w14:textId="77777777" w:rsidR="00F126D8" w:rsidRDefault="005C6CB8" w:rsidP="006977BE">
      <w:r>
        <w:t xml:space="preserve"> </w:t>
      </w:r>
    </w:p>
    <w:p w14:paraId="7394A2C5" w14:textId="77777777" w:rsidR="00D23B64" w:rsidRDefault="002E1E5F">
      <w:r>
        <w:t>There must be at most 1 imported &lt;&lt;</w:t>
      </w:r>
      <w:r>
        <w:t>CodeSystemVersionReference&gt;&gt; Package.</w:t>
      </w:r>
    </w:p>
    <w:p w14:paraId="283542EC" w14:textId="77777777" w:rsidR="00F126D8" w:rsidRDefault="00CF06F6" w:rsidP="006977BE">
      <w:r w:rsidRPr="00467F03">
        <w:t>[Binary]</w:t>
      </w:r>
    </w:p>
    <w:p w14:paraId="1E552C2E" w14:textId="77777777" w:rsidR="008B78EB" w:rsidRDefault="004B279F" w:rsidP="00ED4063">
      <w:r w:rsidRPr="0047488C">
        <w:rPr>
          <w:rFonts w:ascii="Courier" w:hAnsi="Courier"/>
        </w:rPr>
        <w:t>self.base_Package.packageImport.importedPackage-&gt;select(p|p.stereotypedBy('CodeSystemVersionReference'))-&gt;size()&lt;=1</w:t>
      </w:r>
    </w:p>
    <w:p w14:paraId="448CAF63" w14:textId="77777777" w:rsidR="00DB049B" w:rsidRDefault="00022C8A" w:rsidP="006977BE">
      <w:r w:rsidRPr="00022C8A">
        <w:t xml:space="preserve"> </w:t>
      </w:r>
    </w:p>
    <w:p w14:paraId="6431382A" w14:textId="77777777" w:rsidR="002C0F83" w:rsidRPr="005F31BE" w:rsidRDefault="00F851FF" w:rsidP="005F31BE">
      <w:pPr>
        <w:pStyle w:val="Heading3"/>
      </w:pPr>
      <w:bookmarkStart w:id="363" w:name="_e055a6cce06d0838055b62dbfbf235f2"/>
      <w:bookmarkStart w:id="364" w:name="_Toc277080047"/>
      <w:r w:rsidRPr="005F31BE">
        <w:t>&lt;Stereotype&gt; CodeSystemReferenceInstance</w:t>
      </w:r>
      <w:bookmarkEnd w:id="363"/>
      <w:bookmarkEnd w:id="364"/>
      <w:r w:rsidR="003C6850" w:rsidRPr="005F31BE">
        <w:t xml:space="preserve"> </w:t>
      </w:r>
    </w:p>
    <w:p w14:paraId="4F447CDF" w14:textId="77777777" w:rsidR="0063570E" w:rsidRDefault="0063570E" w:rsidP="00383490"/>
    <w:p w14:paraId="11775A25" w14:textId="77777777" w:rsidR="00A855E6" w:rsidRDefault="00383490" w:rsidP="00263593">
      <w:r w:rsidRPr="00875584">
        <w:rPr>
          <w:rFonts w:ascii="Arial" w:hAnsi="Arial"/>
          <w:b/>
          <w:sz w:val="24"/>
          <w:szCs w:val="24"/>
        </w:rPr>
        <w:t>Description</w:t>
      </w:r>
    </w:p>
    <w:p w14:paraId="2AC9FCD5" w14:textId="77777777" w:rsidR="00DB049B" w:rsidRDefault="005C6CB8" w:rsidP="006977BE">
      <w:r>
        <w:t xml:space="preserve"> </w:t>
      </w:r>
    </w:p>
    <w:p w14:paraId="21F5447B" w14:textId="77777777" w:rsidR="00D23B64" w:rsidRDefault="002E1E5F">
      <w:r>
        <w:t>CodeSystemReferenceInstance is an instance of CodeSystemReference.</w:t>
      </w:r>
    </w:p>
    <w:p w14:paraId="5950F900" w14:textId="77777777" w:rsidR="00DB049B" w:rsidRDefault="00C51B43" w:rsidP="006977BE">
      <w:r>
        <w:t xml:space="preserve"> </w:t>
      </w:r>
      <w:r w:rsidR="009F2598">
        <w:t xml:space="preserve">  </w:t>
      </w:r>
    </w:p>
    <w:p w14:paraId="126D586F" w14:textId="77777777" w:rsidR="0063570E" w:rsidRDefault="0063570E" w:rsidP="00383490"/>
    <w:p w14:paraId="07E64F3A" w14:textId="77777777" w:rsidR="00A855E6" w:rsidRDefault="00383490" w:rsidP="00263593">
      <w:r w:rsidRPr="00875584">
        <w:rPr>
          <w:rFonts w:ascii="Arial" w:hAnsi="Arial"/>
          <w:b/>
          <w:sz w:val="24"/>
          <w:szCs w:val="24"/>
        </w:rPr>
        <w:t>Diagrams</w:t>
      </w:r>
    </w:p>
    <w:p w14:paraId="297A20B0" w14:textId="77777777" w:rsidR="00DB049B" w:rsidRDefault="002E1E5F" w:rsidP="006977BE">
      <w:hyperlink w:anchor="_aa2597b87275ed4e1724a94a9c31d90b" w:history="1">
        <w:r w:rsidR="003E7695">
          <w:rPr>
            <w:rStyle w:val="Hyperlink"/>
          </w:rPr>
          <w:t>Resource References</w:t>
        </w:r>
      </w:hyperlink>
    </w:p>
    <w:p w14:paraId="4D44D7C1" w14:textId="77777777" w:rsidR="0063570E" w:rsidRDefault="0063570E" w:rsidP="00383490"/>
    <w:p w14:paraId="6515DC74" w14:textId="77777777" w:rsidR="00A855E6" w:rsidRDefault="00383490" w:rsidP="00263593">
      <w:r w:rsidRPr="00875584">
        <w:rPr>
          <w:rFonts w:ascii="Arial" w:hAnsi="Arial"/>
          <w:b/>
          <w:sz w:val="24"/>
          <w:szCs w:val="24"/>
        </w:rPr>
        <w:t>Direct Known Superclasses (Generalization)</w:t>
      </w:r>
    </w:p>
    <w:p w14:paraId="12B74A13" w14:textId="77777777" w:rsidR="00DB049B" w:rsidRDefault="002E1E5F" w:rsidP="006977BE">
      <w:hyperlink w:anchor="_9d682f32f4917feea358e696d1fd146d" w:history="1">
        <w:r w:rsidR="006977BE">
          <w:rPr>
            <w:rStyle w:val="Hyperlink"/>
          </w:rPr>
          <w:t>ResourceReferenceInstance</w:t>
        </w:r>
      </w:hyperlink>
      <w:r w:rsidR="006977BE">
        <w:t xml:space="preserve"> </w:t>
      </w:r>
    </w:p>
    <w:p w14:paraId="1CA17F04" w14:textId="77777777" w:rsidR="009922DE" w:rsidRDefault="009922DE" w:rsidP="009922DE">
      <w:r>
        <w:t xml:space="preserve">  </w:t>
      </w:r>
    </w:p>
    <w:p w14:paraId="7A927432" w14:textId="77777777" w:rsidR="0063570E" w:rsidRDefault="0063570E" w:rsidP="00383490"/>
    <w:p w14:paraId="5F80A7C2" w14:textId="77777777" w:rsidR="00A855E6" w:rsidRDefault="00383490" w:rsidP="00263593">
      <w:r w:rsidRPr="00875584">
        <w:rPr>
          <w:rFonts w:ascii="Arial" w:hAnsi="Arial"/>
          <w:b/>
          <w:sz w:val="24"/>
          <w:szCs w:val="24"/>
        </w:rPr>
        <w:t>Constraints</w:t>
      </w:r>
    </w:p>
    <w:p w14:paraId="65B0B895" w14:textId="77777777" w:rsidR="0087616E" w:rsidRPr="00BC6BEC" w:rsidRDefault="0087616E" w:rsidP="00263593">
      <w:pPr>
        <w:rPr>
          <w:rFonts w:ascii="Arial" w:hAnsi="Arial"/>
          <w:b/>
          <w:sz w:val="24"/>
          <w:szCs w:val="24"/>
        </w:rPr>
      </w:pPr>
    </w:p>
    <w:p w14:paraId="47A616AD" w14:textId="77777777"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14:paraId="49C0CFED" w14:textId="77777777" w:rsidR="00F126D8" w:rsidRDefault="005C6CB8" w:rsidP="006977BE">
      <w:r>
        <w:t xml:space="preserve"> </w:t>
      </w:r>
    </w:p>
    <w:p w14:paraId="04F59237" w14:textId="77777777" w:rsidR="00D23B64" w:rsidRDefault="002E1E5F">
      <w:r>
        <w:t>Must be a valid instance of a CodeSystemReference.</w:t>
      </w:r>
    </w:p>
    <w:p w14:paraId="5BF6F6A9" w14:textId="77777777" w:rsidR="00F126D8" w:rsidRDefault="00CF06F6" w:rsidP="006977BE">
      <w:r w:rsidRPr="00467F03">
        <w:t>[OCL]</w:t>
      </w:r>
    </w:p>
    <w:p w14:paraId="2C619174" w14:textId="77777777" w:rsidR="008B78EB" w:rsidRDefault="004B279F" w:rsidP="00ED4063">
      <w:r w:rsidRPr="0047488C">
        <w:rPr>
          <w:rFonts w:ascii="Courier" w:hAnsi="Courier"/>
        </w:rPr>
        <w:t xml:space="preserve">  self.base_Abstraction.supplier-&gt;forAll(x|x.stereotypedBy('CodeSystemReference'))   </w:t>
      </w:r>
    </w:p>
    <w:p w14:paraId="3615E3BC" w14:textId="77777777" w:rsidR="00DB049B" w:rsidRDefault="00022C8A" w:rsidP="006977BE">
      <w:r w:rsidRPr="00022C8A">
        <w:t xml:space="preserve"> </w:t>
      </w:r>
    </w:p>
    <w:p w14:paraId="00CE7FEA" w14:textId="77777777" w:rsidR="002C0F83" w:rsidRPr="005F31BE" w:rsidRDefault="00F851FF" w:rsidP="005F31BE">
      <w:pPr>
        <w:pStyle w:val="Heading3"/>
      </w:pPr>
      <w:bookmarkStart w:id="365" w:name="_9a8de95c38ebe2d6ce506cbc9bef7b7a"/>
      <w:bookmarkStart w:id="366" w:name="_Toc277080048"/>
      <w:r w:rsidRPr="005F31BE">
        <w:t>&lt;Stereotype&gt; CodeSystemVersionReference</w:t>
      </w:r>
      <w:bookmarkEnd w:id="365"/>
      <w:bookmarkEnd w:id="366"/>
      <w:r w:rsidR="003C6850" w:rsidRPr="005F31BE">
        <w:t xml:space="preserve"> </w:t>
      </w:r>
    </w:p>
    <w:p w14:paraId="0D0DD49B" w14:textId="77777777" w:rsidR="0063570E" w:rsidRDefault="0063570E" w:rsidP="00383490"/>
    <w:p w14:paraId="66A1F24F" w14:textId="77777777" w:rsidR="00A855E6" w:rsidRDefault="00383490" w:rsidP="00263593">
      <w:r w:rsidRPr="00875584">
        <w:rPr>
          <w:rFonts w:ascii="Arial" w:hAnsi="Arial"/>
          <w:b/>
          <w:sz w:val="24"/>
          <w:szCs w:val="24"/>
        </w:rPr>
        <w:t>Description</w:t>
      </w:r>
    </w:p>
    <w:p w14:paraId="6DD9A849" w14:textId="77777777" w:rsidR="00DB049B" w:rsidRDefault="005C6CB8" w:rsidP="006977BE">
      <w:r>
        <w:t xml:space="preserve"> </w:t>
      </w:r>
    </w:p>
    <w:p w14:paraId="5219EA1C" w14:textId="77777777" w:rsidR="00D23B64" w:rsidRDefault="002E1E5F">
      <w:r>
        <w:t xml:space="preserve"> A reference to a specific version of a code system.  </w:t>
      </w:r>
    </w:p>
    <w:p w14:paraId="47371C19" w14:textId="77777777" w:rsidR="00DB049B" w:rsidRDefault="00C51B43" w:rsidP="006977BE">
      <w:r>
        <w:t xml:space="preserve"> </w:t>
      </w:r>
      <w:r w:rsidR="009F2598">
        <w:t xml:space="preserve">  </w:t>
      </w:r>
    </w:p>
    <w:p w14:paraId="283DC273" w14:textId="77777777" w:rsidR="0063570E" w:rsidRDefault="0063570E" w:rsidP="00383490"/>
    <w:p w14:paraId="645987AC" w14:textId="77777777" w:rsidR="00A855E6" w:rsidRDefault="00383490" w:rsidP="00263593">
      <w:r w:rsidRPr="00875584">
        <w:rPr>
          <w:rFonts w:ascii="Arial" w:hAnsi="Arial"/>
          <w:b/>
          <w:sz w:val="24"/>
          <w:szCs w:val="24"/>
        </w:rPr>
        <w:t>Diagrams</w:t>
      </w:r>
    </w:p>
    <w:p w14:paraId="59B6BFC7" w14:textId="77777777" w:rsidR="00DB049B" w:rsidRDefault="002E1E5F" w:rsidP="006977BE">
      <w:hyperlink w:anchor="_aa2597b87275ed4e1724a94a9c31d90b" w:history="1">
        <w:r w:rsidR="003E7695">
          <w:rPr>
            <w:rStyle w:val="Hyperlink"/>
          </w:rPr>
          <w:t>Resource References</w:t>
        </w:r>
      </w:hyperlink>
    </w:p>
    <w:p w14:paraId="52E81D84" w14:textId="77777777" w:rsidR="0063570E" w:rsidRDefault="0063570E" w:rsidP="00383490"/>
    <w:p w14:paraId="2DC14432" w14:textId="77777777" w:rsidR="00A855E6" w:rsidRDefault="00383490" w:rsidP="00263593">
      <w:r w:rsidRPr="00875584">
        <w:rPr>
          <w:rFonts w:ascii="Arial" w:hAnsi="Arial"/>
          <w:b/>
          <w:sz w:val="24"/>
          <w:szCs w:val="24"/>
        </w:rPr>
        <w:t>Direct Known Superclasses (Generalization)</w:t>
      </w:r>
    </w:p>
    <w:p w14:paraId="6A61F393" w14:textId="77777777" w:rsidR="00DB049B" w:rsidRDefault="002E1E5F" w:rsidP="006977BE">
      <w:hyperlink w:anchor="_1b2eec63ad4ef6c72d57b9985e0346ff" w:history="1">
        <w:r w:rsidR="006977BE">
          <w:rPr>
            <w:rStyle w:val="Hyperlink"/>
          </w:rPr>
          <w:t>ResourceReference</w:t>
        </w:r>
      </w:hyperlink>
      <w:r w:rsidR="006977BE">
        <w:t xml:space="preserve"> </w:t>
      </w:r>
    </w:p>
    <w:p w14:paraId="4ACA3E32" w14:textId="77777777" w:rsidR="00DB049B" w:rsidRDefault="00022C8A" w:rsidP="006977BE">
      <w:r w:rsidRPr="00022C8A">
        <w:t xml:space="preserve"> </w:t>
      </w:r>
    </w:p>
    <w:p w14:paraId="4BC0DE4D" w14:textId="77777777" w:rsidR="002C0F83" w:rsidRPr="005F31BE" w:rsidRDefault="00F851FF" w:rsidP="005F31BE">
      <w:pPr>
        <w:pStyle w:val="Heading3"/>
      </w:pPr>
      <w:bookmarkStart w:id="367" w:name="_57ae94153b82f28889d42ad4aa8fe1e0"/>
      <w:bookmarkStart w:id="368" w:name="_Toc277080049"/>
      <w:r w:rsidRPr="005F31BE">
        <w:t>&lt;Stereotype&gt; ConceptReference</w:t>
      </w:r>
      <w:bookmarkEnd w:id="367"/>
      <w:bookmarkEnd w:id="368"/>
      <w:r w:rsidR="003C6850" w:rsidRPr="005F31BE">
        <w:t xml:space="preserve"> </w:t>
      </w:r>
    </w:p>
    <w:p w14:paraId="411D1D85" w14:textId="77777777" w:rsidR="0063570E" w:rsidRDefault="0063570E" w:rsidP="00383490"/>
    <w:p w14:paraId="15024039" w14:textId="77777777" w:rsidR="00A855E6" w:rsidRDefault="00383490" w:rsidP="00263593">
      <w:r w:rsidRPr="00875584">
        <w:rPr>
          <w:rFonts w:ascii="Arial" w:hAnsi="Arial"/>
          <w:b/>
          <w:sz w:val="24"/>
          <w:szCs w:val="24"/>
        </w:rPr>
        <w:t>Description</w:t>
      </w:r>
    </w:p>
    <w:p w14:paraId="12669A6F" w14:textId="77777777" w:rsidR="00DB049B" w:rsidRDefault="005C6CB8" w:rsidP="006977BE">
      <w:r>
        <w:t xml:space="preserve"> </w:t>
      </w:r>
    </w:p>
    <w:p w14:paraId="053F51FE" w14:textId="77777777" w:rsidR="00D23B64" w:rsidRDefault="002E1E5F">
      <w:r>
        <w:t>A URI that uniquely identifies a "concept" (aka. class, entity, individual or, in some contexts "term"), accompanied by additional information that conveys the intended meaning, code and sourc</w:t>
      </w:r>
      <w:r>
        <w:t>e of the information used to determine the intent of the URI.</w:t>
      </w:r>
    </w:p>
    <w:p w14:paraId="6939438E" w14:textId="77777777" w:rsidR="00DB049B" w:rsidRDefault="00C51B43" w:rsidP="006977BE">
      <w:r>
        <w:t xml:space="preserve"> </w:t>
      </w:r>
      <w:r w:rsidR="009F2598">
        <w:t xml:space="preserve">  </w:t>
      </w:r>
    </w:p>
    <w:p w14:paraId="54E186F6" w14:textId="77777777" w:rsidR="0063570E" w:rsidRDefault="0063570E" w:rsidP="00383490"/>
    <w:p w14:paraId="6B03662E" w14:textId="77777777" w:rsidR="00A855E6" w:rsidRDefault="00383490" w:rsidP="00263593">
      <w:r w:rsidRPr="00875584">
        <w:rPr>
          <w:rFonts w:ascii="Arial" w:hAnsi="Arial"/>
          <w:b/>
          <w:sz w:val="24"/>
          <w:szCs w:val="24"/>
        </w:rPr>
        <w:t>Diagrams</w:t>
      </w:r>
    </w:p>
    <w:p w14:paraId="7C73D23E" w14:textId="77777777" w:rsidR="00DB049B" w:rsidRDefault="002E1E5F" w:rsidP="006977BE">
      <w:hyperlink w:anchor="_aa2597b87275ed4e1724a94a9c31d90b" w:history="1">
        <w:r w:rsidR="003E7695">
          <w:rPr>
            <w:rStyle w:val="Hyperlink"/>
          </w:rPr>
          <w:t>Resource References</w:t>
        </w:r>
      </w:hyperlink>
    </w:p>
    <w:p w14:paraId="02558525" w14:textId="77777777" w:rsidR="0063570E" w:rsidRDefault="0063570E" w:rsidP="00383490"/>
    <w:p w14:paraId="25E19038" w14:textId="77777777" w:rsidR="00A855E6" w:rsidRDefault="00383490" w:rsidP="00263593">
      <w:r w:rsidRPr="00875584">
        <w:rPr>
          <w:rFonts w:ascii="Arial" w:hAnsi="Arial"/>
          <w:b/>
          <w:sz w:val="24"/>
          <w:szCs w:val="24"/>
        </w:rPr>
        <w:t>Direct Known Superclasses (Generalization)</w:t>
      </w:r>
    </w:p>
    <w:p w14:paraId="59667B87" w14:textId="77777777" w:rsidR="00DB049B" w:rsidRDefault="002E1E5F" w:rsidP="006977BE">
      <w:hyperlink w:anchor="_1b2eec63ad4ef6c72d57b9985e0346ff" w:history="1">
        <w:r w:rsidR="006977BE">
          <w:rPr>
            <w:rStyle w:val="Hyperlink"/>
          </w:rPr>
          <w:t>ResourceReference</w:t>
        </w:r>
      </w:hyperlink>
      <w:r w:rsidR="006977BE">
        <w:t xml:space="preserve">   </w:t>
      </w:r>
    </w:p>
    <w:p w14:paraId="4B9DC9F3" w14:textId="77777777" w:rsidR="009922DE" w:rsidRDefault="009922DE" w:rsidP="009922DE">
      <w:r>
        <w:t xml:space="preserve">  </w:t>
      </w:r>
    </w:p>
    <w:p w14:paraId="7F595C4B" w14:textId="77777777" w:rsidR="0063570E" w:rsidRDefault="0063570E" w:rsidP="00383490"/>
    <w:p w14:paraId="2236B477" w14:textId="77777777" w:rsidR="00A855E6" w:rsidRDefault="00383490" w:rsidP="00263593">
      <w:r w:rsidRPr="00875584">
        <w:rPr>
          <w:rFonts w:ascii="Arial" w:hAnsi="Arial"/>
          <w:b/>
          <w:sz w:val="24"/>
          <w:szCs w:val="24"/>
        </w:rPr>
        <w:t>Constraints</w:t>
      </w:r>
    </w:p>
    <w:p w14:paraId="27B5FF97" w14:textId="77777777" w:rsidR="0087616E" w:rsidRPr="00BC6BEC" w:rsidRDefault="0087616E" w:rsidP="00263593">
      <w:pPr>
        <w:rPr>
          <w:rFonts w:ascii="Arial" w:hAnsi="Arial"/>
          <w:b/>
          <w:sz w:val="24"/>
          <w:szCs w:val="24"/>
        </w:rPr>
      </w:pPr>
    </w:p>
    <w:p w14:paraId="0C1B0CD7" w14:textId="77777777"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14:paraId="04C84470" w14:textId="77777777" w:rsidR="00F126D8" w:rsidRDefault="005C6CB8" w:rsidP="006977BE">
      <w:r>
        <w:t xml:space="preserve"> </w:t>
      </w:r>
    </w:p>
    <w:p w14:paraId="11F6363C" w14:textId="77777777" w:rsidR="00D23B64" w:rsidRDefault="002E1E5F">
      <w:r>
        <w:t>Definition of describingCodeSystem</w:t>
      </w:r>
    </w:p>
    <w:p w14:paraId="2D8B6275" w14:textId="77777777" w:rsidR="00D23B64" w:rsidRDefault="002E1E5F">
      <w:r>
        <w:t>describingCodeSystem:=self.base_*.clientDependency.supplier-&gt;select(p|p.stereotypedBy('CodeSystemReference'))-&gt;asSequence()-&gt;first()</w:t>
      </w:r>
    </w:p>
    <w:p w14:paraId="574CE0FE" w14:textId="77777777" w:rsidR="00F126D8" w:rsidRDefault="00CF06F6" w:rsidP="006977BE">
      <w:r w:rsidRPr="00467F03">
        <w:t>[English]</w:t>
      </w:r>
    </w:p>
    <w:p w14:paraId="3B605CD8" w14:textId="77777777" w:rsidR="008B78EB" w:rsidRDefault="004B279F" w:rsidP="00ED4063">
      <w:r w:rsidRPr="0047488C">
        <w:rPr>
          <w:rFonts w:ascii="Courier" w:hAnsi="Courier"/>
        </w:rPr>
        <w:t>describingCodeSystem:=self.base_*.clientDependency.supplier-&gt;select(p|p.stereotypedBy('CodeSystemReference'))-&gt;asSequence()-&gt;first()</w:t>
      </w:r>
    </w:p>
    <w:p w14:paraId="7AD6ABDF" w14:textId="77777777" w:rsidR="00DB049B" w:rsidRDefault="00022C8A" w:rsidP="006977BE">
      <w:r w:rsidRPr="00022C8A">
        <w:t xml:space="preserve"> </w:t>
      </w:r>
    </w:p>
    <w:p w14:paraId="188C8F50" w14:textId="77777777" w:rsidR="002C0F83" w:rsidRPr="005F31BE" w:rsidRDefault="00F851FF" w:rsidP="005F31BE">
      <w:pPr>
        <w:pStyle w:val="Heading3"/>
      </w:pPr>
      <w:bookmarkStart w:id="369" w:name="_6a2f733d1d3ea9bc232f96caadb113e1"/>
      <w:bookmarkStart w:id="370" w:name="_Toc277080050"/>
      <w:r w:rsidRPr="005F31BE">
        <w:t>&lt;Stereotype&gt; ConceptReferenceInstance</w:t>
      </w:r>
      <w:bookmarkEnd w:id="369"/>
      <w:bookmarkEnd w:id="370"/>
      <w:r w:rsidR="003C6850" w:rsidRPr="005F31BE">
        <w:t xml:space="preserve"> </w:t>
      </w:r>
    </w:p>
    <w:p w14:paraId="6362A8EE" w14:textId="77777777" w:rsidR="0063570E" w:rsidRDefault="0063570E" w:rsidP="00383490"/>
    <w:p w14:paraId="5AF7AD7E" w14:textId="77777777" w:rsidR="00A855E6" w:rsidRDefault="00383490" w:rsidP="00263593">
      <w:r w:rsidRPr="00875584">
        <w:rPr>
          <w:rFonts w:ascii="Arial" w:hAnsi="Arial"/>
          <w:b/>
          <w:sz w:val="24"/>
          <w:szCs w:val="24"/>
        </w:rPr>
        <w:t>Description</w:t>
      </w:r>
    </w:p>
    <w:p w14:paraId="6AC79E5A" w14:textId="77777777" w:rsidR="00DB049B" w:rsidRDefault="005C6CB8" w:rsidP="006977BE">
      <w:r>
        <w:t xml:space="preserve"> </w:t>
      </w:r>
    </w:p>
    <w:p w14:paraId="0712CBE6" w14:textId="77777777" w:rsidR="00D23B64" w:rsidRDefault="002E1E5F">
      <w:r>
        <w:t xml:space="preserve"> </w:t>
      </w:r>
    </w:p>
    <w:p w14:paraId="7724EAED" w14:textId="77777777" w:rsidR="00DB049B" w:rsidRDefault="00C51B43" w:rsidP="006977BE">
      <w:r>
        <w:t xml:space="preserve"> </w:t>
      </w:r>
      <w:r w:rsidR="009F2598">
        <w:t xml:space="preserve">  </w:t>
      </w:r>
    </w:p>
    <w:p w14:paraId="5E558506" w14:textId="77777777" w:rsidR="0063570E" w:rsidRDefault="0063570E" w:rsidP="00383490"/>
    <w:p w14:paraId="11DD2BFF" w14:textId="77777777" w:rsidR="00A855E6" w:rsidRDefault="00383490" w:rsidP="00263593">
      <w:r w:rsidRPr="00875584">
        <w:rPr>
          <w:rFonts w:ascii="Arial" w:hAnsi="Arial"/>
          <w:b/>
          <w:sz w:val="24"/>
          <w:szCs w:val="24"/>
        </w:rPr>
        <w:t>Diagrams</w:t>
      </w:r>
    </w:p>
    <w:p w14:paraId="6CED8FEE" w14:textId="77777777" w:rsidR="00DB049B" w:rsidRDefault="002E1E5F" w:rsidP="006977BE">
      <w:hyperlink w:anchor="_aa2597b87275ed4e1724a94a9c31d90b" w:history="1">
        <w:r w:rsidR="003E7695">
          <w:rPr>
            <w:rStyle w:val="Hyperlink"/>
          </w:rPr>
          <w:t>Resource References</w:t>
        </w:r>
      </w:hyperlink>
    </w:p>
    <w:p w14:paraId="70B78370" w14:textId="77777777" w:rsidR="0063570E" w:rsidRDefault="0063570E" w:rsidP="00383490"/>
    <w:p w14:paraId="4B3A41C5" w14:textId="77777777" w:rsidR="00A855E6" w:rsidRDefault="00383490" w:rsidP="00263593">
      <w:r w:rsidRPr="00875584">
        <w:rPr>
          <w:rFonts w:ascii="Arial" w:hAnsi="Arial"/>
          <w:b/>
          <w:sz w:val="24"/>
          <w:szCs w:val="24"/>
        </w:rPr>
        <w:t>Direct Known Superclasses (Generalization)</w:t>
      </w:r>
    </w:p>
    <w:p w14:paraId="14F9F391" w14:textId="77777777" w:rsidR="00DB049B" w:rsidRDefault="002E1E5F" w:rsidP="006977BE">
      <w:hyperlink w:anchor="_9d682f32f4917feea358e696d1fd146d" w:history="1">
        <w:r w:rsidR="006977BE">
          <w:rPr>
            <w:rStyle w:val="Hyperlink"/>
          </w:rPr>
          <w:t>ResourceReferenceInstance</w:t>
        </w:r>
      </w:hyperlink>
    </w:p>
    <w:p w14:paraId="5401C2B6" w14:textId="77777777" w:rsidR="0063570E" w:rsidRDefault="0063570E" w:rsidP="00383490"/>
    <w:p w14:paraId="6297B36E" w14:textId="77777777" w:rsidR="00A855E6" w:rsidRDefault="00383490" w:rsidP="00263593">
      <w:r w:rsidRPr="00875584">
        <w:rPr>
          <w:rFonts w:ascii="Arial" w:hAnsi="Arial"/>
          <w:b/>
          <w:sz w:val="24"/>
          <w:szCs w:val="24"/>
        </w:rPr>
        <w:t>Direct Known Subclasses (Specialization)</w:t>
      </w:r>
    </w:p>
    <w:p w14:paraId="70CB71B4" w14:textId="77777777" w:rsidR="00DB049B" w:rsidRDefault="002E1E5F" w:rsidP="006977BE">
      <w:hyperlink w:anchor="_7c76bb5bbde4643a957c898bfc8af67a" w:history="1">
        <w:r w:rsidR="006977BE">
          <w:rPr>
            <w:rStyle w:val="Hyperlink"/>
          </w:rPr>
          <w:t>AssumedValue</w:t>
        </w:r>
      </w:hyperlink>
      <w:r w:rsidR="006977BE">
        <w:t xml:space="preserve">, </w:t>
      </w:r>
      <w:hyperlink w:anchor="_ef85d33c740061c0c756c4e535c34ccc" w:history="1">
        <w:r w:rsidR="006977BE">
          <w:rPr>
            <w:rStyle w:val="Hyperlink"/>
          </w:rPr>
          <w:t>PossibleValue</w:t>
        </w:r>
      </w:hyperlink>
      <w:r w:rsidR="006977BE">
        <w:t xml:space="preserve"> </w:t>
      </w:r>
    </w:p>
    <w:p w14:paraId="47D5F210" w14:textId="77777777" w:rsidR="009922DE" w:rsidRDefault="009922DE" w:rsidP="009922DE">
      <w:r>
        <w:t xml:space="preserve">  </w:t>
      </w:r>
    </w:p>
    <w:p w14:paraId="75B42A66" w14:textId="77777777" w:rsidR="0063570E" w:rsidRDefault="0063570E" w:rsidP="00383490"/>
    <w:p w14:paraId="1BCB7C0D" w14:textId="77777777" w:rsidR="00A855E6" w:rsidRDefault="00383490" w:rsidP="00263593">
      <w:r w:rsidRPr="00875584">
        <w:rPr>
          <w:rFonts w:ascii="Arial" w:hAnsi="Arial"/>
          <w:b/>
          <w:sz w:val="24"/>
          <w:szCs w:val="24"/>
        </w:rPr>
        <w:t>Constraints</w:t>
      </w:r>
    </w:p>
    <w:p w14:paraId="6862AEE6" w14:textId="77777777" w:rsidR="0087616E" w:rsidRPr="00BC6BEC" w:rsidRDefault="0087616E" w:rsidP="00263593">
      <w:pPr>
        <w:rPr>
          <w:rFonts w:ascii="Arial" w:hAnsi="Arial"/>
          <w:b/>
          <w:sz w:val="24"/>
          <w:szCs w:val="24"/>
        </w:rPr>
      </w:pPr>
    </w:p>
    <w:p w14:paraId="2CDCA5E4" w14:textId="77777777"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14:paraId="27D4EABB" w14:textId="77777777" w:rsidR="00F126D8" w:rsidRDefault="005C6CB8" w:rsidP="006977BE">
      <w:r>
        <w:t xml:space="preserve"> </w:t>
      </w:r>
    </w:p>
    <w:p w14:paraId="2E3DC5AD" w14:textId="77777777" w:rsidR="00D23B64" w:rsidRDefault="002E1E5F">
      <w:r>
        <w:t>There must be one &lt;&lt;PermissibleValue&gt;&gt; or &lt;&lt;ConceptReference&gt;&gt; client and one &lt;&lt;ConceptReference&gt;&gt; supplier.</w:t>
      </w:r>
    </w:p>
    <w:p w14:paraId="12D54B1A" w14:textId="77777777" w:rsidR="00F126D8" w:rsidRDefault="00CF06F6" w:rsidP="006977BE">
      <w:r w:rsidRPr="00467F03">
        <w:t>[OCL]</w:t>
      </w:r>
    </w:p>
    <w:p w14:paraId="1BAEE257"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1F2DD86F" w14:textId="77777777" w:rsidR="00DB049B" w:rsidRDefault="00022C8A" w:rsidP="006977BE">
      <w:r w:rsidRPr="00022C8A">
        <w:t xml:space="preserve"> </w:t>
      </w:r>
    </w:p>
    <w:p w14:paraId="3CD4CFF9" w14:textId="77777777" w:rsidR="002C0F83" w:rsidRPr="005F31BE" w:rsidRDefault="00F851FF" w:rsidP="005F31BE">
      <w:pPr>
        <w:pStyle w:val="Heading3"/>
      </w:pPr>
      <w:bookmarkStart w:id="371" w:name="_ef85d33c740061c0c756c4e535c34ccc"/>
      <w:bookmarkStart w:id="372" w:name="_Toc277080051"/>
      <w:r w:rsidRPr="005F31BE">
        <w:t>&lt;Stereotype&gt; PossibleValue</w:t>
      </w:r>
      <w:bookmarkEnd w:id="371"/>
      <w:bookmarkEnd w:id="372"/>
      <w:r w:rsidR="003C6850" w:rsidRPr="005F31BE">
        <w:t xml:space="preserve"> </w:t>
      </w:r>
    </w:p>
    <w:p w14:paraId="4B3B5F65" w14:textId="77777777" w:rsidR="00DB049B" w:rsidRDefault="00C51B43" w:rsidP="006977BE">
      <w:r>
        <w:t xml:space="preserve"> </w:t>
      </w:r>
      <w:r w:rsidR="009F2598">
        <w:t xml:space="preserve">  </w:t>
      </w:r>
    </w:p>
    <w:p w14:paraId="3FC77AA9" w14:textId="77777777" w:rsidR="0063570E" w:rsidRDefault="0063570E" w:rsidP="00383490"/>
    <w:p w14:paraId="62B97E7C" w14:textId="77777777" w:rsidR="00A855E6" w:rsidRDefault="00383490" w:rsidP="00263593">
      <w:r w:rsidRPr="00875584">
        <w:rPr>
          <w:rFonts w:ascii="Arial" w:hAnsi="Arial"/>
          <w:b/>
          <w:sz w:val="24"/>
          <w:szCs w:val="24"/>
        </w:rPr>
        <w:t>Diagrams</w:t>
      </w:r>
    </w:p>
    <w:p w14:paraId="013633C4" w14:textId="77777777" w:rsidR="00DB049B" w:rsidRDefault="002E1E5F" w:rsidP="006977BE">
      <w:hyperlink w:anchor="_aa2597b87275ed4e1724a94a9c31d90b" w:history="1">
        <w:r w:rsidR="003E7695">
          <w:rPr>
            <w:rStyle w:val="Hyperlink"/>
          </w:rPr>
          <w:t>Resource References</w:t>
        </w:r>
      </w:hyperlink>
    </w:p>
    <w:p w14:paraId="176C9C14" w14:textId="77777777" w:rsidR="0063570E" w:rsidRDefault="0063570E" w:rsidP="00383490"/>
    <w:p w14:paraId="3CAC75BF" w14:textId="77777777" w:rsidR="00A855E6" w:rsidRDefault="00383490" w:rsidP="00263593">
      <w:r w:rsidRPr="00875584">
        <w:rPr>
          <w:rFonts w:ascii="Arial" w:hAnsi="Arial"/>
          <w:b/>
          <w:sz w:val="24"/>
          <w:szCs w:val="24"/>
        </w:rPr>
        <w:t>Direct Known Superclasses (Generalization)</w:t>
      </w:r>
    </w:p>
    <w:p w14:paraId="3F2DF47E" w14:textId="77777777" w:rsidR="00DB049B" w:rsidRDefault="002E1E5F" w:rsidP="006977BE">
      <w:hyperlink w:anchor="_6a2f733d1d3ea9bc232f96caadb113e1" w:history="1">
        <w:r w:rsidR="006977BE">
          <w:rPr>
            <w:rStyle w:val="Hyperlink"/>
          </w:rPr>
          <w:t>ConceptReferenceInstance</w:t>
        </w:r>
      </w:hyperlink>
      <w:r w:rsidR="006977BE">
        <w:t xml:space="preserve"> </w:t>
      </w:r>
    </w:p>
    <w:p w14:paraId="61096EAC" w14:textId="77777777" w:rsidR="00DB049B" w:rsidRDefault="00022C8A" w:rsidP="006977BE">
      <w:r w:rsidRPr="00022C8A">
        <w:t xml:space="preserve"> </w:t>
      </w:r>
    </w:p>
    <w:p w14:paraId="41E7A1B6" w14:textId="77777777" w:rsidR="002C0F83" w:rsidRPr="005F31BE" w:rsidRDefault="00F851FF" w:rsidP="005F31BE">
      <w:pPr>
        <w:pStyle w:val="Heading3"/>
      </w:pPr>
      <w:bookmarkStart w:id="373" w:name="_1b2eec63ad4ef6c72d57b9985e0346ff"/>
      <w:bookmarkStart w:id="374" w:name="_Toc277080052"/>
      <w:r w:rsidRPr="005F31BE">
        <w:t>&lt;Stereotype&gt; ResourceReference</w:t>
      </w:r>
      <w:bookmarkEnd w:id="373"/>
      <w:bookmarkEnd w:id="374"/>
      <w:r w:rsidR="003C6850" w:rsidRPr="005F31BE">
        <w:t xml:space="preserve"> </w:t>
      </w:r>
    </w:p>
    <w:p w14:paraId="6E33AC2A" w14:textId="77777777" w:rsidR="0063570E" w:rsidRDefault="0063570E" w:rsidP="00383490"/>
    <w:p w14:paraId="4F60BA6C" w14:textId="77777777" w:rsidR="00A855E6" w:rsidRDefault="00383490" w:rsidP="00263593">
      <w:r w:rsidRPr="00875584">
        <w:rPr>
          <w:rFonts w:ascii="Arial" w:hAnsi="Arial"/>
          <w:b/>
          <w:sz w:val="24"/>
          <w:szCs w:val="24"/>
        </w:rPr>
        <w:t>Description</w:t>
      </w:r>
    </w:p>
    <w:p w14:paraId="4CDCA21E" w14:textId="77777777" w:rsidR="00DB049B" w:rsidRDefault="005C6CB8" w:rsidP="006977BE">
      <w:r>
        <w:t xml:space="preserve"> </w:t>
      </w:r>
    </w:p>
    <w:p w14:paraId="47442D6B" w14:textId="77777777" w:rsidR="00D23B64" w:rsidRDefault="002E1E5F">
      <w:r>
        <w:t>ResourceRefer</w:t>
      </w:r>
      <w:r>
        <w:t>ence is a class for referencing a resource with a URI and name. A Resource here will most likely be a terminology resource (e.g. code system, value set) or a concept reference.</w:t>
      </w:r>
    </w:p>
    <w:p w14:paraId="1D8F3784" w14:textId="77777777" w:rsidR="00DB049B" w:rsidRDefault="00C51B43" w:rsidP="006977BE">
      <w:r>
        <w:t xml:space="preserve"> </w:t>
      </w:r>
      <w:r w:rsidR="009F2598">
        <w:t xml:space="preserve">  </w:t>
      </w:r>
    </w:p>
    <w:p w14:paraId="1A518E09" w14:textId="77777777" w:rsidR="0063570E" w:rsidRDefault="0063570E" w:rsidP="00383490"/>
    <w:p w14:paraId="45C2A2E5" w14:textId="77777777" w:rsidR="00A855E6" w:rsidRDefault="00383490" w:rsidP="00263593">
      <w:r w:rsidRPr="00875584">
        <w:rPr>
          <w:rFonts w:ascii="Arial" w:hAnsi="Arial"/>
          <w:b/>
          <w:sz w:val="24"/>
          <w:szCs w:val="24"/>
        </w:rPr>
        <w:t>Diagrams</w:t>
      </w:r>
    </w:p>
    <w:p w14:paraId="56F00ACD" w14:textId="77777777" w:rsidR="00DB049B" w:rsidRDefault="002E1E5F" w:rsidP="006977BE">
      <w:hyperlink w:anchor="_aa2597b87275ed4e1724a94a9c31d90b" w:history="1">
        <w:r w:rsidR="003E7695">
          <w:rPr>
            <w:rStyle w:val="Hyperlink"/>
          </w:rPr>
          <w:t>Resource References</w:t>
        </w:r>
      </w:hyperlink>
    </w:p>
    <w:p w14:paraId="51DB2B9F" w14:textId="77777777" w:rsidR="0063570E" w:rsidRDefault="0063570E" w:rsidP="00383490"/>
    <w:p w14:paraId="602541BC" w14:textId="77777777" w:rsidR="00A855E6" w:rsidRDefault="00383490" w:rsidP="00263593">
      <w:r w:rsidRPr="00875584">
        <w:rPr>
          <w:rFonts w:ascii="Arial" w:hAnsi="Arial"/>
          <w:b/>
          <w:sz w:val="24"/>
          <w:szCs w:val="24"/>
        </w:rPr>
        <w:t>Direct Known Subclasses (Specialization)</w:t>
      </w:r>
    </w:p>
    <w:p w14:paraId="1057B45F" w14:textId="77777777" w:rsidR="00DB049B" w:rsidRDefault="002E1E5F"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FAF69A5" w14:textId="77777777" w:rsidR="0063570E" w:rsidRDefault="0063570E" w:rsidP="00383490"/>
    <w:p w14:paraId="57749D35" w14:textId="77777777" w:rsidR="00A855E6" w:rsidRDefault="00383490" w:rsidP="00263593">
      <w:r w:rsidRPr="00875584">
        <w:rPr>
          <w:rFonts w:ascii="Arial" w:hAnsi="Arial"/>
          <w:b/>
          <w:sz w:val="24"/>
          <w:szCs w:val="24"/>
        </w:rPr>
        <w:t>Attributes</w:t>
      </w:r>
    </w:p>
    <w:p w14:paraId="2FBFD1EC" w14:textId="77777777" w:rsidR="00B603FB" w:rsidRDefault="00B603FB" w:rsidP="008B78EB"/>
    <w:p w14:paraId="6CE51223" w14:textId="77777777" w:rsidR="00A755AA" w:rsidRDefault="008B78EB" w:rsidP="008B78EB">
      <w:pPr>
        <w:rPr>
          <w:b/>
        </w:rPr>
      </w:pPr>
      <w:r w:rsidRPr="006A54F6">
        <w:rPr>
          <w:b/>
        </w:rPr>
        <w:t>•   public uri : String  [1]</w:t>
      </w:r>
    </w:p>
    <w:p w14:paraId="2AF5CCE4" w14:textId="77777777" w:rsidR="008B78EB" w:rsidRPr="006A54F6" w:rsidRDefault="005C6CB8" w:rsidP="008B78EB">
      <w:pPr>
        <w:rPr>
          <w:b/>
        </w:rPr>
      </w:pPr>
      <w:r>
        <w:t xml:space="preserve"> </w:t>
      </w:r>
    </w:p>
    <w:p w14:paraId="32C20A31" w14:textId="77777777" w:rsidR="00D23B64" w:rsidRDefault="002E1E5F">
      <w:r>
        <w:t>URI of the resource.</w:t>
      </w:r>
    </w:p>
    <w:p w14:paraId="590DB897" w14:textId="77777777" w:rsidR="00B603FB" w:rsidRDefault="00B603FB" w:rsidP="008B78EB"/>
    <w:p w14:paraId="7E6F5AEF" w14:textId="77777777" w:rsidR="00A755AA" w:rsidRDefault="008B78EB" w:rsidP="008B78EB">
      <w:pPr>
        <w:rPr>
          <w:b/>
        </w:rPr>
      </w:pPr>
      <w:r w:rsidRPr="006A54F6">
        <w:rPr>
          <w:b/>
        </w:rPr>
        <w:t>•   public id : EnumerationLiteral  [0..*]</w:t>
      </w:r>
    </w:p>
    <w:p w14:paraId="11007A1D" w14:textId="77777777" w:rsidR="00B603FB" w:rsidRDefault="00B603FB" w:rsidP="008B78EB"/>
    <w:p w14:paraId="5A59649A" w14:textId="77777777" w:rsidR="00A755AA" w:rsidRDefault="008B78EB" w:rsidP="008B78EB">
      <w:pPr>
        <w:rPr>
          <w:b/>
        </w:rPr>
      </w:pPr>
      <w:r w:rsidRPr="006A54F6">
        <w:rPr>
          <w:b/>
        </w:rPr>
        <w:t>•   public language : EnumerationLiteral  [0..*]</w:t>
      </w:r>
    </w:p>
    <w:p w14:paraId="32755F62" w14:textId="77777777" w:rsidR="008B78EB" w:rsidRPr="006A54F6" w:rsidRDefault="005C6CB8" w:rsidP="008B78EB">
      <w:pPr>
        <w:rPr>
          <w:b/>
        </w:rPr>
      </w:pPr>
      <w:r>
        <w:t xml:space="preserve"> </w:t>
      </w:r>
    </w:p>
    <w:p w14:paraId="5BD8FA9B" w14:textId="77777777" w:rsidR="00D23B64" w:rsidRDefault="002E1E5F">
      <w:r>
        <w:t>Used to record the language or dialect in which the sign (usually a name) is used, when the sign has an associated language. Usually the la</w:t>
      </w:r>
      <w:r>
        <w:t>nguage will refer to a natural human language.</w:t>
      </w:r>
    </w:p>
    <w:p w14:paraId="2E12FB81" w14:textId="77777777" w:rsidR="00B603FB" w:rsidRDefault="00B603FB" w:rsidP="008B78EB"/>
    <w:p w14:paraId="29474C9F" w14:textId="77777777" w:rsidR="00A755AA" w:rsidRDefault="008B78EB" w:rsidP="008B78EB">
      <w:pPr>
        <w:rPr>
          <w:b/>
        </w:rPr>
      </w:pPr>
      <w:r w:rsidRPr="006A54F6">
        <w:rPr>
          <w:b/>
        </w:rPr>
        <w:t>•   public sign : String  [0..*]</w:t>
      </w:r>
    </w:p>
    <w:p w14:paraId="2F53318D" w14:textId="77777777" w:rsidR="008B78EB" w:rsidRPr="006A54F6" w:rsidRDefault="005C6CB8" w:rsidP="008B78EB">
      <w:pPr>
        <w:rPr>
          <w:b/>
        </w:rPr>
      </w:pPr>
      <w:r>
        <w:t xml:space="preserve"> </w:t>
      </w:r>
    </w:p>
    <w:p w14:paraId="25A0B422" w14:textId="77777777" w:rsidR="00D23B64" w:rsidRDefault="002E1E5F">
      <w:r>
        <w:t>The sign may be a word or phrase in a natural language (as specified by the language), or it may be an icon or other symbol.</w:t>
      </w:r>
    </w:p>
    <w:p w14:paraId="212B41E3" w14:textId="77777777" w:rsidR="00D23B64" w:rsidRDefault="002E1E5F">
      <w:r>
        <w:t xml:space="preserve"> </w:t>
      </w:r>
    </w:p>
    <w:p w14:paraId="138B6A86" w14:textId="77777777" w:rsidR="00B603FB" w:rsidRDefault="00B603FB" w:rsidP="008B78EB"/>
    <w:p w14:paraId="66824DFA" w14:textId="77777777" w:rsidR="00A755AA" w:rsidRDefault="008B78EB" w:rsidP="008B78EB">
      <w:pPr>
        <w:rPr>
          <w:b/>
        </w:rPr>
      </w:pPr>
      <w:r w:rsidRPr="006A54F6">
        <w:rPr>
          <w:b/>
        </w:rPr>
        <w:t>•   public description : String  [0..*]</w:t>
      </w:r>
    </w:p>
    <w:p w14:paraId="2FF64B9C" w14:textId="77777777" w:rsidR="008B78EB" w:rsidRPr="006A54F6" w:rsidRDefault="005C6CB8" w:rsidP="008B78EB">
      <w:pPr>
        <w:rPr>
          <w:b/>
        </w:rPr>
      </w:pPr>
      <w:r>
        <w:t xml:space="preserve"> </w:t>
      </w:r>
    </w:p>
    <w:p w14:paraId="16BF66B5" w14:textId="77777777" w:rsidR="00D23B64" w:rsidRDefault="002E1E5F">
      <w:r>
        <w:t xml:space="preserve"> The description/definition of the artifact in the supplied language.</w:t>
      </w:r>
    </w:p>
    <w:p w14:paraId="47D3E8B9" w14:textId="77777777" w:rsidR="009922DE" w:rsidRDefault="009922DE" w:rsidP="009922DE">
      <w:r>
        <w:t xml:space="preserve">    </w:t>
      </w:r>
    </w:p>
    <w:p w14:paraId="2793D92D" w14:textId="77777777" w:rsidR="0063570E" w:rsidRDefault="0063570E" w:rsidP="00383490"/>
    <w:p w14:paraId="6DFF5043" w14:textId="77777777" w:rsidR="00A855E6" w:rsidRDefault="00383490" w:rsidP="00263593">
      <w:r w:rsidRPr="00875584">
        <w:rPr>
          <w:rFonts w:ascii="Arial" w:hAnsi="Arial"/>
          <w:b/>
          <w:sz w:val="24"/>
          <w:szCs w:val="24"/>
        </w:rPr>
        <w:t>Constraints</w:t>
      </w:r>
    </w:p>
    <w:p w14:paraId="76B70E07" w14:textId="77777777" w:rsidR="0087616E" w:rsidRPr="00BC6BEC" w:rsidRDefault="0087616E" w:rsidP="00263593">
      <w:pPr>
        <w:rPr>
          <w:rFonts w:ascii="Arial" w:hAnsi="Arial"/>
          <w:b/>
          <w:sz w:val="24"/>
          <w:szCs w:val="24"/>
        </w:rPr>
      </w:pPr>
    </w:p>
    <w:p w14:paraId="67A20DC3"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uniqueId</w:t>
      </w:r>
    </w:p>
    <w:p w14:paraId="4EF6EF58" w14:textId="77777777" w:rsidR="00F126D8" w:rsidRDefault="005C6CB8" w:rsidP="006977BE">
      <w:r>
        <w:t xml:space="preserve"> </w:t>
      </w:r>
    </w:p>
    <w:p w14:paraId="7248E652" w14:textId="77777777" w:rsidR="00D23B64" w:rsidRDefault="002E1E5F">
      <w:r>
        <w:t>Every identifier must come from a different namespace</w:t>
      </w:r>
    </w:p>
    <w:p w14:paraId="71B8D272" w14:textId="77777777" w:rsidR="00F126D8" w:rsidRDefault="00CF06F6" w:rsidP="006977BE">
      <w:r w:rsidRPr="00467F03">
        <w:t>[OCL]</w:t>
      </w:r>
    </w:p>
    <w:p w14:paraId="5A6E4697" w14:textId="77777777" w:rsidR="008B78EB" w:rsidRDefault="004B279F" w:rsidP="00ED4063">
      <w:r w:rsidRPr="0047488C">
        <w:rPr>
          <w:rFonts w:ascii="Courier" w:hAnsi="Courier"/>
        </w:rPr>
        <w:t xml:space="preserve"> self.id-&gt;forAll(i1 | self.id-&gt;forAll(i2 | i1.enumeration = i2.enumeration implies i1 = i2))</w:t>
      </w:r>
    </w:p>
    <w:p w14:paraId="5396ED57" w14:textId="77777777" w:rsidR="0087616E" w:rsidRPr="00BC6BEC" w:rsidRDefault="0087616E" w:rsidP="00263593">
      <w:pPr>
        <w:rPr>
          <w:rFonts w:ascii="Arial" w:hAnsi="Arial"/>
          <w:b/>
          <w:sz w:val="24"/>
          <w:szCs w:val="24"/>
        </w:rPr>
      </w:pPr>
    </w:p>
    <w:p w14:paraId="601BFE51"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2CF84FDB" w14:textId="77777777" w:rsidR="00F126D8" w:rsidRDefault="005C6CB8" w:rsidP="006977BE">
      <w:r>
        <w:t xml:space="preserve"> </w:t>
      </w:r>
    </w:p>
    <w:p w14:paraId="4D1C43A6" w14:textId="77777777" w:rsidR="00D23B64" w:rsidRDefault="002E1E5F">
      <w:r>
        <w:t>The ordered sequences language, sign, description must be the same length and language must be part of a &lt;&lt;Language&gt;&gt; Enumeration.</w:t>
      </w:r>
    </w:p>
    <w:p w14:paraId="505C0EE5" w14:textId="77777777" w:rsidR="00F126D8" w:rsidRDefault="00CF06F6" w:rsidP="006977BE">
      <w:r w:rsidRPr="00467F03">
        <w:t>[OCL]</w:t>
      </w:r>
    </w:p>
    <w:p w14:paraId="76B44DFD"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7E20EB34" w14:textId="77777777" w:rsidR="00DB049B" w:rsidRDefault="00022C8A" w:rsidP="006977BE">
      <w:r w:rsidRPr="00022C8A">
        <w:t xml:space="preserve"> </w:t>
      </w:r>
    </w:p>
    <w:p w14:paraId="4FEC1350" w14:textId="77777777" w:rsidR="002C0F83" w:rsidRPr="005F31BE" w:rsidRDefault="00F851FF" w:rsidP="005F31BE">
      <w:pPr>
        <w:pStyle w:val="Heading3"/>
      </w:pPr>
      <w:bookmarkStart w:id="375" w:name="_9d682f32f4917feea358e696d1fd146d"/>
      <w:bookmarkStart w:id="376" w:name="_Toc277080053"/>
      <w:r w:rsidRPr="005F31BE">
        <w:t>&lt;Stereotype&gt; ResourceReferenceInstance</w:t>
      </w:r>
      <w:bookmarkEnd w:id="375"/>
      <w:bookmarkEnd w:id="376"/>
      <w:r w:rsidR="003C6850" w:rsidRPr="005F31BE">
        <w:t xml:space="preserve"> </w:t>
      </w:r>
    </w:p>
    <w:p w14:paraId="2EADD3C8" w14:textId="77777777" w:rsidR="0063570E" w:rsidRDefault="0063570E" w:rsidP="00383490"/>
    <w:p w14:paraId="5DA272D3" w14:textId="77777777" w:rsidR="00A855E6" w:rsidRDefault="00383490" w:rsidP="00263593">
      <w:r w:rsidRPr="00875584">
        <w:rPr>
          <w:rFonts w:ascii="Arial" w:hAnsi="Arial"/>
          <w:b/>
          <w:sz w:val="24"/>
          <w:szCs w:val="24"/>
        </w:rPr>
        <w:t>Description</w:t>
      </w:r>
    </w:p>
    <w:p w14:paraId="3C1BFA52" w14:textId="77777777" w:rsidR="00DB049B" w:rsidRDefault="005C6CB8" w:rsidP="006977BE">
      <w:r>
        <w:t xml:space="preserve"> </w:t>
      </w:r>
    </w:p>
    <w:p w14:paraId="185EE453" w14:textId="77777777" w:rsidR="00D23B64" w:rsidRDefault="002E1E5F">
      <w:r>
        <w:t xml:space="preserve"> An instance of ResourceReference class.</w:t>
      </w:r>
    </w:p>
    <w:p w14:paraId="0B69F10A" w14:textId="77777777" w:rsidR="00DB049B" w:rsidRDefault="00C51B43" w:rsidP="006977BE">
      <w:r>
        <w:t xml:space="preserve"> </w:t>
      </w:r>
      <w:r w:rsidR="009F2598">
        <w:t xml:space="preserve">  </w:t>
      </w:r>
    </w:p>
    <w:p w14:paraId="7A50B88A" w14:textId="77777777" w:rsidR="0063570E" w:rsidRDefault="0063570E" w:rsidP="00383490"/>
    <w:p w14:paraId="05C470E9" w14:textId="77777777" w:rsidR="00A855E6" w:rsidRDefault="00383490" w:rsidP="00263593">
      <w:r w:rsidRPr="00875584">
        <w:rPr>
          <w:rFonts w:ascii="Arial" w:hAnsi="Arial"/>
          <w:b/>
          <w:sz w:val="24"/>
          <w:szCs w:val="24"/>
        </w:rPr>
        <w:t>Diagrams</w:t>
      </w:r>
    </w:p>
    <w:p w14:paraId="5C2C47FA" w14:textId="77777777" w:rsidR="00DB049B" w:rsidRDefault="002E1E5F" w:rsidP="006977BE">
      <w:hyperlink w:anchor="_aa2597b87275ed4e1724a94a9c31d90b" w:history="1">
        <w:r w:rsidR="003E7695">
          <w:rPr>
            <w:rStyle w:val="Hyperlink"/>
          </w:rPr>
          <w:t>Resource References</w:t>
        </w:r>
      </w:hyperlink>
    </w:p>
    <w:p w14:paraId="29D2178A" w14:textId="77777777" w:rsidR="0063570E" w:rsidRDefault="0063570E" w:rsidP="00383490"/>
    <w:p w14:paraId="7BDDDB2D" w14:textId="77777777" w:rsidR="00A855E6" w:rsidRDefault="00383490" w:rsidP="00263593">
      <w:r w:rsidRPr="00875584">
        <w:rPr>
          <w:rFonts w:ascii="Arial" w:hAnsi="Arial"/>
          <w:b/>
          <w:sz w:val="24"/>
          <w:szCs w:val="24"/>
        </w:rPr>
        <w:t>Direct Known Superclasses (Generalization)</w:t>
      </w:r>
    </w:p>
    <w:p w14:paraId="092E4995" w14:textId="77777777" w:rsidR="00DB049B" w:rsidRDefault="002E1E5F"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4FC992E6" w14:textId="77777777" w:rsidR="0063570E" w:rsidRDefault="0063570E" w:rsidP="00383490"/>
    <w:p w14:paraId="03155D1F" w14:textId="77777777" w:rsidR="00A855E6" w:rsidRDefault="00383490" w:rsidP="00263593">
      <w:r w:rsidRPr="00875584">
        <w:rPr>
          <w:rFonts w:ascii="Arial" w:hAnsi="Arial"/>
          <w:b/>
          <w:sz w:val="24"/>
          <w:szCs w:val="24"/>
        </w:rPr>
        <w:t>Direct Known Subclasses (Specialization)</w:t>
      </w:r>
    </w:p>
    <w:p w14:paraId="65A22063" w14:textId="77777777" w:rsidR="00DB049B" w:rsidRDefault="002E1E5F"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17C163AA" w14:textId="77777777" w:rsidR="009922DE" w:rsidRDefault="009922DE" w:rsidP="009922DE">
      <w:r>
        <w:t xml:space="preserve">  </w:t>
      </w:r>
    </w:p>
    <w:p w14:paraId="7119383D" w14:textId="77777777" w:rsidR="0063570E" w:rsidRDefault="0063570E" w:rsidP="00383490"/>
    <w:p w14:paraId="6F8F60F0" w14:textId="77777777" w:rsidR="00A855E6" w:rsidRDefault="00383490" w:rsidP="00263593">
      <w:r w:rsidRPr="00875584">
        <w:rPr>
          <w:rFonts w:ascii="Arial" w:hAnsi="Arial"/>
          <w:b/>
          <w:sz w:val="24"/>
          <w:szCs w:val="24"/>
        </w:rPr>
        <w:t>Constraints</w:t>
      </w:r>
    </w:p>
    <w:p w14:paraId="6A86BCDD" w14:textId="77777777" w:rsidR="0087616E" w:rsidRPr="00BC6BEC" w:rsidRDefault="0087616E" w:rsidP="00263593">
      <w:pPr>
        <w:rPr>
          <w:rFonts w:ascii="Arial" w:hAnsi="Arial"/>
          <w:b/>
          <w:sz w:val="24"/>
          <w:szCs w:val="24"/>
        </w:rPr>
      </w:pPr>
    </w:p>
    <w:p w14:paraId="4E0856DB" w14:textId="77777777"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14:paraId="30F8F0F7" w14:textId="77777777" w:rsidR="00F126D8" w:rsidRDefault="005C6CB8" w:rsidP="006977BE">
      <w:r>
        <w:t xml:space="preserve"> </w:t>
      </w:r>
    </w:p>
    <w:p w14:paraId="594112AA" w14:textId="77777777" w:rsidR="00D23B64" w:rsidRDefault="002E1E5F">
      <w:r>
        <w:t>Must be an instance of a resource reference class</w:t>
      </w:r>
    </w:p>
    <w:p w14:paraId="3075E2EB" w14:textId="77777777" w:rsidR="00F126D8" w:rsidRDefault="00CF06F6" w:rsidP="006977BE">
      <w:r w:rsidRPr="00467F03">
        <w:t>[OCL]</w:t>
      </w:r>
    </w:p>
    <w:p w14:paraId="358F1F13"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4EA7DD3D" w14:textId="77777777" w:rsidR="00DB049B" w:rsidRDefault="00022C8A" w:rsidP="006977BE">
      <w:r w:rsidRPr="00022C8A">
        <w:t xml:space="preserve"> </w:t>
      </w:r>
    </w:p>
    <w:p w14:paraId="18DF55FD" w14:textId="77777777" w:rsidR="002C0F83" w:rsidRPr="005F31BE" w:rsidRDefault="00F851FF" w:rsidP="005F31BE">
      <w:pPr>
        <w:pStyle w:val="Heading3"/>
      </w:pPr>
      <w:bookmarkStart w:id="377" w:name="_a4fedb7858ead8d2272640d51b53719a"/>
      <w:bookmarkStart w:id="378" w:name="_Toc277080054"/>
      <w:r w:rsidRPr="005F31BE">
        <w:t>&lt;Stereotype&gt; ValueSetDefinitionReference</w:t>
      </w:r>
      <w:bookmarkEnd w:id="377"/>
      <w:bookmarkEnd w:id="378"/>
      <w:r w:rsidR="003C6850" w:rsidRPr="005F31BE">
        <w:t xml:space="preserve"> </w:t>
      </w:r>
    </w:p>
    <w:p w14:paraId="4AF282CE" w14:textId="77777777" w:rsidR="00DB049B" w:rsidRDefault="00C51B43" w:rsidP="006977BE">
      <w:r>
        <w:t xml:space="preserve"> </w:t>
      </w:r>
      <w:r w:rsidR="009F2598">
        <w:t xml:space="preserve">  </w:t>
      </w:r>
    </w:p>
    <w:p w14:paraId="54910601" w14:textId="77777777" w:rsidR="0063570E" w:rsidRDefault="0063570E" w:rsidP="00383490"/>
    <w:p w14:paraId="5AA04727" w14:textId="77777777" w:rsidR="00A855E6" w:rsidRDefault="00383490" w:rsidP="00263593">
      <w:r w:rsidRPr="00875584">
        <w:rPr>
          <w:rFonts w:ascii="Arial" w:hAnsi="Arial"/>
          <w:b/>
          <w:sz w:val="24"/>
          <w:szCs w:val="24"/>
        </w:rPr>
        <w:t>Diagrams</w:t>
      </w:r>
    </w:p>
    <w:p w14:paraId="51D6877F" w14:textId="77777777" w:rsidR="00DB049B" w:rsidRDefault="002E1E5F" w:rsidP="006977BE">
      <w:hyperlink w:anchor="_aa2597b87275ed4e1724a94a9c31d90b" w:history="1">
        <w:r w:rsidR="003E7695">
          <w:rPr>
            <w:rStyle w:val="Hyperlink"/>
          </w:rPr>
          <w:t>Resource References</w:t>
        </w:r>
      </w:hyperlink>
    </w:p>
    <w:p w14:paraId="2E18F54B" w14:textId="77777777" w:rsidR="0063570E" w:rsidRDefault="0063570E" w:rsidP="00383490"/>
    <w:p w14:paraId="0E871624" w14:textId="77777777" w:rsidR="00A855E6" w:rsidRDefault="00383490" w:rsidP="00263593">
      <w:r w:rsidRPr="00875584">
        <w:rPr>
          <w:rFonts w:ascii="Arial" w:hAnsi="Arial"/>
          <w:b/>
          <w:sz w:val="24"/>
          <w:szCs w:val="24"/>
        </w:rPr>
        <w:t>Direct Known Superclasses (Generalization)</w:t>
      </w:r>
    </w:p>
    <w:p w14:paraId="6F691906" w14:textId="77777777" w:rsidR="00DB049B" w:rsidRDefault="002E1E5F" w:rsidP="006977BE">
      <w:hyperlink w:anchor="_1b2eec63ad4ef6c72d57b9985e0346ff" w:history="1">
        <w:r w:rsidR="006977BE">
          <w:rPr>
            <w:rStyle w:val="Hyperlink"/>
          </w:rPr>
          <w:t>ResourceReference</w:t>
        </w:r>
      </w:hyperlink>
      <w:r w:rsidR="006977BE">
        <w:t xml:space="preserve"> </w:t>
      </w:r>
    </w:p>
    <w:p w14:paraId="2DF1F2FE" w14:textId="77777777" w:rsidR="00DB049B" w:rsidRDefault="00022C8A" w:rsidP="006977BE">
      <w:r w:rsidRPr="00022C8A">
        <w:t xml:space="preserve"> </w:t>
      </w:r>
    </w:p>
    <w:p w14:paraId="3603BED5" w14:textId="77777777" w:rsidR="002C0F83" w:rsidRPr="005F31BE" w:rsidRDefault="00F851FF" w:rsidP="005F31BE">
      <w:pPr>
        <w:pStyle w:val="Heading3"/>
      </w:pPr>
      <w:bookmarkStart w:id="379" w:name="_1a1ca20b54028ee5e2eb20af35411f6e"/>
      <w:bookmarkStart w:id="380" w:name="_Toc277080055"/>
      <w:r w:rsidRPr="005F31BE">
        <w:t>&lt;Stereotype&gt; ValueSetReference</w:t>
      </w:r>
      <w:bookmarkEnd w:id="379"/>
      <w:bookmarkEnd w:id="380"/>
      <w:r w:rsidR="003C6850" w:rsidRPr="005F31BE">
        <w:t xml:space="preserve"> </w:t>
      </w:r>
    </w:p>
    <w:p w14:paraId="48BCD2EF" w14:textId="77777777" w:rsidR="0063570E" w:rsidRDefault="0063570E" w:rsidP="00383490"/>
    <w:p w14:paraId="0EF507B3" w14:textId="77777777" w:rsidR="00A855E6" w:rsidRDefault="00383490" w:rsidP="00263593">
      <w:r w:rsidRPr="00875584">
        <w:rPr>
          <w:rFonts w:ascii="Arial" w:hAnsi="Arial"/>
          <w:b/>
          <w:sz w:val="24"/>
          <w:szCs w:val="24"/>
        </w:rPr>
        <w:t>Description</w:t>
      </w:r>
    </w:p>
    <w:p w14:paraId="69350E94" w14:textId="77777777" w:rsidR="00DB049B" w:rsidRDefault="005C6CB8" w:rsidP="006977BE">
      <w:r>
        <w:t xml:space="preserve"> </w:t>
      </w:r>
    </w:p>
    <w:p w14:paraId="337D3894" w14:textId="77777777" w:rsidR="00D23B64" w:rsidRDefault="002E1E5F">
      <w:r>
        <w:t xml:space="preserve">A reference to a name set of entity references. </w:t>
      </w:r>
    </w:p>
    <w:p w14:paraId="65F0666C" w14:textId="77777777" w:rsidR="00DB049B" w:rsidRDefault="00C51B43" w:rsidP="006977BE">
      <w:r>
        <w:t xml:space="preserve"> </w:t>
      </w:r>
      <w:r w:rsidR="009F2598">
        <w:t xml:space="preserve">  </w:t>
      </w:r>
    </w:p>
    <w:p w14:paraId="52962336" w14:textId="77777777" w:rsidR="0063570E" w:rsidRDefault="0063570E" w:rsidP="00383490"/>
    <w:p w14:paraId="64D1B09F" w14:textId="77777777" w:rsidR="00A855E6" w:rsidRDefault="00383490" w:rsidP="00263593">
      <w:r w:rsidRPr="00875584">
        <w:rPr>
          <w:rFonts w:ascii="Arial" w:hAnsi="Arial"/>
          <w:b/>
          <w:sz w:val="24"/>
          <w:szCs w:val="24"/>
        </w:rPr>
        <w:t>Diagrams</w:t>
      </w:r>
    </w:p>
    <w:p w14:paraId="5B71B414" w14:textId="77777777" w:rsidR="00DB049B" w:rsidRDefault="002E1E5F" w:rsidP="006977BE">
      <w:hyperlink w:anchor="_aa2597b87275ed4e1724a94a9c31d90b" w:history="1">
        <w:r w:rsidR="003E7695">
          <w:rPr>
            <w:rStyle w:val="Hyperlink"/>
          </w:rPr>
          <w:t>Resource References</w:t>
        </w:r>
      </w:hyperlink>
    </w:p>
    <w:p w14:paraId="341647D2" w14:textId="77777777" w:rsidR="0063570E" w:rsidRDefault="0063570E" w:rsidP="00383490"/>
    <w:p w14:paraId="55CE13FC" w14:textId="77777777" w:rsidR="00A855E6" w:rsidRDefault="00383490" w:rsidP="00263593">
      <w:r w:rsidRPr="00875584">
        <w:rPr>
          <w:rFonts w:ascii="Arial" w:hAnsi="Arial"/>
          <w:b/>
          <w:sz w:val="24"/>
          <w:szCs w:val="24"/>
        </w:rPr>
        <w:t>Direct Known Superclasses (Generalization)</w:t>
      </w:r>
    </w:p>
    <w:p w14:paraId="5DE19C70" w14:textId="77777777" w:rsidR="00DB049B" w:rsidRDefault="002E1E5F" w:rsidP="006977BE">
      <w:hyperlink w:anchor="_1b2eec63ad4ef6c72d57b9985e0346ff" w:history="1">
        <w:r w:rsidR="006977BE">
          <w:rPr>
            <w:rStyle w:val="Hyperlink"/>
          </w:rPr>
          <w:t>ResourceReference</w:t>
        </w:r>
      </w:hyperlink>
      <w:r w:rsidR="006977BE">
        <w:t xml:space="preserve"> </w:t>
      </w:r>
    </w:p>
    <w:p w14:paraId="333B5220" w14:textId="77777777" w:rsidR="009922DE" w:rsidRDefault="009922DE" w:rsidP="009922DE">
      <w:r>
        <w:t xml:space="preserve">  </w:t>
      </w:r>
    </w:p>
    <w:p w14:paraId="05CA5C83" w14:textId="77777777" w:rsidR="0063570E" w:rsidRDefault="0063570E" w:rsidP="00383490"/>
    <w:p w14:paraId="3F4BBA9F" w14:textId="77777777" w:rsidR="00A855E6" w:rsidRDefault="00383490" w:rsidP="00263593">
      <w:r w:rsidRPr="00875584">
        <w:rPr>
          <w:rFonts w:ascii="Arial" w:hAnsi="Arial"/>
          <w:b/>
          <w:sz w:val="24"/>
          <w:szCs w:val="24"/>
        </w:rPr>
        <w:t>Constraints</w:t>
      </w:r>
    </w:p>
    <w:p w14:paraId="574345F8" w14:textId="77777777" w:rsidR="0087616E" w:rsidRPr="00BC6BEC" w:rsidRDefault="0087616E" w:rsidP="00263593">
      <w:pPr>
        <w:rPr>
          <w:rFonts w:ascii="Arial" w:hAnsi="Arial"/>
          <w:b/>
          <w:sz w:val="24"/>
          <w:szCs w:val="24"/>
        </w:rPr>
      </w:pPr>
    </w:p>
    <w:p w14:paraId="4AE01DA0" w14:textId="77777777"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14:paraId="12DD577F" w14:textId="77777777" w:rsidR="00F126D8" w:rsidRDefault="005C6CB8" w:rsidP="006977BE">
      <w:r>
        <w:t xml:space="preserve"> </w:t>
      </w:r>
    </w:p>
    <w:p w14:paraId="50726AD8" w14:textId="77777777" w:rsidR="00D23B64" w:rsidRDefault="002E1E5F">
      <w:r>
        <w:t>This Enumeration must have exactly one &lt;&lt;ValueSetDefinitionReference&gt;&gt; Generalization.</w:t>
      </w:r>
    </w:p>
    <w:p w14:paraId="5079B3CA" w14:textId="77777777" w:rsidR="00D23B64" w:rsidRDefault="002E1E5F">
      <w:r>
        <w:t xml:space="preserve"> </w:t>
      </w:r>
    </w:p>
    <w:p w14:paraId="67F3259F" w14:textId="77777777" w:rsidR="00F126D8" w:rsidRDefault="00CF06F6" w:rsidP="006977BE">
      <w:r w:rsidRPr="00467F03">
        <w:t>[OCL]</w:t>
      </w:r>
    </w:p>
    <w:p w14:paraId="75F72B69" w14:textId="77777777" w:rsidR="008B78EB" w:rsidRDefault="004B279F" w:rsidP="00ED4063">
      <w:r w:rsidRPr="0047488C">
        <w:rPr>
          <w:rFonts w:ascii="Courier" w:hAnsi="Courier"/>
        </w:rPr>
        <w:t>self.base_Enumeration.general-&gt;select(g|g.stereotypedBy('ValueSetDefinitionReference'))-&gt;size()&lt;=1</w:t>
      </w:r>
    </w:p>
    <w:p w14:paraId="26495581" w14:textId="77777777" w:rsidR="00DB049B" w:rsidRDefault="00022C8A" w:rsidP="006977BE">
      <w:r w:rsidRPr="00022C8A">
        <w:t xml:space="preserve"> </w:t>
      </w:r>
    </w:p>
    <w:p w14:paraId="6662012A" w14:textId="77777777" w:rsidR="002C0F83" w:rsidRPr="005F31BE" w:rsidRDefault="00F851FF" w:rsidP="005F31BE">
      <w:pPr>
        <w:pStyle w:val="Heading3"/>
      </w:pPr>
      <w:bookmarkStart w:id="381" w:name="_f3184cb0f8e704f5122c5e97fb9f130c"/>
      <w:bookmarkStart w:id="382" w:name="_Toc277080056"/>
      <w:r w:rsidRPr="005F31BE">
        <w:t>&lt;Stereotype&gt; ValueSetReferenceInstance</w:t>
      </w:r>
      <w:bookmarkEnd w:id="381"/>
      <w:bookmarkEnd w:id="382"/>
      <w:r w:rsidR="003C6850" w:rsidRPr="005F31BE">
        <w:t xml:space="preserve"> </w:t>
      </w:r>
    </w:p>
    <w:p w14:paraId="58D39727" w14:textId="77777777" w:rsidR="0063570E" w:rsidRDefault="0063570E" w:rsidP="00383490"/>
    <w:p w14:paraId="485A866A" w14:textId="77777777" w:rsidR="00A855E6" w:rsidRDefault="00383490" w:rsidP="00263593">
      <w:r w:rsidRPr="00875584">
        <w:rPr>
          <w:rFonts w:ascii="Arial" w:hAnsi="Arial"/>
          <w:b/>
          <w:sz w:val="24"/>
          <w:szCs w:val="24"/>
        </w:rPr>
        <w:t>Description</w:t>
      </w:r>
    </w:p>
    <w:p w14:paraId="53E362C7" w14:textId="77777777" w:rsidR="00DB049B" w:rsidRDefault="005C6CB8" w:rsidP="006977BE">
      <w:r>
        <w:t xml:space="preserve"> </w:t>
      </w:r>
    </w:p>
    <w:p w14:paraId="55515711" w14:textId="77777777" w:rsidR="00D23B64" w:rsidRDefault="002E1E5F">
      <w:r>
        <w:t xml:space="preserve">An instance of the ValueSetReference class. </w:t>
      </w:r>
    </w:p>
    <w:p w14:paraId="2C85FACC" w14:textId="77777777" w:rsidR="00DB049B" w:rsidRDefault="00C51B43" w:rsidP="006977BE">
      <w:r>
        <w:t xml:space="preserve"> </w:t>
      </w:r>
      <w:r w:rsidR="009F2598">
        <w:t xml:space="preserve">  </w:t>
      </w:r>
    </w:p>
    <w:p w14:paraId="2AF332DC" w14:textId="77777777" w:rsidR="0063570E" w:rsidRDefault="0063570E" w:rsidP="00383490"/>
    <w:p w14:paraId="4EF2F817" w14:textId="77777777" w:rsidR="00A855E6" w:rsidRDefault="00383490" w:rsidP="00263593">
      <w:r w:rsidRPr="00875584">
        <w:rPr>
          <w:rFonts w:ascii="Arial" w:hAnsi="Arial"/>
          <w:b/>
          <w:sz w:val="24"/>
          <w:szCs w:val="24"/>
        </w:rPr>
        <w:t>Diagrams</w:t>
      </w:r>
    </w:p>
    <w:p w14:paraId="5A245FD9" w14:textId="77777777" w:rsidR="00DB049B" w:rsidRDefault="002E1E5F" w:rsidP="006977BE">
      <w:hyperlink w:anchor="_aa2597b87275ed4e1724a94a9c31d90b" w:history="1">
        <w:r w:rsidR="003E7695">
          <w:rPr>
            <w:rStyle w:val="Hyperlink"/>
          </w:rPr>
          <w:t>Resource References</w:t>
        </w:r>
      </w:hyperlink>
    </w:p>
    <w:p w14:paraId="407DEB56" w14:textId="77777777" w:rsidR="0063570E" w:rsidRDefault="0063570E" w:rsidP="00383490"/>
    <w:p w14:paraId="39BA2479" w14:textId="77777777" w:rsidR="00A855E6" w:rsidRDefault="00383490" w:rsidP="00263593">
      <w:r w:rsidRPr="00875584">
        <w:rPr>
          <w:rFonts w:ascii="Arial" w:hAnsi="Arial"/>
          <w:b/>
          <w:sz w:val="24"/>
          <w:szCs w:val="24"/>
        </w:rPr>
        <w:t>Direct Known Superclasses (Generalization)</w:t>
      </w:r>
    </w:p>
    <w:p w14:paraId="351614D1" w14:textId="77777777" w:rsidR="00DB049B" w:rsidRDefault="002E1E5F" w:rsidP="006977BE">
      <w:hyperlink w:anchor="_9d682f32f4917feea358e696d1fd146d" w:history="1">
        <w:r w:rsidR="006977BE">
          <w:rPr>
            <w:rStyle w:val="Hyperlink"/>
          </w:rPr>
          <w:t>ResourceReferenceInstance</w:t>
        </w:r>
      </w:hyperlink>
      <w:r w:rsidR="006977BE">
        <w:t xml:space="preserve"> </w:t>
      </w:r>
    </w:p>
    <w:p w14:paraId="2B296E1E" w14:textId="77777777" w:rsidR="009922DE" w:rsidRDefault="009922DE" w:rsidP="009922DE">
      <w:r>
        <w:t xml:space="preserve">  </w:t>
      </w:r>
    </w:p>
    <w:p w14:paraId="6F7246B8" w14:textId="77777777" w:rsidR="0063570E" w:rsidRDefault="0063570E" w:rsidP="00383490"/>
    <w:p w14:paraId="0E0FE82C" w14:textId="77777777" w:rsidR="00A855E6" w:rsidRDefault="00383490" w:rsidP="00263593">
      <w:r w:rsidRPr="00875584">
        <w:rPr>
          <w:rFonts w:ascii="Arial" w:hAnsi="Arial"/>
          <w:b/>
          <w:sz w:val="24"/>
          <w:szCs w:val="24"/>
        </w:rPr>
        <w:t>Constraints</w:t>
      </w:r>
    </w:p>
    <w:p w14:paraId="134AA60C" w14:textId="77777777" w:rsidR="0087616E" w:rsidRPr="00BC6BEC" w:rsidRDefault="0087616E" w:rsidP="00263593">
      <w:pPr>
        <w:rPr>
          <w:rFonts w:ascii="Arial" w:hAnsi="Arial"/>
          <w:b/>
          <w:sz w:val="24"/>
          <w:szCs w:val="24"/>
        </w:rPr>
      </w:pPr>
    </w:p>
    <w:p w14:paraId="31D0C778" w14:textId="77777777"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14:paraId="31810768" w14:textId="77777777" w:rsidR="00F126D8" w:rsidRDefault="005C6CB8" w:rsidP="006977BE">
      <w:r>
        <w:t xml:space="preserve"> </w:t>
      </w:r>
    </w:p>
    <w:p w14:paraId="3E05FF31" w14:textId="77777777" w:rsidR="00D23B64" w:rsidRDefault="002E1E5F">
      <w:r>
        <w:t>Must have one &lt;&lt;EnumeratedValueDomain&gt;&gt; client and one &lt;&lt;ValueSetReference&gt;&gt; supplier.</w:t>
      </w:r>
    </w:p>
    <w:p w14:paraId="071BCF8C" w14:textId="77777777" w:rsidR="00F126D8" w:rsidRDefault="00CF06F6" w:rsidP="006977BE">
      <w:r w:rsidRPr="00467F03">
        <w:t>[OCL]</w:t>
      </w:r>
    </w:p>
    <w:p w14:paraId="50F5F20B"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06537514" w14:textId="77777777" w:rsidR="003E4BE1" w:rsidRDefault="0001444D" w:rsidP="00595F8A">
      <w:r>
        <w:tab/>
      </w:r>
      <w:r>
        <w:tab/>
      </w:r>
      <w:r>
        <w:tab/>
      </w:r>
      <w:r>
        <w:tab/>
      </w:r>
      <w:r>
        <w:rPr>
          <w:noProof/>
        </w:rPr>
        <w:drawing>
          <wp:inline distT="0" distB="0" distL="0" distR="0" wp14:anchorId="6D47CE8D" wp14:editId="76CBEAAF">
            <wp:extent cx="5943600" cy="3076575"/>
            <wp:effectExtent l="0" t="0" r="0" b="0"/>
            <wp:docPr id="58"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87542040.png"/>
                    <pic:cNvPicPr/>
                  </pic:nvPicPr>
                  <pic:blipFill>
                    <a:blip r:embed="rId60" cstate="print"/>
                    <a:stretch>
                      <a:fillRect/>
                    </a:stretch>
                  </pic:blipFill>
                  <pic:spPr>
                    <a:xfrm>
                      <a:off x="0" y="0"/>
                      <a:ext cx="5943600" cy="3076575"/>
                    </a:xfrm>
                    <a:prstGeom prst="rect">
                      <a:avLst/>
                    </a:prstGeom>
                  </pic:spPr>
                </pic:pic>
              </a:graphicData>
            </a:graphic>
          </wp:inline>
        </w:drawing>
      </w:r>
    </w:p>
    <w:p w14:paraId="4ABF350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83" w:name="_bbceab59bf026d3b0616400766b2619e"/>
      <w:r w:rsidRPr="007B5B34">
        <w:rPr>
          <w:b/>
          <w:sz w:val="24"/>
          <w:szCs w:val="24"/>
        </w:rPr>
        <w:t>ValueDomains</w:t>
      </w:r>
      <w:bookmarkEnd w:id="383"/>
    </w:p>
    <w:p w14:paraId="2461AF80" w14:textId="77777777" w:rsidR="003E4BE1" w:rsidRDefault="00CB577B" w:rsidP="00AB09F3">
      <w:r>
        <w:t xml:space="preserve">       </w:t>
      </w:r>
    </w:p>
    <w:p w14:paraId="52967B32" w14:textId="77777777" w:rsidR="00DB049B" w:rsidRDefault="00022C8A" w:rsidP="006977BE">
      <w:r w:rsidRPr="00022C8A">
        <w:t xml:space="preserve"> </w:t>
      </w:r>
    </w:p>
    <w:p w14:paraId="720101C1" w14:textId="77777777" w:rsidR="002C0F83" w:rsidRPr="005F31BE" w:rsidRDefault="00F851FF" w:rsidP="005F31BE">
      <w:pPr>
        <w:pStyle w:val="Heading3"/>
      </w:pPr>
      <w:bookmarkStart w:id="384" w:name="_c7f411daaf64f83e013bec437cb8f30a"/>
      <w:bookmarkStart w:id="385" w:name="_Toc277080057"/>
      <w:r w:rsidRPr="005F31BE">
        <w:t>&lt;Stereotype&gt; EnumeratedValueDomain</w:t>
      </w:r>
      <w:bookmarkEnd w:id="384"/>
      <w:bookmarkEnd w:id="385"/>
      <w:r w:rsidR="003C6850" w:rsidRPr="005F31BE">
        <w:t xml:space="preserve"> </w:t>
      </w:r>
    </w:p>
    <w:p w14:paraId="2BAD4C17" w14:textId="77777777" w:rsidR="0063570E" w:rsidRDefault="0063570E" w:rsidP="00383490"/>
    <w:p w14:paraId="324CD550" w14:textId="77777777" w:rsidR="00A855E6" w:rsidRDefault="00383490" w:rsidP="00263593">
      <w:r w:rsidRPr="00875584">
        <w:rPr>
          <w:rFonts w:ascii="Arial" w:hAnsi="Arial"/>
          <w:b/>
          <w:sz w:val="24"/>
          <w:szCs w:val="24"/>
        </w:rPr>
        <w:t>Description</w:t>
      </w:r>
    </w:p>
    <w:p w14:paraId="48A0386D" w14:textId="77777777" w:rsidR="00DB049B" w:rsidRDefault="005C6CB8" w:rsidP="006977BE">
      <w:r>
        <w:t xml:space="preserve"> </w:t>
      </w:r>
    </w:p>
    <w:p w14:paraId="45A189AF" w14:textId="77777777" w:rsidR="00D23B64" w:rsidRDefault="002E1E5F">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612BE17A" w14:textId="77777777" w:rsidR="00DB049B" w:rsidRDefault="00C51B43" w:rsidP="006977BE">
      <w:r>
        <w:t xml:space="preserve"> </w:t>
      </w:r>
      <w:r w:rsidR="009F2598">
        <w:t xml:space="preserve">  </w:t>
      </w:r>
      <w:r>
        <w:t xml:space="preserve"> </w:t>
      </w:r>
      <w:r w:rsidR="009F2598">
        <w:t xml:space="preserve">  </w:t>
      </w:r>
    </w:p>
    <w:p w14:paraId="6B75FC87" w14:textId="77777777" w:rsidR="0063570E" w:rsidRDefault="0063570E" w:rsidP="00383490"/>
    <w:p w14:paraId="2865C6DF" w14:textId="77777777" w:rsidR="00A855E6" w:rsidRDefault="00383490" w:rsidP="00263593">
      <w:r w:rsidRPr="00875584">
        <w:rPr>
          <w:rFonts w:ascii="Arial" w:hAnsi="Arial"/>
          <w:b/>
          <w:sz w:val="24"/>
          <w:szCs w:val="24"/>
        </w:rPr>
        <w:t>Diagrams</w:t>
      </w:r>
    </w:p>
    <w:p w14:paraId="638B2E5A" w14:textId="77777777" w:rsidR="00DB049B" w:rsidRDefault="002E1E5F"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6D7E2EA0" w14:textId="77777777" w:rsidR="0063570E" w:rsidRDefault="0063570E" w:rsidP="00383490"/>
    <w:p w14:paraId="1CCF9A9A" w14:textId="77777777" w:rsidR="00A855E6" w:rsidRDefault="00383490" w:rsidP="00263593">
      <w:r w:rsidRPr="00875584">
        <w:rPr>
          <w:rFonts w:ascii="Arial" w:hAnsi="Arial"/>
          <w:b/>
          <w:sz w:val="24"/>
          <w:szCs w:val="24"/>
        </w:rPr>
        <w:t>Direct Known Superclasses (Generalization)</w:t>
      </w:r>
    </w:p>
    <w:p w14:paraId="636ABDC4" w14:textId="77777777" w:rsidR="00DB049B" w:rsidRDefault="002E1E5F" w:rsidP="006977BE">
      <w:hyperlink w:anchor="_d45578f848d02aad83980903e5bde7d1" w:history="1">
        <w:r w:rsidR="006977BE">
          <w:rPr>
            <w:rStyle w:val="Hyperlink"/>
          </w:rPr>
          <w:t>DescribedItem</w:t>
        </w:r>
      </w:hyperlink>
      <w:r w:rsidR="006977BE">
        <w:t xml:space="preserve"> </w:t>
      </w:r>
    </w:p>
    <w:p w14:paraId="10FEEE69" w14:textId="77777777" w:rsidR="009922DE" w:rsidRDefault="009922DE" w:rsidP="009922DE">
      <w:r>
        <w:t xml:space="preserve">    </w:t>
      </w:r>
    </w:p>
    <w:p w14:paraId="1F0CDC55" w14:textId="77777777" w:rsidR="0063570E" w:rsidRDefault="0063570E" w:rsidP="00383490"/>
    <w:p w14:paraId="4B6D6678" w14:textId="77777777" w:rsidR="00A855E6" w:rsidRDefault="00383490" w:rsidP="00263593">
      <w:r w:rsidRPr="00875584">
        <w:rPr>
          <w:rFonts w:ascii="Arial" w:hAnsi="Arial"/>
          <w:b/>
          <w:sz w:val="24"/>
          <w:szCs w:val="24"/>
        </w:rPr>
        <w:t>Constraints</w:t>
      </w:r>
    </w:p>
    <w:p w14:paraId="3F00EF46" w14:textId="77777777" w:rsidR="0087616E" w:rsidRPr="00BC6BEC" w:rsidRDefault="0087616E" w:rsidP="00263593">
      <w:pPr>
        <w:rPr>
          <w:rFonts w:ascii="Arial" w:hAnsi="Arial"/>
          <w:b/>
          <w:sz w:val="24"/>
          <w:szCs w:val="24"/>
        </w:rPr>
      </w:pPr>
    </w:p>
    <w:p w14:paraId="21E81691" w14:textId="77777777"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14:paraId="5FB66CC0" w14:textId="77777777" w:rsidR="00F126D8" w:rsidRDefault="005C6CB8" w:rsidP="006977BE">
      <w:r>
        <w:t xml:space="preserve"> </w:t>
      </w:r>
    </w:p>
    <w:p w14:paraId="7476E4CD" w14:textId="77777777" w:rsidR="00D23B64" w:rsidRDefault="002E1E5F">
      <w:r>
        <w:t>There is a maximum of one &lt;&lt;ValueSetReferenceInstance&gt;&gt; Abstractions.</w:t>
      </w:r>
    </w:p>
    <w:p w14:paraId="103491A0" w14:textId="77777777" w:rsidR="00F126D8" w:rsidRDefault="00CF06F6" w:rsidP="006977BE">
      <w:r w:rsidRPr="00467F03">
        <w:t>[OCL]</w:t>
      </w:r>
    </w:p>
    <w:p w14:paraId="4BC3520F" w14:textId="77777777" w:rsidR="008B78EB" w:rsidRDefault="004B279F" w:rsidP="00ED4063">
      <w:r w:rsidRPr="0047488C">
        <w:rPr>
          <w:rFonts w:ascii="Courier" w:hAnsi="Courier"/>
        </w:rPr>
        <w:t xml:space="preserve">self.base_Enumeration.clientDependency-&gt;select(d|d.stereotypedBy('ValueSetReferenceInstance'))-&gt;size()&lt;=1 </w:t>
      </w:r>
    </w:p>
    <w:p w14:paraId="1F2FE65D" w14:textId="77777777" w:rsidR="0087616E" w:rsidRPr="00BC6BEC" w:rsidRDefault="0087616E" w:rsidP="00263593">
      <w:pPr>
        <w:rPr>
          <w:rFonts w:ascii="Arial" w:hAnsi="Arial"/>
          <w:b/>
          <w:sz w:val="24"/>
          <w:szCs w:val="24"/>
        </w:rPr>
      </w:pPr>
    </w:p>
    <w:p w14:paraId="0BA53A41" w14:textId="77777777"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14:paraId="5CB8997E" w14:textId="77777777" w:rsidR="00F126D8" w:rsidRDefault="005C6CB8" w:rsidP="006977BE">
      <w:r>
        <w:t xml:space="preserve"> </w:t>
      </w:r>
    </w:p>
    <w:p w14:paraId="30E5545C" w14:textId="77777777" w:rsidR="00D23B64" w:rsidRDefault="002E1E5F">
      <w:r>
        <w:t>All instances must be type permissibleValue</w:t>
      </w:r>
    </w:p>
    <w:p w14:paraId="68E2223D" w14:textId="77777777" w:rsidR="00F126D8" w:rsidRDefault="00CF06F6" w:rsidP="006977BE">
      <w:r w:rsidRPr="00467F03">
        <w:t>[OCL]</w:t>
      </w:r>
    </w:p>
    <w:p w14:paraId="46486FAD" w14:textId="77777777" w:rsidR="008B78EB" w:rsidRDefault="004B279F" w:rsidP="00ED4063">
      <w:r w:rsidRPr="0047488C">
        <w:rPr>
          <w:rFonts w:ascii="Courier" w:hAnsi="Courier"/>
        </w:rPr>
        <w:t xml:space="preserve"> self.base_Enumeration.ownedLiteral-&gt;forAll(x:EnumerationLiteral|x.stereotypedBy('PermissibleValue'))</w:t>
      </w:r>
    </w:p>
    <w:p w14:paraId="63F120CE" w14:textId="77777777" w:rsidR="00DB049B" w:rsidRDefault="00022C8A" w:rsidP="006977BE">
      <w:r w:rsidRPr="00022C8A">
        <w:t xml:space="preserve"> </w:t>
      </w:r>
    </w:p>
    <w:p w14:paraId="34845A53" w14:textId="77777777" w:rsidR="002C0F83" w:rsidRPr="005F31BE" w:rsidRDefault="00F851FF" w:rsidP="005F31BE">
      <w:pPr>
        <w:pStyle w:val="Heading3"/>
      </w:pPr>
      <w:bookmarkStart w:id="386" w:name="_5bb7ce8128b60ee5eb2ca275444e9692"/>
      <w:bookmarkStart w:id="387" w:name="_Toc277080058"/>
      <w:r w:rsidRPr="005F31BE">
        <w:t>&lt;Stereotype&gt; PermissibleValue</w:t>
      </w:r>
      <w:bookmarkEnd w:id="386"/>
      <w:bookmarkEnd w:id="387"/>
      <w:r w:rsidR="003C6850" w:rsidRPr="005F31BE">
        <w:t xml:space="preserve"> </w:t>
      </w:r>
    </w:p>
    <w:p w14:paraId="5489F3AC" w14:textId="77777777" w:rsidR="0063570E" w:rsidRDefault="0063570E" w:rsidP="00383490"/>
    <w:p w14:paraId="4B55FF4D" w14:textId="77777777" w:rsidR="00A855E6" w:rsidRDefault="00383490" w:rsidP="00263593">
      <w:r w:rsidRPr="00875584">
        <w:rPr>
          <w:rFonts w:ascii="Arial" w:hAnsi="Arial"/>
          <w:b/>
          <w:sz w:val="24"/>
          <w:szCs w:val="24"/>
        </w:rPr>
        <w:t>Description</w:t>
      </w:r>
    </w:p>
    <w:p w14:paraId="3D300371" w14:textId="77777777" w:rsidR="00DB049B" w:rsidRDefault="005C6CB8" w:rsidP="006977BE">
      <w:r>
        <w:t xml:space="preserve"> </w:t>
      </w:r>
    </w:p>
    <w:p w14:paraId="7600D10D" w14:textId="77777777" w:rsidR="00D23B64" w:rsidRDefault="002E1E5F">
      <w:r>
        <w:t>A permissible value within the context of a value domain. While permissible values may be represented as integers, strings or simply as named d</w:t>
      </w:r>
      <w:r>
        <w:t>ata type instances (as is the case in UML), all permissible values need to have a mechanism for providing a String representation of the represented value. The String returned by the value function must be unique within the context of the containing domain</w:t>
      </w:r>
    </w:p>
    <w:p w14:paraId="1860D91C" w14:textId="77777777" w:rsidR="00DB049B" w:rsidRDefault="00C51B43" w:rsidP="006977BE">
      <w:r>
        <w:t xml:space="preserve"> </w:t>
      </w:r>
      <w:r w:rsidR="009F2598">
        <w:t xml:space="preserve">  </w:t>
      </w:r>
      <w:r>
        <w:t xml:space="preserve"> </w:t>
      </w:r>
      <w:r w:rsidR="009F2598">
        <w:t xml:space="preserve">  </w:t>
      </w:r>
    </w:p>
    <w:p w14:paraId="5675C489" w14:textId="77777777" w:rsidR="0063570E" w:rsidRDefault="0063570E" w:rsidP="00383490"/>
    <w:p w14:paraId="7F01B2E7" w14:textId="77777777" w:rsidR="00A855E6" w:rsidRDefault="00383490" w:rsidP="00263593">
      <w:r w:rsidRPr="00875584">
        <w:rPr>
          <w:rFonts w:ascii="Arial" w:hAnsi="Arial"/>
          <w:b/>
          <w:sz w:val="24"/>
          <w:szCs w:val="24"/>
        </w:rPr>
        <w:t>Diagrams</w:t>
      </w:r>
    </w:p>
    <w:p w14:paraId="7F3940C6" w14:textId="77777777" w:rsidR="00DB049B" w:rsidRDefault="002E1E5F"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5276EBAE" w14:textId="77777777" w:rsidR="0063570E" w:rsidRDefault="0063570E" w:rsidP="00383490"/>
    <w:p w14:paraId="373C66E0" w14:textId="77777777" w:rsidR="00A855E6" w:rsidRDefault="00383490" w:rsidP="00263593">
      <w:r w:rsidRPr="00875584">
        <w:rPr>
          <w:rFonts w:ascii="Arial" w:hAnsi="Arial"/>
          <w:b/>
          <w:sz w:val="24"/>
          <w:szCs w:val="24"/>
        </w:rPr>
        <w:t>Direct Known Superclasses (Generalization)</w:t>
      </w:r>
    </w:p>
    <w:p w14:paraId="23437219" w14:textId="77777777" w:rsidR="00DB049B" w:rsidRDefault="002E1E5F" w:rsidP="006977BE">
      <w:hyperlink w:anchor="_d45578f848d02aad83980903e5bde7d1" w:history="1">
        <w:r w:rsidR="006977BE">
          <w:rPr>
            <w:rStyle w:val="Hyperlink"/>
          </w:rPr>
          <w:t>DescribedItem</w:t>
        </w:r>
      </w:hyperlink>
      <w:r w:rsidR="006977BE">
        <w:t xml:space="preserve"> </w:t>
      </w:r>
    </w:p>
    <w:p w14:paraId="6D7CF0F0" w14:textId="77777777" w:rsidR="009922DE" w:rsidRDefault="009922DE" w:rsidP="009922DE">
      <w:r>
        <w:t xml:space="preserve">  </w:t>
      </w:r>
    </w:p>
    <w:p w14:paraId="6D340871" w14:textId="77777777" w:rsidR="0063570E" w:rsidRDefault="0063570E" w:rsidP="00383490"/>
    <w:p w14:paraId="0034CE91" w14:textId="77777777" w:rsidR="00A855E6" w:rsidRDefault="00383490" w:rsidP="00263593">
      <w:r w:rsidRPr="00875584">
        <w:rPr>
          <w:rFonts w:ascii="Arial" w:hAnsi="Arial"/>
          <w:b/>
          <w:sz w:val="24"/>
          <w:szCs w:val="24"/>
        </w:rPr>
        <w:t>Constraints</w:t>
      </w:r>
    </w:p>
    <w:p w14:paraId="04E5395E" w14:textId="77777777" w:rsidR="0087616E" w:rsidRPr="00BC6BEC" w:rsidRDefault="0087616E" w:rsidP="00263593">
      <w:pPr>
        <w:rPr>
          <w:rFonts w:ascii="Arial" w:hAnsi="Arial"/>
          <w:b/>
          <w:sz w:val="24"/>
          <w:szCs w:val="24"/>
        </w:rPr>
      </w:pPr>
    </w:p>
    <w:p w14:paraId="68D67076" w14:textId="77777777"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14:paraId="05A5589E" w14:textId="77777777" w:rsidR="00F126D8" w:rsidRDefault="005C6CB8" w:rsidP="006977BE">
      <w:r>
        <w:t xml:space="preserve"> </w:t>
      </w:r>
    </w:p>
    <w:p w14:paraId="33454864" w14:textId="77777777" w:rsidR="00D23B64" w:rsidRDefault="002E1E5F">
      <w:r>
        <w:t>PermissibleValue.about must be a concept reference</w:t>
      </w:r>
    </w:p>
    <w:p w14:paraId="03F6F781" w14:textId="77777777" w:rsidR="00F126D8" w:rsidRDefault="00CF06F6" w:rsidP="006977BE">
      <w:r w:rsidRPr="00467F03">
        <w:t>[OCL]</w:t>
      </w:r>
    </w:p>
    <w:p w14:paraId="3481B4CE" w14:textId="77777777" w:rsidR="008B78EB" w:rsidRDefault="004B279F" w:rsidP="00ED4063">
      <w:r w:rsidRPr="0047488C">
        <w:rPr>
          <w:rFonts w:ascii="Courier" w:hAnsi="Courier"/>
        </w:rPr>
        <w:t xml:space="preserve">self.base_EnumerationLiteral.clientDependency-&gt;select(d|d.stereotypedBy('ConceptReferenceInstance'))-&gt;size()&lt;=1 </w:t>
      </w:r>
    </w:p>
    <w:p w14:paraId="6F020B5D" w14:textId="77777777" w:rsidR="0063570E" w:rsidRDefault="0063570E" w:rsidP="00383490"/>
    <w:p w14:paraId="3C7AE865" w14:textId="77777777" w:rsidR="00A855E6" w:rsidRDefault="00383490" w:rsidP="00263593">
      <w:r w:rsidRPr="00875584">
        <w:rPr>
          <w:rFonts w:ascii="Arial" w:hAnsi="Arial"/>
          <w:b/>
          <w:sz w:val="24"/>
          <w:szCs w:val="24"/>
        </w:rPr>
        <w:t>Known other Stereotypes</w:t>
      </w:r>
    </w:p>
    <w:p w14:paraId="52323D09" w14:textId="77777777" w:rsidR="003E4BE1" w:rsidRDefault="002E1E5F" w:rsidP="00AB09F3">
      <w:hyperlink w:anchor="_d45578f848d02aad83980903e5bde7d1" w:history="1">
        <w:r w:rsidR="00A46A79">
          <w:rPr>
            <w:rStyle w:val="Hyperlink"/>
          </w:rPr>
          <w:t>DescribedItem</w:t>
        </w:r>
      </w:hyperlink>
      <w:r w:rsidR="003E4BE1">
        <w:t xml:space="preserve"> </w:t>
      </w:r>
    </w:p>
    <w:p w14:paraId="6C5C7402" w14:textId="77777777" w:rsidR="00D91281" w:rsidRDefault="00E51B2D" w:rsidP="0039400D">
      <w:r>
        <w:t xml:space="preserve"> </w:t>
      </w:r>
    </w:p>
    <w:p w14:paraId="31DB6697" w14:textId="77777777" w:rsidR="002C0F83" w:rsidRDefault="001F24CC" w:rsidP="00860763">
      <w:pPr>
        <w:pStyle w:val="Heading2"/>
      </w:pPr>
      <w:bookmarkStart w:id="388" w:name="_Toc277080059"/>
      <w:r w:rsidRPr="001F24CC">
        <w:t>&lt;Package&gt; Constraint Profile</w:t>
      </w:r>
      <w:bookmarkEnd w:id="388"/>
      <w:r w:rsidR="003C6850">
        <w:t xml:space="preserve"> </w:t>
      </w:r>
    </w:p>
    <w:p w14:paraId="48FB7E0E" w14:textId="77777777" w:rsidR="005F31BE" w:rsidRDefault="001F24CC" w:rsidP="005F31BE">
      <w:pPr>
        <w:pStyle w:val="Heading3"/>
      </w:pPr>
      <w:bookmarkStart w:id="389" w:name="_Toc277080060"/>
      <w:r>
        <w:t>&lt;Package&gt; Archetypes</w:t>
      </w:r>
      <w:bookmarkEnd w:id="389"/>
    </w:p>
    <w:p w14:paraId="731FB8B3" w14:textId="77777777" w:rsidR="003E4BE1" w:rsidRDefault="0001444D" w:rsidP="00595F8A">
      <w:r>
        <w:tab/>
      </w:r>
      <w:r>
        <w:tab/>
      </w:r>
      <w:r>
        <w:tab/>
      </w:r>
      <w:r>
        <w:tab/>
      </w:r>
      <w:r>
        <w:rPr>
          <w:noProof/>
        </w:rPr>
        <w:drawing>
          <wp:inline distT="0" distB="0" distL="0" distR="0" wp14:anchorId="07F73855" wp14:editId="3238D8FD">
            <wp:extent cx="5934075" cy="4086225"/>
            <wp:effectExtent l="0" t="0" r="0" b="0"/>
            <wp:docPr id="60"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94360757.png"/>
                    <pic:cNvPicPr/>
                  </pic:nvPicPr>
                  <pic:blipFill>
                    <a:blip r:embed="rId61" cstate="print"/>
                    <a:stretch>
                      <a:fillRect/>
                    </a:stretch>
                  </pic:blipFill>
                  <pic:spPr>
                    <a:xfrm>
                      <a:off x="0" y="0"/>
                      <a:ext cx="5934075" cy="4086225"/>
                    </a:xfrm>
                    <a:prstGeom prst="rect">
                      <a:avLst/>
                    </a:prstGeom>
                  </pic:spPr>
                </pic:pic>
              </a:graphicData>
            </a:graphic>
          </wp:inline>
        </w:drawing>
      </w:r>
    </w:p>
    <w:p w14:paraId="22FD8E2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0" w:name="_1c8c4aa3906888e5c2c8895f5ed19903"/>
      <w:r w:rsidRPr="007B5B34">
        <w:rPr>
          <w:b/>
          <w:sz w:val="24"/>
          <w:szCs w:val="24"/>
        </w:rPr>
        <w:t xml:space="preserve">Archetypes </w:t>
      </w:r>
      <w:bookmarkEnd w:id="390"/>
    </w:p>
    <w:p w14:paraId="74437A5B" w14:textId="77777777" w:rsidR="003E4BE1" w:rsidRDefault="00CB577B" w:rsidP="00AB09F3">
      <w:r>
        <w:t xml:space="preserve">       </w:t>
      </w:r>
    </w:p>
    <w:p w14:paraId="5BB9EF7D" w14:textId="77777777" w:rsidR="00DB049B" w:rsidRDefault="00022C8A" w:rsidP="006977BE">
      <w:r w:rsidRPr="00022C8A">
        <w:t xml:space="preserve"> </w:t>
      </w:r>
    </w:p>
    <w:p w14:paraId="07258720" w14:textId="77777777" w:rsidR="002C0F83" w:rsidRPr="005F31BE" w:rsidRDefault="00F851FF" w:rsidP="005F31BE">
      <w:pPr>
        <w:pStyle w:val="Heading4"/>
      </w:pPr>
      <w:bookmarkStart w:id="391" w:name="_fa40d7338aecd18f94732d3b02e2bd79"/>
      <w:bookmarkStart w:id="392" w:name="_Toc277080061"/>
      <w:r w:rsidRPr="005F31BE">
        <w:t>&lt;Stereotype&gt; Archetype</w:t>
      </w:r>
      <w:bookmarkEnd w:id="391"/>
      <w:bookmarkEnd w:id="392"/>
    </w:p>
    <w:p w14:paraId="45BD7BA4" w14:textId="77777777" w:rsidR="0063570E" w:rsidRDefault="0063570E" w:rsidP="00383490"/>
    <w:p w14:paraId="113D1215" w14:textId="77777777" w:rsidR="00A855E6" w:rsidRDefault="00383490" w:rsidP="00263593">
      <w:r w:rsidRPr="00875584">
        <w:rPr>
          <w:rFonts w:ascii="Arial" w:hAnsi="Arial"/>
          <w:b/>
          <w:sz w:val="24"/>
          <w:szCs w:val="24"/>
        </w:rPr>
        <w:t>Description</w:t>
      </w:r>
    </w:p>
    <w:p w14:paraId="6EEB5863" w14:textId="77777777" w:rsidR="00DB049B" w:rsidRDefault="005C6CB8" w:rsidP="006977BE">
      <w:r>
        <w:t xml:space="preserve"> </w:t>
      </w:r>
    </w:p>
    <w:p w14:paraId="55AAC6F9" w14:textId="77777777" w:rsidR="00D23B64" w:rsidRDefault="002E1E5F">
      <w:r>
        <w:t xml:space="preserve">An Archetype is a package that contains a versioned set of constraints on a Class that is a member of the Reference Model that is owned by the containing Archetype Library. </w:t>
      </w:r>
    </w:p>
    <w:p w14:paraId="13A025C9" w14:textId="77777777" w:rsidR="00DB049B" w:rsidRDefault="00C51B43" w:rsidP="006977BE">
      <w:r>
        <w:t xml:space="preserve"> </w:t>
      </w:r>
      <w:r w:rsidR="009F2598">
        <w:t xml:space="preserve">  </w:t>
      </w:r>
    </w:p>
    <w:p w14:paraId="01D65602" w14:textId="77777777" w:rsidR="0063570E" w:rsidRDefault="0063570E" w:rsidP="00383490"/>
    <w:p w14:paraId="16AE30DE" w14:textId="77777777" w:rsidR="00A855E6" w:rsidRDefault="00383490" w:rsidP="00263593">
      <w:r w:rsidRPr="00875584">
        <w:rPr>
          <w:rFonts w:ascii="Arial" w:hAnsi="Arial"/>
          <w:b/>
          <w:sz w:val="24"/>
          <w:szCs w:val="24"/>
        </w:rPr>
        <w:t>Diagrams</w:t>
      </w:r>
    </w:p>
    <w:p w14:paraId="33957996" w14:textId="77777777" w:rsidR="00DB049B" w:rsidRDefault="002E1E5F"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8663E2C" w14:textId="77777777" w:rsidR="0063570E" w:rsidRDefault="0063570E" w:rsidP="00383490"/>
    <w:p w14:paraId="556BC6D2" w14:textId="77777777" w:rsidR="00A855E6" w:rsidRDefault="00383490" w:rsidP="00263593">
      <w:r w:rsidRPr="00875584">
        <w:rPr>
          <w:rFonts w:ascii="Arial" w:hAnsi="Arial"/>
          <w:b/>
          <w:sz w:val="24"/>
          <w:szCs w:val="24"/>
        </w:rPr>
        <w:t>Attributes</w:t>
      </w:r>
    </w:p>
    <w:p w14:paraId="22B73FE8" w14:textId="77777777" w:rsidR="00B603FB" w:rsidRDefault="00B603FB" w:rsidP="008B78EB"/>
    <w:p w14:paraId="6B1B640C" w14:textId="77777777" w:rsidR="00A755AA" w:rsidRDefault="008B78EB" w:rsidP="008B78EB">
      <w:pPr>
        <w:rPr>
          <w:b/>
        </w:rPr>
      </w:pPr>
      <w:r w:rsidRPr="006A54F6">
        <w:rPr>
          <w:b/>
        </w:rPr>
        <w:t>•   public archetypeName : String  [1]</w:t>
      </w:r>
    </w:p>
    <w:p w14:paraId="14DA061D" w14:textId="77777777" w:rsidR="00B603FB" w:rsidRDefault="00B603FB" w:rsidP="008B78EB"/>
    <w:p w14:paraId="0B2953CA" w14:textId="77777777" w:rsidR="00A755AA" w:rsidRDefault="008B78EB" w:rsidP="008B78EB">
      <w:pPr>
        <w:rPr>
          <w:b/>
        </w:rPr>
      </w:pPr>
      <w:r w:rsidRPr="006A54F6">
        <w:rPr>
          <w:b/>
        </w:rPr>
        <w:t>•   public originalLanguage : EnumerationLiteral  [0..1]</w:t>
      </w:r>
    </w:p>
    <w:p w14:paraId="4B802A46" w14:textId="77777777" w:rsidR="00B603FB" w:rsidRDefault="00B603FB" w:rsidP="008B78EB"/>
    <w:p w14:paraId="0EE29A9F" w14:textId="77777777" w:rsidR="00A755AA" w:rsidRDefault="008B78EB" w:rsidP="008B78EB">
      <w:pPr>
        <w:rPr>
          <w:b/>
        </w:rPr>
      </w:pPr>
      <w:r w:rsidRPr="006A54F6">
        <w:rPr>
          <w:b/>
        </w:rPr>
        <w:t>•   public archetypeType : EnumerationLiteral  [0..*]</w:t>
      </w:r>
    </w:p>
    <w:p w14:paraId="26527B6A" w14:textId="77777777" w:rsidR="00B603FB" w:rsidRDefault="00B603FB" w:rsidP="008B78EB"/>
    <w:p w14:paraId="45554715" w14:textId="77777777" w:rsidR="00A755AA" w:rsidRDefault="008B78EB" w:rsidP="008B78EB">
      <w:pPr>
        <w:rPr>
          <w:b/>
        </w:rPr>
      </w:pPr>
      <w:r w:rsidRPr="006A54F6">
        <w:rPr>
          <w:b/>
        </w:rPr>
        <w:t>•   public rmPackagePath : String  [1]</w:t>
      </w:r>
    </w:p>
    <w:p w14:paraId="7394C598" w14:textId="77777777" w:rsidR="00B603FB" w:rsidRDefault="00B603FB" w:rsidP="008B78EB"/>
    <w:p w14:paraId="2D6D57AC" w14:textId="77777777" w:rsidR="00A755AA" w:rsidRDefault="008B78EB" w:rsidP="008B78EB">
      <w:pPr>
        <w:rPr>
          <w:b/>
        </w:rPr>
      </w:pPr>
      <w:r w:rsidRPr="006A54F6">
        <w:rPr>
          <w:b/>
        </w:rPr>
        <w:t>•   public rmClassName : String  [1]</w:t>
      </w:r>
    </w:p>
    <w:p w14:paraId="56C93A46" w14:textId="77777777" w:rsidR="009922DE" w:rsidRDefault="009922DE" w:rsidP="009922DE">
      <w:r>
        <w:t xml:space="preserve">                </w:t>
      </w:r>
    </w:p>
    <w:p w14:paraId="00CD72A4" w14:textId="77777777" w:rsidR="0063570E" w:rsidRDefault="0063570E" w:rsidP="00383490"/>
    <w:p w14:paraId="64B39D92" w14:textId="77777777" w:rsidR="00A855E6" w:rsidRDefault="00383490" w:rsidP="00263593">
      <w:r w:rsidRPr="00875584">
        <w:rPr>
          <w:rFonts w:ascii="Arial" w:hAnsi="Arial"/>
          <w:b/>
          <w:sz w:val="24"/>
          <w:szCs w:val="24"/>
        </w:rPr>
        <w:t>Constraints</w:t>
      </w:r>
    </w:p>
    <w:p w14:paraId="59B0D962" w14:textId="77777777" w:rsidR="0087616E" w:rsidRPr="00BC6BEC" w:rsidRDefault="0087616E" w:rsidP="00263593">
      <w:pPr>
        <w:rPr>
          <w:rFonts w:ascii="Arial" w:hAnsi="Arial"/>
          <w:b/>
          <w:sz w:val="24"/>
          <w:szCs w:val="24"/>
        </w:rPr>
      </w:pPr>
    </w:p>
    <w:p w14:paraId="709066C1"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14:paraId="6EC2F85D" w14:textId="77777777" w:rsidR="00F126D8" w:rsidRDefault="005C6CB8" w:rsidP="006977BE">
      <w:r>
        <w:t xml:space="preserve"> </w:t>
      </w:r>
    </w:p>
    <w:p w14:paraId="48BF0A89" w14:textId="77777777" w:rsidR="00D23B64" w:rsidRDefault="002E1E5F">
      <w:r>
        <w:t>The containing Package must be an &gt;</w:t>
      </w:r>
    </w:p>
    <w:p w14:paraId="64040242" w14:textId="77777777" w:rsidR="00F126D8" w:rsidRDefault="00CF06F6" w:rsidP="006977BE">
      <w:r w:rsidRPr="00467F03">
        <w:t>[OCL]</w:t>
      </w:r>
    </w:p>
    <w:p w14:paraId="08D78BAD" w14:textId="77777777" w:rsidR="008B78EB" w:rsidRDefault="004B279F" w:rsidP="00ED4063">
      <w:r w:rsidRPr="0047488C">
        <w:rPr>
          <w:rFonts w:ascii="Courier" w:hAnsi="Courier"/>
        </w:rPr>
        <w:t xml:space="preserve"> self.base_Package.owningPackage.stereotypedBy('ArchetypeLibrary') </w:t>
      </w:r>
    </w:p>
    <w:p w14:paraId="50161C53" w14:textId="77777777" w:rsidR="0087616E" w:rsidRPr="00BC6BEC" w:rsidRDefault="0087616E" w:rsidP="00263593">
      <w:pPr>
        <w:rPr>
          <w:rFonts w:ascii="Arial" w:hAnsi="Arial"/>
          <w:b/>
          <w:sz w:val="24"/>
          <w:szCs w:val="24"/>
        </w:rPr>
      </w:pPr>
    </w:p>
    <w:p w14:paraId="7B4989FE" w14:textId="77777777"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14:paraId="4F3FE06A" w14:textId="77777777" w:rsidR="00F126D8" w:rsidRDefault="005C6CB8" w:rsidP="006977BE">
      <w:r>
        <w:t xml:space="preserve"> </w:t>
      </w:r>
    </w:p>
    <w:p w14:paraId="6091282F" w14:textId="77777777" w:rsidR="00D23B64" w:rsidRDefault="002E1E5F">
      <w:r>
        <w:t>All members of a package must be &gt;.</w:t>
      </w:r>
    </w:p>
    <w:p w14:paraId="3BBF7F92" w14:textId="77777777" w:rsidR="00F126D8" w:rsidRDefault="00CF06F6" w:rsidP="006977BE">
      <w:r w:rsidRPr="00467F03">
        <w:t>[OCL]</w:t>
      </w:r>
    </w:p>
    <w:p w14:paraId="3C8DDE7A"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299CD161" w14:textId="77777777" w:rsidR="0087616E" w:rsidRPr="00BC6BEC" w:rsidRDefault="0087616E" w:rsidP="00263593">
      <w:pPr>
        <w:rPr>
          <w:rFonts w:ascii="Arial" w:hAnsi="Arial"/>
          <w:b/>
          <w:sz w:val="24"/>
          <w:szCs w:val="24"/>
        </w:rPr>
      </w:pPr>
    </w:p>
    <w:p w14:paraId="00192EAA" w14:textId="77777777"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14:paraId="611FDA9D" w14:textId="77777777" w:rsidR="00F126D8" w:rsidRDefault="005C6CB8" w:rsidP="006977BE">
      <w:r>
        <w:t xml:space="preserve"> </w:t>
      </w:r>
    </w:p>
    <w:p w14:paraId="1E12B558" w14:textId="77777777" w:rsidR="00D23B64" w:rsidRDefault="002E1E5F">
      <w:r>
        <w:t>originalLanguage must be contained by a &gt;</w:t>
      </w:r>
      <w:r>
        <w:t xml:space="preserve"> Enumeration.</w:t>
      </w:r>
    </w:p>
    <w:p w14:paraId="4EC3BF31" w14:textId="77777777" w:rsidR="00F126D8" w:rsidRDefault="00CF06F6" w:rsidP="006977BE">
      <w:r w:rsidRPr="00467F03">
        <w:t>[OCL]</w:t>
      </w:r>
    </w:p>
    <w:p w14:paraId="468AACEB" w14:textId="77777777" w:rsidR="008B78EB" w:rsidRDefault="004B279F" w:rsidP="00ED4063">
      <w:r w:rsidRPr="0047488C">
        <w:rPr>
          <w:rFonts w:ascii="Courier" w:hAnsi="Courier"/>
        </w:rPr>
        <w:t xml:space="preserve"> self.originalLanguage.enumeration.stereotypedBy('Language')</w:t>
      </w:r>
    </w:p>
    <w:p w14:paraId="51187F59" w14:textId="77777777" w:rsidR="0087616E" w:rsidRPr="00BC6BEC" w:rsidRDefault="0087616E" w:rsidP="00263593">
      <w:pPr>
        <w:rPr>
          <w:rFonts w:ascii="Arial" w:hAnsi="Arial"/>
          <w:b/>
          <w:sz w:val="24"/>
          <w:szCs w:val="24"/>
        </w:rPr>
      </w:pPr>
    </w:p>
    <w:p w14:paraId="33DA5A37"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14:paraId="5AC3C480" w14:textId="77777777" w:rsidR="00F126D8" w:rsidRDefault="005C6CB8" w:rsidP="006977BE">
      <w:r>
        <w:t xml:space="preserve"> </w:t>
      </w:r>
    </w:p>
    <w:p w14:paraId="23563825" w14:textId="77777777" w:rsidR="00D23B64" w:rsidRDefault="002E1E5F">
      <w:r>
        <w:t>Each archetypeType must be an &gt;</w:t>
      </w:r>
    </w:p>
    <w:p w14:paraId="3DB4AE85" w14:textId="77777777" w:rsidR="00F126D8" w:rsidRDefault="00CF06F6" w:rsidP="006977BE">
      <w:r w:rsidRPr="00467F03">
        <w:t>[OCL]</w:t>
      </w:r>
    </w:p>
    <w:p w14:paraId="5797FE4E" w14:textId="77777777" w:rsidR="008B78EB" w:rsidRDefault="004B279F" w:rsidP="00ED4063">
      <w:r w:rsidRPr="0047488C">
        <w:rPr>
          <w:rFonts w:ascii="Courier" w:hAnsi="Courier"/>
        </w:rPr>
        <w:t xml:space="preserve"> self.archetypeType.enumeration-&gt;forAll(x|x.stereotypedBy('ArchetypeType'))</w:t>
      </w:r>
    </w:p>
    <w:p w14:paraId="7D03D5F1" w14:textId="77777777" w:rsidR="0087616E" w:rsidRPr="00BC6BEC" w:rsidRDefault="0087616E" w:rsidP="00263593">
      <w:pPr>
        <w:rPr>
          <w:rFonts w:ascii="Arial" w:hAnsi="Arial"/>
          <w:b/>
          <w:sz w:val="24"/>
          <w:szCs w:val="24"/>
        </w:rPr>
      </w:pPr>
    </w:p>
    <w:p w14:paraId="1733761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14:paraId="2C4512DD" w14:textId="77777777" w:rsidR="00F126D8" w:rsidRDefault="005C6CB8" w:rsidP="006977BE">
      <w:r>
        <w:t xml:space="preserve"> </w:t>
      </w:r>
    </w:p>
    <w:p w14:paraId="70F173F6" w14:textId="77777777" w:rsidR="00D23B64" w:rsidRDefault="002E1E5F">
      <w:r>
        <w:t xml:space="preserve"> The Class or one of </w:t>
      </w:r>
      <w:r>
        <w:t>its generalization ancestors is a member of the ArchetypeLibrary Reference Model</w:t>
      </w:r>
    </w:p>
    <w:p w14:paraId="79FA8FBC" w14:textId="77777777" w:rsidR="00F126D8" w:rsidRDefault="00CF06F6" w:rsidP="006977BE">
      <w:r w:rsidRPr="00467F03">
        <w:t>[OCL]</w:t>
      </w:r>
    </w:p>
    <w:p w14:paraId="1C692ABE"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09996FDA" w14:textId="77777777" w:rsidR="0087616E" w:rsidRPr="00BC6BEC" w:rsidRDefault="0087616E" w:rsidP="00263593">
      <w:pPr>
        <w:rPr>
          <w:rFonts w:ascii="Arial" w:hAnsi="Arial"/>
          <w:b/>
          <w:sz w:val="24"/>
          <w:szCs w:val="24"/>
        </w:rPr>
      </w:pPr>
    </w:p>
    <w:p w14:paraId="5E64B3D8" w14:textId="77777777"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14:paraId="58544168" w14:textId="77777777" w:rsidR="00F126D8" w:rsidRDefault="005C6CB8" w:rsidP="006977BE">
      <w:r>
        <w:t xml:space="preserve"> </w:t>
      </w:r>
    </w:p>
    <w:p w14:paraId="335E07C0" w14:textId="77777777" w:rsidR="00D23B64" w:rsidRDefault="002E1E5F">
      <w:r>
        <w:t>The package must contain one &gt;.</w:t>
      </w:r>
    </w:p>
    <w:p w14:paraId="395C29D7" w14:textId="77777777" w:rsidR="00F126D8" w:rsidRDefault="00CF06F6" w:rsidP="006977BE">
      <w:r w:rsidRPr="00467F03">
        <w:t>[OCL]</w:t>
      </w:r>
    </w:p>
    <w:p w14:paraId="1FBDF5D3" w14:textId="77777777" w:rsidR="008B78EB" w:rsidRDefault="004B279F" w:rsidP="00ED4063">
      <w:r w:rsidRPr="0047488C">
        <w:rPr>
          <w:rFonts w:ascii="Courier" w:hAnsi="Courier"/>
        </w:rPr>
        <w:t>self.base_Package.packagedElement-&gt;select(x|x.stereotypedBy('ArchetypeCurrentVersion'))-&gt;size()=1</w:t>
      </w:r>
    </w:p>
    <w:p w14:paraId="558C5586" w14:textId="77777777" w:rsidR="0087616E" w:rsidRPr="00BC6BEC" w:rsidRDefault="0087616E" w:rsidP="00263593">
      <w:pPr>
        <w:rPr>
          <w:rFonts w:ascii="Arial" w:hAnsi="Arial"/>
          <w:b/>
          <w:sz w:val="24"/>
          <w:szCs w:val="24"/>
        </w:rPr>
      </w:pPr>
    </w:p>
    <w:p w14:paraId="03B9E687"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14:paraId="0DCD6B4A" w14:textId="77777777" w:rsidR="00F126D8" w:rsidRDefault="005C6CB8" w:rsidP="006977BE">
      <w:r>
        <w:t xml:space="preserve"> </w:t>
      </w:r>
    </w:p>
    <w:p w14:paraId="1C99A9BC" w14:textId="77777777" w:rsidR="00D23B64" w:rsidRDefault="002E1E5F">
      <w:r>
        <w:t xml:space="preserve"> If an Archetype specializes another Archetype, they both constrain the same class.  </w:t>
      </w:r>
    </w:p>
    <w:p w14:paraId="4E115F72" w14:textId="77777777" w:rsidR="00F126D8" w:rsidRDefault="00CF06F6" w:rsidP="006977BE">
      <w:r w:rsidRPr="00467F03">
        <w:t>[OCL]</w:t>
      </w:r>
    </w:p>
    <w:p w14:paraId="0B878391"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68CEFB69" w14:textId="77777777" w:rsidR="0087616E" w:rsidRPr="00BC6BEC" w:rsidRDefault="0087616E" w:rsidP="00263593">
      <w:pPr>
        <w:rPr>
          <w:rFonts w:ascii="Arial" w:hAnsi="Arial"/>
          <w:b/>
          <w:sz w:val="24"/>
          <w:szCs w:val="24"/>
        </w:rPr>
      </w:pPr>
    </w:p>
    <w:p w14:paraId="678FCBA6"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14:paraId="12849DB6" w14:textId="77777777" w:rsidR="00F126D8" w:rsidRDefault="005C6CB8" w:rsidP="006977BE">
      <w:r>
        <w:t xml:space="preserve"> </w:t>
      </w:r>
    </w:p>
    <w:p w14:paraId="04A31302" w14:textId="77777777" w:rsidR="00D23B64" w:rsidRDefault="002E1E5F">
      <w:r>
        <w:t>The Package must be stereotyped by ArchetypeId.</w:t>
      </w:r>
    </w:p>
    <w:p w14:paraId="7F1CD691" w14:textId="77777777" w:rsidR="00F126D8" w:rsidRDefault="00CF06F6" w:rsidP="006977BE">
      <w:r w:rsidRPr="00467F03">
        <w:t>[OCL]</w:t>
      </w:r>
    </w:p>
    <w:p w14:paraId="10606447" w14:textId="77777777" w:rsidR="008B78EB" w:rsidRDefault="004B279F" w:rsidP="00ED4063">
      <w:r w:rsidRPr="0047488C">
        <w:rPr>
          <w:rFonts w:ascii="Courier" w:hAnsi="Courier"/>
        </w:rPr>
        <w:t>self.base_Package.stereotypedBy('ArchetypeId')</w:t>
      </w:r>
    </w:p>
    <w:p w14:paraId="5CF3A4F9" w14:textId="77777777" w:rsidR="00DB049B" w:rsidRDefault="00022C8A" w:rsidP="006977BE">
      <w:r w:rsidRPr="00022C8A">
        <w:t xml:space="preserve"> </w:t>
      </w:r>
    </w:p>
    <w:p w14:paraId="0A0CD29B" w14:textId="77777777" w:rsidR="002C0F83" w:rsidRPr="005F31BE" w:rsidRDefault="00F851FF" w:rsidP="005F31BE">
      <w:pPr>
        <w:pStyle w:val="Heading4"/>
      </w:pPr>
      <w:bookmarkStart w:id="393" w:name="_0f9d83c23878de534b0e06d78416cb03"/>
      <w:bookmarkStart w:id="394" w:name="_Toc277080062"/>
      <w:r w:rsidRPr="005F31BE">
        <w:t>&lt;Stereotype&gt; ArchetypeLibrary</w:t>
      </w:r>
      <w:bookmarkEnd w:id="393"/>
      <w:bookmarkEnd w:id="394"/>
    </w:p>
    <w:p w14:paraId="28F8383C" w14:textId="77777777" w:rsidR="0063570E" w:rsidRDefault="0063570E" w:rsidP="00383490"/>
    <w:p w14:paraId="55922AEA" w14:textId="77777777" w:rsidR="00A855E6" w:rsidRDefault="00383490" w:rsidP="00263593">
      <w:r w:rsidRPr="00875584">
        <w:rPr>
          <w:rFonts w:ascii="Arial" w:hAnsi="Arial"/>
          <w:b/>
          <w:sz w:val="24"/>
          <w:szCs w:val="24"/>
        </w:rPr>
        <w:t>Description</w:t>
      </w:r>
    </w:p>
    <w:p w14:paraId="63853A08" w14:textId="77777777" w:rsidR="00DB049B" w:rsidRDefault="005C6CB8" w:rsidP="006977BE">
      <w:r>
        <w:t xml:space="preserve"> </w:t>
      </w:r>
    </w:p>
    <w:p w14:paraId="09103BBF" w14:textId="77777777" w:rsidR="00D23B64" w:rsidRDefault="002E1E5F">
      <w:r>
        <w:t xml:space="preserve"> An ArchetypeLibrary is a Package that contains a collection of archetypes that constrain classes within the same Reference Model.   An ArchetypeLibrary must import exactly one reference model.</w:t>
      </w:r>
    </w:p>
    <w:p w14:paraId="4ED0C502" w14:textId="77777777" w:rsidR="00DB049B" w:rsidRDefault="00C51B43" w:rsidP="006977BE">
      <w:r>
        <w:t xml:space="preserve"> </w:t>
      </w:r>
      <w:r w:rsidR="009F2598">
        <w:t xml:space="preserve">  </w:t>
      </w:r>
    </w:p>
    <w:p w14:paraId="3A22C787" w14:textId="77777777" w:rsidR="0063570E" w:rsidRDefault="0063570E" w:rsidP="00383490"/>
    <w:p w14:paraId="634D4BCD" w14:textId="77777777" w:rsidR="00A855E6" w:rsidRDefault="00383490" w:rsidP="00263593">
      <w:r w:rsidRPr="00875584">
        <w:rPr>
          <w:rFonts w:ascii="Arial" w:hAnsi="Arial"/>
          <w:b/>
          <w:sz w:val="24"/>
          <w:szCs w:val="24"/>
        </w:rPr>
        <w:t>Diagrams</w:t>
      </w:r>
    </w:p>
    <w:p w14:paraId="2761D56F" w14:textId="77777777" w:rsidR="00DB049B" w:rsidRDefault="002E1E5F" w:rsidP="006977BE">
      <w:hyperlink w:anchor="_1c8c4aa3906888e5c2c8895f5ed19903" w:history="1">
        <w:r w:rsidR="003E7695">
          <w:rPr>
            <w:rStyle w:val="Hyperlink"/>
          </w:rPr>
          <w:t xml:space="preserve">Archetypes </w:t>
        </w:r>
      </w:hyperlink>
      <w:r w:rsidR="006977BE">
        <w:t xml:space="preserve"> </w:t>
      </w:r>
    </w:p>
    <w:p w14:paraId="6F45D49E" w14:textId="77777777" w:rsidR="009922DE" w:rsidRDefault="009922DE" w:rsidP="009922DE">
      <w:r>
        <w:t xml:space="preserve">    </w:t>
      </w:r>
    </w:p>
    <w:p w14:paraId="64FAB4AC" w14:textId="77777777" w:rsidR="0063570E" w:rsidRDefault="0063570E" w:rsidP="00383490"/>
    <w:p w14:paraId="00F20D52" w14:textId="77777777" w:rsidR="00A855E6" w:rsidRDefault="00383490" w:rsidP="00263593">
      <w:r w:rsidRPr="00875584">
        <w:rPr>
          <w:rFonts w:ascii="Arial" w:hAnsi="Arial"/>
          <w:b/>
          <w:sz w:val="24"/>
          <w:szCs w:val="24"/>
        </w:rPr>
        <w:t>Constraints</w:t>
      </w:r>
    </w:p>
    <w:p w14:paraId="60F5A64E" w14:textId="77777777" w:rsidR="0087616E" w:rsidRPr="00BC6BEC" w:rsidRDefault="0087616E" w:rsidP="00263593">
      <w:pPr>
        <w:rPr>
          <w:rFonts w:ascii="Arial" w:hAnsi="Arial"/>
          <w:b/>
          <w:sz w:val="24"/>
          <w:szCs w:val="24"/>
        </w:rPr>
      </w:pPr>
    </w:p>
    <w:p w14:paraId="4AF9DBEC" w14:textId="77777777"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14:paraId="6E76CD04" w14:textId="77777777" w:rsidR="00F126D8" w:rsidRDefault="005C6CB8" w:rsidP="006977BE">
      <w:r>
        <w:t xml:space="preserve"> </w:t>
      </w:r>
    </w:p>
    <w:p w14:paraId="5EA3FBF3" w14:textId="77777777" w:rsidR="00D23B64" w:rsidRDefault="002E1E5F">
      <w:r>
        <w:t>The must be one &gt; PackageImport.</w:t>
      </w:r>
    </w:p>
    <w:p w14:paraId="54058FE3" w14:textId="77777777" w:rsidR="00F126D8" w:rsidRDefault="00CF06F6" w:rsidP="006977BE">
      <w:r w:rsidRPr="00467F03">
        <w:t>[OCL]</w:t>
      </w:r>
    </w:p>
    <w:p w14:paraId="746DE5E8" w14:textId="77777777" w:rsidR="008B78EB" w:rsidRDefault="004B279F" w:rsidP="00ED4063">
      <w:r w:rsidRPr="0047488C">
        <w:rPr>
          <w:rFonts w:ascii="Courier" w:hAnsi="Courier"/>
        </w:rPr>
        <w:t xml:space="preserve"> self.base_Package.packageImport-&gt;select(stereotypedBy('ReferenceModelImport'))-&gt;size() = 1</w:t>
      </w:r>
    </w:p>
    <w:p w14:paraId="3719EB72" w14:textId="77777777" w:rsidR="0087616E" w:rsidRPr="00BC6BEC" w:rsidRDefault="0087616E" w:rsidP="00263593">
      <w:pPr>
        <w:rPr>
          <w:rFonts w:ascii="Arial" w:hAnsi="Arial"/>
          <w:b/>
          <w:sz w:val="24"/>
          <w:szCs w:val="24"/>
        </w:rPr>
      </w:pPr>
    </w:p>
    <w:p w14:paraId="786A391F" w14:textId="77777777"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14:paraId="1E1E49C2" w14:textId="77777777" w:rsidR="00F126D8" w:rsidRDefault="005C6CB8" w:rsidP="006977BE">
      <w:r>
        <w:t xml:space="preserve"> </w:t>
      </w:r>
    </w:p>
    <w:p w14:paraId="0B0055BF" w14:textId="77777777" w:rsidR="00D23B64" w:rsidRDefault="002E1E5F">
      <w:r>
        <w:t>All packaged elements must be &gt;.</w:t>
      </w:r>
    </w:p>
    <w:p w14:paraId="26E631B1" w14:textId="77777777" w:rsidR="00F126D8" w:rsidRDefault="00CF06F6" w:rsidP="006977BE">
      <w:r w:rsidRPr="00467F03">
        <w:t>[OCL]</w:t>
      </w:r>
    </w:p>
    <w:p w14:paraId="680D1AB5" w14:textId="77777777" w:rsidR="008B78EB" w:rsidRDefault="004B279F" w:rsidP="00ED4063">
      <w:r w:rsidRPr="0047488C">
        <w:rPr>
          <w:rFonts w:ascii="Courier" w:hAnsi="Courier"/>
        </w:rPr>
        <w:t>self.base_Package.packagedElement-&gt;forAll(p|p.stereotypedBy('Archetype'))</w:t>
      </w:r>
    </w:p>
    <w:p w14:paraId="59C66F90" w14:textId="77777777" w:rsidR="00DB049B" w:rsidRDefault="00022C8A" w:rsidP="006977BE">
      <w:r w:rsidRPr="00022C8A">
        <w:t xml:space="preserve"> </w:t>
      </w:r>
    </w:p>
    <w:p w14:paraId="2CB2D10A" w14:textId="77777777" w:rsidR="002C0F83" w:rsidRPr="005F31BE" w:rsidRDefault="00F851FF" w:rsidP="005F31BE">
      <w:pPr>
        <w:pStyle w:val="Heading4"/>
      </w:pPr>
      <w:bookmarkStart w:id="395" w:name="_eee227616f3dfa3dfbb9db02a8312527"/>
      <w:bookmarkStart w:id="396" w:name="_Toc277080063"/>
      <w:r w:rsidRPr="005F31BE">
        <w:t>&lt;Stereotype&gt; ArchetypeType</w:t>
      </w:r>
      <w:bookmarkEnd w:id="395"/>
      <w:bookmarkEnd w:id="396"/>
    </w:p>
    <w:p w14:paraId="630A2B6C" w14:textId="77777777" w:rsidR="00DB049B" w:rsidRDefault="00C51B43" w:rsidP="006977BE">
      <w:r>
        <w:t xml:space="preserve"> </w:t>
      </w:r>
      <w:r w:rsidR="009F2598">
        <w:t xml:space="preserve">  </w:t>
      </w:r>
    </w:p>
    <w:p w14:paraId="1830B051" w14:textId="77777777" w:rsidR="0063570E" w:rsidRDefault="0063570E" w:rsidP="00383490"/>
    <w:p w14:paraId="1EE8E45A" w14:textId="77777777" w:rsidR="00A855E6" w:rsidRDefault="00383490" w:rsidP="00263593">
      <w:r w:rsidRPr="00875584">
        <w:rPr>
          <w:rFonts w:ascii="Arial" w:hAnsi="Arial"/>
          <w:b/>
          <w:sz w:val="24"/>
          <w:szCs w:val="24"/>
        </w:rPr>
        <w:t>Diagrams</w:t>
      </w:r>
    </w:p>
    <w:p w14:paraId="678D0AC3" w14:textId="77777777" w:rsidR="00DB049B" w:rsidRDefault="002E1E5F" w:rsidP="006977BE">
      <w:hyperlink w:anchor="_1c8c4aa3906888e5c2c8895f5ed19903" w:history="1">
        <w:r w:rsidR="003E7695">
          <w:rPr>
            <w:rStyle w:val="Hyperlink"/>
          </w:rPr>
          <w:t xml:space="preserve">Archetypes </w:t>
        </w:r>
      </w:hyperlink>
      <w:r w:rsidR="006977BE">
        <w:t xml:space="preserve"> </w:t>
      </w:r>
    </w:p>
    <w:p w14:paraId="28E2D247" w14:textId="77777777" w:rsidR="00DB049B" w:rsidRDefault="00022C8A" w:rsidP="006977BE">
      <w:r w:rsidRPr="00022C8A">
        <w:t xml:space="preserve"> </w:t>
      </w:r>
    </w:p>
    <w:p w14:paraId="20A9B5CD" w14:textId="77777777" w:rsidR="002C0F83" w:rsidRPr="005F31BE" w:rsidRDefault="00F851FF" w:rsidP="005F31BE">
      <w:pPr>
        <w:pStyle w:val="Heading4"/>
      </w:pPr>
      <w:bookmarkStart w:id="397" w:name="_61831f1c446a753e3069251f603bfa37"/>
      <w:bookmarkStart w:id="398" w:name="_Toc277080064"/>
      <w:r w:rsidRPr="005F31BE">
        <w:t>&lt;Stereotype&gt; ArchetypeVersion</w:t>
      </w:r>
      <w:bookmarkEnd w:id="397"/>
      <w:bookmarkEnd w:id="398"/>
    </w:p>
    <w:p w14:paraId="29B0424E" w14:textId="77777777" w:rsidR="00DB049B" w:rsidRDefault="00C51B43" w:rsidP="006977BE">
      <w:r>
        <w:t xml:space="preserve"> </w:t>
      </w:r>
      <w:r w:rsidR="009F2598">
        <w:t xml:space="preserve">  </w:t>
      </w:r>
    </w:p>
    <w:p w14:paraId="69EC7317" w14:textId="77777777" w:rsidR="0063570E" w:rsidRDefault="0063570E" w:rsidP="00383490"/>
    <w:p w14:paraId="2F082182" w14:textId="77777777" w:rsidR="00A855E6" w:rsidRDefault="00383490" w:rsidP="00263593">
      <w:r w:rsidRPr="00875584">
        <w:rPr>
          <w:rFonts w:ascii="Arial" w:hAnsi="Arial"/>
          <w:b/>
          <w:sz w:val="24"/>
          <w:szCs w:val="24"/>
        </w:rPr>
        <w:t>Diagrams</w:t>
      </w:r>
    </w:p>
    <w:p w14:paraId="65FA3E22" w14:textId="77777777" w:rsidR="00DB049B" w:rsidRDefault="002E1E5F" w:rsidP="006977BE">
      <w:hyperlink w:anchor="_1c8c4aa3906888e5c2c8895f5ed19903" w:history="1">
        <w:r w:rsidR="003E7695">
          <w:rPr>
            <w:rStyle w:val="Hyperlink"/>
          </w:rPr>
          <w:t xml:space="preserve">Archetypes </w:t>
        </w:r>
      </w:hyperlink>
    </w:p>
    <w:p w14:paraId="4C2E8A3F" w14:textId="77777777" w:rsidR="0063570E" w:rsidRDefault="0063570E" w:rsidP="00383490"/>
    <w:p w14:paraId="307A824E" w14:textId="77777777" w:rsidR="00A855E6" w:rsidRDefault="00383490" w:rsidP="00263593">
      <w:r w:rsidRPr="00875584">
        <w:rPr>
          <w:rFonts w:ascii="Arial" w:hAnsi="Arial"/>
          <w:b/>
          <w:sz w:val="24"/>
          <w:szCs w:val="24"/>
        </w:rPr>
        <w:t>Direct Known Superclasses (Generalization)</w:t>
      </w:r>
    </w:p>
    <w:p w14:paraId="66E5C7FF" w14:textId="77777777" w:rsidR="00DB049B" w:rsidRDefault="002E1E5F"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18365D6D" w14:textId="77777777" w:rsidR="0063570E" w:rsidRDefault="0063570E" w:rsidP="00383490"/>
    <w:p w14:paraId="78AAE5A0" w14:textId="77777777" w:rsidR="00A855E6" w:rsidRDefault="00383490" w:rsidP="00263593">
      <w:r w:rsidRPr="00875584">
        <w:rPr>
          <w:rFonts w:ascii="Arial" w:hAnsi="Arial"/>
          <w:b/>
          <w:sz w:val="24"/>
          <w:szCs w:val="24"/>
        </w:rPr>
        <w:t>Attributes</w:t>
      </w:r>
    </w:p>
    <w:p w14:paraId="4F3832D2" w14:textId="77777777" w:rsidR="00B603FB" w:rsidRDefault="00B603FB" w:rsidP="008B78EB"/>
    <w:p w14:paraId="3A027A55" w14:textId="77777777" w:rsidR="00A755AA" w:rsidRDefault="008B78EB" w:rsidP="008B78EB">
      <w:pPr>
        <w:rPr>
          <w:b/>
        </w:rPr>
      </w:pPr>
      <w:r w:rsidRPr="006A54F6">
        <w:rPr>
          <w:b/>
        </w:rPr>
        <w:t>•   public amlVersion : String  [1]</w:t>
      </w:r>
    </w:p>
    <w:p w14:paraId="0C1BD2C4" w14:textId="77777777" w:rsidR="009922DE" w:rsidRDefault="009922DE" w:rsidP="009922DE">
      <w:r>
        <w:t xml:space="preserve">      </w:t>
      </w:r>
    </w:p>
    <w:p w14:paraId="22717269" w14:textId="77777777" w:rsidR="0063570E" w:rsidRDefault="0063570E" w:rsidP="00383490"/>
    <w:p w14:paraId="753EEB60" w14:textId="77777777" w:rsidR="00A855E6" w:rsidRDefault="00383490" w:rsidP="00263593">
      <w:r w:rsidRPr="00875584">
        <w:rPr>
          <w:rFonts w:ascii="Arial" w:hAnsi="Arial"/>
          <w:b/>
          <w:sz w:val="24"/>
          <w:szCs w:val="24"/>
        </w:rPr>
        <w:t>Constraints</w:t>
      </w:r>
    </w:p>
    <w:p w14:paraId="09D8BBC9" w14:textId="77777777" w:rsidR="0087616E" w:rsidRPr="00BC6BEC" w:rsidRDefault="0087616E" w:rsidP="00263593">
      <w:pPr>
        <w:rPr>
          <w:rFonts w:ascii="Arial" w:hAnsi="Arial"/>
          <w:b/>
          <w:sz w:val="24"/>
          <w:szCs w:val="24"/>
        </w:rPr>
      </w:pPr>
    </w:p>
    <w:p w14:paraId="5AA8D5E0"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14:paraId="1A21D3A2" w14:textId="77777777" w:rsidR="00F126D8" w:rsidRDefault="005C6CB8" w:rsidP="006977BE">
      <w:r>
        <w:t xml:space="preserve"> </w:t>
      </w:r>
    </w:p>
    <w:p w14:paraId="1EC0BEDA" w14:textId="77777777" w:rsidR="00D23B64" w:rsidRDefault="002E1E5F">
      <w:r>
        <w:t>This Class must have a generalization.</w:t>
      </w:r>
    </w:p>
    <w:p w14:paraId="6366723B" w14:textId="77777777" w:rsidR="00F126D8" w:rsidRDefault="00CF06F6" w:rsidP="006977BE">
      <w:r w:rsidRPr="00467F03">
        <w:t>[OCL]</w:t>
      </w:r>
    </w:p>
    <w:p w14:paraId="6C3934BF" w14:textId="77777777" w:rsidR="008B78EB" w:rsidRDefault="004B279F" w:rsidP="00ED4063">
      <w:r w:rsidRPr="0047488C">
        <w:rPr>
          <w:rFonts w:ascii="Courier" w:hAnsi="Courier"/>
        </w:rPr>
        <w:t>self.base_Class.generalization-&gt;size()=1</w:t>
      </w:r>
    </w:p>
    <w:p w14:paraId="69A97221" w14:textId="77777777" w:rsidR="0087616E" w:rsidRPr="00BC6BEC" w:rsidRDefault="0087616E" w:rsidP="00263593">
      <w:pPr>
        <w:rPr>
          <w:rFonts w:ascii="Arial" w:hAnsi="Arial"/>
          <w:b/>
          <w:sz w:val="24"/>
          <w:szCs w:val="24"/>
        </w:rPr>
      </w:pPr>
    </w:p>
    <w:p w14:paraId="248C47D0" w14:textId="77777777"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14:paraId="34ABB8A6" w14:textId="77777777" w:rsidR="00F126D8" w:rsidRDefault="005C6CB8" w:rsidP="006977BE">
      <w:r>
        <w:t xml:space="preserve"> </w:t>
      </w:r>
    </w:p>
    <w:p w14:paraId="3AD79A16" w14:textId="77777777" w:rsidR="00D23B64" w:rsidRDefault="002E1E5F">
      <w:r>
        <w:t>The namespace owner must be &gt;</w:t>
      </w:r>
    </w:p>
    <w:p w14:paraId="7C3F1967" w14:textId="77777777" w:rsidR="00F126D8" w:rsidRDefault="00CF06F6" w:rsidP="006977BE">
      <w:r w:rsidRPr="00467F03">
        <w:t>[OCL]</w:t>
      </w:r>
    </w:p>
    <w:p w14:paraId="1BBE7556" w14:textId="77777777" w:rsidR="008B78EB" w:rsidRDefault="004B279F" w:rsidP="00ED4063">
      <w:r w:rsidRPr="0047488C">
        <w:rPr>
          <w:rFonts w:ascii="Courier" w:hAnsi="Courier"/>
        </w:rPr>
        <w:t>self.base_Class.namespace.stereotypedBy('Archetype')</w:t>
      </w:r>
    </w:p>
    <w:p w14:paraId="74A833E3" w14:textId="77777777" w:rsidR="0087616E" w:rsidRPr="00BC6BEC" w:rsidRDefault="0087616E" w:rsidP="00263593">
      <w:pPr>
        <w:rPr>
          <w:rFonts w:ascii="Arial" w:hAnsi="Arial"/>
          <w:b/>
          <w:sz w:val="24"/>
          <w:szCs w:val="24"/>
        </w:rPr>
      </w:pPr>
    </w:p>
    <w:p w14:paraId="73DB8EE3"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14:paraId="49058B62" w14:textId="77777777" w:rsidR="00F126D8" w:rsidRDefault="005C6CB8" w:rsidP="006977BE">
      <w:r>
        <w:t xml:space="preserve"> </w:t>
      </w:r>
    </w:p>
    <w:p w14:paraId="74C0FE3F" w14:textId="77777777" w:rsidR="00D23B64" w:rsidRDefault="002E1E5F">
      <w:r>
        <w:t>This Class must also be stereotyped by &gt;.</w:t>
      </w:r>
    </w:p>
    <w:p w14:paraId="2AE6BA50" w14:textId="77777777" w:rsidR="00F126D8" w:rsidRDefault="00CF06F6" w:rsidP="006977BE">
      <w:r w:rsidRPr="00467F03">
        <w:t>[OCL]</w:t>
      </w:r>
    </w:p>
    <w:p w14:paraId="7086599D" w14:textId="77777777" w:rsidR="008B78EB" w:rsidRDefault="004B279F" w:rsidP="00ED4063">
      <w:r w:rsidRPr="0047488C">
        <w:rPr>
          <w:rFonts w:ascii="Courier" w:hAnsi="Courier"/>
        </w:rPr>
        <w:t>self.base_Class.stereotypedBy('ArchetypeVersionId')</w:t>
      </w:r>
    </w:p>
    <w:p w14:paraId="6D28D1F8" w14:textId="77777777" w:rsidR="00DB049B" w:rsidRDefault="00022C8A" w:rsidP="006977BE">
      <w:r w:rsidRPr="00022C8A">
        <w:t xml:space="preserve"> </w:t>
      </w:r>
    </w:p>
    <w:p w14:paraId="520C13B3" w14:textId="77777777" w:rsidR="002C0F83" w:rsidRPr="005F31BE" w:rsidRDefault="00F851FF" w:rsidP="005F31BE">
      <w:pPr>
        <w:pStyle w:val="Heading4"/>
      </w:pPr>
      <w:bookmarkStart w:id="399" w:name="_13ad6987e15b787d385f0b30ff25d6c9"/>
      <w:bookmarkStart w:id="400" w:name="_Toc277080065"/>
      <w:r w:rsidRPr="005F31BE">
        <w:t>&lt;Stereotype&gt; AuthoredResource</w:t>
      </w:r>
      <w:bookmarkEnd w:id="399"/>
      <w:bookmarkEnd w:id="400"/>
    </w:p>
    <w:p w14:paraId="345C9691" w14:textId="77777777" w:rsidR="00DB049B" w:rsidRDefault="00C51B43" w:rsidP="006977BE">
      <w:r>
        <w:t xml:space="preserve"> </w:t>
      </w:r>
      <w:r w:rsidR="009F2598">
        <w:t xml:space="preserve">  </w:t>
      </w:r>
    </w:p>
    <w:p w14:paraId="5F08F8AA" w14:textId="77777777" w:rsidR="0063570E" w:rsidRDefault="0063570E" w:rsidP="00383490"/>
    <w:p w14:paraId="7638703D" w14:textId="77777777" w:rsidR="00A855E6" w:rsidRDefault="00383490" w:rsidP="00263593">
      <w:r w:rsidRPr="00875584">
        <w:rPr>
          <w:rFonts w:ascii="Arial" w:hAnsi="Arial"/>
          <w:b/>
          <w:sz w:val="24"/>
          <w:szCs w:val="24"/>
        </w:rPr>
        <w:t>Diagrams</w:t>
      </w:r>
    </w:p>
    <w:p w14:paraId="6E36D63C" w14:textId="77777777" w:rsidR="00DB049B" w:rsidRDefault="002E1E5F" w:rsidP="006977BE">
      <w:hyperlink w:anchor="_1c8c4aa3906888e5c2c8895f5ed19903" w:history="1">
        <w:r w:rsidR="003E7695">
          <w:rPr>
            <w:rStyle w:val="Hyperlink"/>
          </w:rPr>
          <w:t xml:space="preserve">Archetypes </w:t>
        </w:r>
      </w:hyperlink>
    </w:p>
    <w:p w14:paraId="48C5A239" w14:textId="77777777" w:rsidR="0063570E" w:rsidRDefault="0063570E" w:rsidP="00383490"/>
    <w:p w14:paraId="60ED4A3C" w14:textId="77777777" w:rsidR="00A855E6" w:rsidRDefault="00383490" w:rsidP="00263593">
      <w:r w:rsidRPr="00875584">
        <w:rPr>
          <w:rFonts w:ascii="Arial" w:hAnsi="Arial"/>
          <w:b/>
          <w:sz w:val="24"/>
          <w:szCs w:val="24"/>
        </w:rPr>
        <w:t>Direct Known Subclasses (Specialization)</w:t>
      </w:r>
    </w:p>
    <w:p w14:paraId="0A45BE5C" w14:textId="77777777" w:rsidR="00DB049B" w:rsidRDefault="002E1E5F"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0A48BBE" w14:textId="77777777" w:rsidR="0063570E" w:rsidRDefault="0063570E" w:rsidP="00383490"/>
    <w:p w14:paraId="3391B3F8" w14:textId="77777777" w:rsidR="00A855E6" w:rsidRDefault="00383490" w:rsidP="00263593">
      <w:r w:rsidRPr="00875584">
        <w:rPr>
          <w:rFonts w:ascii="Arial" w:hAnsi="Arial"/>
          <w:b/>
          <w:sz w:val="24"/>
          <w:szCs w:val="24"/>
        </w:rPr>
        <w:t>Attributes</w:t>
      </w:r>
    </w:p>
    <w:p w14:paraId="77B1F08E" w14:textId="77777777" w:rsidR="00B603FB" w:rsidRDefault="00B603FB" w:rsidP="008B78EB"/>
    <w:p w14:paraId="00667206" w14:textId="77777777" w:rsidR="00A755AA" w:rsidRDefault="008B78EB" w:rsidP="008B78EB">
      <w:pPr>
        <w:rPr>
          <w:b/>
        </w:rPr>
      </w:pPr>
      <w:r w:rsidRPr="006A54F6">
        <w:rPr>
          <w:b/>
        </w:rPr>
        <w:t>•   public originalLanguage : EnumerationLiteral  [1]</w:t>
      </w:r>
    </w:p>
    <w:p w14:paraId="7530FC29" w14:textId="77777777" w:rsidR="00B603FB" w:rsidRDefault="00B603FB" w:rsidP="008B78EB"/>
    <w:p w14:paraId="7346A2A2" w14:textId="77777777" w:rsidR="00A755AA" w:rsidRDefault="008B78EB" w:rsidP="008B78EB">
      <w:pPr>
        <w:rPr>
          <w:b/>
        </w:rPr>
      </w:pPr>
      <w:r w:rsidRPr="006A54F6">
        <w:rPr>
          <w:b/>
        </w:rPr>
        <w:t>•   public isControlled : Boolean  [1] = false</w:t>
      </w:r>
    </w:p>
    <w:p w14:paraId="77DA2519" w14:textId="77777777" w:rsidR="00B603FB" w:rsidRDefault="00B603FB" w:rsidP="008B78EB"/>
    <w:p w14:paraId="06CE20DA" w14:textId="77777777" w:rsidR="00A755AA" w:rsidRDefault="008B78EB" w:rsidP="008B78EB">
      <w:pPr>
        <w:rPr>
          <w:b/>
        </w:rPr>
      </w:pPr>
      <w:r w:rsidRPr="006A54F6">
        <w:rPr>
          <w:b/>
        </w:rPr>
        <w:t>•   public isGenerated : Boolean  [1] = false</w:t>
      </w:r>
    </w:p>
    <w:p w14:paraId="2CCF0CE9" w14:textId="77777777" w:rsidR="00B603FB" w:rsidRDefault="00B603FB" w:rsidP="008B78EB"/>
    <w:p w14:paraId="1E2F0596" w14:textId="77777777" w:rsidR="00A755AA" w:rsidRDefault="008B78EB" w:rsidP="008B78EB">
      <w:pPr>
        <w:rPr>
          <w:b/>
        </w:rPr>
      </w:pPr>
      <w:r w:rsidRPr="006A54F6">
        <w:rPr>
          <w:b/>
        </w:rPr>
        <w:t>•   public resourceSource : String  [0..1]</w:t>
      </w:r>
    </w:p>
    <w:p w14:paraId="0CF61526" w14:textId="77777777" w:rsidR="00B603FB" w:rsidRDefault="00B603FB" w:rsidP="008B78EB"/>
    <w:p w14:paraId="57961B7C" w14:textId="77777777" w:rsidR="00A755AA" w:rsidRDefault="008B78EB" w:rsidP="008B78EB">
      <w:pPr>
        <w:rPr>
          <w:b/>
        </w:rPr>
      </w:pPr>
      <w:r w:rsidRPr="006A54F6">
        <w:rPr>
          <w:b/>
        </w:rPr>
        <w:t>•   public resourceDocumentLanguage : String  [0..1]</w:t>
      </w:r>
    </w:p>
    <w:p w14:paraId="34A9453B" w14:textId="77777777" w:rsidR="00B603FB" w:rsidRDefault="00B603FB" w:rsidP="008B78EB"/>
    <w:p w14:paraId="5CD1B276" w14:textId="77777777" w:rsidR="00A755AA" w:rsidRDefault="008B78EB" w:rsidP="008B78EB">
      <w:pPr>
        <w:rPr>
          <w:b/>
        </w:rPr>
      </w:pPr>
      <w:r w:rsidRPr="006A54F6">
        <w:rPr>
          <w:b/>
        </w:rPr>
        <w:t>•   public resourceDocumentSyntax : String  [0..1]</w:t>
      </w:r>
    </w:p>
    <w:p w14:paraId="73B84463" w14:textId="77777777" w:rsidR="00B603FB" w:rsidRDefault="00B603FB" w:rsidP="008B78EB"/>
    <w:p w14:paraId="7F247CE7" w14:textId="77777777" w:rsidR="00A755AA" w:rsidRDefault="008B78EB" w:rsidP="008B78EB">
      <w:pPr>
        <w:rPr>
          <w:b/>
        </w:rPr>
      </w:pPr>
      <w:r w:rsidRPr="006A54F6">
        <w:rPr>
          <w:b/>
        </w:rPr>
        <w:t>•   public resourceSourceURI : String  [0..1]</w:t>
      </w:r>
    </w:p>
    <w:p w14:paraId="35D89C56" w14:textId="77777777" w:rsidR="009922DE" w:rsidRDefault="009922DE" w:rsidP="009922DE">
      <w:r>
        <w:t xml:space="preserve">  </w:t>
      </w:r>
    </w:p>
    <w:p w14:paraId="51F250CE" w14:textId="77777777" w:rsidR="0063570E" w:rsidRDefault="0063570E" w:rsidP="00383490"/>
    <w:p w14:paraId="5812C634" w14:textId="77777777" w:rsidR="00A855E6" w:rsidRDefault="00383490" w:rsidP="00263593">
      <w:r w:rsidRPr="00875584">
        <w:rPr>
          <w:rFonts w:ascii="Arial" w:hAnsi="Arial"/>
          <w:b/>
          <w:sz w:val="24"/>
          <w:szCs w:val="24"/>
        </w:rPr>
        <w:t>Constraints</w:t>
      </w:r>
    </w:p>
    <w:p w14:paraId="634A8AC9" w14:textId="77777777" w:rsidR="0087616E" w:rsidRPr="00BC6BEC" w:rsidRDefault="0087616E" w:rsidP="00263593">
      <w:pPr>
        <w:rPr>
          <w:rFonts w:ascii="Arial" w:hAnsi="Arial"/>
          <w:b/>
          <w:sz w:val="24"/>
          <w:szCs w:val="24"/>
        </w:rPr>
      </w:pPr>
    </w:p>
    <w:p w14:paraId="3DBB2F50"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5112F849" w14:textId="77777777" w:rsidR="00F126D8" w:rsidRDefault="005C6CB8" w:rsidP="006977BE">
      <w:r>
        <w:t xml:space="preserve"> </w:t>
      </w:r>
    </w:p>
    <w:p w14:paraId="5FCBFBC2" w14:textId="77777777" w:rsidR="00D23B64" w:rsidRDefault="002E1E5F">
      <w:r>
        <w:t>originalLanguage must be in a &gt; Enumeration</w:t>
      </w:r>
    </w:p>
    <w:p w14:paraId="2F862941" w14:textId="77777777" w:rsidR="00F126D8" w:rsidRDefault="00CF06F6" w:rsidP="006977BE">
      <w:r w:rsidRPr="00467F03">
        <w:t>[OCL]</w:t>
      </w:r>
    </w:p>
    <w:p w14:paraId="48E96C0B" w14:textId="77777777" w:rsidR="008B78EB" w:rsidRDefault="004B279F" w:rsidP="00ED4063">
      <w:r w:rsidRPr="0047488C">
        <w:rPr>
          <w:rFonts w:ascii="Courier" w:hAnsi="Courier"/>
        </w:rPr>
        <w:t xml:space="preserve"> self.originalLanguage.enumeration.stereotypedBy('Language')</w:t>
      </w:r>
    </w:p>
    <w:p w14:paraId="3DE2BC23" w14:textId="77777777" w:rsidR="00DB049B" w:rsidRDefault="00022C8A" w:rsidP="006977BE">
      <w:r w:rsidRPr="00022C8A">
        <w:t xml:space="preserve"> </w:t>
      </w:r>
    </w:p>
    <w:p w14:paraId="3E5851E6" w14:textId="77777777" w:rsidR="002C0F83" w:rsidRPr="005F31BE" w:rsidRDefault="00F851FF" w:rsidP="005F31BE">
      <w:pPr>
        <w:pStyle w:val="Heading4"/>
      </w:pPr>
      <w:bookmarkStart w:id="401" w:name="_bd9b14c4d7198d36c5a9dec9c2836b62"/>
      <w:bookmarkStart w:id="402" w:name="_Toc277080066"/>
      <w:r w:rsidRPr="005F31BE">
        <w:t>&lt;Stereotype&gt; ComplexObjectConstraint</w:t>
      </w:r>
      <w:bookmarkEnd w:id="401"/>
      <w:bookmarkEnd w:id="402"/>
    </w:p>
    <w:p w14:paraId="5D4AAD75" w14:textId="77777777" w:rsidR="0063570E" w:rsidRDefault="0063570E" w:rsidP="00383490"/>
    <w:p w14:paraId="14ED5798" w14:textId="77777777" w:rsidR="00A855E6" w:rsidRDefault="00383490" w:rsidP="00263593">
      <w:r w:rsidRPr="00875584">
        <w:rPr>
          <w:rFonts w:ascii="Arial" w:hAnsi="Arial"/>
          <w:b/>
          <w:sz w:val="24"/>
          <w:szCs w:val="24"/>
        </w:rPr>
        <w:t>Description</w:t>
      </w:r>
    </w:p>
    <w:p w14:paraId="70461FE2" w14:textId="77777777" w:rsidR="00DB049B" w:rsidRDefault="005C6CB8" w:rsidP="006977BE">
      <w:r>
        <w:t xml:space="preserve"> </w:t>
      </w:r>
    </w:p>
    <w:p w14:paraId="4D420DBF" w14:textId="77777777" w:rsidR="00D23B64" w:rsidRDefault="002E1E5F">
      <w:r>
        <w:t xml:space="preserve">A ComplexObjectConstraint is a specialization of a single UML Class. </w:t>
      </w:r>
      <w:r>
        <w:t xml:space="preserve"> A ComplexObjectConstraint may restrict the cardinality or possible values for one or more of the general class properties.</w:t>
      </w:r>
    </w:p>
    <w:p w14:paraId="7A1640E9" w14:textId="77777777" w:rsidR="00DB049B" w:rsidRDefault="00C51B43" w:rsidP="006977BE">
      <w:r>
        <w:t xml:space="preserve"> </w:t>
      </w:r>
      <w:r w:rsidR="009F2598">
        <w:t xml:space="preserve">  </w:t>
      </w:r>
      <w:r>
        <w:t xml:space="preserve"> </w:t>
      </w:r>
      <w:r w:rsidR="009F2598">
        <w:t xml:space="preserve">  </w:t>
      </w:r>
    </w:p>
    <w:p w14:paraId="42C51365" w14:textId="77777777" w:rsidR="0063570E" w:rsidRDefault="0063570E" w:rsidP="00383490"/>
    <w:p w14:paraId="1D85E123" w14:textId="77777777" w:rsidR="00A855E6" w:rsidRDefault="00383490" w:rsidP="00263593">
      <w:r w:rsidRPr="00875584">
        <w:rPr>
          <w:rFonts w:ascii="Arial" w:hAnsi="Arial"/>
          <w:b/>
          <w:sz w:val="24"/>
          <w:szCs w:val="24"/>
        </w:rPr>
        <w:t>Diagrams</w:t>
      </w:r>
    </w:p>
    <w:p w14:paraId="341AAE38" w14:textId="77777777" w:rsidR="00DB049B" w:rsidRDefault="002E1E5F"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Constraints</w:t>
        </w:r>
      </w:hyperlink>
    </w:p>
    <w:p w14:paraId="7E9A5E26" w14:textId="77777777" w:rsidR="0063570E" w:rsidRDefault="0063570E" w:rsidP="00383490"/>
    <w:p w14:paraId="031AE6C6" w14:textId="77777777" w:rsidR="00A855E6" w:rsidRDefault="00383490" w:rsidP="00263593">
      <w:r w:rsidRPr="00875584">
        <w:rPr>
          <w:rFonts w:ascii="Arial" w:hAnsi="Arial"/>
          <w:b/>
          <w:sz w:val="24"/>
          <w:szCs w:val="24"/>
        </w:rPr>
        <w:t>Direct Known Superclasses (Generalization)</w:t>
      </w:r>
    </w:p>
    <w:p w14:paraId="3A13DCEC" w14:textId="77777777" w:rsidR="00DB049B" w:rsidRDefault="002E1E5F" w:rsidP="006977BE">
      <w:hyperlink w:anchor="_ad75af95f635bdf35f69d9db9b17aae2" w:history="1">
        <w:r w:rsidR="006977BE">
          <w:rPr>
            <w:rStyle w:val="Hyperlink"/>
          </w:rPr>
          <w:t>ObjectConstraint</w:t>
        </w:r>
      </w:hyperlink>
    </w:p>
    <w:p w14:paraId="270F1CE9" w14:textId="77777777" w:rsidR="0063570E" w:rsidRDefault="0063570E" w:rsidP="00383490"/>
    <w:p w14:paraId="09D4D297" w14:textId="77777777" w:rsidR="00A855E6" w:rsidRDefault="00383490" w:rsidP="00263593">
      <w:r w:rsidRPr="00875584">
        <w:rPr>
          <w:rFonts w:ascii="Arial" w:hAnsi="Arial"/>
          <w:b/>
          <w:sz w:val="24"/>
          <w:szCs w:val="24"/>
        </w:rPr>
        <w:t>Direct Known Subclasses (Specialization)</w:t>
      </w:r>
    </w:p>
    <w:p w14:paraId="449FAA52" w14:textId="77777777" w:rsidR="00DB049B" w:rsidRDefault="002E1E5F" w:rsidP="006977BE">
      <w:hyperlink w:anchor="_61831f1c446a753e3069251f603bfa37" w:history="1">
        <w:r w:rsidR="006977BE">
          <w:rPr>
            <w:rStyle w:val="Hyperlink"/>
          </w:rPr>
          <w:t>ArchetypeVersion</w:t>
        </w:r>
      </w:hyperlink>
      <w:r w:rsidR="006977BE">
        <w:t xml:space="preserve"> </w:t>
      </w:r>
    </w:p>
    <w:p w14:paraId="3C55DFDC" w14:textId="77777777" w:rsidR="009922DE" w:rsidRDefault="009922DE" w:rsidP="009922DE">
      <w:r>
        <w:t xml:space="preserve">    </w:t>
      </w:r>
    </w:p>
    <w:p w14:paraId="4579CD1E" w14:textId="77777777" w:rsidR="0063570E" w:rsidRDefault="0063570E" w:rsidP="00383490"/>
    <w:p w14:paraId="6CBEDBB3" w14:textId="77777777" w:rsidR="00A855E6" w:rsidRDefault="00383490" w:rsidP="00263593">
      <w:r w:rsidRPr="00875584">
        <w:rPr>
          <w:rFonts w:ascii="Arial" w:hAnsi="Arial"/>
          <w:b/>
          <w:sz w:val="24"/>
          <w:szCs w:val="24"/>
        </w:rPr>
        <w:t>Constraints</w:t>
      </w:r>
    </w:p>
    <w:p w14:paraId="70FF6021" w14:textId="77777777" w:rsidR="0087616E" w:rsidRPr="00BC6BEC" w:rsidRDefault="0087616E" w:rsidP="00263593">
      <w:pPr>
        <w:rPr>
          <w:rFonts w:ascii="Arial" w:hAnsi="Arial"/>
          <w:b/>
          <w:sz w:val="24"/>
          <w:szCs w:val="24"/>
        </w:rPr>
      </w:pPr>
    </w:p>
    <w:p w14:paraId="1017C6CE" w14:textId="77777777"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14:paraId="7B328734" w14:textId="77777777" w:rsidR="00F126D8" w:rsidRDefault="005C6CB8" w:rsidP="006977BE">
      <w:r>
        <w:t xml:space="preserve"> </w:t>
      </w:r>
    </w:p>
    <w:p w14:paraId="5C79C2D6" w14:textId="77777777" w:rsidR="00D23B64" w:rsidRDefault="002E1E5F">
      <w:r>
        <w:t>Every constraint must specialize exactly one Class</w:t>
      </w:r>
    </w:p>
    <w:p w14:paraId="463469C7" w14:textId="77777777" w:rsidR="00F126D8" w:rsidRDefault="00CF06F6" w:rsidP="006977BE">
      <w:r w:rsidRPr="00467F03">
        <w:t>[OCL]</w:t>
      </w:r>
    </w:p>
    <w:p w14:paraId="63CACF8E" w14:textId="77777777" w:rsidR="008B78EB" w:rsidRDefault="004B279F" w:rsidP="00ED4063">
      <w:r w:rsidRPr="0047488C">
        <w:rPr>
          <w:rFonts w:ascii="Courier" w:hAnsi="Courier"/>
        </w:rPr>
        <w:t>self.base_Class.generalization-&gt;size() = 1</w:t>
      </w:r>
    </w:p>
    <w:p w14:paraId="768979BC" w14:textId="77777777" w:rsidR="0087616E" w:rsidRPr="00BC6BEC" w:rsidRDefault="0087616E" w:rsidP="00263593">
      <w:pPr>
        <w:rPr>
          <w:rFonts w:ascii="Arial" w:hAnsi="Arial"/>
          <w:b/>
          <w:sz w:val="24"/>
          <w:szCs w:val="24"/>
        </w:rPr>
      </w:pPr>
    </w:p>
    <w:p w14:paraId="13102ADE" w14:textId="77777777"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14:paraId="6E494D01" w14:textId="77777777" w:rsidR="00F126D8" w:rsidRDefault="005C6CB8" w:rsidP="006977BE">
      <w:r>
        <w:t xml:space="preserve"> </w:t>
      </w:r>
    </w:p>
    <w:p w14:paraId="0D1C0EB6" w14:textId="77777777" w:rsidR="00D23B64" w:rsidRDefault="002E1E5F">
      <w:r>
        <w:t>All owned attributes must be &gt;</w:t>
      </w:r>
    </w:p>
    <w:p w14:paraId="086D0C99" w14:textId="77777777" w:rsidR="00F126D8" w:rsidRDefault="00CF06F6" w:rsidP="006977BE">
      <w:r w:rsidRPr="00467F03">
        <w:t>[OCL]</w:t>
      </w:r>
    </w:p>
    <w:p w14:paraId="5A891110" w14:textId="77777777" w:rsidR="008B78EB" w:rsidRDefault="004B279F" w:rsidP="00ED4063">
      <w:r w:rsidRPr="0047488C">
        <w:rPr>
          <w:rFonts w:ascii="Courier" w:hAnsi="Courier"/>
        </w:rPr>
        <w:t xml:space="preserve"> self.base_Class.ownedAttribute-&gt;forAll(x|x.stereotypedBy('AttributeConstraint'))</w:t>
      </w:r>
    </w:p>
    <w:p w14:paraId="57607797" w14:textId="77777777" w:rsidR="00DB049B" w:rsidRDefault="00022C8A" w:rsidP="006977BE">
      <w:r w:rsidRPr="00022C8A">
        <w:t xml:space="preserve"> </w:t>
      </w:r>
    </w:p>
    <w:p w14:paraId="2AD8C176" w14:textId="77777777" w:rsidR="002C0F83" w:rsidRPr="005F31BE" w:rsidRDefault="00F851FF" w:rsidP="005F31BE">
      <w:pPr>
        <w:pStyle w:val="Heading4"/>
      </w:pPr>
      <w:bookmarkStart w:id="403" w:name="_0ce2b29ea1a1410087dae9200ed62528"/>
      <w:bookmarkStart w:id="404" w:name="_Toc277080067"/>
      <w:r w:rsidRPr="005F31BE">
        <w:t>&lt;Stereotype&gt; ReferenceModelImport</w:t>
      </w:r>
      <w:bookmarkEnd w:id="403"/>
      <w:bookmarkEnd w:id="404"/>
    </w:p>
    <w:p w14:paraId="58828B08" w14:textId="77777777" w:rsidR="0063570E" w:rsidRDefault="0063570E" w:rsidP="00383490"/>
    <w:p w14:paraId="231C9078" w14:textId="77777777" w:rsidR="00A855E6" w:rsidRDefault="00383490" w:rsidP="00263593">
      <w:r w:rsidRPr="00875584">
        <w:rPr>
          <w:rFonts w:ascii="Arial" w:hAnsi="Arial"/>
          <w:b/>
          <w:sz w:val="24"/>
          <w:szCs w:val="24"/>
        </w:rPr>
        <w:t>Description</w:t>
      </w:r>
    </w:p>
    <w:p w14:paraId="19DF07EA" w14:textId="77777777" w:rsidR="00DB049B" w:rsidRDefault="005C6CB8" w:rsidP="006977BE">
      <w:r>
        <w:t xml:space="preserve"> </w:t>
      </w:r>
    </w:p>
    <w:p w14:paraId="1C3F57F4" w14:textId="77777777" w:rsidR="00D23B64" w:rsidRDefault="002E1E5F">
      <w:r>
        <w:t xml:space="preserve"> ReferenceModelImport is a PackageImport where the importingNamespace is an instance of an ArchetypeLibrary and the importedPackage is an instance of a ReferenceModel.  </w:t>
      </w:r>
    </w:p>
    <w:p w14:paraId="451DEB1B" w14:textId="77777777" w:rsidR="00DB049B" w:rsidRDefault="00C51B43" w:rsidP="006977BE">
      <w:r>
        <w:t xml:space="preserve"> </w:t>
      </w:r>
      <w:r w:rsidR="009F2598">
        <w:t xml:space="preserve">  </w:t>
      </w:r>
    </w:p>
    <w:p w14:paraId="27D13EE1" w14:textId="77777777" w:rsidR="0063570E" w:rsidRDefault="0063570E" w:rsidP="00383490"/>
    <w:p w14:paraId="21660FF0" w14:textId="77777777" w:rsidR="00A855E6" w:rsidRDefault="00383490" w:rsidP="00263593">
      <w:r w:rsidRPr="00875584">
        <w:rPr>
          <w:rFonts w:ascii="Arial" w:hAnsi="Arial"/>
          <w:b/>
          <w:sz w:val="24"/>
          <w:szCs w:val="24"/>
        </w:rPr>
        <w:t>Diagrams</w:t>
      </w:r>
    </w:p>
    <w:p w14:paraId="637E27A0" w14:textId="77777777" w:rsidR="00DB049B" w:rsidRDefault="002E1E5F" w:rsidP="006977BE">
      <w:hyperlink w:anchor="_1c8c4aa3906888e5c2c8895f5ed19903" w:history="1">
        <w:r w:rsidR="003E7695">
          <w:rPr>
            <w:rStyle w:val="Hyperlink"/>
          </w:rPr>
          <w:t xml:space="preserve">Archetypes </w:t>
        </w:r>
      </w:hyperlink>
      <w:r w:rsidR="006977BE">
        <w:t xml:space="preserve"> </w:t>
      </w:r>
    </w:p>
    <w:p w14:paraId="79C3233A" w14:textId="77777777" w:rsidR="009922DE" w:rsidRDefault="009922DE" w:rsidP="009922DE">
      <w:r>
        <w:t xml:space="preserve">    </w:t>
      </w:r>
    </w:p>
    <w:p w14:paraId="4E2B5CCF" w14:textId="77777777" w:rsidR="0063570E" w:rsidRDefault="0063570E" w:rsidP="00383490"/>
    <w:p w14:paraId="70944B09" w14:textId="77777777" w:rsidR="00A855E6" w:rsidRDefault="00383490" w:rsidP="00263593">
      <w:r w:rsidRPr="00875584">
        <w:rPr>
          <w:rFonts w:ascii="Arial" w:hAnsi="Arial"/>
          <w:b/>
          <w:sz w:val="24"/>
          <w:szCs w:val="24"/>
        </w:rPr>
        <w:t>Constraints</w:t>
      </w:r>
    </w:p>
    <w:p w14:paraId="040F904F" w14:textId="77777777" w:rsidR="0087616E" w:rsidRPr="00BC6BEC" w:rsidRDefault="0087616E" w:rsidP="00263593">
      <w:pPr>
        <w:rPr>
          <w:rFonts w:ascii="Arial" w:hAnsi="Arial"/>
          <w:b/>
          <w:sz w:val="24"/>
          <w:szCs w:val="24"/>
        </w:rPr>
      </w:pPr>
    </w:p>
    <w:p w14:paraId="641FD9E0"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14:paraId="34F6428A" w14:textId="77777777" w:rsidR="00F126D8" w:rsidRDefault="005C6CB8" w:rsidP="006977BE">
      <w:r>
        <w:t xml:space="preserve"> </w:t>
      </w:r>
    </w:p>
    <w:p w14:paraId="66636BA4" w14:textId="77777777" w:rsidR="00D23B64" w:rsidRDefault="002E1E5F">
      <w:r>
        <w:t>importing namespace must be an &gt;</w:t>
      </w:r>
    </w:p>
    <w:p w14:paraId="0F2565AC" w14:textId="77777777" w:rsidR="00F126D8" w:rsidRDefault="00CF06F6" w:rsidP="006977BE">
      <w:r w:rsidRPr="00467F03">
        <w:t>[OCL]</w:t>
      </w:r>
    </w:p>
    <w:p w14:paraId="28BA2AF6" w14:textId="77777777" w:rsidR="008B78EB" w:rsidRDefault="004B279F" w:rsidP="00ED4063">
      <w:r w:rsidRPr="0047488C">
        <w:rPr>
          <w:rFonts w:ascii="Courier" w:hAnsi="Courier"/>
        </w:rPr>
        <w:t xml:space="preserve">self.base_PackageImport.importingNamespace.stereotypedBy('ArchetypeLibrary') </w:t>
      </w:r>
    </w:p>
    <w:p w14:paraId="090EF10B" w14:textId="77777777" w:rsidR="0087616E" w:rsidRPr="00BC6BEC" w:rsidRDefault="0087616E" w:rsidP="00263593">
      <w:pPr>
        <w:rPr>
          <w:rFonts w:ascii="Arial" w:hAnsi="Arial"/>
          <w:b/>
          <w:sz w:val="24"/>
          <w:szCs w:val="24"/>
        </w:rPr>
      </w:pPr>
    </w:p>
    <w:p w14:paraId="1D41E606"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14:paraId="04224269" w14:textId="77777777" w:rsidR="00F126D8" w:rsidRDefault="005C6CB8" w:rsidP="006977BE">
      <w:r>
        <w:t xml:space="preserve"> </w:t>
      </w:r>
    </w:p>
    <w:p w14:paraId="315A5B89" w14:textId="77777777" w:rsidR="00D23B64" w:rsidRDefault="002E1E5F">
      <w:r>
        <w:t>importedPackage m</w:t>
      </w:r>
      <w:r>
        <w:t>ust be &gt; and importNamespace must be &gt;</w:t>
      </w:r>
    </w:p>
    <w:p w14:paraId="727662BE" w14:textId="77777777" w:rsidR="00F126D8" w:rsidRDefault="00CF06F6" w:rsidP="006977BE">
      <w:r w:rsidRPr="00467F03">
        <w:t>[OCL]</w:t>
      </w:r>
    </w:p>
    <w:p w14:paraId="42B71A45"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05779DAA" w14:textId="77777777" w:rsidR="003E4BE1" w:rsidRDefault="0001444D" w:rsidP="00595F8A">
      <w:r>
        <w:tab/>
      </w:r>
      <w:r>
        <w:tab/>
      </w:r>
      <w:r>
        <w:tab/>
      </w:r>
      <w:r>
        <w:tab/>
      </w:r>
      <w:r>
        <w:rPr>
          <w:noProof/>
        </w:rPr>
        <w:drawing>
          <wp:inline distT="0" distB="0" distL="0" distR="0" wp14:anchorId="49E94005" wp14:editId="1449DF0E">
            <wp:extent cx="5934075" cy="2628900"/>
            <wp:effectExtent l="0" t="0" r="0" b="0"/>
            <wp:docPr id="62"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4947172.png"/>
                    <pic:cNvPicPr/>
                  </pic:nvPicPr>
                  <pic:blipFill>
                    <a:blip r:embed="rId62" cstate="print"/>
                    <a:stretch>
                      <a:fillRect/>
                    </a:stretch>
                  </pic:blipFill>
                  <pic:spPr>
                    <a:xfrm>
                      <a:off x="0" y="0"/>
                      <a:ext cx="5934075" cy="2628900"/>
                    </a:xfrm>
                    <a:prstGeom prst="rect">
                      <a:avLst/>
                    </a:prstGeom>
                  </pic:spPr>
                </pic:pic>
              </a:graphicData>
            </a:graphic>
          </wp:inline>
        </w:drawing>
      </w:r>
    </w:p>
    <w:p w14:paraId="58E8390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5" w:name="_c8719d73828cfab6778459fc65cfee21"/>
      <w:r w:rsidRPr="007B5B34">
        <w:rPr>
          <w:b/>
          <w:sz w:val="24"/>
          <w:szCs w:val="24"/>
        </w:rPr>
        <w:t>Archetype Metadata</w:t>
      </w:r>
      <w:bookmarkEnd w:id="405"/>
    </w:p>
    <w:p w14:paraId="5FDFC8AF" w14:textId="77777777" w:rsidR="003E4BE1" w:rsidRDefault="00CB577B" w:rsidP="00AB09F3">
      <w:r>
        <w:t xml:space="preserve">       </w:t>
      </w:r>
    </w:p>
    <w:p w14:paraId="2722BBF1" w14:textId="77777777" w:rsidR="00DB049B" w:rsidRDefault="00022C8A" w:rsidP="006977BE">
      <w:r w:rsidRPr="00022C8A">
        <w:t xml:space="preserve"> </w:t>
      </w:r>
    </w:p>
    <w:p w14:paraId="7A90C245" w14:textId="77777777" w:rsidR="002C0F83" w:rsidRPr="005F31BE" w:rsidRDefault="00F851FF" w:rsidP="005F31BE">
      <w:pPr>
        <w:pStyle w:val="Heading4"/>
      </w:pPr>
      <w:bookmarkStart w:id="406" w:name="_82494802913d8048ecbb8cfa6650f65c"/>
      <w:bookmarkStart w:id="407" w:name="_Toc277080068"/>
      <w:r w:rsidRPr="005F31BE">
        <w:t>&lt;Stereotype&gt; AMLType</w:t>
      </w:r>
      <w:bookmarkEnd w:id="406"/>
      <w:bookmarkEnd w:id="407"/>
    </w:p>
    <w:p w14:paraId="1E79DA56" w14:textId="77777777" w:rsidR="0063570E" w:rsidRDefault="0063570E" w:rsidP="00383490"/>
    <w:p w14:paraId="43B9E617" w14:textId="77777777" w:rsidR="00A855E6" w:rsidRDefault="00383490" w:rsidP="00263593">
      <w:r w:rsidRPr="00875584">
        <w:rPr>
          <w:rFonts w:ascii="Arial" w:hAnsi="Arial"/>
          <w:b/>
          <w:sz w:val="24"/>
          <w:szCs w:val="24"/>
        </w:rPr>
        <w:t>Description</w:t>
      </w:r>
    </w:p>
    <w:p w14:paraId="4DBCD9D2" w14:textId="77777777" w:rsidR="00DB049B" w:rsidRDefault="005C6CB8" w:rsidP="006977BE">
      <w:r>
        <w:t xml:space="preserve"> </w:t>
      </w:r>
    </w:p>
    <w:p w14:paraId="60FD227B" w14:textId="77777777" w:rsidR="00D23B64" w:rsidRDefault="002E1E5F">
      <w:r>
        <w:t xml:space="preserve"> An AMLType represents a "primitive" or "atomic" type in the AML specification.  An instance of an AMLType is identified solely by its value.  AMLType is not a specialization of the UML DataType because it may need to be represented as a spe</w:t>
      </w:r>
      <w:r>
        <w:t>cialization of UML Class in a Reference Model binding.</w:t>
      </w:r>
    </w:p>
    <w:p w14:paraId="6A20B6AD" w14:textId="77777777" w:rsidR="00D23B64" w:rsidRDefault="002E1E5F">
      <w:r>
        <w:t xml:space="preserve"> </w:t>
      </w:r>
    </w:p>
    <w:p w14:paraId="040CFD91" w14:textId="77777777" w:rsidR="00DB049B" w:rsidRDefault="00C51B43" w:rsidP="006977BE">
      <w:r>
        <w:t xml:space="preserve"> </w:t>
      </w:r>
      <w:r w:rsidR="009F2598">
        <w:t xml:space="preserve">  </w:t>
      </w:r>
    </w:p>
    <w:p w14:paraId="01685AAD" w14:textId="77777777" w:rsidR="0063570E" w:rsidRDefault="0063570E" w:rsidP="00383490"/>
    <w:p w14:paraId="1B6B5EC4" w14:textId="77777777" w:rsidR="00A855E6" w:rsidRDefault="00383490" w:rsidP="00263593">
      <w:r w:rsidRPr="00875584">
        <w:rPr>
          <w:rFonts w:ascii="Arial" w:hAnsi="Arial"/>
          <w:b/>
          <w:sz w:val="24"/>
          <w:szCs w:val="24"/>
        </w:rPr>
        <w:t>Diagrams</w:t>
      </w:r>
    </w:p>
    <w:p w14:paraId="011F365D" w14:textId="77777777" w:rsidR="00DB049B" w:rsidRDefault="002E1E5F" w:rsidP="006977BE">
      <w:hyperlink w:anchor="_c8719d73828cfab6778459fc65cfee21" w:history="1">
        <w:r w:rsidR="003E7695">
          <w:rPr>
            <w:rStyle w:val="Hyperlink"/>
          </w:rPr>
          <w:t>Archetype Metadata</w:t>
        </w:r>
      </w:hyperlink>
      <w:r w:rsidR="00F37E3B">
        <w:t xml:space="preserve"> </w:t>
      </w:r>
      <w:r w:rsidR="006977BE">
        <w:t xml:space="preserve">   </w:t>
      </w:r>
    </w:p>
    <w:p w14:paraId="25752C65" w14:textId="77777777" w:rsidR="0063570E" w:rsidRDefault="0063570E" w:rsidP="00383490"/>
    <w:p w14:paraId="1B34ED08" w14:textId="77777777" w:rsidR="00A855E6" w:rsidRDefault="00383490" w:rsidP="00263593">
      <w:r w:rsidRPr="00875584">
        <w:rPr>
          <w:rFonts w:ascii="Arial" w:hAnsi="Arial"/>
          <w:b/>
          <w:sz w:val="24"/>
          <w:szCs w:val="24"/>
        </w:rPr>
        <w:t>Attributes</w:t>
      </w:r>
    </w:p>
    <w:p w14:paraId="58761A6E" w14:textId="77777777" w:rsidR="00B603FB" w:rsidRDefault="00B603FB" w:rsidP="008B78EB"/>
    <w:p w14:paraId="45E0D596" w14:textId="77777777" w:rsidR="00A755AA" w:rsidRDefault="008B78EB" w:rsidP="008B78EB">
      <w:pPr>
        <w:rPr>
          <w:b/>
        </w:rPr>
      </w:pPr>
      <w:r w:rsidRPr="006A54F6">
        <w:rPr>
          <w:b/>
        </w:rPr>
        <w:t xml:space="preserve">•   public value : String </w:t>
      </w:r>
    </w:p>
    <w:p w14:paraId="5D6EBD59" w14:textId="77777777" w:rsidR="00DB049B" w:rsidRDefault="00022C8A" w:rsidP="006977BE">
      <w:r w:rsidRPr="00022C8A">
        <w:t xml:space="preserve"> </w:t>
      </w:r>
    </w:p>
    <w:p w14:paraId="7C62E1B6" w14:textId="77777777" w:rsidR="002C0F83" w:rsidRPr="005F31BE" w:rsidRDefault="00F851FF" w:rsidP="005F31BE">
      <w:pPr>
        <w:pStyle w:val="Heading4"/>
      </w:pPr>
      <w:bookmarkStart w:id="408" w:name="_839655ee868d32a13ebf365a1d258389"/>
      <w:bookmarkStart w:id="409" w:name="_Toc277080069"/>
      <w:r w:rsidRPr="005F31BE">
        <w:t>&lt;Stereotype&gt; ArchetypeId</w:t>
      </w:r>
      <w:bookmarkEnd w:id="408"/>
      <w:bookmarkEnd w:id="409"/>
    </w:p>
    <w:p w14:paraId="7879EFE9" w14:textId="77777777" w:rsidR="00DB049B" w:rsidRDefault="00C51B43" w:rsidP="006977BE">
      <w:r>
        <w:t xml:space="preserve"> </w:t>
      </w:r>
      <w:r w:rsidR="009F2598">
        <w:t xml:space="preserve">  </w:t>
      </w:r>
    </w:p>
    <w:p w14:paraId="78F5B3F4" w14:textId="77777777" w:rsidR="0063570E" w:rsidRDefault="0063570E" w:rsidP="00383490"/>
    <w:p w14:paraId="050590A7" w14:textId="77777777" w:rsidR="00A855E6" w:rsidRDefault="00383490" w:rsidP="00263593">
      <w:r w:rsidRPr="00875584">
        <w:rPr>
          <w:rFonts w:ascii="Arial" w:hAnsi="Arial"/>
          <w:b/>
          <w:sz w:val="24"/>
          <w:szCs w:val="24"/>
        </w:rPr>
        <w:t>Diagrams</w:t>
      </w:r>
    </w:p>
    <w:p w14:paraId="418B17A2" w14:textId="77777777" w:rsidR="00DB049B" w:rsidRDefault="002E1E5F" w:rsidP="006977BE">
      <w:hyperlink w:anchor="_c8719d73828cfab6778459fc65cfee21" w:history="1">
        <w:r w:rsidR="003E7695">
          <w:rPr>
            <w:rStyle w:val="Hyperlink"/>
          </w:rPr>
          <w:t>Archetype Metadata</w:t>
        </w:r>
      </w:hyperlink>
      <w:r w:rsidR="00F37E3B">
        <w:t xml:space="preserve"> </w:t>
      </w:r>
      <w:r w:rsidR="006977BE">
        <w:t xml:space="preserve">   </w:t>
      </w:r>
    </w:p>
    <w:p w14:paraId="101667D6" w14:textId="77777777" w:rsidR="0063570E" w:rsidRDefault="0063570E" w:rsidP="00383490"/>
    <w:p w14:paraId="469A493E" w14:textId="77777777" w:rsidR="00A855E6" w:rsidRDefault="00383490" w:rsidP="00263593">
      <w:r w:rsidRPr="00875584">
        <w:rPr>
          <w:rFonts w:ascii="Arial" w:hAnsi="Arial"/>
          <w:b/>
          <w:sz w:val="24"/>
          <w:szCs w:val="24"/>
        </w:rPr>
        <w:t>Attributes</w:t>
      </w:r>
    </w:p>
    <w:p w14:paraId="27F8BAD3" w14:textId="77777777" w:rsidR="00B603FB" w:rsidRDefault="00B603FB" w:rsidP="008B78EB"/>
    <w:p w14:paraId="0C23E854" w14:textId="77777777" w:rsidR="00A755AA" w:rsidRDefault="008B78EB" w:rsidP="008B78EB">
      <w:pPr>
        <w:rPr>
          <w:b/>
        </w:rPr>
      </w:pPr>
      <w:r w:rsidRPr="006A54F6">
        <w:rPr>
          <w:b/>
        </w:rPr>
        <w:t xml:space="preserve">•   public id : String </w:t>
      </w:r>
    </w:p>
    <w:p w14:paraId="5894906B" w14:textId="77777777" w:rsidR="00DB049B" w:rsidRDefault="00022C8A" w:rsidP="006977BE">
      <w:r w:rsidRPr="00022C8A">
        <w:t xml:space="preserve"> </w:t>
      </w:r>
    </w:p>
    <w:p w14:paraId="567531A9" w14:textId="77777777" w:rsidR="002C0F83" w:rsidRPr="005F31BE" w:rsidRDefault="00F851FF" w:rsidP="005F31BE">
      <w:pPr>
        <w:pStyle w:val="Heading4"/>
      </w:pPr>
      <w:bookmarkStart w:id="410" w:name="_a52ae204605fde9be3c14dbc4365e24a"/>
      <w:bookmarkStart w:id="411" w:name="_Toc277080070"/>
      <w:r w:rsidRPr="005F31BE">
        <w:t>&lt;Stereotype&gt; ArchetypeVersionId</w:t>
      </w:r>
      <w:bookmarkEnd w:id="410"/>
      <w:bookmarkEnd w:id="411"/>
    </w:p>
    <w:p w14:paraId="68FF0399" w14:textId="77777777" w:rsidR="00DB049B" w:rsidRDefault="00C51B43" w:rsidP="006977BE">
      <w:r>
        <w:t xml:space="preserve"> </w:t>
      </w:r>
      <w:r w:rsidR="009F2598">
        <w:t xml:space="preserve">  </w:t>
      </w:r>
    </w:p>
    <w:p w14:paraId="1A39F14E" w14:textId="77777777" w:rsidR="0063570E" w:rsidRDefault="0063570E" w:rsidP="00383490"/>
    <w:p w14:paraId="3BEB0651" w14:textId="77777777" w:rsidR="00A855E6" w:rsidRDefault="00383490" w:rsidP="00263593">
      <w:r w:rsidRPr="00875584">
        <w:rPr>
          <w:rFonts w:ascii="Arial" w:hAnsi="Arial"/>
          <w:b/>
          <w:sz w:val="24"/>
          <w:szCs w:val="24"/>
        </w:rPr>
        <w:t>Diagrams</w:t>
      </w:r>
    </w:p>
    <w:p w14:paraId="425E281E" w14:textId="77777777" w:rsidR="00DB049B" w:rsidRDefault="002E1E5F" w:rsidP="006977BE">
      <w:hyperlink w:anchor="_c8719d73828cfab6778459fc65cfee21" w:history="1">
        <w:r w:rsidR="003E7695">
          <w:rPr>
            <w:rStyle w:val="Hyperlink"/>
          </w:rPr>
          <w:t>Archetype Metadata</w:t>
        </w:r>
      </w:hyperlink>
      <w:r w:rsidR="00F37E3B">
        <w:t xml:space="preserve"> </w:t>
      </w:r>
      <w:r w:rsidR="006977BE">
        <w:t xml:space="preserve">   </w:t>
      </w:r>
    </w:p>
    <w:p w14:paraId="3135E6CF" w14:textId="77777777" w:rsidR="0063570E" w:rsidRDefault="0063570E" w:rsidP="00383490"/>
    <w:p w14:paraId="7BE459DA" w14:textId="77777777" w:rsidR="00A855E6" w:rsidRDefault="00383490" w:rsidP="00263593">
      <w:r w:rsidRPr="00875584">
        <w:rPr>
          <w:rFonts w:ascii="Arial" w:hAnsi="Arial"/>
          <w:b/>
          <w:sz w:val="24"/>
          <w:szCs w:val="24"/>
        </w:rPr>
        <w:t>Attributes</w:t>
      </w:r>
    </w:p>
    <w:p w14:paraId="02580B6B" w14:textId="77777777" w:rsidR="00B603FB" w:rsidRDefault="00B603FB" w:rsidP="008B78EB"/>
    <w:p w14:paraId="06BAA7DF" w14:textId="77777777" w:rsidR="00A755AA" w:rsidRDefault="008B78EB" w:rsidP="008B78EB">
      <w:pPr>
        <w:rPr>
          <w:b/>
        </w:rPr>
      </w:pPr>
      <w:r w:rsidRPr="006A54F6">
        <w:rPr>
          <w:b/>
        </w:rPr>
        <w:t xml:space="preserve">•   public id : String </w:t>
      </w:r>
    </w:p>
    <w:p w14:paraId="41C6B8A2" w14:textId="77777777" w:rsidR="00DB049B" w:rsidRDefault="00022C8A" w:rsidP="006977BE">
      <w:r w:rsidRPr="00022C8A">
        <w:t xml:space="preserve"> </w:t>
      </w:r>
    </w:p>
    <w:p w14:paraId="7FA5E62C" w14:textId="77777777" w:rsidR="002C0F83" w:rsidRPr="005F31BE" w:rsidRDefault="00F851FF" w:rsidP="005F31BE">
      <w:pPr>
        <w:pStyle w:val="Heading4"/>
      </w:pPr>
      <w:bookmarkStart w:id="412" w:name="_27a8967f003efe37629fea8e80ca6c23"/>
      <w:bookmarkStart w:id="413" w:name="_Toc277080071"/>
      <w:r w:rsidRPr="005F31BE">
        <w:t>&lt;Stereotype&gt; ConcreteInstanceSpecification</w:t>
      </w:r>
      <w:bookmarkEnd w:id="412"/>
      <w:bookmarkEnd w:id="413"/>
    </w:p>
    <w:p w14:paraId="1A7C13E8" w14:textId="77777777" w:rsidR="00DB049B" w:rsidRDefault="00C51B43" w:rsidP="006977BE">
      <w:r>
        <w:t xml:space="preserve"> </w:t>
      </w:r>
      <w:r w:rsidR="009F2598">
        <w:t xml:space="preserve">  </w:t>
      </w:r>
    </w:p>
    <w:p w14:paraId="251470BE" w14:textId="77777777" w:rsidR="0063570E" w:rsidRDefault="0063570E" w:rsidP="00383490"/>
    <w:p w14:paraId="1C35EB1D" w14:textId="77777777" w:rsidR="00A855E6" w:rsidRDefault="00383490" w:rsidP="00263593">
      <w:r w:rsidRPr="00875584">
        <w:rPr>
          <w:rFonts w:ascii="Arial" w:hAnsi="Arial"/>
          <w:b/>
          <w:sz w:val="24"/>
          <w:szCs w:val="24"/>
        </w:rPr>
        <w:t>Diagrams</w:t>
      </w:r>
    </w:p>
    <w:p w14:paraId="5B8972F4" w14:textId="77777777" w:rsidR="00DB049B" w:rsidRDefault="002E1E5F" w:rsidP="006977BE">
      <w:hyperlink w:anchor="_c8719d73828cfab6778459fc65cfee21" w:history="1">
        <w:r w:rsidR="003E7695">
          <w:rPr>
            <w:rStyle w:val="Hyperlink"/>
          </w:rPr>
          <w:t>Archetype Metadata</w:t>
        </w:r>
      </w:hyperlink>
      <w:r w:rsidR="006977BE">
        <w:t xml:space="preserve"> </w:t>
      </w:r>
    </w:p>
    <w:p w14:paraId="430BD60E" w14:textId="77777777" w:rsidR="00DB049B" w:rsidRDefault="00022C8A" w:rsidP="006977BE">
      <w:r w:rsidRPr="00022C8A">
        <w:t xml:space="preserve"> </w:t>
      </w:r>
    </w:p>
    <w:p w14:paraId="381FA1A4" w14:textId="77777777" w:rsidR="002C0F83" w:rsidRPr="005F31BE" w:rsidRDefault="00F851FF" w:rsidP="005F31BE">
      <w:pPr>
        <w:pStyle w:val="Heading4"/>
      </w:pPr>
      <w:bookmarkStart w:id="414" w:name="_2363e45c670e7e760b4676036b10e751"/>
      <w:bookmarkStart w:id="415" w:name="_Toc277080072"/>
      <w:r w:rsidRPr="005F31BE">
        <w:t>&lt;Stereotype&gt; ResourceDescription</w:t>
      </w:r>
      <w:bookmarkEnd w:id="414"/>
      <w:bookmarkEnd w:id="415"/>
    </w:p>
    <w:p w14:paraId="3088E027" w14:textId="77777777" w:rsidR="00DB049B" w:rsidRDefault="00C51B43" w:rsidP="006977BE">
      <w:r>
        <w:t xml:space="preserve"> </w:t>
      </w:r>
      <w:r w:rsidR="009F2598">
        <w:t xml:space="preserve">  </w:t>
      </w:r>
    </w:p>
    <w:p w14:paraId="0E0C0E44" w14:textId="77777777" w:rsidR="0063570E" w:rsidRDefault="0063570E" w:rsidP="00383490"/>
    <w:p w14:paraId="7F8BEEDC" w14:textId="77777777" w:rsidR="00A855E6" w:rsidRDefault="00383490" w:rsidP="00263593">
      <w:r w:rsidRPr="00875584">
        <w:rPr>
          <w:rFonts w:ascii="Arial" w:hAnsi="Arial"/>
          <w:b/>
          <w:sz w:val="24"/>
          <w:szCs w:val="24"/>
        </w:rPr>
        <w:t>Diagrams</w:t>
      </w:r>
    </w:p>
    <w:p w14:paraId="36577BE9" w14:textId="77777777" w:rsidR="00DB049B" w:rsidRDefault="002E1E5F" w:rsidP="006977BE">
      <w:hyperlink w:anchor="_c8719d73828cfab6778459fc65cfee21" w:history="1">
        <w:r w:rsidR="003E7695">
          <w:rPr>
            <w:rStyle w:val="Hyperlink"/>
          </w:rPr>
          <w:t>Archetype Metadata</w:t>
        </w:r>
      </w:hyperlink>
      <w:r w:rsidR="006977BE">
        <w:t xml:space="preserve"> </w:t>
      </w:r>
    </w:p>
    <w:p w14:paraId="55397B93" w14:textId="77777777" w:rsidR="00DB049B" w:rsidRDefault="00022C8A" w:rsidP="006977BE">
      <w:r w:rsidRPr="00022C8A">
        <w:t xml:space="preserve"> </w:t>
      </w:r>
    </w:p>
    <w:p w14:paraId="19469FC1" w14:textId="77777777" w:rsidR="002C0F83" w:rsidRPr="005F31BE" w:rsidRDefault="00F851FF" w:rsidP="005F31BE">
      <w:pPr>
        <w:pStyle w:val="Heading4"/>
      </w:pPr>
      <w:bookmarkStart w:id="416" w:name="_74961ad8a1e3c30cd89ad432319e647b"/>
      <w:bookmarkStart w:id="417" w:name="_Toc277080073"/>
      <w:r w:rsidRPr="005F31BE">
        <w:t>&lt;Stereotype&gt; ResourceTranslation</w:t>
      </w:r>
      <w:bookmarkEnd w:id="416"/>
      <w:bookmarkEnd w:id="417"/>
    </w:p>
    <w:p w14:paraId="456B716D" w14:textId="77777777" w:rsidR="00DB049B" w:rsidRDefault="00C51B43" w:rsidP="006977BE">
      <w:r>
        <w:t xml:space="preserve"> </w:t>
      </w:r>
      <w:r w:rsidR="009F2598">
        <w:t xml:space="preserve">  </w:t>
      </w:r>
    </w:p>
    <w:p w14:paraId="45EB32EC" w14:textId="77777777" w:rsidR="0063570E" w:rsidRDefault="0063570E" w:rsidP="00383490"/>
    <w:p w14:paraId="6B0D56C8" w14:textId="77777777" w:rsidR="00A855E6" w:rsidRDefault="00383490" w:rsidP="00263593">
      <w:r w:rsidRPr="00875584">
        <w:rPr>
          <w:rFonts w:ascii="Arial" w:hAnsi="Arial"/>
          <w:b/>
          <w:sz w:val="24"/>
          <w:szCs w:val="24"/>
        </w:rPr>
        <w:t>Diagrams</w:t>
      </w:r>
    </w:p>
    <w:p w14:paraId="79C728B2" w14:textId="77777777" w:rsidR="00DB049B" w:rsidRDefault="002E1E5F"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6871202F" w14:textId="77777777" w:rsidR="0063570E" w:rsidRDefault="0063570E" w:rsidP="00383490"/>
    <w:p w14:paraId="56EC9E17" w14:textId="77777777" w:rsidR="00A855E6" w:rsidRDefault="00383490" w:rsidP="00263593">
      <w:r w:rsidRPr="00875584">
        <w:rPr>
          <w:rFonts w:ascii="Arial" w:hAnsi="Arial"/>
          <w:b/>
          <w:sz w:val="24"/>
          <w:szCs w:val="24"/>
        </w:rPr>
        <w:t>Attributes</w:t>
      </w:r>
    </w:p>
    <w:p w14:paraId="4E79AB3A" w14:textId="77777777" w:rsidR="00B603FB" w:rsidRDefault="00B603FB" w:rsidP="008B78EB"/>
    <w:p w14:paraId="2CAAA5DD" w14:textId="77777777" w:rsidR="00A755AA" w:rsidRDefault="008B78EB" w:rsidP="008B78EB">
      <w:pPr>
        <w:rPr>
          <w:b/>
        </w:rPr>
      </w:pPr>
      <w:r w:rsidRPr="006A54F6">
        <w:rPr>
          <w:b/>
        </w:rPr>
        <w:t>•   public versionLastTranslated : String  [0..1]</w:t>
      </w:r>
    </w:p>
    <w:p w14:paraId="29A9E84D" w14:textId="77777777" w:rsidR="009922DE" w:rsidRDefault="009922DE" w:rsidP="009922DE">
      <w:r>
        <w:t xml:space="preserve">  </w:t>
      </w:r>
    </w:p>
    <w:p w14:paraId="7641A3B7" w14:textId="77777777" w:rsidR="0063570E" w:rsidRDefault="0063570E" w:rsidP="00383490"/>
    <w:p w14:paraId="4F32AA33" w14:textId="77777777" w:rsidR="00A855E6" w:rsidRDefault="00383490" w:rsidP="00263593">
      <w:r w:rsidRPr="00875584">
        <w:rPr>
          <w:rFonts w:ascii="Arial" w:hAnsi="Arial"/>
          <w:b/>
          <w:sz w:val="24"/>
          <w:szCs w:val="24"/>
        </w:rPr>
        <w:t>Constraints</w:t>
      </w:r>
    </w:p>
    <w:p w14:paraId="65B85725" w14:textId="77777777" w:rsidR="0087616E" w:rsidRPr="00BC6BEC" w:rsidRDefault="0087616E" w:rsidP="00263593">
      <w:pPr>
        <w:rPr>
          <w:rFonts w:ascii="Arial" w:hAnsi="Arial"/>
          <w:b/>
          <w:sz w:val="24"/>
          <w:szCs w:val="24"/>
        </w:rPr>
      </w:pPr>
    </w:p>
    <w:p w14:paraId="6BF40081" w14:textId="77777777"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14:paraId="0AC43B72" w14:textId="77777777" w:rsidR="00F126D8" w:rsidRDefault="005C6CB8" w:rsidP="006977BE">
      <w:r>
        <w:t xml:space="preserve"> </w:t>
      </w:r>
    </w:p>
    <w:p w14:paraId="25292B27" w14:textId="77777777" w:rsidR="00D23B64" w:rsidRDefault="002E1E5F">
      <w:r>
        <w:t>classifierBehavior must be &gt;</w:t>
      </w:r>
    </w:p>
    <w:p w14:paraId="37694D7C" w14:textId="77777777" w:rsidR="00F126D8" w:rsidRDefault="00CF06F6" w:rsidP="006977BE">
      <w:r w:rsidRPr="00467F03">
        <w:t>[OCL]</w:t>
      </w:r>
    </w:p>
    <w:p w14:paraId="5DCE717A" w14:textId="77777777" w:rsidR="008B78EB" w:rsidRDefault="004B279F" w:rsidP="00ED4063">
      <w:r w:rsidRPr="0047488C">
        <w:rPr>
          <w:rFonts w:ascii="Courier" w:hAnsi="Courier"/>
        </w:rPr>
        <w:t>self.base_OpaqueBehavior.classifierBehavior.stereotypedBy('TranslationDetails')</w:t>
      </w:r>
    </w:p>
    <w:p w14:paraId="53E43095" w14:textId="77777777" w:rsidR="00DB049B" w:rsidRDefault="00022C8A" w:rsidP="006977BE">
      <w:r w:rsidRPr="00022C8A">
        <w:t xml:space="preserve"> </w:t>
      </w:r>
    </w:p>
    <w:p w14:paraId="7428A71B" w14:textId="77777777" w:rsidR="002C0F83" w:rsidRPr="005F31BE" w:rsidRDefault="00F851FF" w:rsidP="005F31BE">
      <w:pPr>
        <w:pStyle w:val="Heading4"/>
      </w:pPr>
      <w:bookmarkStart w:id="418" w:name="_ae523af1cac1acb62eaaa15c6e4cf946"/>
      <w:bookmarkStart w:id="419" w:name="_Toc277080074"/>
      <w:r w:rsidRPr="005F31BE">
        <w:t>&lt;Stereotype&gt; TranslationDetails</w:t>
      </w:r>
      <w:bookmarkEnd w:id="418"/>
      <w:bookmarkEnd w:id="419"/>
    </w:p>
    <w:p w14:paraId="569FB4FD" w14:textId="77777777" w:rsidR="00DB049B" w:rsidRDefault="00C51B43" w:rsidP="006977BE">
      <w:r>
        <w:t xml:space="preserve"> </w:t>
      </w:r>
      <w:r w:rsidR="009F2598">
        <w:t xml:space="preserve">  </w:t>
      </w:r>
    </w:p>
    <w:p w14:paraId="47EF2341" w14:textId="77777777" w:rsidR="0063570E" w:rsidRDefault="0063570E" w:rsidP="00383490"/>
    <w:p w14:paraId="3C284A2F" w14:textId="77777777" w:rsidR="00A855E6" w:rsidRDefault="00383490" w:rsidP="00263593">
      <w:r w:rsidRPr="00875584">
        <w:rPr>
          <w:rFonts w:ascii="Arial" w:hAnsi="Arial"/>
          <w:b/>
          <w:sz w:val="24"/>
          <w:szCs w:val="24"/>
        </w:rPr>
        <w:t>Diagrams</w:t>
      </w:r>
    </w:p>
    <w:p w14:paraId="70B2B12E" w14:textId="77777777" w:rsidR="00DB049B" w:rsidRDefault="002E1E5F"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12443630" w14:textId="77777777" w:rsidR="0063570E" w:rsidRDefault="0063570E" w:rsidP="00383490"/>
    <w:p w14:paraId="5DDF884E" w14:textId="77777777" w:rsidR="00A855E6" w:rsidRDefault="00383490" w:rsidP="00263593">
      <w:r w:rsidRPr="00875584">
        <w:rPr>
          <w:rFonts w:ascii="Arial" w:hAnsi="Arial"/>
          <w:b/>
          <w:sz w:val="24"/>
          <w:szCs w:val="24"/>
        </w:rPr>
        <w:t>Attributes</w:t>
      </w:r>
    </w:p>
    <w:p w14:paraId="637D135E" w14:textId="77777777" w:rsidR="00B603FB" w:rsidRDefault="00B603FB" w:rsidP="008B78EB"/>
    <w:p w14:paraId="505CE0BA" w14:textId="77777777" w:rsidR="00A755AA" w:rsidRDefault="008B78EB" w:rsidP="008B78EB">
      <w:pPr>
        <w:rPr>
          <w:b/>
        </w:rPr>
      </w:pPr>
      <w:r w:rsidRPr="006A54F6">
        <w:rPr>
          <w:b/>
        </w:rPr>
        <w:t>•   public accreditation : String  [0..1]</w:t>
      </w:r>
    </w:p>
    <w:p w14:paraId="162628C6" w14:textId="77777777" w:rsidR="00B603FB" w:rsidRDefault="00B603FB" w:rsidP="008B78EB"/>
    <w:p w14:paraId="50F6E84E" w14:textId="77777777" w:rsidR="00A755AA" w:rsidRDefault="008B78EB" w:rsidP="008B78EB">
      <w:pPr>
        <w:rPr>
          <w:b/>
        </w:rPr>
      </w:pPr>
      <w:r w:rsidRPr="006A54F6">
        <w:rPr>
          <w:b/>
        </w:rPr>
        <w:t>•   public language : EnumerationLiteral  [1]</w:t>
      </w:r>
    </w:p>
    <w:p w14:paraId="2B3AD0E7" w14:textId="77777777" w:rsidR="009922DE" w:rsidRDefault="009922DE" w:rsidP="009922DE">
      <w:r>
        <w:t xml:space="preserve">  </w:t>
      </w:r>
    </w:p>
    <w:p w14:paraId="0A6CFC39" w14:textId="77777777" w:rsidR="0063570E" w:rsidRDefault="0063570E" w:rsidP="00383490"/>
    <w:p w14:paraId="1214C311" w14:textId="77777777" w:rsidR="00A855E6" w:rsidRDefault="00383490" w:rsidP="00263593">
      <w:r w:rsidRPr="00875584">
        <w:rPr>
          <w:rFonts w:ascii="Arial" w:hAnsi="Arial"/>
          <w:b/>
          <w:sz w:val="24"/>
          <w:szCs w:val="24"/>
        </w:rPr>
        <w:t>Constraints</w:t>
      </w:r>
    </w:p>
    <w:p w14:paraId="418C2B08" w14:textId="77777777" w:rsidR="0087616E" w:rsidRPr="00BC6BEC" w:rsidRDefault="0087616E" w:rsidP="00263593">
      <w:pPr>
        <w:rPr>
          <w:rFonts w:ascii="Arial" w:hAnsi="Arial"/>
          <w:b/>
          <w:sz w:val="24"/>
          <w:szCs w:val="24"/>
        </w:rPr>
      </w:pPr>
    </w:p>
    <w:p w14:paraId="395BB32A"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0DF52342" w14:textId="77777777" w:rsidR="00F126D8" w:rsidRDefault="005C6CB8" w:rsidP="006977BE">
      <w:r>
        <w:t xml:space="preserve"> </w:t>
      </w:r>
    </w:p>
    <w:p w14:paraId="10565C04" w14:textId="77777777" w:rsidR="00D23B64" w:rsidRDefault="002E1E5F">
      <w:r>
        <w:t>language must be contained by a &gt; Enumeration</w:t>
      </w:r>
    </w:p>
    <w:p w14:paraId="5C14D267" w14:textId="77777777" w:rsidR="00F126D8" w:rsidRDefault="00CF06F6" w:rsidP="006977BE">
      <w:r w:rsidRPr="00467F03">
        <w:t>[OCL]</w:t>
      </w:r>
    </w:p>
    <w:p w14:paraId="25D8A82A" w14:textId="77777777" w:rsidR="008B78EB" w:rsidRDefault="004B279F" w:rsidP="00ED4063">
      <w:r w:rsidRPr="0047488C">
        <w:rPr>
          <w:rFonts w:ascii="Courier" w:hAnsi="Courier"/>
        </w:rPr>
        <w:t>self.language.enumeration.stereotypedBy('Language')</w:t>
      </w:r>
    </w:p>
    <w:p w14:paraId="03B81892" w14:textId="77777777" w:rsidR="005F31BE" w:rsidRDefault="001F24CC" w:rsidP="005F31BE">
      <w:pPr>
        <w:pStyle w:val="Heading3"/>
      </w:pPr>
      <w:bookmarkStart w:id="420" w:name="_Toc277080075"/>
      <w:r>
        <w:t>&lt;Package&gt; Data Type Constraints</w:t>
      </w:r>
      <w:bookmarkEnd w:id="420"/>
    </w:p>
    <w:p w14:paraId="48934D30" w14:textId="77777777" w:rsidR="003E4BE1" w:rsidRDefault="0001444D" w:rsidP="00595F8A">
      <w:r>
        <w:tab/>
      </w:r>
      <w:r>
        <w:tab/>
      </w:r>
      <w:r>
        <w:tab/>
      </w:r>
      <w:r>
        <w:tab/>
      </w:r>
      <w:r>
        <w:rPr>
          <w:noProof/>
        </w:rPr>
        <w:drawing>
          <wp:inline distT="0" distB="0" distL="0" distR="0" wp14:anchorId="70FECA64" wp14:editId="79A741E8">
            <wp:extent cx="5934075" cy="1876424"/>
            <wp:effectExtent l="0" t="0" r="0" b="0"/>
            <wp:docPr id="64"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43363714.png"/>
                    <pic:cNvPicPr/>
                  </pic:nvPicPr>
                  <pic:blipFill>
                    <a:blip r:embed="rId63" cstate="print"/>
                    <a:stretch>
                      <a:fillRect/>
                    </a:stretch>
                  </pic:blipFill>
                  <pic:spPr>
                    <a:xfrm>
                      <a:off x="0" y="0"/>
                      <a:ext cx="5934075" cy="1876424"/>
                    </a:xfrm>
                    <a:prstGeom prst="rect">
                      <a:avLst/>
                    </a:prstGeom>
                  </pic:spPr>
                </pic:pic>
              </a:graphicData>
            </a:graphic>
          </wp:inline>
        </w:drawing>
      </w:r>
    </w:p>
    <w:p w14:paraId="5605147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21" w:name="_ae5d1776f07899a7af4725351a338b35"/>
      <w:r w:rsidRPr="007B5B34">
        <w:rPr>
          <w:b/>
          <w:sz w:val="24"/>
          <w:szCs w:val="24"/>
        </w:rPr>
        <w:t>Primitive Type Constraints</w:t>
      </w:r>
      <w:bookmarkEnd w:id="421"/>
    </w:p>
    <w:p w14:paraId="1BEECD88" w14:textId="77777777" w:rsidR="003E4BE1" w:rsidRDefault="00CB577B" w:rsidP="00AB09F3">
      <w:r>
        <w:t xml:space="preserve">       </w:t>
      </w:r>
    </w:p>
    <w:p w14:paraId="334FAC01" w14:textId="77777777" w:rsidR="00DB049B" w:rsidRDefault="00022C8A" w:rsidP="006977BE">
      <w:r w:rsidRPr="00022C8A">
        <w:t xml:space="preserve"> </w:t>
      </w:r>
    </w:p>
    <w:p w14:paraId="128674CA" w14:textId="77777777" w:rsidR="002C0F83" w:rsidRPr="005F31BE" w:rsidRDefault="00F851FF" w:rsidP="005F31BE">
      <w:pPr>
        <w:pStyle w:val="Heading4"/>
      </w:pPr>
      <w:bookmarkStart w:id="422" w:name="_40ee863e6fd02692437dae1d81ba12de"/>
      <w:bookmarkStart w:id="423" w:name="_Toc277080076"/>
      <w:r w:rsidRPr="005F31BE">
        <w:t>&lt;Stereotype&gt; BooleanConstraint</w:t>
      </w:r>
      <w:bookmarkEnd w:id="422"/>
      <w:bookmarkEnd w:id="423"/>
    </w:p>
    <w:p w14:paraId="4B3B155E" w14:textId="77777777" w:rsidR="00DB049B" w:rsidRDefault="00C51B43" w:rsidP="006977BE">
      <w:r>
        <w:t xml:space="preserve"> </w:t>
      </w:r>
      <w:r w:rsidR="009F2598">
        <w:t xml:space="preserve">  </w:t>
      </w:r>
    </w:p>
    <w:p w14:paraId="34AF8287" w14:textId="77777777" w:rsidR="0063570E" w:rsidRDefault="0063570E" w:rsidP="00383490"/>
    <w:p w14:paraId="4C2F448B" w14:textId="77777777" w:rsidR="00A855E6" w:rsidRDefault="00383490" w:rsidP="00263593">
      <w:r w:rsidRPr="00875584">
        <w:rPr>
          <w:rFonts w:ascii="Arial" w:hAnsi="Arial"/>
          <w:b/>
          <w:sz w:val="24"/>
          <w:szCs w:val="24"/>
        </w:rPr>
        <w:t>Diagrams</w:t>
      </w:r>
    </w:p>
    <w:p w14:paraId="4C65579F" w14:textId="77777777" w:rsidR="00DB049B" w:rsidRDefault="002E1E5F" w:rsidP="006977BE">
      <w:hyperlink w:anchor="_ae5d1776f07899a7af4725351a338b35" w:history="1">
        <w:r w:rsidR="003E7695">
          <w:rPr>
            <w:rStyle w:val="Hyperlink"/>
          </w:rPr>
          <w:t>Primitive Type Constraints</w:t>
        </w:r>
      </w:hyperlink>
    </w:p>
    <w:p w14:paraId="66DF4168" w14:textId="77777777" w:rsidR="0063570E" w:rsidRDefault="0063570E" w:rsidP="00383490"/>
    <w:p w14:paraId="1DDD1A09" w14:textId="77777777" w:rsidR="00A855E6" w:rsidRDefault="00383490" w:rsidP="00263593">
      <w:r w:rsidRPr="00875584">
        <w:rPr>
          <w:rFonts w:ascii="Arial" w:hAnsi="Arial"/>
          <w:b/>
          <w:sz w:val="24"/>
          <w:szCs w:val="24"/>
        </w:rPr>
        <w:t>Direct Known Superclasses (Generalization)</w:t>
      </w:r>
    </w:p>
    <w:p w14:paraId="463C8A49" w14:textId="77777777" w:rsidR="00DB049B" w:rsidRDefault="002E1E5F"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1B91E325" w14:textId="77777777" w:rsidR="0063570E" w:rsidRDefault="0063570E" w:rsidP="00383490"/>
    <w:p w14:paraId="46C3C700" w14:textId="77777777" w:rsidR="00A855E6" w:rsidRDefault="00383490" w:rsidP="00263593">
      <w:r w:rsidRPr="00875584">
        <w:rPr>
          <w:rFonts w:ascii="Arial" w:hAnsi="Arial"/>
          <w:b/>
          <w:sz w:val="24"/>
          <w:szCs w:val="24"/>
        </w:rPr>
        <w:t>Attributes</w:t>
      </w:r>
    </w:p>
    <w:p w14:paraId="5FB62C8E" w14:textId="77777777" w:rsidR="00B603FB" w:rsidRDefault="00B603FB" w:rsidP="008B78EB"/>
    <w:p w14:paraId="6AD83074" w14:textId="77777777" w:rsidR="00A755AA" w:rsidRDefault="008B78EB" w:rsidP="008B78EB">
      <w:pPr>
        <w:rPr>
          <w:b/>
        </w:rPr>
      </w:pPr>
      <w:r w:rsidRPr="006A54F6">
        <w:rPr>
          <w:b/>
        </w:rPr>
        <w:t>•   public possibleValues : Boolean  [0..*]</w:t>
      </w:r>
    </w:p>
    <w:p w14:paraId="02C7CF6D" w14:textId="77777777" w:rsidR="00B603FB" w:rsidRDefault="00B603FB" w:rsidP="008B78EB"/>
    <w:p w14:paraId="466D30AF" w14:textId="77777777" w:rsidR="00A755AA" w:rsidRDefault="008B78EB" w:rsidP="008B78EB">
      <w:pPr>
        <w:rPr>
          <w:b/>
        </w:rPr>
      </w:pPr>
      <w:r w:rsidRPr="006A54F6">
        <w:rPr>
          <w:b/>
        </w:rPr>
        <w:t>•   public assumedValue : Boolean  [0..1]</w:t>
      </w:r>
    </w:p>
    <w:p w14:paraId="65F18A3B" w14:textId="77777777" w:rsidR="009922DE" w:rsidRDefault="009922DE" w:rsidP="009922DE">
      <w:r>
        <w:t xml:space="preserve">  </w:t>
      </w:r>
    </w:p>
    <w:p w14:paraId="7E50F669" w14:textId="77777777" w:rsidR="0063570E" w:rsidRDefault="0063570E" w:rsidP="00383490"/>
    <w:p w14:paraId="030A1974" w14:textId="77777777" w:rsidR="00A855E6" w:rsidRDefault="00383490" w:rsidP="00263593">
      <w:r w:rsidRPr="00875584">
        <w:rPr>
          <w:rFonts w:ascii="Arial" w:hAnsi="Arial"/>
          <w:b/>
          <w:sz w:val="24"/>
          <w:szCs w:val="24"/>
        </w:rPr>
        <w:t>Constraints</w:t>
      </w:r>
    </w:p>
    <w:p w14:paraId="357F1BA2" w14:textId="77777777" w:rsidR="0087616E" w:rsidRPr="00BC6BEC" w:rsidRDefault="0087616E" w:rsidP="00263593">
      <w:pPr>
        <w:rPr>
          <w:rFonts w:ascii="Arial" w:hAnsi="Arial"/>
          <w:b/>
          <w:sz w:val="24"/>
          <w:szCs w:val="24"/>
        </w:rPr>
      </w:pPr>
    </w:p>
    <w:p w14:paraId="6853DAF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14:paraId="740305CC" w14:textId="77777777" w:rsidR="00F126D8" w:rsidRDefault="00CF06F6" w:rsidP="006977BE">
      <w:r w:rsidRPr="00467F03">
        <w:t>[English]</w:t>
      </w:r>
    </w:p>
    <w:p w14:paraId="3302506E" w14:textId="77777777" w:rsidR="008B78EB" w:rsidRDefault="004B279F" w:rsidP="00ED4063">
      <w:r w:rsidRPr="0047488C">
        <w:rPr>
          <w:rFonts w:ascii="Courier" w:hAnsi="Courier"/>
        </w:rPr>
        <w:t xml:space="preserve"> self.base_PrimitiveType.oclIsKindOf(Boolean)</w:t>
      </w:r>
    </w:p>
    <w:p w14:paraId="7AD46665" w14:textId="77777777" w:rsidR="00DB049B" w:rsidRDefault="00022C8A" w:rsidP="006977BE">
      <w:r w:rsidRPr="00022C8A">
        <w:t xml:space="preserve"> </w:t>
      </w:r>
    </w:p>
    <w:p w14:paraId="41693A1C" w14:textId="77777777" w:rsidR="002C0F83" w:rsidRPr="005F31BE" w:rsidRDefault="00F851FF" w:rsidP="005F31BE">
      <w:pPr>
        <w:pStyle w:val="Heading4"/>
      </w:pPr>
      <w:bookmarkStart w:id="424" w:name="_ef76317db67a290898f39af3c51eee9c"/>
      <w:bookmarkStart w:id="425" w:name="_Toc277080077"/>
      <w:r w:rsidRPr="005F31BE">
        <w:t>&lt;Stereotype&gt; ConceptReferenceConstraint</w:t>
      </w:r>
      <w:bookmarkEnd w:id="424"/>
      <w:bookmarkEnd w:id="425"/>
    </w:p>
    <w:p w14:paraId="7CE7231A" w14:textId="77777777" w:rsidR="00DB049B" w:rsidRDefault="00C51B43" w:rsidP="006977BE">
      <w:r>
        <w:t xml:space="preserve"> </w:t>
      </w:r>
      <w:r w:rsidR="009F2598">
        <w:t xml:space="preserve">  </w:t>
      </w:r>
    </w:p>
    <w:p w14:paraId="4A3AA1F8" w14:textId="77777777" w:rsidR="0063570E" w:rsidRDefault="0063570E" w:rsidP="00383490"/>
    <w:p w14:paraId="466474F2" w14:textId="77777777" w:rsidR="00A855E6" w:rsidRDefault="00383490" w:rsidP="00263593">
      <w:r w:rsidRPr="00875584">
        <w:rPr>
          <w:rFonts w:ascii="Arial" w:hAnsi="Arial"/>
          <w:b/>
          <w:sz w:val="24"/>
          <w:szCs w:val="24"/>
        </w:rPr>
        <w:t>Diagrams</w:t>
      </w:r>
    </w:p>
    <w:p w14:paraId="16E73731" w14:textId="77777777" w:rsidR="00DB049B" w:rsidRDefault="002E1E5F" w:rsidP="006977BE">
      <w:hyperlink w:anchor="_ae5d1776f07899a7af4725351a338b35" w:history="1">
        <w:r w:rsidR="003E7695">
          <w:rPr>
            <w:rStyle w:val="Hyperlink"/>
          </w:rPr>
          <w:t>Primitive Type Constraints</w:t>
        </w:r>
      </w:hyperlink>
    </w:p>
    <w:p w14:paraId="3F3D0D05" w14:textId="77777777" w:rsidR="0063570E" w:rsidRDefault="0063570E" w:rsidP="00383490"/>
    <w:p w14:paraId="242957D4" w14:textId="77777777" w:rsidR="00A855E6" w:rsidRDefault="00383490" w:rsidP="00263593">
      <w:r w:rsidRPr="00875584">
        <w:rPr>
          <w:rFonts w:ascii="Arial" w:hAnsi="Arial"/>
          <w:b/>
          <w:sz w:val="24"/>
          <w:szCs w:val="24"/>
        </w:rPr>
        <w:t>Direct Known Superclasses (Generalization)</w:t>
      </w:r>
    </w:p>
    <w:p w14:paraId="611B1FC7" w14:textId="77777777" w:rsidR="00DB049B" w:rsidRDefault="002E1E5F" w:rsidP="006977BE">
      <w:hyperlink w:anchor="_c72b6d9c8a46b96f02fdfefe3b8b0568" w:history="1">
        <w:r w:rsidR="006977BE">
          <w:rPr>
            <w:rStyle w:val="Hyperlink"/>
          </w:rPr>
          <w:t>PrimitiveObjectConstraint</w:t>
        </w:r>
      </w:hyperlink>
      <w:r w:rsidR="00F37E3B">
        <w:t xml:space="preserve"> </w:t>
      </w:r>
      <w:r w:rsidR="006977BE">
        <w:t xml:space="preserve">   </w:t>
      </w:r>
    </w:p>
    <w:p w14:paraId="689F053C" w14:textId="77777777" w:rsidR="0063570E" w:rsidRDefault="0063570E" w:rsidP="00383490"/>
    <w:p w14:paraId="3798B6E0" w14:textId="77777777" w:rsidR="00A855E6" w:rsidRDefault="00383490" w:rsidP="00263593">
      <w:r w:rsidRPr="00875584">
        <w:rPr>
          <w:rFonts w:ascii="Arial" w:hAnsi="Arial"/>
          <w:b/>
          <w:sz w:val="24"/>
          <w:szCs w:val="24"/>
        </w:rPr>
        <w:t>Attributes</w:t>
      </w:r>
    </w:p>
    <w:p w14:paraId="78AC6E50" w14:textId="77777777" w:rsidR="00B603FB" w:rsidRDefault="00B603FB" w:rsidP="008B78EB"/>
    <w:p w14:paraId="0A10E315" w14:textId="77777777" w:rsidR="00A755AA" w:rsidRDefault="008B78EB" w:rsidP="008B78EB">
      <w:pPr>
        <w:rPr>
          <w:b/>
        </w:rPr>
      </w:pPr>
      <w:r w:rsidRPr="006A54F6">
        <w:rPr>
          <w:b/>
        </w:rPr>
        <w:t>•   public valueSet : Enumeration  [0..1]</w:t>
      </w:r>
    </w:p>
    <w:p w14:paraId="44E46562" w14:textId="77777777" w:rsidR="009922DE" w:rsidRDefault="009922DE" w:rsidP="009922DE">
      <w:r>
        <w:t xml:space="preserve">    </w:t>
      </w:r>
    </w:p>
    <w:p w14:paraId="091248C1" w14:textId="77777777" w:rsidR="0063570E" w:rsidRDefault="0063570E" w:rsidP="00383490"/>
    <w:p w14:paraId="1D7DDA06" w14:textId="77777777" w:rsidR="00A855E6" w:rsidRDefault="00383490" w:rsidP="00263593">
      <w:r w:rsidRPr="00875584">
        <w:rPr>
          <w:rFonts w:ascii="Arial" w:hAnsi="Arial"/>
          <w:b/>
          <w:sz w:val="24"/>
          <w:szCs w:val="24"/>
        </w:rPr>
        <w:t>Constraints</w:t>
      </w:r>
    </w:p>
    <w:p w14:paraId="0021DDB8" w14:textId="77777777" w:rsidR="0087616E" w:rsidRPr="00BC6BEC" w:rsidRDefault="0087616E" w:rsidP="00263593">
      <w:pPr>
        <w:rPr>
          <w:rFonts w:ascii="Arial" w:hAnsi="Arial"/>
          <w:b/>
          <w:sz w:val="24"/>
          <w:szCs w:val="24"/>
        </w:rPr>
      </w:pPr>
    </w:p>
    <w:p w14:paraId="2E437E89"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14:paraId="6E5A2B6E" w14:textId="77777777" w:rsidR="00F126D8" w:rsidRDefault="005C6CB8" w:rsidP="006977BE">
      <w:r>
        <w:t xml:space="preserve"> </w:t>
      </w:r>
    </w:p>
    <w:p w14:paraId="14410523" w14:textId="77777777" w:rsidR="00D23B64" w:rsidRDefault="002E1E5F">
      <w:r>
        <w:t>valueSet, if defined, must be an &gt;</w:t>
      </w:r>
    </w:p>
    <w:p w14:paraId="1D6ED207" w14:textId="77777777" w:rsidR="00F126D8" w:rsidRDefault="00CF06F6" w:rsidP="006977BE">
      <w:r w:rsidRPr="00467F03">
        <w:t>[OCL]</w:t>
      </w:r>
    </w:p>
    <w:p w14:paraId="3F7C26DE" w14:textId="77777777" w:rsidR="008B78EB" w:rsidRDefault="004B279F" w:rsidP="00ED4063">
      <w:r w:rsidRPr="0047488C">
        <w:rPr>
          <w:rFonts w:ascii="Courier" w:hAnsi="Courier"/>
        </w:rPr>
        <w:t>not(self.valueSet.oclIsUndefined()) implies self.valueSet.stereotypedBy('EnumeratedValueDomain')</w:t>
      </w:r>
    </w:p>
    <w:p w14:paraId="18EBE1B3" w14:textId="77777777" w:rsidR="0087616E" w:rsidRPr="00BC6BEC" w:rsidRDefault="0087616E" w:rsidP="00263593">
      <w:pPr>
        <w:rPr>
          <w:rFonts w:ascii="Arial" w:hAnsi="Arial"/>
          <w:b/>
          <w:sz w:val="24"/>
          <w:szCs w:val="24"/>
        </w:rPr>
      </w:pPr>
    </w:p>
    <w:p w14:paraId="2C3E5BB5"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14:paraId="6F50F3C3" w14:textId="77777777" w:rsidR="00F126D8" w:rsidRDefault="005C6CB8" w:rsidP="006977BE">
      <w:r>
        <w:t xml:space="preserve"> </w:t>
      </w:r>
    </w:p>
    <w:p w14:paraId="0FA464D9" w14:textId="77777777" w:rsidR="00D23B64" w:rsidRDefault="002E1E5F">
      <w:r>
        <w:t>This Class must be a &gt;</w:t>
      </w:r>
    </w:p>
    <w:p w14:paraId="30BD869D" w14:textId="77777777" w:rsidR="00F126D8" w:rsidRDefault="00CF06F6" w:rsidP="006977BE">
      <w:r w:rsidRPr="00467F03">
        <w:t>[OCL]</w:t>
      </w:r>
    </w:p>
    <w:p w14:paraId="71E20E32" w14:textId="77777777" w:rsidR="008B78EB" w:rsidRDefault="004B279F" w:rsidP="00ED4063">
      <w:r w:rsidRPr="0047488C">
        <w:rPr>
          <w:rFonts w:ascii="Courier" w:hAnsi="Courier"/>
        </w:rPr>
        <w:t>self.base_Class.stereotypedBy('ConceptReference')</w:t>
      </w:r>
    </w:p>
    <w:p w14:paraId="08479A37" w14:textId="77777777" w:rsidR="00DB049B" w:rsidRDefault="00022C8A" w:rsidP="006977BE">
      <w:r w:rsidRPr="00022C8A">
        <w:t xml:space="preserve"> </w:t>
      </w:r>
    </w:p>
    <w:p w14:paraId="3DF3E1CF" w14:textId="77777777" w:rsidR="002C0F83" w:rsidRPr="005F31BE" w:rsidRDefault="00F851FF" w:rsidP="005F31BE">
      <w:pPr>
        <w:pStyle w:val="Heading4"/>
      </w:pPr>
      <w:bookmarkStart w:id="426" w:name="_ff8930d68c378c02c221704764a5c9d4"/>
      <w:bookmarkStart w:id="427" w:name="_Toc277080078"/>
      <w:r w:rsidRPr="005F31BE">
        <w:t>&lt;Stereotype&gt; DateConstraint</w:t>
      </w:r>
      <w:bookmarkEnd w:id="426"/>
      <w:bookmarkEnd w:id="427"/>
    </w:p>
    <w:p w14:paraId="502A9405" w14:textId="77777777" w:rsidR="00DB049B" w:rsidRDefault="00C51B43" w:rsidP="006977BE">
      <w:r>
        <w:t xml:space="preserve"> </w:t>
      </w:r>
      <w:r w:rsidR="009F2598">
        <w:t xml:space="preserve">  </w:t>
      </w:r>
    </w:p>
    <w:p w14:paraId="0C7D6B25" w14:textId="77777777" w:rsidR="0063570E" w:rsidRDefault="0063570E" w:rsidP="00383490"/>
    <w:p w14:paraId="4284306D" w14:textId="77777777" w:rsidR="00A855E6" w:rsidRDefault="00383490" w:rsidP="00263593">
      <w:r w:rsidRPr="00875584">
        <w:rPr>
          <w:rFonts w:ascii="Arial" w:hAnsi="Arial"/>
          <w:b/>
          <w:sz w:val="24"/>
          <w:szCs w:val="24"/>
        </w:rPr>
        <w:t>Diagrams</w:t>
      </w:r>
    </w:p>
    <w:p w14:paraId="64429219" w14:textId="77777777" w:rsidR="00DB049B" w:rsidRDefault="002E1E5F" w:rsidP="006977BE">
      <w:hyperlink w:anchor="_ae5d1776f07899a7af4725351a338b35" w:history="1">
        <w:r w:rsidR="003E7695">
          <w:rPr>
            <w:rStyle w:val="Hyperlink"/>
          </w:rPr>
          <w:t>Primitive Type Constraints</w:t>
        </w:r>
      </w:hyperlink>
    </w:p>
    <w:p w14:paraId="68EBB461" w14:textId="77777777" w:rsidR="0063570E" w:rsidRDefault="0063570E" w:rsidP="00383490"/>
    <w:p w14:paraId="3573CB46" w14:textId="77777777" w:rsidR="00A855E6" w:rsidRDefault="00383490" w:rsidP="00263593">
      <w:r w:rsidRPr="00875584">
        <w:rPr>
          <w:rFonts w:ascii="Arial" w:hAnsi="Arial"/>
          <w:b/>
          <w:sz w:val="24"/>
          <w:szCs w:val="24"/>
        </w:rPr>
        <w:t>Direct Known Superclasses (Generalization)</w:t>
      </w:r>
    </w:p>
    <w:p w14:paraId="364A14B2" w14:textId="77777777" w:rsidR="00DB049B" w:rsidRDefault="002E1E5F"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308C974" w14:textId="77777777" w:rsidR="0063570E" w:rsidRDefault="0063570E" w:rsidP="00383490"/>
    <w:p w14:paraId="13254A59" w14:textId="77777777" w:rsidR="00A855E6" w:rsidRDefault="00383490" w:rsidP="00263593">
      <w:r w:rsidRPr="00875584">
        <w:rPr>
          <w:rFonts w:ascii="Arial" w:hAnsi="Arial"/>
          <w:b/>
          <w:sz w:val="24"/>
          <w:szCs w:val="24"/>
        </w:rPr>
        <w:t>Attributes</w:t>
      </w:r>
    </w:p>
    <w:p w14:paraId="18A1FEB1" w14:textId="77777777" w:rsidR="00B603FB" w:rsidRDefault="00B603FB" w:rsidP="008B78EB"/>
    <w:p w14:paraId="19B49549"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3FCFC1D9" w14:textId="77777777" w:rsidR="00B603FB" w:rsidRDefault="00B603FB" w:rsidP="008B78EB"/>
    <w:p w14:paraId="204C81BE"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321A1CAF" w14:textId="77777777" w:rsidR="00B603FB" w:rsidRDefault="00B603FB" w:rsidP="008B78EB"/>
    <w:p w14:paraId="2ECB2411"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42336662" w14:textId="77777777" w:rsidR="00B603FB" w:rsidRDefault="00B603FB" w:rsidP="008B78EB"/>
    <w:p w14:paraId="48EB9F02"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123FEEAA" w14:textId="77777777" w:rsidR="009922DE" w:rsidRDefault="009922DE" w:rsidP="009922DE">
      <w:r>
        <w:t xml:space="preserve">  </w:t>
      </w:r>
    </w:p>
    <w:p w14:paraId="39B3A88E" w14:textId="77777777" w:rsidR="0063570E" w:rsidRDefault="0063570E" w:rsidP="00383490"/>
    <w:p w14:paraId="3C561D4A" w14:textId="77777777" w:rsidR="00A855E6" w:rsidRDefault="00383490" w:rsidP="00263593">
      <w:r w:rsidRPr="00875584">
        <w:rPr>
          <w:rFonts w:ascii="Arial" w:hAnsi="Arial"/>
          <w:b/>
          <w:sz w:val="24"/>
          <w:szCs w:val="24"/>
        </w:rPr>
        <w:t>Constraints</w:t>
      </w:r>
    </w:p>
    <w:p w14:paraId="4EAE6138" w14:textId="77777777" w:rsidR="0087616E" w:rsidRPr="00BC6BEC" w:rsidRDefault="0087616E" w:rsidP="00263593">
      <w:pPr>
        <w:rPr>
          <w:rFonts w:ascii="Arial" w:hAnsi="Arial"/>
          <w:b/>
          <w:sz w:val="24"/>
          <w:szCs w:val="24"/>
        </w:rPr>
      </w:pPr>
    </w:p>
    <w:p w14:paraId="12D48A2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14:paraId="7EC571E1" w14:textId="77777777" w:rsidR="00F126D8" w:rsidRDefault="00CF06F6" w:rsidP="006977BE">
      <w:r w:rsidRPr="00467F03">
        <w:t>[English]</w:t>
      </w:r>
    </w:p>
    <w:p w14:paraId="77AEB1E8" w14:textId="77777777" w:rsidR="008B78EB" w:rsidRDefault="004B279F" w:rsidP="00ED4063">
      <w:r w:rsidRPr="0047488C">
        <w:rPr>
          <w:rFonts w:ascii="Courier" w:hAnsi="Courier"/>
        </w:rPr>
        <w:t>self.base_Class.oclIsKindOf(Date)</w:t>
      </w:r>
    </w:p>
    <w:p w14:paraId="03EC0426" w14:textId="77777777" w:rsidR="00DB049B" w:rsidRDefault="00022C8A" w:rsidP="006977BE">
      <w:r w:rsidRPr="00022C8A">
        <w:t xml:space="preserve"> </w:t>
      </w:r>
    </w:p>
    <w:p w14:paraId="1067EAD1" w14:textId="77777777" w:rsidR="002C0F83" w:rsidRPr="005F31BE" w:rsidRDefault="00F851FF" w:rsidP="005F31BE">
      <w:pPr>
        <w:pStyle w:val="Heading4"/>
      </w:pPr>
      <w:bookmarkStart w:id="428" w:name="_7dde1322feeec9c32a95df44c39d8e48"/>
      <w:bookmarkStart w:id="429" w:name="_Toc277080079"/>
      <w:r w:rsidRPr="005F31BE">
        <w:t>&lt;Stereotype&gt; DateTimeConstraint</w:t>
      </w:r>
      <w:bookmarkEnd w:id="428"/>
      <w:bookmarkEnd w:id="429"/>
    </w:p>
    <w:p w14:paraId="7DA81290" w14:textId="77777777" w:rsidR="00DB049B" w:rsidRDefault="00C51B43" w:rsidP="006977BE">
      <w:r>
        <w:t xml:space="preserve"> </w:t>
      </w:r>
      <w:r w:rsidR="009F2598">
        <w:t xml:space="preserve">  </w:t>
      </w:r>
    </w:p>
    <w:p w14:paraId="33DD18D2" w14:textId="77777777" w:rsidR="0063570E" w:rsidRDefault="0063570E" w:rsidP="00383490"/>
    <w:p w14:paraId="440E0987" w14:textId="77777777" w:rsidR="00A855E6" w:rsidRDefault="00383490" w:rsidP="00263593">
      <w:r w:rsidRPr="00875584">
        <w:rPr>
          <w:rFonts w:ascii="Arial" w:hAnsi="Arial"/>
          <w:b/>
          <w:sz w:val="24"/>
          <w:szCs w:val="24"/>
        </w:rPr>
        <w:t>Diagrams</w:t>
      </w:r>
    </w:p>
    <w:p w14:paraId="699066B1" w14:textId="77777777" w:rsidR="00DB049B" w:rsidRDefault="002E1E5F" w:rsidP="006977BE">
      <w:hyperlink w:anchor="_ae5d1776f07899a7af4725351a338b35" w:history="1">
        <w:r w:rsidR="003E7695">
          <w:rPr>
            <w:rStyle w:val="Hyperlink"/>
          </w:rPr>
          <w:t>Primitive Type Constraints</w:t>
        </w:r>
      </w:hyperlink>
    </w:p>
    <w:p w14:paraId="63C08EA8" w14:textId="77777777" w:rsidR="0063570E" w:rsidRDefault="0063570E" w:rsidP="00383490"/>
    <w:p w14:paraId="6D2DB49F" w14:textId="77777777" w:rsidR="00A855E6" w:rsidRDefault="00383490" w:rsidP="00263593">
      <w:r w:rsidRPr="00875584">
        <w:rPr>
          <w:rFonts w:ascii="Arial" w:hAnsi="Arial"/>
          <w:b/>
          <w:sz w:val="24"/>
          <w:szCs w:val="24"/>
        </w:rPr>
        <w:t>Direct Known Superclasses (Generalization)</w:t>
      </w:r>
    </w:p>
    <w:p w14:paraId="0D771FB1" w14:textId="77777777" w:rsidR="00DB049B" w:rsidRDefault="002E1E5F"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E077A61" w14:textId="77777777" w:rsidR="0063570E" w:rsidRDefault="0063570E" w:rsidP="00383490"/>
    <w:p w14:paraId="6FEEB41A" w14:textId="77777777" w:rsidR="00A855E6" w:rsidRDefault="00383490" w:rsidP="00263593">
      <w:r w:rsidRPr="00875584">
        <w:rPr>
          <w:rFonts w:ascii="Arial" w:hAnsi="Arial"/>
          <w:b/>
          <w:sz w:val="24"/>
          <w:szCs w:val="24"/>
        </w:rPr>
        <w:t>Attributes</w:t>
      </w:r>
    </w:p>
    <w:p w14:paraId="3380339F" w14:textId="77777777" w:rsidR="00B603FB" w:rsidRDefault="00B603FB" w:rsidP="008B78EB"/>
    <w:p w14:paraId="58491D12"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07ED323B" w14:textId="77777777" w:rsidR="00B603FB" w:rsidRDefault="00B603FB" w:rsidP="008B78EB"/>
    <w:p w14:paraId="31ACAA1F"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480732F0" w14:textId="77777777" w:rsidR="00B603FB" w:rsidRDefault="00B603FB" w:rsidP="008B78EB"/>
    <w:p w14:paraId="573A0C8F"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6900AEF3" w14:textId="77777777" w:rsidR="00B603FB" w:rsidRDefault="00B603FB" w:rsidP="008B78EB"/>
    <w:p w14:paraId="5A449AC9"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14F2EA30" w14:textId="77777777" w:rsidR="009922DE" w:rsidRDefault="009922DE" w:rsidP="009922DE">
      <w:r>
        <w:t xml:space="preserve">    </w:t>
      </w:r>
    </w:p>
    <w:p w14:paraId="460EECC2" w14:textId="77777777" w:rsidR="0063570E" w:rsidRDefault="0063570E" w:rsidP="00383490"/>
    <w:p w14:paraId="459DA698" w14:textId="77777777" w:rsidR="00A855E6" w:rsidRDefault="00383490" w:rsidP="00263593">
      <w:r w:rsidRPr="00875584">
        <w:rPr>
          <w:rFonts w:ascii="Arial" w:hAnsi="Arial"/>
          <w:b/>
          <w:sz w:val="24"/>
          <w:szCs w:val="24"/>
        </w:rPr>
        <w:t>Constraints</w:t>
      </w:r>
    </w:p>
    <w:p w14:paraId="4C0CE012" w14:textId="77777777" w:rsidR="0087616E" w:rsidRPr="00BC6BEC" w:rsidRDefault="0087616E" w:rsidP="00263593">
      <w:pPr>
        <w:rPr>
          <w:rFonts w:ascii="Arial" w:hAnsi="Arial"/>
          <w:b/>
          <w:sz w:val="24"/>
          <w:szCs w:val="24"/>
        </w:rPr>
      </w:pPr>
    </w:p>
    <w:p w14:paraId="24FCFDFD"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14:paraId="18A89885" w14:textId="77777777" w:rsidR="00F126D8" w:rsidRDefault="00CF06F6" w:rsidP="006977BE">
      <w:r w:rsidRPr="00467F03">
        <w:t>[English]</w:t>
      </w:r>
    </w:p>
    <w:p w14:paraId="16EFF658" w14:textId="77777777" w:rsidR="008B78EB" w:rsidRDefault="004B279F" w:rsidP="00ED4063">
      <w:r w:rsidRPr="0047488C">
        <w:rPr>
          <w:rFonts w:ascii="Courier" w:hAnsi="Courier"/>
        </w:rPr>
        <w:t>assumedValue.oclIsKindOf(DateTimeString)</w:t>
      </w:r>
    </w:p>
    <w:p w14:paraId="0ECA4126" w14:textId="77777777" w:rsidR="0087616E" w:rsidRPr="00BC6BEC" w:rsidRDefault="0087616E" w:rsidP="00263593">
      <w:pPr>
        <w:rPr>
          <w:rFonts w:ascii="Arial" w:hAnsi="Arial"/>
          <w:b/>
          <w:sz w:val="24"/>
          <w:szCs w:val="24"/>
        </w:rPr>
      </w:pPr>
    </w:p>
    <w:p w14:paraId="0032049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14:paraId="19E771D2" w14:textId="77777777" w:rsidR="00F126D8" w:rsidRDefault="00CF06F6" w:rsidP="006977BE">
      <w:r w:rsidRPr="00467F03">
        <w:t>[English]</w:t>
      </w:r>
    </w:p>
    <w:p w14:paraId="5F065204" w14:textId="77777777" w:rsidR="008B78EB" w:rsidRDefault="004B279F" w:rsidP="00ED4063">
      <w:r w:rsidRPr="0047488C">
        <w:rPr>
          <w:rFonts w:ascii="Courier" w:hAnsi="Courier"/>
        </w:rPr>
        <w:t>self.base_Class.oclIsKindOf(DateTime)</w:t>
      </w:r>
    </w:p>
    <w:p w14:paraId="10854BAA" w14:textId="77777777" w:rsidR="00DB049B" w:rsidRDefault="00022C8A" w:rsidP="006977BE">
      <w:r w:rsidRPr="00022C8A">
        <w:t xml:space="preserve"> </w:t>
      </w:r>
    </w:p>
    <w:p w14:paraId="64B46723" w14:textId="77777777" w:rsidR="002C0F83" w:rsidRPr="005F31BE" w:rsidRDefault="00F851FF" w:rsidP="005F31BE">
      <w:pPr>
        <w:pStyle w:val="Heading4"/>
      </w:pPr>
      <w:bookmarkStart w:id="430" w:name="_384c080719f5bd1b45eae1293215b466"/>
      <w:bookmarkStart w:id="431" w:name="_Toc277080080"/>
      <w:r w:rsidRPr="005F31BE">
        <w:t>&lt;Stereotype&gt; DurationConstraint</w:t>
      </w:r>
      <w:bookmarkEnd w:id="430"/>
      <w:bookmarkEnd w:id="431"/>
    </w:p>
    <w:p w14:paraId="77E59443" w14:textId="77777777" w:rsidR="00DB049B" w:rsidRDefault="00C51B43" w:rsidP="006977BE">
      <w:r>
        <w:t xml:space="preserve"> </w:t>
      </w:r>
      <w:r w:rsidR="009F2598">
        <w:t xml:space="preserve">  </w:t>
      </w:r>
    </w:p>
    <w:p w14:paraId="3D75B36B" w14:textId="77777777" w:rsidR="0063570E" w:rsidRDefault="0063570E" w:rsidP="00383490"/>
    <w:p w14:paraId="6770EB0F" w14:textId="77777777" w:rsidR="00A855E6" w:rsidRDefault="00383490" w:rsidP="00263593">
      <w:r w:rsidRPr="00875584">
        <w:rPr>
          <w:rFonts w:ascii="Arial" w:hAnsi="Arial"/>
          <w:b/>
          <w:sz w:val="24"/>
          <w:szCs w:val="24"/>
        </w:rPr>
        <w:t>Diagrams</w:t>
      </w:r>
    </w:p>
    <w:p w14:paraId="71F67A75" w14:textId="77777777" w:rsidR="00DB049B" w:rsidRDefault="002E1E5F" w:rsidP="006977BE">
      <w:hyperlink w:anchor="_ae5d1776f07899a7af4725351a338b35" w:history="1">
        <w:r w:rsidR="003E7695">
          <w:rPr>
            <w:rStyle w:val="Hyperlink"/>
          </w:rPr>
          <w:t>Primitive Type Constraints</w:t>
        </w:r>
      </w:hyperlink>
    </w:p>
    <w:p w14:paraId="17C4DCCF" w14:textId="77777777" w:rsidR="0063570E" w:rsidRDefault="0063570E" w:rsidP="00383490"/>
    <w:p w14:paraId="76579FE0" w14:textId="77777777" w:rsidR="00A855E6" w:rsidRDefault="00383490" w:rsidP="00263593">
      <w:r w:rsidRPr="00875584">
        <w:rPr>
          <w:rFonts w:ascii="Arial" w:hAnsi="Arial"/>
          <w:b/>
          <w:sz w:val="24"/>
          <w:szCs w:val="24"/>
        </w:rPr>
        <w:t>Direct Known Superclasses (Generalization)</w:t>
      </w:r>
    </w:p>
    <w:p w14:paraId="1A9D5ACD" w14:textId="77777777" w:rsidR="00DB049B" w:rsidRDefault="002E1E5F"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1B118DB" w14:textId="77777777" w:rsidR="0063570E" w:rsidRDefault="0063570E" w:rsidP="00383490"/>
    <w:p w14:paraId="22134DBF" w14:textId="77777777" w:rsidR="00A855E6" w:rsidRDefault="00383490" w:rsidP="00263593">
      <w:r w:rsidRPr="00875584">
        <w:rPr>
          <w:rFonts w:ascii="Arial" w:hAnsi="Arial"/>
          <w:b/>
          <w:sz w:val="24"/>
          <w:szCs w:val="24"/>
        </w:rPr>
        <w:t>Attributes</w:t>
      </w:r>
    </w:p>
    <w:p w14:paraId="599A571A" w14:textId="77777777" w:rsidR="00B603FB" w:rsidRDefault="00B603FB" w:rsidP="008B78EB"/>
    <w:p w14:paraId="110C5B90"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222151FF" w14:textId="77777777" w:rsidR="00B603FB" w:rsidRDefault="00B603FB" w:rsidP="008B78EB"/>
    <w:p w14:paraId="73535D54"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60305A79" w14:textId="77777777" w:rsidR="00B603FB" w:rsidRDefault="00B603FB" w:rsidP="008B78EB"/>
    <w:p w14:paraId="3A0BB0A5"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6D8477DD" w14:textId="77777777" w:rsidR="00B603FB" w:rsidRDefault="00B603FB" w:rsidP="008B78EB"/>
    <w:p w14:paraId="0DF755E5"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64A6E85D" w14:textId="77777777" w:rsidR="009922DE" w:rsidRDefault="009922DE" w:rsidP="009922DE">
      <w:r>
        <w:t xml:space="preserve">  </w:t>
      </w:r>
    </w:p>
    <w:p w14:paraId="722D1E22" w14:textId="77777777" w:rsidR="0063570E" w:rsidRDefault="0063570E" w:rsidP="00383490"/>
    <w:p w14:paraId="47EA0333" w14:textId="77777777" w:rsidR="00A855E6" w:rsidRDefault="00383490" w:rsidP="00263593">
      <w:r w:rsidRPr="00875584">
        <w:rPr>
          <w:rFonts w:ascii="Arial" w:hAnsi="Arial"/>
          <w:b/>
          <w:sz w:val="24"/>
          <w:szCs w:val="24"/>
        </w:rPr>
        <w:t>Constraints</w:t>
      </w:r>
    </w:p>
    <w:p w14:paraId="77899750" w14:textId="77777777" w:rsidR="0087616E" w:rsidRPr="00BC6BEC" w:rsidRDefault="0087616E" w:rsidP="00263593">
      <w:pPr>
        <w:rPr>
          <w:rFonts w:ascii="Arial" w:hAnsi="Arial"/>
          <w:b/>
          <w:sz w:val="24"/>
          <w:szCs w:val="24"/>
        </w:rPr>
      </w:pPr>
    </w:p>
    <w:p w14:paraId="747EC57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14:paraId="3E69FAD6" w14:textId="77777777" w:rsidR="00F126D8" w:rsidRDefault="00CF06F6" w:rsidP="006977BE">
      <w:r w:rsidRPr="00467F03">
        <w:t>[English]</w:t>
      </w:r>
    </w:p>
    <w:p w14:paraId="02C8BBC9" w14:textId="77777777" w:rsidR="008B78EB" w:rsidRDefault="004B279F" w:rsidP="00ED4063">
      <w:r w:rsidRPr="0047488C">
        <w:rPr>
          <w:rFonts w:ascii="Courier" w:hAnsi="Courier"/>
        </w:rPr>
        <w:t xml:space="preserve"> self.base_Class.oclIsKindOf(Duration)</w:t>
      </w:r>
    </w:p>
    <w:p w14:paraId="69D8D1E7" w14:textId="77777777" w:rsidR="00DB049B" w:rsidRDefault="00022C8A" w:rsidP="006977BE">
      <w:r w:rsidRPr="00022C8A">
        <w:t xml:space="preserve"> </w:t>
      </w:r>
    </w:p>
    <w:p w14:paraId="3DF97A7D" w14:textId="77777777" w:rsidR="002C0F83" w:rsidRPr="005F31BE" w:rsidRDefault="00F851FF" w:rsidP="005F31BE">
      <w:pPr>
        <w:pStyle w:val="Heading4"/>
      </w:pPr>
      <w:bookmarkStart w:id="432" w:name="_2219fb1dcaf5f26a0ed07de77d69cd5e"/>
      <w:bookmarkStart w:id="433" w:name="_Toc277080081"/>
      <w:r w:rsidRPr="005F31BE">
        <w:t>&lt;Stereotype&gt; IntegerConstraint</w:t>
      </w:r>
      <w:bookmarkEnd w:id="432"/>
      <w:bookmarkEnd w:id="433"/>
    </w:p>
    <w:p w14:paraId="26DCE9A6" w14:textId="77777777" w:rsidR="00DB049B" w:rsidRDefault="00C51B43" w:rsidP="006977BE">
      <w:r>
        <w:t xml:space="preserve"> </w:t>
      </w:r>
      <w:r w:rsidR="009F2598">
        <w:t xml:space="preserve">  </w:t>
      </w:r>
    </w:p>
    <w:p w14:paraId="03FC4FCA" w14:textId="77777777" w:rsidR="0063570E" w:rsidRDefault="0063570E" w:rsidP="00383490"/>
    <w:p w14:paraId="018D9AA1" w14:textId="77777777" w:rsidR="00A855E6" w:rsidRDefault="00383490" w:rsidP="00263593">
      <w:r w:rsidRPr="00875584">
        <w:rPr>
          <w:rFonts w:ascii="Arial" w:hAnsi="Arial"/>
          <w:b/>
          <w:sz w:val="24"/>
          <w:szCs w:val="24"/>
        </w:rPr>
        <w:t>Diagrams</w:t>
      </w:r>
    </w:p>
    <w:p w14:paraId="3071C657" w14:textId="77777777" w:rsidR="00DB049B" w:rsidRDefault="002E1E5F" w:rsidP="006977BE">
      <w:hyperlink w:anchor="_ae5d1776f07899a7af4725351a338b35" w:history="1">
        <w:r w:rsidR="003E7695">
          <w:rPr>
            <w:rStyle w:val="Hyperlink"/>
          </w:rPr>
          <w:t>Primitive Type Constraints</w:t>
        </w:r>
      </w:hyperlink>
    </w:p>
    <w:p w14:paraId="17D2C5C2" w14:textId="77777777" w:rsidR="0063570E" w:rsidRDefault="0063570E" w:rsidP="00383490"/>
    <w:p w14:paraId="0BF973C4" w14:textId="77777777" w:rsidR="00A855E6" w:rsidRDefault="00383490" w:rsidP="00263593">
      <w:r w:rsidRPr="00875584">
        <w:rPr>
          <w:rFonts w:ascii="Arial" w:hAnsi="Arial"/>
          <w:b/>
          <w:sz w:val="24"/>
          <w:szCs w:val="24"/>
        </w:rPr>
        <w:t>Direct Known Superclasses (Generalization)</w:t>
      </w:r>
    </w:p>
    <w:p w14:paraId="7BDADE95" w14:textId="77777777" w:rsidR="00DB049B" w:rsidRDefault="002E1E5F"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69A016A" w14:textId="77777777" w:rsidR="0063570E" w:rsidRDefault="0063570E" w:rsidP="00383490"/>
    <w:p w14:paraId="2D35045E" w14:textId="77777777" w:rsidR="00A855E6" w:rsidRDefault="00383490" w:rsidP="00263593">
      <w:r w:rsidRPr="00875584">
        <w:rPr>
          <w:rFonts w:ascii="Arial" w:hAnsi="Arial"/>
          <w:b/>
          <w:sz w:val="24"/>
          <w:szCs w:val="24"/>
        </w:rPr>
        <w:t>Attributes</w:t>
      </w:r>
    </w:p>
    <w:p w14:paraId="65F56137" w14:textId="77777777" w:rsidR="00B603FB" w:rsidRDefault="00B603FB" w:rsidP="008B78EB"/>
    <w:p w14:paraId="119F575F" w14:textId="77777777" w:rsidR="00A755AA" w:rsidRDefault="008B78EB" w:rsidP="008B78EB">
      <w:pPr>
        <w:rPr>
          <w:b/>
        </w:rPr>
      </w:pPr>
      <w:r w:rsidRPr="006A54F6">
        <w:rPr>
          <w:b/>
        </w:rPr>
        <w:t>•   public possibleValues : Integer  [0..*]</w:t>
      </w:r>
    </w:p>
    <w:p w14:paraId="28E78991" w14:textId="77777777" w:rsidR="00B603FB" w:rsidRDefault="00B603FB" w:rsidP="008B78EB"/>
    <w:p w14:paraId="5595400A"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59C69A98" w14:textId="77777777" w:rsidR="00B603FB" w:rsidRDefault="00B603FB" w:rsidP="008B78EB"/>
    <w:p w14:paraId="3325A6B1" w14:textId="77777777" w:rsidR="00A755AA" w:rsidRDefault="008B78EB" w:rsidP="008B78EB">
      <w:pPr>
        <w:rPr>
          <w:b/>
        </w:rPr>
      </w:pPr>
      <w:r w:rsidRPr="006A54F6">
        <w:rPr>
          <w:b/>
        </w:rPr>
        <w:t>•   public assumedValue : Integer  [0..1]</w:t>
      </w:r>
    </w:p>
    <w:p w14:paraId="4678963D" w14:textId="77777777" w:rsidR="009922DE" w:rsidRDefault="009922DE" w:rsidP="009922DE">
      <w:r>
        <w:t xml:space="preserve">    </w:t>
      </w:r>
    </w:p>
    <w:p w14:paraId="1B287602" w14:textId="77777777" w:rsidR="0063570E" w:rsidRDefault="0063570E" w:rsidP="00383490"/>
    <w:p w14:paraId="7A43E804" w14:textId="77777777" w:rsidR="00A855E6" w:rsidRDefault="00383490" w:rsidP="00263593">
      <w:r w:rsidRPr="00875584">
        <w:rPr>
          <w:rFonts w:ascii="Arial" w:hAnsi="Arial"/>
          <w:b/>
          <w:sz w:val="24"/>
          <w:szCs w:val="24"/>
        </w:rPr>
        <w:t>Constraints</w:t>
      </w:r>
    </w:p>
    <w:p w14:paraId="1A28D1A0" w14:textId="77777777" w:rsidR="0087616E" w:rsidRPr="00BC6BEC" w:rsidRDefault="0087616E" w:rsidP="00263593">
      <w:pPr>
        <w:rPr>
          <w:rFonts w:ascii="Arial" w:hAnsi="Arial"/>
          <w:b/>
          <w:sz w:val="24"/>
          <w:szCs w:val="24"/>
        </w:rPr>
      </w:pPr>
    </w:p>
    <w:p w14:paraId="2AFE9775"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14:paraId="04051D0E" w14:textId="77777777" w:rsidR="00F126D8" w:rsidRDefault="00CF06F6" w:rsidP="006977BE">
      <w:r w:rsidRPr="00467F03">
        <w:t>[English]</w:t>
      </w:r>
    </w:p>
    <w:p w14:paraId="53384261" w14:textId="77777777" w:rsidR="008B78EB" w:rsidRDefault="004B279F" w:rsidP="00ED4063">
      <w:r w:rsidRPr="0047488C">
        <w:rPr>
          <w:rFonts w:ascii="Courier" w:hAnsi="Courier"/>
        </w:rPr>
        <w:t>assumedValue.oclIsKindOf(Integer)</w:t>
      </w:r>
    </w:p>
    <w:p w14:paraId="30576818" w14:textId="77777777" w:rsidR="0087616E" w:rsidRPr="00BC6BEC" w:rsidRDefault="0087616E" w:rsidP="00263593">
      <w:pPr>
        <w:rPr>
          <w:rFonts w:ascii="Arial" w:hAnsi="Arial"/>
          <w:b/>
          <w:sz w:val="24"/>
          <w:szCs w:val="24"/>
        </w:rPr>
      </w:pPr>
    </w:p>
    <w:p w14:paraId="244126EE"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14:paraId="727F3380" w14:textId="77777777" w:rsidR="00F126D8" w:rsidRDefault="00CF06F6" w:rsidP="006977BE">
      <w:r w:rsidRPr="00467F03">
        <w:t>[English]</w:t>
      </w:r>
    </w:p>
    <w:p w14:paraId="14E7BACD" w14:textId="77777777" w:rsidR="008B78EB" w:rsidRDefault="004B279F" w:rsidP="00ED4063">
      <w:r w:rsidRPr="0047488C">
        <w:rPr>
          <w:rFonts w:ascii="Courier" w:hAnsi="Courier"/>
        </w:rPr>
        <w:t xml:space="preserve"> self.base_PrimitiveType.oclIsKindOf(Integer)</w:t>
      </w:r>
    </w:p>
    <w:p w14:paraId="18F60359" w14:textId="77777777" w:rsidR="00DB049B" w:rsidRDefault="00022C8A" w:rsidP="006977BE">
      <w:r w:rsidRPr="00022C8A">
        <w:t xml:space="preserve"> </w:t>
      </w:r>
    </w:p>
    <w:p w14:paraId="30EB1BA4" w14:textId="77777777" w:rsidR="002C0F83" w:rsidRPr="005F31BE" w:rsidRDefault="00F851FF" w:rsidP="005F31BE">
      <w:pPr>
        <w:pStyle w:val="Heading4"/>
      </w:pPr>
      <w:bookmarkStart w:id="434" w:name="_c72b6d9c8a46b96f02fdfefe3b8b0568"/>
      <w:bookmarkStart w:id="435" w:name="_Toc277080082"/>
      <w:r w:rsidRPr="005F31BE">
        <w:t>&lt;Stereotype&gt; PrimitiveObjectConstraint</w:t>
      </w:r>
      <w:bookmarkEnd w:id="434"/>
      <w:bookmarkEnd w:id="435"/>
    </w:p>
    <w:p w14:paraId="46901FCB" w14:textId="77777777" w:rsidR="00DB049B" w:rsidRDefault="00C51B43" w:rsidP="006977BE">
      <w:r>
        <w:t xml:space="preserve"> </w:t>
      </w:r>
      <w:r w:rsidR="009F2598">
        <w:t xml:space="preserve">  </w:t>
      </w:r>
      <w:r>
        <w:t xml:space="preserve"> </w:t>
      </w:r>
      <w:r w:rsidR="009F2598">
        <w:t xml:space="preserve">  </w:t>
      </w:r>
    </w:p>
    <w:p w14:paraId="222097F3" w14:textId="77777777" w:rsidR="0063570E" w:rsidRDefault="0063570E" w:rsidP="00383490"/>
    <w:p w14:paraId="5771F9A7" w14:textId="77777777" w:rsidR="00A855E6" w:rsidRDefault="00383490" w:rsidP="00263593">
      <w:r w:rsidRPr="00875584">
        <w:rPr>
          <w:rFonts w:ascii="Arial" w:hAnsi="Arial"/>
          <w:b/>
          <w:sz w:val="24"/>
          <w:szCs w:val="24"/>
        </w:rPr>
        <w:t>Diagrams</w:t>
      </w:r>
    </w:p>
    <w:p w14:paraId="4A83543C" w14:textId="77777777" w:rsidR="00DB049B" w:rsidRDefault="002E1E5F"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Constraints</w:t>
        </w:r>
      </w:hyperlink>
    </w:p>
    <w:p w14:paraId="2B435019" w14:textId="77777777" w:rsidR="0063570E" w:rsidRDefault="0063570E" w:rsidP="00383490"/>
    <w:p w14:paraId="5064A1CD" w14:textId="77777777" w:rsidR="00A855E6" w:rsidRDefault="00383490" w:rsidP="00263593">
      <w:r w:rsidRPr="00875584">
        <w:rPr>
          <w:rFonts w:ascii="Arial" w:hAnsi="Arial"/>
          <w:b/>
          <w:sz w:val="24"/>
          <w:szCs w:val="24"/>
        </w:rPr>
        <w:t>Direct Known Superclasses (Generalization)</w:t>
      </w:r>
    </w:p>
    <w:p w14:paraId="3FA023B1" w14:textId="77777777" w:rsidR="00DB049B" w:rsidRDefault="002E1E5F" w:rsidP="006977BE">
      <w:hyperlink w:anchor="_ad75af95f635bdf35f69d9db9b17aae2" w:history="1">
        <w:r w:rsidR="006977BE">
          <w:rPr>
            <w:rStyle w:val="Hyperlink"/>
          </w:rPr>
          <w:t>ObjectConstraint</w:t>
        </w:r>
      </w:hyperlink>
    </w:p>
    <w:p w14:paraId="7D861E8E" w14:textId="77777777" w:rsidR="0063570E" w:rsidRDefault="0063570E" w:rsidP="00383490"/>
    <w:p w14:paraId="1D4F24F3" w14:textId="77777777" w:rsidR="00A855E6" w:rsidRDefault="00383490" w:rsidP="00263593">
      <w:r w:rsidRPr="00875584">
        <w:rPr>
          <w:rFonts w:ascii="Arial" w:hAnsi="Arial"/>
          <w:b/>
          <w:sz w:val="24"/>
          <w:szCs w:val="24"/>
        </w:rPr>
        <w:t>Direct Known Subclasses (Specialization)</w:t>
      </w:r>
    </w:p>
    <w:p w14:paraId="00493F65" w14:textId="77777777" w:rsidR="00DB049B" w:rsidRDefault="002E1E5F"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1511B340" w14:textId="77777777" w:rsidR="00DB049B" w:rsidRDefault="00022C8A" w:rsidP="006977BE">
      <w:r w:rsidRPr="00022C8A">
        <w:t xml:space="preserve"> </w:t>
      </w:r>
    </w:p>
    <w:p w14:paraId="63166282" w14:textId="77777777" w:rsidR="002C0F83" w:rsidRPr="005F31BE" w:rsidRDefault="00F851FF" w:rsidP="005F31BE">
      <w:pPr>
        <w:pStyle w:val="Heading4"/>
      </w:pPr>
      <w:bookmarkStart w:id="436" w:name="_b921bc493035fb4e067213114372e254"/>
      <w:bookmarkStart w:id="437" w:name="_Toc277080083"/>
      <w:r w:rsidRPr="005F31BE">
        <w:t>&lt;Stereotype&gt; RealConstraint</w:t>
      </w:r>
      <w:bookmarkEnd w:id="436"/>
      <w:bookmarkEnd w:id="437"/>
    </w:p>
    <w:p w14:paraId="6CCE0FA3" w14:textId="77777777" w:rsidR="00DB049B" w:rsidRDefault="00C51B43" w:rsidP="006977BE">
      <w:r>
        <w:t xml:space="preserve"> </w:t>
      </w:r>
      <w:r w:rsidR="009F2598">
        <w:t xml:space="preserve">  </w:t>
      </w:r>
    </w:p>
    <w:p w14:paraId="383AE0A5" w14:textId="77777777" w:rsidR="0063570E" w:rsidRDefault="0063570E" w:rsidP="00383490"/>
    <w:p w14:paraId="45C8DA4E" w14:textId="77777777" w:rsidR="00A855E6" w:rsidRDefault="00383490" w:rsidP="00263593">
      <w:r w:rsidRPr="00875584">
        <w:rPr>
          <w:rFonts w:ascii="Arial" w:hAnsi="Arial"/>
          <w:b/>
          <w:sz w:val="24"/>
          <w:szCs w:val="24"/>
        </w:rPr>
        <w:t>Diagrams</w:t>
      </w:r>
    </w:p>
    <w:p w14:paraId="456BBD4D" w14:textId="77777777" w:rsidR="00DB049B" w:rsidRDefault="002E1E5F" w:rsidP="006977BE">
      <w:hyperlink w:anchor="_ae5d1776f07899a7af4725351a338b35" w:history="1">
        <w:r w:rsidR="003E7695">
          <w:rPr>
            <w:rStyle w:val="Hyperlink"/>
          </w:rPr>
          <w:t>Primitive Type Constraints</w:t>
        </w:r>
      </w:hyperlink>
    </w:p>
    <w:p w14:paraId="5149FA14" w14:textId="77777777" w:rsidR="0063570E" w:rsidRDefault="0063570E" w:rsidP="00383490"/>
    <w:p w14:paraId="1E0BB991" w14:textId="77777777" w:rsidR="00A855E6" w:rsidRDefault="00383490" w:rsidP="00263593">
      <w:r w:rsidRPr="00875584">
        <w:rPr>
          <w:rFonts w:ascii="Arial" w:hAnsi="Arial"/>
          <w:b/>
          <w:sz w:val="24"/>
          <w:szCs w:val="24"/>
        </w:rPr>
        <w:t>Direct Known Superclasses (Generalization)</w:t>
      </w:r>
    </w:p>
    <w:p w14:paraId="42DAC385" w14:textId="77777777" w:rsidR="00DB049B" w:rsidRDefault="002E1E5F"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D8BA8F8" w14:textId="77777777" w:rsidR="0063570E" w:rsidRDefault="0063570E" w:rsidP="00383490"/>
    <w:p w14:paraId="51DE2243" w14:textId="77777777" w:rsidR="00A855E6" w:rsidRDefault="00383490" w:rsidP="00263593">
      <w:r w:rsidRPr="00875584">
        <w:rPr>
          <w:rFonts w:ascii="Arial" w:hAnsi="Arial"/>
          <w:b/>
          <w:sz w:val="24"/>
          <w:szCs w:val="24"/>
        </w:rPr>
        <w:t>Attributes</w:t>
      </w:r>
    </w:p>
    <w:p w14:paraId="51D53AF5" w14:textId="77777777" w:rsidR="00B603FB" w:rsidRDefault="00B603FB" w:rsidP="008B78EB"/>
    <w:p w14:paraId="7C43A1F1" w14:textId="77777777" w:rsidR="00A755AA" w:rsidRDefault="008B78EB" w:rsidP="008B78EB">
      <w:pPr>
        <w:rPr>
          <w:b/>
        </w:rPr>
      </w:pPr>
      <w:r w:rsidRPr="006A54F6">
        <w:rPr>
          <w:b/>
        </w:rPr>
        <w:t>•   public possibleValues : Real  [0..*]</w:t>
      </w:r>
    </w:p>
    <w:p w14:paraId="49A88BB1" w14:textId="77777777" w:rsidR="00B603FB" w:rsidRDefault="00B603FB" w:rsidP="008B78EB"/>
    <w:p w14:paraId="6203E9ED"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4B322720" w14:textId="77777777" w:rsidR="00B603FB" w:rsidRDefault="00B603FB" w:rsidP="008B78EB"/>
    <w:p w14:paraId="5E13E465" w14:textId="77777777" w:rsidR="00A755AA" w:rsidRDefault="008B78EB" w:rsidP="008B78EB">
      <w:pPr>
        <w:rPr>
          <w:b/>
        </w:rPr>
      </w:pPr>
      <w:r w:rsidRPr="006A54F6">
        <w:rPr>
          <w:b/>
        </w:rPr>
        <w:t>•   public assumedValue : Real  [0..1]</w:t>
      </w:r>
    </w:p>
    <w:p w14:paraId="3C2DD481" w14:textId="77777777" w:rsidR="009922DE" w:rsidRDefault="009922DE" w:rsidP="009922DE">
      <w:r>
        <w:t xml:space="preserve">  </w:t>
      </w:r>
    </w:p>
    <w:p w14:paraId="453E1C39" w14:textId="77777777" w:rsidR="0063570E" w:rsidRDefault="0063570E" w:rsidP="00383490"/>
    <w:p w14:paraId="7ACD9BDB" w14:textId="77777777" w:rsidR="00A855E6" w:rsidRDefault="00383490" w:rsidP="00263593">
      <w:r w:rsidRPr="00875584">
        <w:rPr>
          <w:rFonts w:ascii="Arial" w:hAnsi="Arial"/>
          <w:b/>
          <w:sz w:val="24"/>
          <w:szCs w:val="24"/>
        </w:rPr>
        <w:t>Constraints</w:t>
      </w:r>
    </w:p>
    <w:p w14:paraId="3CE12901" w14:textId="77777777" w:rsidR="0087616E" w:rsidRPr="00BC6BEC" w:rsidRDefault="0087616E" w:rsidP="00263593">
      <w:pPr>
        <w:rPr>
          <w:rFonts w:ascii="Arial" w:hAnsi="Arial"/>
          <w:b/>
          <w:sz w:val="24"/>
          <w:szCs w:val="24"/>
        </w:rPr>
      </w:pPr>
    </w:p>
    <w:p w14:paraId="24EEDC5D"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14:paraId="7A889CD2" w14:textId="77777777" w:rsidR="00F126D8" w:rsidRDefault="00CF06F6" w:rsidP="006977BE">
      <w:r w:rsidRPr="00467F03">
        <w:t>[English]</w:t>
      </w:r>
    </w:p>
    <w:p w14:paraId="65F5179A" w14:textId="77777777" w:rsidR="008B78EB" w:rsidRDefault="004B279F" w:rsidP="00ED4063">
      <w:r w:rsidRPr="0047488C">
        <w:rPr>
          <w:rFonts w:ascii="Courier" w:hAnsi="Courier"/>
        </w:rPr>
        <w:t xml:space="preserve"> self.base_PrimitiveType.oclIsKindOf(Real)</w:t>
      </w:r>
    </w:p>
    <w:p w14:paraId="06975DC5" w14:textId="77777777" w:rsidR="00DB049B" w:rsidRDefault="00022C8A" w:rsidP="006977BE">
      <w:r w:rsidRPr="00022C8A">
        <w:t xml:space="preserve"> </w:t>
      </w:r>
    </w:p>
    <w:p w14:paraId="77F4F47A" w14:textId="77777777" w:rsidR="002C0F83" w:rsidRPr="005F31BE" w:rsidRDefault="00F851FF" w:rsidP="005F31BE">
      <w:pPr>
        <w:pStyle w:val="Heading4"/>
      </w:pPr>
      <w:bookmarkStart w:id="438" w:name="_982033c222702fafb1d4d3ed7b399317"/>
      <w:bookmarkStart w:id="439" w:name="_Toc277080084"/>
      <w:r w:rsidRPr="005F31BE">
        <w:t>&lt;Stereotype&gt; StringConstraint</w:t>
      </w:r>
      <w:bookmarkEnd w:id="438"/>
      <w:bookmarkEnd w:id="439"/>
    </w:p>
    <w:p w14:paraId="0B53E914" w14:textId="77777777" w:rsidR="00DB049B" w:rsidRDefault="00C51B43" w:rsidP="006977BE">
      <w:r>
        <w:t xml:space="preserve"> </w:t>
      </w:r>
      <w:r w:rsidR="009F2598">
        <w:t xml:space="preserve">  </w:t>
      </w:r>
    </w:p>
    <w:p w14:paraId="2D216860" w14:textId="77777777" w:rsidR="0063570E" w:rsidRDefault="0063570E" w:rsidP="00383490"/>
    <w:p w14:paraId="75AE08FB" w14:textId="77777777" w:rsidR="00A855E6" w:rsidRDefault="00383490" w:rsidP="00263593">
      <w:r w:rsidRPr="00875584">
        <w:rPr>
          <w:rFonts w:ascii="Arial" w:hAnsi="Arial"/>
          <w:b/>
          <w:sz w:val="24"/>
          <w:szCs w:val="24"/>
        </w:rPr>
        <w:t>Diagrams</w:t>
      </w:r>
    </w:p>
    <w:p w14:paraId="309B8AC8" w14:textId="77777777" w:rsidR="00DB049B" w:rsidRDefault="002E1E5F" w:rsidP="006977BE">
      <w:hyperlink w:anchor="_ae5d1776f07899a7af4725351a338b35" w:history="1">
        <w:r w:rsidR="003E7695">
          <w:rPr>
            <w:rStyle w:val="Hyperlink"/>
          </w:rPr>
          <w:t>Primitive Type Constraints</w:t>
        </w:r>
      </w:hyperlink>
    </w:p>
    <w:p w14:paraId="5A27EF66" w14:textId="77777777" w:rsidR="0063570E" w:rsidRDefault="0063570E" w:rsidP="00383490"/>
    <w:p w14:paraId="4918069A" w14:textId="77777777" w:rsidR="00A855E6" w:rsidRDefault="00383490" w:rsidP="00263593">
      <w:r w:rsidRPr="00875584">
        <w:rPr>
          <w:rFonts w:ascii="Arial" w:hAnsi="Arial"/>
          <w:b/>
          <w:sz w:val="24"/>
          <w:szCs w:val="24"/>
        </w:rPr>
        <w:t>Direct Known Superclasses (Generalization)</w:t>
      </w:r>
    </w:p>
    <w:p w14:paraId="39C22706" w14:textId="77777777" w:rsidR="00DB049B" w:rsidRDefault="002E1E5F"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5FEC4A" w14:textId="77777777" w:rsidR="0063570E" w:rsidRDefault="0063570E" w:rsidP="00383490"/>
    <w:p w14:paraId="42F8CE4A" w14:textId="77777777" w:rsidR="00A855E6" w:rsidRDefault="00383490" w:rsidP="00263593">
      <w:r w:rsidRPr="00875584">
        <w:rPr>
          <w:rFonts w:ascii="Arial" w:hAnsi="Arial"/>
          <w:b/>
          <w:sz w:val="24"/>
          <w:szCs w:val="24"/>
        </w:rPr>
        <w:t>Attributes</w:t>
      </w:r>
    </w:p>
    <w:p w14:paraId="5E0ECCF0" w14:textId="77777777" w:rsidR="00B603FB" w:rsidRDefault="00B603FB" w:rsidP="008B78EB"/>
    <w:p w14:paraId="78D90E24" w14:textId="77777777" w:rsidR="00A755AA" w:rsidRDefault="008B78EB" w:rsidP="008B78EB">
      <w:pPr>
        <w:rPr>
          <w:b/>
        </w:rPr>
      </w:pPr>
      <w:r w:rsidRPr="006A54F6">
        <w:rPr>
          <w:b/>
        </w:rPr>
        <w:t>•   public possibleValues : String  [0..*]</w:t>
      </w:r>
    </w:p>
    <w:p w14:paraId="3A007E0E" w14:textId="77777777" w:rsidR="00B603FB" w:rsidRDefault="00B603FB" w:rsidP="008B78EB"/>
    <w:p w14:paraId="3FF0A60B"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0E1ECE5D" w14:textId="77777777" w:rsidR="00B603FB" w:rsidRDefault="00B603FB" w:rsidP="008B78EB"/>
    <w:p w14:paraId="4EDF7B82" w14:textId="77777777" w:rsidR="00A755AA" w:rsidRDefault="008B78EB" w:rsidP="008B78EB">
      <w:pPr>
        <w:rPr>
          <w:b/>
        </w:rPr>
      </w:pPr>
      <w:r w:rsidRPr="006A54F6">
        <w:rPr>
          <w:b/>
        </w:rPr>
        <w:t>•   public assumedValue : String  [0..1]</w:t>
      </w:r>
    </w:p>
    <w:p w14:paraId="6E920D21" w14:textId="77777777" w:rsidR="009922DE" w:rsidRDefault="009922DE" w:rsidP="009922DE">
      <w:r>
        <w:t xml:space="preserve">    </w:t>
      </w:r>
    </w:p>
    <w:p w14:paraId="740EA232" w14:textId="77777777" w:rsidR="0063570E" w:rsidRDefault="0063570E" w:rsidP="00383490"/>
    <w:p w14:paraId="70715810" w14:textId="77777777" w:rsidR="00A855E6" w:rsidRDefault="00383490" w:rsidP="00263593">
      <w:r w:rsidRPr="00875584">
        <w:rPr>
          <w:rFonts w:ascii="Arial" w:hAnsi="Arial"/>
          <w:b/>
          <w:sz w:val="24"/>
          <w:szCs w:val="24"/>
        </w:rPr>
        <w:t>Constraints</w:t>
      </w:r>
    </w:p>
    <w:p w14:paraId="474C606A" w14:textId="77777777" w:rsidR="0087616E" w:rsidRPr="00BC6BEC" w:rsidRDefault="0087616E" w:rsidP="00263593">
      <w:pPr>
        <w:rPr>
          <w:rFonts w:ascii="Arial" w:hAnsi="Arial"/>
          <w:b/>
          <w:sz w:val="24"/>
          <w:szCs w:val="24"/>
        </w:rPr>
      </w:pPr>
    </w:p>
    <w:p w14:paraId="581B8D0F"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14:paraId="33FF6E63" w14:textId="77777777" w:rsidR="00F126D8" w:rsidRDefault="005C6CB8" w:rsidP="006977BE">
      <w:r>
        <w:t xml:space="preserve"> </w:t>
      </w:r>
    </w:p>
    <w:p w14:paraId="693AA20E" w14:textId="77777777" w:rsidR="00D23B64" w:rsidRDefault="002E1E5F">
      <w:r>
        <w:t>The assumed value must be a String</w:t>
      </w:r>
    </w:p>
    <w:p w14:paraId="0967E7FA" w14:textId="77777777" w:rsidR="00F126D8" w:rsidRDefault="00CF06F6" w:rsidP="006977BE">
      <w:r w:rsidRPr="00467F03">
        <w:t>[English]</w:t>
      </w:r>
    </w:p>
    <w:p w14:paraId="723B2315" w14:textId="77777777" w:rsidR="008B78EB" w:rsidRDefault="004B279F" w:rsidP="00ED4063">
      <w:r w:rsidRPr="0047488C">
        <w:rPr>
          <w:rFonts w:ascii="Courier" w:hAnsi="Courier"/>
        </w:rPr>
        <w:t>assumedValue.oclIsKindOf(String)</w:t>
      </w:r>
    </w:p>
    <w:p w14:paraId="61BDBE7C" w14:textId="77777777" w:rsidR="0087616E" w:rsidRPr="00BC6BEC" w:rsidRDefault="0087616E" w:rsidP="00263593">
      <w:pPr>
        <w:rPr>
          <w:rFonts w:ascii="Arial" w:hAnsi="Arial"/>
          <w:b/>
          <w:sz w:val="24"/>
          <w:szCs w:val="24"/>
        </w:rPr>
      </w:pPr>
    </w:p>
    <w:p w14:paraId="47417D9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14:paraId="367B6B23" w14:textId="77777777" w:rsidR="00F126D8" w:rsidRDefault="00CF06F6" w:rsidP="006977BE">
      <w:r w:rsidRPr="00467F03">
        <w:t>[English]</w:t>
      </w:r>
    </w:p>
    <w:p w14:paraId="37C9E56C" w14:textId="77777777" w:rsidR="008B78EB" w:rsidRDefault="004B279F" w:rsidP="00ED4063">
      <w:r w:rsidRPr="0047488C">
        <w:rPr>
          <w:rFonts w:ascii="Courier" w:hAnsi="Courier"/>
        </w:rPr>
        <w:t xml:space="preserve"> self.base_PrimitiveType.oclIsKindOf(String)</w:t>
      </w:r>
    </w:p>
    <w:p w14:paraId="5773338E" w14:textId="77777777" w:rsidR="00DB049B" w:rsidRDefault="00022C8A" w:rsidP="006977BE">
      <w:r w:rsidRPr="00022C8A">
        <w:t xml:space="preserve"> </w:t>
      </w:r>
    </w:p>
    <w:p w14:paraId="798DA7D3" w14:textId="77777777" w:rsidR="002C0F83" w:rsidRPr="005F31BE" w:rsidRDefault="00F851FF" w:rsidP="005F31BE">
      <w:pPr>
        <w:pStyle w:val="Heading4"/>
      </w:pPr>
      <w:bookmarkStart w:id="440" w:name="_d8c772ca77efc45bee8711f1de17afc0"/>
      <w:bookmarkStart w:id="441" w:name="_Toc277080085"/>
      <w:r w:rsidRPr="005F31BE">
        <w:t>&lt;Stereotype&gt; TimeConstraint</w:t>
      </w:r>
      <w:bookmarkEnd w:id="440"/>
      <w:bookmarkEnd w:id="441"/>
    </w:p>
    <w:p w14:paraId="4A6C304E" w14:textId="77777777" w:rsidR="00DB049B" w:rsidRDefault="00C51B43" w:rsidP="006977BE">
      <w:r>
        <w:t xml:space="preserve"> </w:t>
      </w:r>
      <w:r w:rsidR="009F2598">
        <w:t xml:space="preserve">  </w:t>
      </w:r>
    </w:p>
    <w:p w14:paraId="3385F47B" w14:textId="77777777" w:rsidR="0063570E" w:rsidRDefault="0063570E" w:rsidP="00383490"/>
    <w:p w14:paraId="3500EBD9" w14:textId="77777777" w:rsidR="00A855E6" w:rsidRDefault="00383490" w:rsidP="00263593">
      <w:r w:rsidRPr="00875584">
        <w:rPr>
          <w:rFonts w:ascii="Arial" w:hAnsi="Arial"/>
          <w:b/>
          <w:sz w:val="24"/>
          <w:szCs w:val="24"/>
        </w:rPr>
        <w:t>Diagrams</w:t>
      </w:r>
    </w:p>
    <w:p w14:paraId="7F64C383" w14:textId="77777777" w:rsidR="00DB049B" w:rsidRDefault="002E1E5F" w:rsidP="006977BE">
      <w:hyperlink w:anchor="_ae5d1776f07899a7af4725351a338b35" w:history="1">
        <w:r w:rsidR="003E7695">
          <w:rPr>
            <w:rStyle w:val="Hyperlink"/>
          </w:rPr>
          <w:t>Primitive Type Constraints</w:t>
        </w:r>
      </w:hyperlink>
    </w:p>
    <w:p w14:paraId="57AD7711" w14:textId="77777777" w:rsidR="0063570E" w:rsidRDefault="0063570E" w:rsidP="00383490"/>
    <w:p w14:paraId="34BDB865" w14:textId="77777777" w:rsidR="00A855E6" w:rsidRDefault="00383490" w:rsidP="00263593">
      <w:r w:rsidRPr="00875584">
        <w:rPr>
          <w:rFonts w:ascii="Arial" w:hAnsi="Arial"/>
          <w:b/>
          <w:sz w:val="24"/>
          <w:szCs w:val="24"/>
        </w:rPr>
        <w:t>Direct Known Superclasses (Generalization)</w:t>
      </w:r>
    </w:p>
    <w:p w14:paraId="6D57BFC6" w14:textId="77777777" w:rsidR="00DB049B" w:rsidRDefault="002E1E5F"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A64FAE6" w14:textId="77777777" w:rsidR="0063570E" w:rsidRDefault="0063570E" w:rsidP="00383490"/>
    <w:p w14:paraId="6EFA4004" w14:textId="77777777" w:rsidR="00A855E6" w:rsidRDefault="00383490" w:rsidP="00263593">
      <w:r w:rsidRPr="00875584">
        <w:rPr>
          <w:rFonts w:ascii="Arial" w:hAnsi="Arial"/>
          <w:b/>
          <w:sz w:val="24"/>
          <w:szCs w:val="24"/>
        </w:rPr>
        <w:t>Attributes</w:t>
      </w:r>
    </w:p>
    <w:p w14:paraId="1176B9F7" w14:textId="77777777" w:rsidR="00B603FB" w:rsidRDefault="00B603FB" w:rsidP="008B78EB"/>
    <w:p w14:paraId="12C8EA69"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40D58208" w14:textId="77777777" w:rsidR="00B603FB" w:rsidRDefault="00B603FB" w:rsidP="008B78EB"/>
    <w:p w14:paraId="59EA361C"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092ABBC6" w14:textId="77777777" w:rsidR="00B603FB" w:rsidRDefault="00B603FB" w:rsidP="008B78EB"/>
    <w:p w14:paraId="4772481C"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06454852" w14:textId="77777777" w:rsidR="00B603FB" w:rsidRDefault="00B603FB" w:rsidP="008B78EB"/>
    <w:p w14:paraId="2AF425B7"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7357B299" w14:textId="77777777" w:rsidR="009922DE" w:rsidRDefault="009922DE" w:rsidP="009922DE">
      <w:r>
        <w:t xml:space="preserve">  </w:t>
      </w:r>
    </w:p>
    <w:p w14:paraId="066B7E9D" w14:textId="77777777" w:rsidR="0063570E" w:rsidRDefault="0063570E" w:rsidP="00383490"/>
    <w:p w14:paraId="64E4F738" w14:textId="77777777" w:rsidR="00A855E6" w:rsidRDefault="00383490" w:rsidP="00263593">
      <w:r w:rsidRPr="00875584">
        <w:rPr>
          <w:rFonts w:ascii="Arial" w:hAnsi="Arial"/>
          <w:b/>
          <w:sz w:val="24"/>
          <w:szCs w:val="24"/>
        </w:rPr>
        <w:t>Constraints</w:t>
      </w:r>
    </w:p>
    <w:p w14:paraId="3EED034C" w14:textId="77777777" w:rsidR="0087616E" w:rsidRPr="00BC6BEC" w:rsidRDefault="0087616E" w:rsidP="00263593">
      <w:pPr>
        <w:rPr>
          <w:rFonts w:ascii="Arial" w:hAnsi="Arial"/>
          <w:b/>
          <w:sz w:val="24"/>
          <w:szCs w:val="24"/>
        </w:rPr>
      </w:pPr>
    </w:p>
    <w:p w14:paraId="25A4604A"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14:paraId="2E0EBD04" w14:textId="77777777" w:rsidR="00F126D8" w:rsidRDefault="00CF06F6" w:rsidP="006977BE">
      <w:r w:rsidRPr="00467F03">
        <w:t>[English]</w:t>
      </w:r>
    </w:p>
    <w:p w14:paraId="06761CE5" w14:textId="77777777" w:rsidR="008B78EB" w:rsidRDefault="004B279F" w:rsidP="00ED4063">
      <w:r w:rsidRPr="0047488C">
        <w:rPr>
          <w:rFonts w:ascii="Courier" w:hAnsi="Courier"/>
        </w:rPr>
        <w:t xml:space="preserve"> self.base_Class.oclIsKindOf(Time)</w:t>
      </w:r>
    </w:p>
    <w:p w14:paraId="7C3F39E1" w14:textId="77777777" w:rsidR="003E4BE1" w:rsidRDefault="0001444D" w:rsidP="00595F8A">
      <w:r>
        <w:tab/>
      </w:r>
      <w:r>
        <w:tab/>
      </w:r>
      <w:r>
        <w:tab/>
      </w:r>
      <w:r>
        <w:tab/>
      </w:r>
      <w:r>
        <w:rPr>
          <w:noProof/>
        </w:rPr>
        <w:drawing>
          <wp:inline distT="0" distB="0" distL="0" distR="0" wp14:anchorId="20984A8F" wp14:editId="0D710B5F">
            <wp:extent cx="5934075" cy="1238250"/>
            <wp:effectExtent l="0" t="0" r="0" b="0"/>
            <wp:docPr id="66"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041966.png"/>
                    <pic:cNvPicPr/>
                  </pic:nvPicPr>
                  <pic:blipFill>
                    <a:blip r:embed="rId64" cstate="print"/>
                    <a:stretch>
                      <a:fillRect/>
                    </a:stretch>
                  </pic:blipFill>
                  <pic:spPr>
                    <a:xfrm>
                      <a:off x="0" y="0"/>
                      <a:ext cx="5934075" cy="1238250"/>
                    </a:xfrm>
                    <a:prstGeom prst="rect">
                      <a:avLst/>
                    </a:prstGeom>
                  </pic:spPr>
                </pic:pic>
              </a:graphicData>
            </a:graphic>
          </wp:inline>
        </w:drawing>
      </w:r>
    </w:p>
    <w:p w14:paraId="209C71E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2" w:name="_f7a183a91006b57fb7e46ae0feb69a2c"/>
      <w:r w:rsidRPr="007B5B34">
        <w:rPr>
          <w:b/>
          <w:sz w:val="24"/>
          <w:szCs w:val="24"/>
        </w:rPr>
        <w:t>Date and Time Match Types</w:t>
      </w:r>
      <w:bookmarkEnd w:id="442"/>
    </w:p>
    <w:p w14:paraId="2CC9E2C3" w14:textId="77777777" w:rsidR="003E4BE1" w:rsidRDefault="00CB577B" w:rsidP="00AB09F3">
      <w:r>
        <w:t xml:space="preserve">       </w:t>
      </w:r>
    </w:p>
    <w:p w14:paraId="580D2FC0" w14:textId="77777777" w:rsidR="003E4BE1" w:rsidRDefault="0001444D" w:rsidP="00595F8A">
      <w:r>
        <w:tab/>
      </w:r>
      <w:r>
        <w:tab/>
      </w:r>
      <w:r>
        <w:tab/>
      </w:r>
      <w:r>
        <w:tab/>
      </w:r>
      <w:r>
        <w:rPr>
          <w:noProof/>
        </w:rPr>
        <w:drawing>
          <wp:inline distT="0" distB="0" distL="0" distR="0" wp14:anchorId="44CDF090" wp14:editId="2B928EDE">
            <wp:extent cx="5934075" cy="1476375"/>
            <wp:effectExtent l="0" t="0" r="0" b="0"/>
            <wp:docPr id="68"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5564306.png"/>
                    <pic:cNvPicPr/>
                  </pic:nvPicPr>
                  <pic:blipFill>
                    <a:blip r:embed="rId65" cstate="print"/>
                    <a:stretch>
                      <a:fillRect/>
                    </a:stretch>
                  </pic:blipFill>
                  <pic:spPr>
                    <a:xfrm>
                      <a:off x="0" y="0"/>
                      <a:ext cx="5934075" cy="1476375"/>
                    </a:xfrm>
                    <a:prstGeom prst="rect">
                      <a:avLst/>
                    </a:prstGeom>
                  </pic:spPr>
                </pic:pic>
              </a:graphicData>
            </a:graphic>
          </wp:inline>
        </w:drawing>
      </w:r>
    </w:p>
    <w:p w14:paraId="0CEDBB9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3" w:name="_8566828d89ca01e8919a51d19aa6cd8b"/>
      <w:r w:rsidRPr="007B5B34">
        <w:rPr>
          <w:b/>
          <w:sz w:val="24"/>
          <w:szCs w:val="24"/>
        </w:rPr>
        <w:t>Intervals</w:t>
      </w:r>
      <w:bookmarkEnd w:id="443"/>
    </w:p>
    <w:p w14:paraId="17420D03" w14:textId="77777777" w:rsidR="003E4BE1" w:rsidRDefault="00CB577B" w:rsidP="00AB09F3">
      <w:r>
        <w:t xml:space="preserve">       </w:t>
      </w:r>
    </w:p>
    <w:p w14:paraId="5BF9E350" w14:textId="77777777" w:rsidR="00DB049B" w:rsidRDefault="00022C8A" w:rsidP="006977BE">
      <w:r w:rsidRPr="00022C8A">
        <w:t xml:space="preserve"> </w:t>
      </w:r>
    </w:p>
    <w:p w14:paraId="1C9248E2" w14:textId="77777777" w:rsidR="002C0F83" w:rsidRPr="005F31BE" w:rsidRDefault="00F851FF" w:rsidP="005F31BE">
      <w:pPr>
        <w:pStyle w:val="Heading4"/>
      </w:pPr>
      <w:bookmarkStart w:id="444" w:name="_eb65cb2938a6220d8f4a10f0d8aba136"/>
      <w:bookmarkStart w:id="445" w:name="_Toc277080086"/>
      <w:r w:rsidRPr="005F31BE">
        <w:t>&lt;Class&gt; DateInterval</w:t>
      </w:r>
      <w:bookmarkEnd w:id="444"/>
      <w:bookmarkEnd w:id="445"/>
    </w:p>
    <w:p w14:paraId="3302D141" w14:textId="77777777" w:rsidR="00DB049B" w:rsidRDefault="00C51B43" w:rsidP="006977BE">
      <w:r>
        <w:t xml:space="preserve"> </w:t>
      </w:r>
      <w:r w:rsidR="009F2598">
        <w:t xml:space="preserve">  </w:t>
      </w:r>
    </w:p>
    <w:p w14:paraId="0E228B93" w14:textId="77777777" w:rsidR="0063570E" w:rsidRDefault="0063570E" w:rsidP="00383490"/>
    <w:p w14:paraId="5E513B86" w14:textId="77777777" w:rsidR="00A855E6" w:rsidRDefault="00383490" w:rsidP="00263593">
      <w:r w:rsidRPr="00875584">
        <w:rPr>
          <w:rFonts w:ascii="Arial" w:hAnsi="Arial"/>
          <w:b/>
          <w:sz w:val="24"/>
          <w:szCs w:val="24"/>
        </w:rPr>
        <w:t>Diagrams</w:t>
      </w:r>
    </w:p>
    <w:p w14:paraId="6D657B90" w14:textId="77777777" w:rsidR="00DB049B" w:rsidRDefault="002E1E5F" w:rsidP="006977BE">
      <w:hyperlink w:anchor="_8566828d89ca01e8919a51d19aa6cd8b" w:history="1">
        <w:r w:rsidR="003E7695">
          <w:rPr>
            <w:rStyle w:val="Hyperlink"/>
          </w:rPr>
          <w:t>Intervals</w:t>
        </w:r>
      </w:hyperlink>
    </w:p>
    <w:p w14:paraId="69423520" w14:textId="77777777" w:rsidR="0063570E" w:rsidRDefault="0063570E" w:rsidP="00383490"/>
    <w:p w14:paraId="2BFD0988" w14:textId="77777777" w:rsidR="00A855E6" w:rsidRDefault="00383490" w:rsidP="00263593">
      <w:r w:rsidRPr="00875584">
        <w:rPr>
          <w:rFonts w:ascii="Arial" w:hAnsi="Arial"/>
          <w:b/>
          <w:sz w:val="24"/>
          <w:szCs w:val="24"/>
        </w:rPr>
        <w:t>Direct Known Superclasses (Generalization)</w:t>
      </w:r>
    </w:p>
    <w:p w14:paraId="25637861" w14:textId="77777777" w:rsidR="00DB049B" w:rsidRDefault="002E1E5F"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40DF023" w14:textId="77777777" w:rsidR="0063570E" w:rsidRDefault="0063570E" w:rsidP="00383490"/>
    <w:p w14:paraId="55C252D1" w14:textId="77777777" w:rsidR="00A855E6" w:rsidRDefault="00383490" w:rsidP="00263593">
      <w:r w:rsidRPr="00875584">
        <w:rPr>
          <w:rFonts w:ascii="Arial" w:hAnsi="Arial"/>
          <w:b/>
          <w:sz w:val="24"/>
          <w:szCs w:val="24"/>
        </w:rPr>
        <w:t>Attributes</w:t>
      </w:r>
    </w:p>
    <w:p w14:paraId="1AF00F8B" w14:textId="77777777" w:rsidR="00B603FB" w:rsidRDefault="00B603FB" w:rsidP="008B78EB"/>
    <w:p w14:paraId="06910564"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04888228" w14:textId="77777777" w:rsidR="00B603FB" w:rsidRDefault="00B603FB" w:rsidP="008B78EB"/>
    <w:p w14:paraId="03F5EE2F"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0CBF36A7" w14:textId="77777777" w:rsidR="00DB049B" w:rsidRDefault="00022C8A" w:rsidP="006977BE">
      <w:r w:rsidRPr="00022C8A">
        <w:t xml:space="preserve"> </w:t>
      </w:r>
    </w:p>
    <w:p w14:paraId="1EA05347" w14:textId="77777777" w:rsidR="002C0F83" w:rsidRPr="005F31BE" w:rsidRDefault="00F851FF" w:rsidP="005F31BE">
      <w:pPr>
        <w:pStyle w:val="Heading4"/>
      </w:pPr>
      <w:bookmarkStart w:id="446" w:name="_956e6c028c830c0453b74cbd2204109e"/>
      <w:bookmarkStart w:id="447" w:name="_Toc277080087"/>
      <w:r w:rsidRPr="005F31BE">
        <w:t>&lt;Class&gt; DateTimeInterval</w:t>
      </w:r>
      <w:bookmarkEnd w:id="446"/>
      <w:bookmarkEnd w:id="447"/>
    </w:p>
    <w:p w14:paraId="07A77D86" w14:textId="77777777" w:rsidR="00DB049B" w:rsidRDefault="00C51B43" w:rsidP="006977BE">
      <w:r>
        <w:t xml:space="preserve"> </w:t>
      </w:r>
      <w:r w:rsidR="009F2598">
        <w:t xml:space="preserve">  </w:t>
      </w:r>
    </w:p>
    <w:p w14:paraId="3F873008" w14:textId="77777777" w:rsidR="0063570E" w:rsidRDefault="0063570E" w:rsidP="00383490"/>
    <w:p w14:paraId="404A7F25" w14:textId="77777777" w:rsidR="00A855E6" w:rsidRDefault="00383490" w:rsidP="00263593">
      <w:r w:rsidRPr="00875584">
        <w:rPr>
          <w:rFonts w:ascii="Arial" w:hAnsi="Arial"/>
          <w:b/>
          <w:sz w:val="24"/>
          <w:szCs w:val="24"/>
        </w:rPr>
        <w:t>Diagrams</w:t>
      </w:r>
    </w:p>
    <w:p w14:paraId="04FC78ED" w14:textId="77777777" w:rsidR="00DB049B" w:rsidRDefault="002E1E5F" w:rsidP="006977BE">
      <w:hyperlink w:anchor="_8566828d89ca01e8919a51d19aa6cd8b" w:history="1">
        <w:r w:rsidR="003E7695">
          <w:rPr>
            <w:rStyle w:val="Hyperlink"/>
          </w:rPr>
          <w:t>Intervals</w:t>
        </w:r>
      </w:hyperlink>
    </w:p>
    <w:p w14:paraId="64B7BE57" w14:textId="77777777" w:rsidR="0063570E" w:rsidRDefault="0063570E" w:rsidP="00383490"/>
    <w:p w14:paraId="780DE9D1" w14:textId="77777777" w:rsidR="00A855E6" w:rsidRDefault="00383490" w:rsidP="00263593">
      <w:r w:rsidRPr="00875584">
        <w:rPr>
          <w:rFonts w:ascii="Arial" w:hAnsi="Arial"/>
          <w:b/>
          <w:sz w:val="24"/>
          <w:szCs w:val="24"/>
        </w:rPr>
        <w:t>Direct Known Superclasses (Generalization)</w:t>
      </w:r>
    </w:p>
    <w:p w14:paraId="48CFEB70" w14:textId="77777777" w:rsidR="00DB049B" w:rsidRDefault="002E1E5F"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B8812E8" w14:textId="77777777" w:rsidR="0063570E" w:rsidRDefault="0063570E" w:rsidP="00383490"/>
    <w:p w14:paraId="5E4A4BB6" w14:textId="77777777" w:rsidR="00A855E6" w:rsidRDefault="00383490" w:rsidP="00263593">
      <w:r w:rsidRPr="00875584">
        <w:rPr>
          <w:rFonts w:ascii="Arial" w:hAnsi="Arial"/>
          <w:b/>
          <w:sz w:val="24"/>
          <w:szCs w:val="24"/>
        </w:rPr>
        <w:t>Attributes</w:t>
      </w:r>
    </w:p>
    <w:p w14:paraId="634761A7" w14:textId="77777777" w:rsidR="00B603FB" w:rsidRDefault="00B603FB" w:rsidP="008B78EB"/>
    <w:p w14:paraId="447A2A05"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1DAAE04E" w14:textId="77777777" w:rsidR="00B603FB" w:rsidRDefault="00B603FB" w:rsidP="008B78EB"/>
    <w:p w14:paraId="3F6BC5AF"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248BB101" w14:textId="77777777" w:rsidR="00DB049B" w:rsidRDefault="00022C8A" w:rsidP="006977BE">
      <w:r w:rsidRPr="00022C8A">
        <w:t xml:space="preserve"> </w:t>
      </w:r>
    </w:p>
    <w:p w14:paraId="1E123275" w14:textId="77777777" w:rsidR="002C0F83" w:rsidRPr="005F31BE" w:rsidRDefault="00F851FF" w:rsidP="005F31BE">
      <w:pPr>
        <w:pStyle w:val="Heading4"/>
      </w:pPr>
      <w:bookmarkStart w:id="448" w:name="_3d4fd0ce80d2a2e88d2f42b3cb7dbec5"/>
      <w:bookmarkStart w:id="449" w:name="_Toc277080088"/>
      <w:r w:rsidRPr="005F31BE">
        <w:t>&lt;Class&gt; DurationInterval</w:t>
      </w:r>
      <w:bookmarkEnd w:id="448"/>
      <w:bookmarkEnd w:id="449"/>
    </w:p>
    <w:p w14:paraId="3B2663BB" w14:textId="77777777" w:rsidR="00DB049B" w:rsidRDefault="00C51B43" w:rsidP="006977BE">
      <w:r>
        <w:t xml:space="preserve"> </w:t>
      </w:r>
      <w:r w:rsidR="009F2598">
        <w:t xml:space="preserve">  </w:t>
      </w:r>
    </w:p>
    <w:p w14:paraId="4ACCE3BC" w14:textId="77777777" w:rsidR="0063570E" w:rsidRDefault="0063570E" w:rsidP="00383490"/>
    <w:p w14:paraId="3149853B" w14:textId="77777777" w:rsidR="00A855E6" w:rsidRDefault="00383490" w:rsidP="00263593">
      <w:r w:rsidRPr="00875584">
        <w:rPr>
          <w:rFonts w:ascii="Arial" w:hAnsi="Arial"/>
          <w:b/>
          <w:sz w:val="24"/>
          <w:szCs w:val="24"/>
        </w:rPr>
        <w:t>Diagrams</w:t>
      </w:r>
    </w:p>
    <w:p w14:paraId="6C88EB6B" w14:textId="77777777" w:rsidR="00DB049B" w:rsidRDefault="002E1E5F" w:rsidP="006977BE">
      <w:hyperlink w:anchor="_8566828d89ca01e8919a51d19aa6cd8b" w:history="1">
        <w:r w:rsidR="003E7695">
          <w:rPr>
            <w:rStyle w:val="Hyperlink"/>
          </w:rPr>
          <w:t>Intervals</w:t>
        </w:r>
      </w:hyperlink>
    </w:p>
    <w:p w14:paraId="5BBC508B" w14:textId="77777777" w:rsidR="0063570E" w:rsidRDefault="0063570E" w:rsidP="00383490"/>
    <w:p w14:paraId="626ADB41" w14:textId="77777777" w:rsidR="00A855E6" w:rsidRDefault="00383490" w:rsidP="00263593">
      <w:r w:rsidRPr="00875584">
        <w:rPr>
          <w:rFonts w:ascii="Arial" w:hAnsi="Arial"/>
          <w:b/>
          <w:sz w:val="24"/>
          <w:szCs w:val="24"/>
        </w:rPr>
        <w:t>Direct Known Superclasses (Generalization)</w:t>
      </w:r>
    </w:p>
    <w:p w14:paraId="386A48FF" w14:textId="77777777" w:rsidR="00DB049B" w:rsidRDefault="002E1E5F"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07F2631" w14:textId="77777777" w:rsidR="0063570E" w:rsidRDefault="0063570E" w:rsidP="00383490"/>
    <w:p w14:paraId="08E9118D" w14:textId="77777777" w:rsidR="00A855E6" w:rsidRDefault="00383490" w:rsidP="00263593">
      <w:r w:rsidRPr="00875584">
        <w:rPr>
          <w:rFonts w:ascii="Arial" w:hAnsi="Arial"/>
          <w:b/>
          <w:sz w:val="24"/>
          <w:szCs w:val="24"/>
        </w:rPr>
        <w:t>Attributes</w:t>
      </w:r>
    </w:p>
    <w:p w14:paraId="70530957" w14:textId="77777777" w:rsidR="00B603FB" w:rsidRDefault="00B603FB" w:rsidP="008B78EB"/>
    <w:p w14:paraId="3C9A3482"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02DD3A45" w14:textId="77777777" w:rsidR="00B603FB" w:rsidRDefault="00B603FB" w:rsidP="008B78EB"/>
    <w:p w14:paraId="7C1110C6" w14:textId="77777777" w:rsidR="00A755AA" w:rsidRDefault="008B78EB" w:rsidP="008B78EB">
      <w:pPr>
        <w:rPr>
          <w:b/>
        </w:rPr>
      </w:pPr>
      <w:r w:rsidRPr="006A54F6">
        <w:rPr>
          <w:b/>
        </w:rPr>
        <w:t>•   public upper : Duration  [0..1]</w:t>
      </w:r>
    </w:p>
    <w:p w14:paraId="35BD867A" w14:textId="77777777" w:rsidR="00DB049B" w:rsidRDefault="00022C8A" w:rsidP="006977BE">
      <w:r w:rsidRPr="00022C8A">
        <w:t xml:space="preserve"> </w:t>
      </w:r>
    </w:p>
    <w:p w14:paraId="42DCBB2E" w14:textId="77777777" w:rsidR="002C0F83" w:rsidRPr="005F31BE" w:rsidRDefault="00F851FF" w:rsidP="005F31BE">
      <w:pPr>
        <w:pStyle w:val="Heading4"/>
      </w:pPr>
      <w:bookmarkStart w:id="450" w:name="_86618450de28d822bd6b57b67a32ab2b"/>
      <w:bookmarkStart w:id="451" w:name="_Toc277080089"/>
      <w:r w:rsidRPr="005F31BE">
        <w:t>&lt;Class&gt; IntegerInterval</w:t>
      </w:r>
      <w:bookmarkEnd w:id="450"/>
      <w:bookmarkEnd w:id="451"/>
    </w:p>
    <w:p w14:paraId="2905AAC8" w14:textId="77777777" w:rsidR="00DB049B" w:rsidRDefault="00C51B43" w:rsidP="006977BE">
      <w:r>
        <w:t xml:space="preserve"> </w:t>
      </w:r>
      <w:r w:rsidR="009F2598">
        <w:t xml:space="preserve">  </w:t>
      </w:r>
    </w:p>
    <w:p w14:paraId="597570AE" w14:textId="77777777" w:rsidR="0063570E" w:rsidRDefault="0063570E" w:rsidP="00383490"/>
    <w:p w14:paraId="09709BA1" w14:textId="77777777" w:rsidR="00A855E6" w:rsidRDefault="00383490" w:rsidP="00263593">
      <w:r w:rsidRPr="00875584">
        <w:rPr>
          <w:rFonts w:ascii="Arial" w:hAnsi="Arial"/>
          <w:b/>
          <w:sz w:val="24"/>
          <w:szCs w:val="24"/>
        </w:rPr>
        <w:t>Diagrams</w:t>
      </w:r>
    </w:p>
    <w:p w14:paraId="400F2FDA" w14:textId="77777777" w:rsidR="00DB049B" w:rsidRDefault="002E1E5F" w:rsidP="006977BE">
      <w:hyperlink w:anchor="_8566828d89ca01e8919a51d19aa6cd8b" w:history="1">
        <w:r w:rsidR="003E7695">
          <w:rPr>
            <w:rStyle w:val="Hyperlink"/>
          </w:rPr>
          <w:t>Intervals</w:t>
        </w:r>
      </w:hyperlink>
    </w:p>
    <w:p w14:paraId="21AB9929" w14:textId="77777777" w:rsidR="0063570E" w:rsidRDefault="0063570E" w:rsidP="00383490"/>
    <w:p w14:paraId="4F1F8100" w14:textId="77777777" w:rsidR="00A855E6" w:rsidRDefault="00383490" w:rsidP="00263593">
      <w:r w:rsidRPr="00875584">
        <w:rPr>
          <w:rFonts w:ascii="Arial" w:hAnsi="Arial"/>
          <w:b/>
          <w:sz w:val="24"/>
          <w:szCs w:val="24"/>
        </w:rPr>
        <w:t>Direct Known Superclasses (Generalization)</w:t>
      </w:r>
    </w:p>
    <w:p w14:paraId="06A4C54E" w14:textId="77777777" w:rsidR="00DB049B" w:rsidRDefault="002E1E5F"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A31EED0" w14:textId="77777777" w:rsidR="0063570E" w:rsidRDefault="0063570E" w:rsidP="00383490"/>
    <w:p w14:paraId="68A3AB94" w14:textId="77777777" w:rsidR="00A855E6" w:rsidRDefault="00383490" w:rsidP="00263593">
      <w:r w:rsidRPr="00875584">
        <w:rPr>
          <w:rFonts w:ascii="Arial" w:hAnsi="Arial"/>
          <w:b/>
          <w:sz w:val="24"/>
          <w:szCs w:val="24"/>
        </w:rPr>
        <w:t>Attributes</w:t>
      </w:r>
    </w:p>
    <w:p w14:paraId="69FA3D15" w14:textId="77777777" w:rsidR="00B603FB" w:rsidRDefault="00B603FB" w:rsidP="008B78EB"/>
    <w:p w14:paraId="4006332F" w14:textId="77777777" w:rsidR="00A755AA" w:rsidRDefault="008B78EB" w:rsidP="008B78EB">
      <w:pPr>
        <w:rPr>
          <w:b/>
        </w:rPr>
      </w:pPr>
      <w:r w:rsidRPr="006A54F6">
        <w:rPr>
          <w:b/>
        </w:rPr>
        <w:t>•   public lower : Integer  [0..1]</w:t>
      </w:r>
    </w:p>
    <w:p w14:paraId="48E662C6" w14:textId="77777777" w:rsidR="00B603FB" w:rsidRDefault="00B603FB" w:rsidP="008B78EB"/>
    <w:p w14:paraId="49681175" w14:textId="77777777" w:rsidR="00A755AA" w:rsidRDefault="008B78EB" w:rsidP="008B78EB">
      <w:pPr>
        <w:rPr>
          <w:b/>
        </w:rPr>
      </w:pPr>
      <w:r w:rsidRPr="006A54F6">
        <w:rPr>
          <w:b/>
        </w:rPr>
        <w:t>•   public upper : Integer  [0..1]</w:t>
      </w:r>
    </w:p>
    <w:p w14:paraId="387292F1" w14:textId="77777777" w:rsidR="00DB049B" w:rsidRDefault="00022C8A" w:rsidP="006977BE">
      <w:r w:rsidRPr="00022C8A">
        <w:t xml:space="preserve"> </w:t>
      </w:r>
    </w:p>
    <w:p w14:paraId="1E7BEE6F" w14:textId="77777777" w:rsidR="002C0F83" w:rsidRPr="005F31BE" w:rsidRDefault="00F851FF" w:rsidP="005F31BE">
      <w:pPr>
        <w:pStyle w:val="Heading4"/>
      </w:pPr>
      <w:bookmarkStart w:id="452" w:name="_3ae971b2839139d9692e47ec472148b6"/>
      <w:bookmarkStart w:id="453" w:name="_Toc277080090"/>
      <w:r w:rsidRPr="005F31BE">
        <w:t>&lt;Class&gt; Interval</w:t>
      </w:r>
      <w:bookmarkEnd w:id="452"/>
      <w:bookmarkEnd w:id="453"/>
    </w:p>
    <w:p w14:paraId="1376EBB9" w14:textId="77777777" w:rsidR="00DB049B" w:rsidRDefault="00C51B43" w:rsidP="006977BE">
      <w:r>
        <w:t xml:space="preserve"> </w:t>
      </w:r>
      <w:r w:rsidR="009F2598">
        <w:t xml:space="preserve">  </w:t>
      </w:r>
    </w:p>
    <w:p w14:paraId="543DD20D" w14:textId="77777777" w:rsidR="0063570E" w:rsidRDefault="0063570E" w:rsidP="00383490"/>
    <w:p w14:paraId="62B01F40" w14:textId="77777777" w:rsidR="00A855E6" w:rsidRDefault="00383490" w:rsidP="00263593">
      <w:r w:rsidRPr="00875584">
        <w:rPr>
          <w:rFonts w:ascii="Arial" w:hAnsi="Arial"/>
          <w:b/>
          <w:sz w:val="24"/>
          <w:szCs w:val="24"/>
        </w:rPr>
        <w:t>Diagrams</w:t>
      </w:r>
    </w:p>
    <w:p w14:paraId="19ABD4FC" w14:textId="77777777" w:rsidR="00DB049B" w:rsidRDefault="002E1E5F" w:rsidP="006977BE">
      <w:hyperlink w:anchor="_8566828d89ca01e8919a51d19aa6cd8b" w:history="1">
        <w:r w:rsidR="003E7695">
          <w:rPr>
            <w:rStyle w:val="Hyperlink"/>
          </w:rPr>
          <w:t>Intervals</w:t>
        </w:r>
      </w:hyperlink>
    </w:p>
    <w:p w14:paraId="70168F40" w14:textId="77777777" w:rsidR="0063570E" w:rsidRDefault="0063570E" w:rsidP="00383490"/>
    <w:p w14:paraId="2C8283EF" w14:textId="77777777" w:rsidR="00A855E6" w:rsidRDefault="00383490" w:rsidP="00263593">
      <w:r w:rsidRPr="00875584">
        <w:rPr>
          <w:rFonts w:ascii="Arial" w:hAnsi="Arial"/>
          <w:b/>
          <w:sz w:val="24"/>
          <w:szCs w:val="24"/>
        </w:rPr>
        <w:t>Direct Known Subclasses (Specialization)</w:t>
      </w:r>
    </w:p>
    <w:p w14:paraId="260C4111" w14:textId="77777777" w:rsidR="00DB049B" w:rsidRDefault="002E1E5F"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3F28E977" w14:textId="77777777" w:rsidR="0063570E" w:rsidRDefault="0063570E" w:rsidP="00383490"/>
    <w:p w14:paraId="1F914E3A" w14:textId="77777777" w:rsidR="00A855E6" w:rsidRDefault="00383490" w:rsidP="00263593">
      <w:r w:rsidRPr="00875584">
        <w:rPr>
          <w:rFonts w:ascii="Arial" w:hAnsi="Arial"/>
          <w:b/>
          <w:sz w:val="24"/>
          <w:szCs w:val="24"/>
        </w:rPr>
        <w:t>Attributes</w:t>
      </w:r>
    </w:p>
    <w:p w14:paraId="2472D24D" w14:textId="77777777" w:rsidR="00B603FB" w:rsidRDefault="00B603FB" w:rsidP="008B78EB"/>
    <w:p w14:paraId="63FA9588" w14:textId="77777777" w:rsidR="00A755AA" w:rsidRDefault="008B78EB" w:rsidP="008B78EB">
      <w:pPr>
        <w:rPr>
          <w:b/>
        </w:rPr>
      </w:pPr>
      <w:r w:rsidRPr="006A54F6">
        <w:rPr>
          <w:b/>
        </w:rPr>
        <w:t>•   public lowerIncluded : Boolean  [1]</w:t>
      </w:r>
    </w:p>
    <w:p w14:paraId="1F478023" w14:textId="77777777" w:rsidR="00B603FB" w:rsidRDefault="00B603FB" w:rsidP="008B78EB"/>
    <w:p w14:paraId="150B909D" w14:textId="77777777" w:rsidR="00A755AA" w:rsidRDefault="008B78EB" w:rsidP="008B78EB">
      <w:pPr>
        <w:rPr>
          <w:b/>
        </w:rPr>
      </w:pPr>
      <w:r w:rsidRPr="006A54F6">
        <w:rPr>
          <w:b/>
        </w:rPr>
        <w:t>•   public upperIncluded : Boolean  [1]</w:t>
      </w:r>
    </w:p>
    <w:p w14:paraId="77B79EF7" w14:textId="77777777" w:rsidR="00DB049B" w:rsidRDefault="00022C8A" w:rsidP="006977BE">
      <w:r w:rsidRPr="00022C8A">
        <w:t xml:space="preserve"> </w:t>
      </w:r>
    </w:p>
    <w:p w14:paraId="5A5A51F4" w14:textId="77777777" w:rsidR="002C0F83" w:rsidRPr="005F31BE" w:rsidRDefault="00F851FF" w:rsidP="005F31BE">
      <w:pPr>
        <w:pStyle w:val="Heading4"/>
      </w:pPr>
      <w:bookmarkStart w:id="454" w:name="_d4f7314ff920dd15ee0e834cfbd4e6f2"/>
      <w:bookmarkStart w:id="455" w:name="_Toc277080091"/>
      <w:r w:rsidRPr="005F31BE">
        <w:t>&lt;Class&gt; RealInterval</w:t>
      </w:r>
      <w:bookmarkEnd w:id="454"/>
      <w:bookmarkEnd w:id="455"/>
    </w:p>
    <w:p w14:paraId="5606F0F4" w14:textId="77777777" w:rsidR="00DB049B" w:rsidRDefault="00C51B43" w:rsidP="006977BE">
      <w:r>
        <w:t xml:space="preserve"> </w:t>
      </w:r>
      <w:r w:rsidR="009F2598">
        <w:t xml:space="preserve">  </w:t>
      </w:r>
    </w:p>
    <w:p w14:paraId="6356AF62" w14:textId="77777777" w:rsidR="0063570E" w:rsidRDefault="0063570E" w:rsidP="00383490"/>
    <w:p w14:paraId="0F932E47" w14:textId="77777777" w:rsidR="00A855E6" w:rsidRDefault="00383490" w:rsidP="00263593">
      <w:r w:rsidRPr="00875584">
        <w:rPr>
          <w:rFonts w:ascii="Arial" w:hAnsi="Arial"/>
          <w:b/>
          <w:sz w:val="24"/>
          <w:szCs w:val="24"/>
        </w:rPr>
        <w:t>Diagrams</w:t>
      </w:r>
    </w:p>
    <w:p w14:paraId="1C630DF2" w14:textId="77777777" w:rsidR="00DB049B" w:rsidRDefault="002E1E5F" w:rsidP="006977BE">
      <w:hyperlink w:anchor="_8566828d89ca01e8919a51d19aa6cd8b" w:history="1">
        <w:r w:rsidR="003E7695">
          <w:rPr>
            <w:rStyle w:val="Hyperlink"/>
          </w:rPr>
          <w:t>Intervals</w:t>
        </w:r>
      </w:hyperlink>
    </w:p>
    <w:p w14:paraId="1F1AC094" w14:textId="77777777" w:rsidR="0063570E" w:rsidRDefault="0063570E" w:rsidP="00383490"/>
    <w:p w14:paraId="605AA210" w14:textId="77777777" w:rsidR="00A855E6" w:rsidRDefault="00383490" w:rsidP="00263593">
      <w:r w:rsidRPr="00875584">
        <w:rPr>
          <w:rFonts w:ascii="Arial" w:hAnsi="Arial"/>
          <w:b/>
          <w:sz w:val="24"/>
          <w:szCs w:val="24"/>
        </w:rPr>
        <w:t>Direct Known Superclasses (Generalization)</w:t>
      </w:r>
    </w:p>
    <w:p w14:paraId="100837C7" w14:textId="77777777" w:rsidR="00DB049B" w:rsidRDefault="002E1E5F"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650795A" w14:textId="77777777" w:rsidR="0063570E" w:rsidRDefault="0063570E" w:rsidP="00383490"/>
    <w:p w14:paraId="784C440A" w14:textId="77777777" w:rsidR="00A855E6" w:rsidRDefault="00383490" w:rsidP="00263593">
      <w:r w:rsidRPr="00875584">
        <w:rPr>
          <w:rFonts w:ascii="Arial" w:hAnsi="Arial"/>
          <w:b/>
          <w:sz w:val="24"/>
          <w:szCs w:val="24"/>
        </w:rPr>
        <w:t>Attributes</w:t>
      </w:r>
    </w:p>
    <w:p w14:paraId="20DB2560" w14:textId="77777777" w:rsidR="00B603FB" w:rsidRDefault="00B603FB" w:rsidP="008B78EB"/>
    <w:p w14:paraId="1235A387" w14:textId="77777777" w:rsidR="00A755AA" w:rsidRDefault="008B78EB" w:rsidP="008B78EB">
      <w:pPr>
        <w:rPr>
          <w:b/>
        </w:rPr>
      </w:pPr>
      <w:r w:rsidRPr="006A54F6">
        <w:rPr>
          <w:b/>
        </w:rPr>
        <w:t>•   public lower : Real  [0..1]</w:t>
      </w:r>
    </w:p>
    <w:p w14:paraId="2ECF28BE" w14:textId="77777777" w:rsidR="00B603FB" w:rsidRDefault="00B603FB" w:rsidP="008B78EB"/>
    <w:p w14:paraId="5C5ACB6D" w14:textId="77777777" w:rsidR="00A755AA" w:rsidRDefault="008B78EB" w:rsidP="008B78EB">
      <w:pPr>
        <w:rPr>
          <w:b/>
        </w:rPr>
      </w:pPr>
      <w:r w:rsidRPr="006A54F6">
        <w:rPr>
          <w:b/>
        </w:rPr>
        <w:t>•   public upper : Real  [0..1]</w:t>
      </w:r>
    </w:p>
    <w:p w14:paraId="223AFC9A" w14:textId="77777777" w:rsidR="00DB049B" w:rsidRDefault="00022C8A" w:rsidP="006977BE">
      <w:r w:rsidRPr="00022C8A">
        <w:t xml:space="preserve"> </w:t>
      </w:r>
    </w:p>
    <w:p w14:paraId="4BF957EB" w14:textId="77777777" w:rsidR="002C0F83" w:rsidRPr="005F31BE" w:rsidRDefault="00F851FF" w:rsidP="005F31BE">
      <w:pPr>
        <w:pStyle w:val="Heading4"/>
      </w:pPr>
      <w:bookmarkStart w:id="456" w:name="_2db4f3574d756c0312a2a6559efd3ad9"/>
      <w:bookmarkStart w:id="457" w:name="_Toc277080092"/>
      <w:r w:rsidRPr="005F31BE">
        <w:t>&lt;Class&gt; TimeInterval</w:t>
      </w:r>
      <w:bookmarkEnd w:id="456"/>
      <w:bookmarkEnd w:id="457"/>
    </w:p>
    <w:p w14:paraId="37AEA026" w14:textId="77777777" w:rsidR="00DB049B" w:rsidRDefault="00C51B43" w:rsidP="006977BE">
      <w:r>
        <w:t xml:space="preserve"> </w:t>
      </w:r>
      <w:r w:rsidR="009F2598">
        <w:t xml:space="preserve">  </w:t>
      </w:r>
    </w:p>
    <w:p w14:paraId="41429A1C" w14:textId="77777777" w:rsidR="0063570E" w:rsidRDefault="0063570E" w:rsidP="00383490"/>
    <w:p w14:paraId="331F08E0" w14:textId="77777777" w:rsidR="00A855E6" w:rsidRDefault="00383490" w:rsidP="00263593">
      <w:r w:rsidRPr="00875584">
        <w:rPr>
          <w:rFonts w:ascii="Arial" w:hAnsi="Arial"/>
          <w:b/>
          <w:sz w:val="24"/>
          <w:szCs w:val="24"/>
        </w:rPr>
        <w:t>Diagrams</w:t>
      </w:r>
    </w:p>
    <w:p w14:paraId="48A45802" w14:textId="77777777" w:rsidR="00DB049B" w:rsidRDefault="002E1E5F" w:rsidP="006977BE">
      <w:hyperlink w:anchor="_8566828d89ca01e8919a51d19aa6cd8b" w:history="1">
        <w:r w:rsidR="003E7695">
          <w:rPr>
            <w:rStyle w:val="Hyperlink"/>
          </w:rPr>
          <w:t>Intervals</w:t>
        </w:r>
      </w:hyperlink>
    </w:p>
    <w:p w14:paraId="63D12E60" w14:textId="77777777" w:rsidR="0063570E" w:rsidRDefault="0063570E" w:rsidP="00383490"/>
    <w:p w14:paraId="6AECF70F" w14:textId="77777777" w:rsidR="00A855E6" w:rsidRDefault="00383490" w:rsidP="00263593">
      <w:r w:rsidRPr="00875584">
        <w:rPr>
          <w:rFonts w:ascii="Arial" w:hAnsi="Arial"/>
          <w:b/>
          <w:sz w:val="24"/>
          <w:szCs w:val="24"/>
        </w:rPr>
        <w:t>Direct Known Superclasses (Generalization)</w:t>
      </w:r>
    </w:p>
    <w:p w14:paraId="1FCEE0A7" w14:textId="77777777" w:rsidR="00DB049B" w:rsidRDefault="002E1E5F"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E8D3737" w14:textId="77777777" w:rsidR="0063570E" w:rsidRDefault="0063570E" w:rsidP="00383490"/>
    <w:p w14:paraId="6A8C1CEF" w14:textId="77777777" w:rsidR="00A855E6" w:rsidRDefault="00383490" w:rsidP="00263593">
      <w:r w:rsidRPr="00875584">
        <w:rPr>
          <w:rFonts w:ascii="Arial" w:hAnsi="Arial"/>
          <w:b/>
          <w:sz w:val="24"/>
          <w:szCs w:val="24"/>
        </w:rPr>
        <w:t>Attributes</w:t>
      </w:r>
    </w:p>
    <w:p w14:paraId="1C3EE281" w14:textId="77777777" w:rsidR="00B603FB" w:rsidRDefault="00B603FB" w:rsidP="008B78EB"/>
    <w:p w14:paraId="338434FF"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71F1F513" w14:textId="77777777" w:rsidR="00B603FB" w:rsidRDefault="00B603FB" w:rsidP="008B78EB"/>
    <w:p w14:paraId="6A53BCF5"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2984E1F1" w14:textId="77777777" w:rsidR="005F31BE" w:rsidRDefault="001F24CC" w:rsidP="005F31BE">
      <w:pPr>
        <w:pStyle w:val="Heading3"/>
      </w:pPr>
      <w:bookmarkStart w:id="458" w:name="_Toc277080093"/>
      <w:r>
        <w:t>&lt;Package&gt; Object and Property Constraints</w:t>
      </w:r>
      <w:bookmarkEnd w:id="458"/>
    </w:p>
    <w:p w14:paraId="69DC9358" w14:textId="77777777" w:rsidR="003E4BE1" w:rsidRDefault="0001444D" w:rsidP="00595F8A">
      <w:r>
        <w:tab/>
      </w:r>
      <w:r>
        <w:tab/>
      </w:r>
      <w:r>
        <w:tab/>
      </w:r>
      <w:r>
        <w:tab/>
      </w:r>
      <w:r>
        <w:rPr>
          <w:noProof/>
        </w:rPr>
        <w:drawing>
          <wp:inline distT="0" distB="0" distL="0" distR="0" wp14:anchorId="307FAA39" wp14:editId="2CB222CD">
            <wp:extent cx="5943600" cy="3638550"/>
            <wp:effectExtent l="0" t="0" r="0" b="0"/>
            <wp:docPr id="70"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40292580.png"/>
                    <pic:cNvPicPr/>
                  </pic:nvPicPr>
                  <pic:blipFill>
                    <a:blip r:embed="rId66" cstate="print"/>
                    <a:stretch>
                      <a:fillRect/>
                    </a:stretch>
                  </pic:blipFill>
                  <pic:spPr>
                    <a:xfrm>
                      <a:off x="0" y="0"/>
                      <a:ext cx="5943600" cy="3638550"/>
                    </a:xfrm>
                    <a:prstGeom prst="rect">
                      <a:avLst/>
                    </a:prstGeom>
                  </pic:spPr>
                </pic:pic>
              </a:graphicData>
            </a:graphic>
          </wp:inline>
        </w:drawing>
      </w:r>
    </w:p>
    <w:p w14:paraId="4E0D8B0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9" w:name="_f139650e10793c0005c93b604992495c"/>
      <w:r w:rsidRPr="007B5B34">
        <w:rPr>
          <w:b/>
          <w:sz w:val="24"/>
          <w:szCs w:val="24"/>
        </w:rPr>
        <w:t>Constraints</w:t>
      </w:r>
      <w:bookmarkEnd w:id="459"/>
    </w:p>
    <w:p w14:paraId="789B999B" w14:textId="77777777" w:rsidR="003E4BE1" w:rsidRDefault="00CB577B" w:rsidP="00AB09F3">
      <w:r>
        <w:t xml:space="preserve">       </w:t>
      </w:r>
    </w:p>
    <w:p w14:paraId="0460B823" w14:textId="77777777" w:rsidR="00DB049B" w:rsidRDefault="00022C8A" w:rsidP="006977BE">
      <w:r w:rsidRPr="00022C8A">
        <w:t xml:space="preserve"> </w:t>
      </w:r>
    </w:p>
    <w:p w14:paraId="0D84CEB1" w14:textId="77777777" w:rsidR="002C0F83" w:rsidRPr="005F31BE" w:rsidRDefault="00F851FF" w:rsidP="005F31BE">
      <w:pPr>
        <w:pStyle w:val="Heading4"/>
      </w:pPr>
      <w:bookmarkStart w:id="460" w:name="_f5f73ce565f73d8b4808997e54e8e698"/>
      <w:bookmarkStart w:id="461" w:name="_Toc277080094"/>
      <w:r w:rsidRPr="005F31BE">
        <w:t>&lt;Stereotype&gt; ArchetypeRootProxy</w:t>
      </w:r>
      <w:bookmarkEnd w:id="460"/>
      <w:bookmarkEnd w:id="461"/>
    </w:p>
    <w:p w14:paraId="3AFA03B7" w14:textId="77777777" w:rsidR="00DB049B" w:rsidRDefault="00C51B43" w:rsidP="006977BE">
      <w:r>
        <w:t xml:space="preserve"> </w:t>
      </w:r>
      <w:r w:rsidR="009F2598">
        <w:t xml:space="preserve">  </w:t>
      </w:r>
      <w:r>
        <w:t xml:space="preserve"> </w:t>
      </w:r>
      <w:r w:rsidR="009F2598">
        <w:t xml:space="preserve">  </w:t>
      </w:r>
    </w:p>
    <w:p w14:paraId="246D4BCA" w14:textId="77777777" w:rsidR="0063570E" w:rsidRDefault="0063570E" w:rsidP="00383490"/>
    <w:p w14:paraId="100142BA" w14:textId="77777777" w:rsidR="00A855E6" w:rsidRDefault="00383490" w:rsidP="00263593">
      <w:r w:rsidRPr="00875584">
        <w:rPr>
          <w:rFonts w:ascii="Arial" w:hAnsi="Arial"/>
          <w:b/>
          <w:sz w:val="24"/>
          <w:szCs w:val="24"/>
        </w:rPr>
        <w:t>Diagrams</w:t>
      </w:r>
    </w:p>
    <w:p w14:paraId="1B6991D8" w14:textId="77777777" w:rsidR="00DB049B" w:rsidRDefault="002E1E5F"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3C0CCEC1" w14:textId="77777777" w:rsidR="0063570E" w:rsidRDefault="0063570E" w:rsidP="00383490"/>
    <w:p w14:paraId="5264A04C" w14:textId="77777777" w:rsidR="00A855E6" w:rsidRDefault="00383490" w:rsidP="00263593">
      <w:r w:rsidRPr="00875584">
        <w:rPr>
          <w:rFonts w:ascii="Arial" w:hAnsi="Arial"/>
          <w:b/>
          <w:sz w:val="24"/>
          <w:szCs w:val="24"/>
        </w:rPr>
        <w:t>Direct Known Superclasses (Generalization)</w:t>
      </w:r>
    </w:p>
    <w:p w14:paraId="796669CF" w14:textId="77777777" w:rsidR="00DB049B" w:rsidRDefault="002E1E5F" w:rsidP="006977BE">
      <w:hyperlink w:anchor="_c8ae60f7f44b70cf5dce7db03aa6ac1e" w:history="1">
        <w:r w:rsidR="006977BE">
          <w:rPr>
            <w:rStyle w:val="Hyperlink"/>
          </w:rPr>
          <w:t>ObjectConstraintProxy</w:t>
        </w:r>
      </w:hyperlink>
      <w:r w:rsidR="006977BE">
        <w:t xml:space="preserve"> </w:t>
      </w:r>
    </w:p>
    <w:p w14:paraId="68F6211C" w14:textId="77777777" w:rsidR="009922DE" w:rsidRDefault="009922DE" w:rsidP="009922DE">
      <w:r>
        <w:t xml:space="preserve">  </w:t>
      </w:r>
    </w:p>
    <w:p w14:paraId="45611333" w14:textId="77777777" w:rsidR="0063570E" w:rsidRDefault="0063570E" w:rsidP="00383490"/>
    <w:p w14:paraId="382A782D" w14:textId="77777777" w:rsidR="00A855E6" w:rsidRDefault="00383490" w:rsidP="00263593">
      <w:r w:rsidRPr="00875584">
        <w:rPr>
          <w:rFonts w:ascii="Arial" w:hAnsi="Arial"/>
          <w:b/>
          <w:sz w:val="24"/>
          <w:szCs w:val="24"/>
        </w:rPr>
        <w:t>Constraints</w:t>
      </w:r>
    </w:p>
    <w:p w14:paraId="5051185C" w14:textId="77777777" w:rsidR="0087616E" w:rsidRPr="00BC6BEC" w:rsidRDefault="0087616E" w:rsidP="00263593">
      <w:pPr>
        <w:rPr>
          <w:rFonts w:ascii="Arial" w:hAnsi="Arial"/>
          <w:b/>
          <w:sz w:val="24"/>
          <w:szCs w:val="24"/>
        </w:rPr>
      </w:pPr>
    </w:p>
    <w:p w14:paraId="52205C3C"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3E7F4955" w14:textId="77777777" w:rsidR="00F126D8" w:rsidRDefault="005C6CB8" w:rsidP="006977BE">
      <w:r>
        <w:t xml:space="preserve"> </w:t>
      </w:r>
    </w:p>
    <w:p w14:paraId="342D0C0F" w14:textId="77777777" w:rsidR="00D23B64" w:rsidRDefault="002E1E5F">
      <w:r>
        <w:t>Any generalization must be &gt;</w:t>
      </w:r>
    </w:p>
    <w:p w14:paraId="3F346E8C" w14:textId="77777777" w:rsidR="00F126D8" w:rsidRDefault="00CF06F6" w:rsidP="006977BE">
      <w:r w:rsidRPr="00467F03">
        <w:t>[OCL]</w:t>
      </w:r>
    </w:p>
    <w:p w14:paraId="5981B531" w14:textId="77777777" w:rsidR="008B78EB" w:rsidRDefault="004B279F" w:rsidP="00ED4063">
      <w:r w:rsidRPr="0047488C">
        <w:rPr>
          <w:rFonts w:ascii="Courier" w:hAnsi="Courier"/>
        </w:rPr>
        <w:t>self.base_Class.generalization-&gt;forAll(x|x.stereotypedBy('ArchetypeRootConstraint'))</w:t>
      </w:r>
    </w:p>
    <w:p w14:paraId="60110BD0" w14:textId="77777777" w:rsidR="00DB049B" w:rsidRDefault="00022C8A" w:rsidP="006977BE">
      <w:r w:rsidRPr="00022C8A">
        <w:t xml:space="preserve"> </w:t>
      </w:r>
    </w:p>
    <w:p w14:paraId="08FF23CD" w14:textId="77777777" w:rsidR="002C0F83" w:rsidRPr="005F31BE" w:rsidRDefault="00F851FF" w:rsidP="005F31BE">
      <w:pPr>
        <w:pStyle w:val="Heading4"/>
      </w:pPr>
      <w:bookmarkStart w:id="462" w:name="_f91b532413834ad1de94d0b0af526f5b"/>
      <w:bookmarkStart w:id="463" w:name="_Toc277080095"/>
      <w:r w:rsidRPr="005F31BE">
        <w:t>&lt;Stereotype&gt; Constrains</w:t>
      </w:r>
      <w:bookmarkEnd w:id="462"/>
      <w:bookmarkEnd w:id="463"/>
    </w:p>
    <w:p w14:paraId="3F0D1EE7" w14:textId="77777777" w:rsidR="00DB049B" w:rsidRDefault="00C51B43" w:rsidP="006977BE">
      <w:r>
        <w:t xml:space="preserve"> </w:t>
      </w:r>
      <w:r w:rsidR="009F2598">
        <w:t xml:space="preserve">  </w:t>
      </w:r>
      <w:r>
        <w:t xml:space="preserve"> </w:t>
      </w:r>
      <w:r w:rsidR="009F2598">
        <w:t xml:space="preserve">  </w:t>
      </w:r>
    </w:p>
    <w:p w14:paraId="75675CEE" w14:textId="77777777" w:rsidR="0063570E" w:rsidRDefault="0063570E" w:rsidP="00383490"/>
    <w:p w14:paraId="19650E93" w14:textId="77777777" w:rsidR="00A855E6" w:rsidRDefault="00383490" w:rsidP="00263593">
      <w:r w:rsidRPr="00875584">
        <w:rPr>
          <w:rFonts w:ascii="Arial" w:hAnsi="Arial"/>
          <w:b/>
          <w:sz w:val="24"/>
          <w:szCs w:val="24"/>
        </w:rPr>
        <w:t>Diagrams</w:t>
      </w:r>
    </w:p>
    <w:p w14:paraId="54ECD779" w14:textId="77777777" w:rsidR="00DB049B" w:rsidRDefault="002E1E5F"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1D130E08" w14:textId="77777777" w:rsidR="0063570E" w:rsidRDefault="0063570E" w:rsidP="00383490"/>
    <w:p w14:paraId="7F0E10E9" w14:textId="77777777" w:rsidR="00A855E6" w:rsidRDefault="00383490" w:rsidP="00263593">
      <w:r w:rsidRPr="00875584">
        <w:rPr>
          <w:rFonts w:ascii="Arial" w:hAnsi="Arial"/>
          <w:b/>
          <w:sz w:val="24"/>
          <w:szCs w:val="24"/>
        </w:rPr>
        <w:t>Direct Known Subclasses (Specialization)</w:t>
      </w:r>
    </w:p>
    <w:p w14:paraId="59ABA9D6" w14:textId="77777777" w:rsidR="00DB049B" w:rsidRDefault="002E1E5F" w:rsidP="006977BE">
      <w:hyperlink w:anchor="_6de94cd3c6736f017766fe61020a5a13" w:history="1">
        <w:r w:rsidR="006977BE">
          <w:rPr>
            <w:rStyle w:val="Hyperlink"/>
          </w:rPr>
          <w:t>TargetConstraint</w:t>
        </w:r>
      </w:hyperlink>
      <w:r w:rsidR="006977BE">
        <w:t xml:space="preserve"> </w:t>
      </w:r>
    </w:p>
    <w:p w14:paraId="299F65DD" w14:textId="77777777" w:rsidR="009922DE" w:rsidRDefault="009922DE" w:rsidP="009922DE">
      <w:r>
        <w:t xml:space="preserve">  </w:t>
      </w:r>
    </w:p>
    <w:p w14:paraId="63139112" w14:textId="77777777" w:rsidR="0063570E" w:rsidRDefault="0063570E" w:rsidP="00383490"/>
    <w:p w14:paraId="00B14BD1" w14:textId="77777777" w:rsidR="00A855E6" w:rsidRDefault="00383490" w:rsidP="00263593">
      <w:r w:rsidRPr="00875584">
        <w:rPr>
          <w:rFonts w:ascii="Arial" w:hAnsi="Arial"/>
          <w:b/>
          <w:sz w:val="24"/>
          <w:szCs w:val="24"/>
        </w:rPr>
        <w:t>Constraints</w:t>
      </w:r>
    </w:p>
    <w:p w14:paraId="2CB63019" w14:textId="77777777" w:rsidR="0087616E" w:rsidRPr="00BC6BEC" w:rsidRDefault="0087616E" w:rsidP="00263593">
      <w:pPr>
        <w:rPr>
          <w:rFonts w:ascii="Arial" w:hAnsi="Arial"/>
          <w:b/>
          <w:sz w:val="24"/>
          <w:szCs w:val="24"/>
        </w:rPr>
      </w:pPr>
    </w:p>
    <w:p w14:paraId="645FF823"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14:paraId="50BF3FE0" w14:textId="77777777" w:rsidR="00F126D8" w:rsidRDefault="005C6CB8" w:rsidP="006977BE">
      <w:r>
        <w:t xml:space="preserve"> </w:t>
      </w:r>
    </w:p>
    <w:p w14:paraId="54025EC6" w14:textId="77777777" w:rsidR="00D23B64" w:rsidRDefault="002E1E5F">
      <w:r>
        <w:t>Specific must be an &gt;</w:t>
      </w:r>
    </w:p>
    <w:p w14:paraId="79FAA911" w14:textId="77777777" w:rsidR="00F126D8" w:rsidRDefault="00CF06F6" w:rsidP="006977BE">
      <w:r w:rsidRPr="00467F03">
        <w:t>[OCL]</w:t>
      </w:r>
    </w:p>
    <w:p w14:paraId="2034FAE5" w14:textId="77777777" w:rsidR="008B78EB" w:rsidRDefault="004B279F" w:rsidP="00ED4063">
      <w:r w:rsidRPr="0047488C">
        <w:rPr>
          <w:rFonts w:ascii="Courier" w:hAnsi="Courier"/>
        </w:rPr>
        <w:t>self.base_Generalization.specific.stereotypedBy('ObjectConstraint')</w:t>
      </w:r>
    </w:p>
    <w:p w14:paraId="2B89F7A3" w14:textId="77777777" w:rsidR="00DB049B" w:rsidRDefault="00022C8A" w:rsidP="006977BE">
      <w:r w:rsidRPr="00022C8A">
        <w:t xml:space="preserve"> </w:t>
      </w:r>
    </w:p>
    <w:p w14:paraId="66EDF6E3" w14:textId="77777777" w:rsidR="002C0F83" w:rsidRPr="005F31BE" w:rsidRDefault="00F851FF" w:rsidP="005F31BE">
      <w:pPr>
        <w:pStyle w:val="Heading4"/>
      </w:pPr>
      <w:bookmarkStart w:id="464" w:name="_1bc74c3698f61990aff3aec96088f0a9"/>
      <w:bookmarkStart w:id="465" w:name="_Toc277080096"/>
      <w:r w:rsidRPr="005F31BE">
        <w:t>&lt;Stereotype&gt; EnumerationConstraint</w:t>
      </w:r>
      <w:bookmarkEnd w:id="464"/>
      <w:bookmarkEnd w:id="465"/>
    </w:p>
    <w:p w14:paraId="52255807" w14:textId="77777777" w:rsidR="0063570E" w:rsidRDefault="0063570E" w:rsidP="00383490"/>
    <w:p w14:paraId="7DAEDE27" w14:textId="77777777" w:rsidR="00A855E6" w:rsidRDefault="00383490" w:rsidP="00263593">
      <w:r w:rsidRPr="00875584">
        <w:rPr>
          <w:rFonts w:ascii="Arial" w:hAnsi="Arial"/>
          <w:b/>
          <w:sz w:val="24"/>
          <w:szCs w:val="24"/>
        </w:rPr>
        <w:t>Description</w:t>
      </w:r>
    </w:p>
    <w:p w14:paraId="388D87AA" w14:textId="77777777" w:rsidR="00DB049B" w:rsidRDefault="005C6CB8" w:rsidP="006977BE">
      <w:r>
        <w:t xml:space="preserve"> </w:t>
      </w:r>
    </w:p>
    <w:p w14:paraId="289A4439" w14:textId="77777777" w:rsidR="00D23B64" w:rsidRDefault="002E1E5F">
      <w:r>
        <w:t xml:space="preserve"> </w:t>
      </w:r>
    </w:p>
    <w:p w14:paraId="413812C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F352E7E" w14:textId="77777777" w:rsidR="0063570E" w:rsidRDefault="0063570E" w:rsidP="00383490"/>
    <w:p w14:paraId="56455537" w14:textId="77777777" w:rsidR="00A855E6" w:rsidRDefault="00383490" w:rsidP="00263593">
      <w:r w:rsidRPr="00875584">
        <w:rPr>
          <w:rFonts w:ascii="Arial" w:hAnsi="Arial"/>
          <w:b/>
          <w:sz w:val="24"/>
          <w:szCs w:val="24"/>
        </w:rPr>
        <w:t>Diagrams</w:t>
      </w:r>
    </w:p>
    <w:p w14:paraId="3CE2F6B9" w14:textId="77777777" w:rsidR="00DB049B" w:rsidRDefault="002E1E5F" w:rsidP="006977BE">
      <w:hyperlink w:anchor="_f139650e10793c0005c93b604992495c" w:history="1">
        <w:r w:rsidR="003E7695">
          <w:rPr>
            <w:rStyle w:val="Hyperlink"/>
          </w:rPr>
          <w:t>Constraints</w:t>
        </w:r>
      </w:hyperlink>
      <w:r w:rsidR="00324424">
        <w:t xml:space="preserve">, </w:t>
      </w:r>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6A1FE594" w14:textId="77777777" w:rsidR="0063570E" w:rsidRDefault="0063570E" w:rsidP="00383490"/>
    <w:p w14:paraId="64B75ED1" w14:textId="77777777" w:rsidR="00A855E6" w:rsidRDefault="00383490" w:rsidP="00263593">
      <w:r w:rsidRPr="00875584">
        <w:rPr>
          <w:rFonts w:ascii="Arial" w:hAnsi="Arial"/>
          <w:b/>
          <w:sz w:val="24"/>
          <w:szCs w:val="24"/>
        </w:rPr>
        <w:t>Direct Known Superclasses (Generalization)</w:t>
      </w:r>
    </w:p>
    <w:p w14:paraId="69BD6206" w14:textId="77777777" w:rsidR="00DB049B" w:rsidRDefault="002E1E5F" w:rsidP="006977BE">
      <w:hyperlink w:anchor="_ad75af95f635bdf35f69d9db9b17aae2" w:history="1">
        <w:r w:rsidR="006977BE">
          <w:rPr>
            <w:rStyle w:val="Hyperlink"/>
          </w:rPr>
          <w:t>ObjectConstraint</w:t>
        </w:r>
      </w:hyperlink>
    </w:p>
    <w:p w14:paraId="216661D0" w14:textId="77777777" w:rsidR="0063570E" w:rsidRDefault="0063570E" w:rsidP="00383490"/>
    <w:p w14:paraId="6FC33609" w14:textId="77777777" w:rsidR="00A855E6" w:rsidRDefault="00383490" w:rsidP="00263593">
      <w:r w:rsidRPr="00875584">
        <w:rPr>
          <w:rFonts w:ascii="Arial" w:hAnsi="Arial"/>
          <w:b/>
          <w:sz w:val="24"/>
          <w:szCs w:val="24"/>
        </w:rPr>
        <w:t>Direct Known Subclasses (Specialization)</w:t>
      </w:r>
    </w:p>
    <w:p w14:paraId="2EFCF06E" w14:textId="77777777" w:rsidR="00DB049B" w:rsidRDefault="002E1E5F" w:rsidP="006977BE">
      <w:hyperlink w:anchor="_7b4688dbd3826f33c726c87847ae4a72" w:history="1">
        <w:r w:rsidR="006977BE">
          <w:rPr>
            <w:rStyle w:val="Hyperlink"/>
          </w:rPr>
          <w:t>EnumeratedValueDomainConstraint</w:t>
        </w:r>
      </w:hyperlink>
      <w:r w:rsidR="006977BE">
        <w:t xml:space="preserve"> </w:t>
      </w:r>
    </w:p>
    <w:p w14:paraId="38A07ADC" w14:textId="77777777" w:rsidR="00DB049B" w:rsidRDefault="00022C8A" w:rsidP="006977BE">
      <w:r w:rsidRPr="00022C8A">
        <w:t xml:space="preserve"> </w:t>
      </w:r>
    </w:p>
    <w:p w14:paraId="7F962E06" w14:textId="77777777" w:rsidR="002C0F83" w:rsidRPr="005F31BE" w:rsidRDefault="00F851FF" w:rsidP="005F31BE">
      <w:pPr>
        <w:pStyle w:val="Heading4"/>
      </w:pPr>
      <w:bookmarkStart w:id="466" w:name="_ad75af95f635bdf35f69d9db9b17aae2"/>
      <w:bookmarkStart w:id="467" w:name="_Toc277080097"/>
      <w:r w:rsidRPr="005F31BE">
        <w:t>&lt;Stereotype&gt; ObjectConstraint</w:t>
      </w:r>
      <w:bookmarkEnd w:id="466"/>
      <w:bookmarkEnd w:id="467"/>
    </w:p>
    <w:p w14:paraId="3F708FCB" w14:textId="77777777" w:rsidR="0063570E" w:rsidRDefault="0063570E" w:rsidP="00383490"/>
    <w:p w14:paraId="5C494313" w14:textId="77777777" w:rsidR="00A855E6" w:rsidRDefault="00383490" w:rsidP="00263593">
      <w:r w:rsidRPr="00875584">
        <w:rPr>
          <w:rFonts w:ascii="Arial" w:hAnsi="Arial"/>
          <w:b/>
          <w:sz w:val="24"/>
          <w:szCs w:val="24"/>
        </w:rPr>
        <w:t>Description</w:t>
      </w:r>
    </w:p>
    <w:p w14:paraId="019F1210" w14:textId="77777777" w:rsidR="00DB049B" w:rsidRDefault="005C6CB8" w:rsidP="006977BE">
      <w:r>
        <w:t xml:space="preserve"> </w:t>
      </w:r>
    </w:p>
    <w:p w14:paraId="4E84A157" w14:textId="77777777" w:rsidR="00D23B64" w:rsidRDefault="002E1E5F">
      <w:r>
        <w:t>The Classifier stereotyped by an ObjectConstraint must participate in exactly one Generalization relationship, which must be stereotyped by the Constrains stereotype.</w:t>
      </w:r>
    </w:p>
    <w:p w14:paraId="512E62EB" w14:textId="77777777" w:rsidR="00DB049B" w:rsidRDefault="00C51B43" w:rsidP="006977BE">
      <w:r>
        <w:t xml:space="preserve"> </w:t>
      </w:r>
      <w:r w:rsidR="009F2598">
        <w:t xml:space="preserve">  </w:t>
      </w:r>
      <w:r>
        <w:t xml:space="preserve"> </w:t>
      </w:r>
      <w:r w:rsidR="009F2598">
        <w:t xml:space="preserve">  </w:t>
      </w:r>
    </w:p>
    <w:p w14:paraId="7B95AE47" w14:textId="77777777" w:rsidR="0063570E" w:rsidRDefault="0063570E" w:rsidP="00383490"/>
    <w:p w14:paraId="384BE2FD" w14:textId="77777777" w:rsidR="00A855E6" w:rsidRDefault="00383490" w:rsidP="00263593">
      <w:r w:rsidRPr="00875584">
        <w:rPr>
          <w:rFonts w:ascii="Arial" w:hAnsi="Arial"/>
          <w:b/>
          <w:sz w:val="24"/>
          <w:szCs w:val="24"/>
        </w:rPr>
        <w:t>Diagrams</w:t>
      </w:r>
    </w:p>
    <w:p w14:paraId="524FCDDD" w14:textId="77777777" w:rsidR="00DB049B" w:rsidRDefault="002E1E5F"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5A997BD6" w14:textId="77777777" w:rsidR="0063570E" w:rsidRDefault="0063570E" w:rsidP="00383490"/>
    <w:p w14:paraId="4D30B7CE" w14:textId="77777777" w:rsidR="00A855E6" w:rsidRDefault="00383490" w:rsidP="00263593">
      <w:r w:rsidRPr="00875584">
        <w:rPr>
          <w:rFonts w:ascii="Arial" w:hAnsi="Arial"/>
          <w:b/>
          <w:sz w:val="24"/>
          <w:szCs w:val="24"/>
        </w:rPr>
        <w:t>Direct Known Superclasses (Generalization)</w:t>
      </w:r>
    </w:p>
    <w:p w14:paraId="6108255D" w14:textId="77777777" w:rsidR="00DB049B" w:rsidRDefault="002E1E5F" w:rsidP="006977BE">
      <w:hyperlink w:anchor="_d45578f848d02aad83980903e5bde7d1" w:history="1">
        <w:r w:rsidR="006977BE">
          <w:rPr>
            <w:rStyle w:val="Hyperlink"/>
          </w:rPr>
          <w:t>DescribedItem</w:t>
        </w:r>
      </w:hyperlink>
    </w:p>
    <w:p w14:paraId="108E3E39" w14:textId="77777777" w:rsidR="0063570E" w:rsidRDefault="0063570E" w:rsidP="00383490"/>
    <w:p w14:paraId="3BF5D797" w14:textId="77777777" w:rsidR="00A855E6" w:rsidRDefault="00383490" w:rsidP="00263593">
      <w:r w:rsidRPr="00875584">
        <w:rPr>
          <w:rFonts w:ascii="Arial" w:hAnsi="Arial"/>
          <w:b/>
          <w:sz w:val="24"/>
          <w:szCs w:val="24"/>
        </w:rPr>
        <w:t>Direct Known Subclasses (Specialization)</w:t>
      </w:r>
    </w:p>
    <w:p w14:paraId="615C8F40" w14:textId="77777777" w:rsidR="00DB049B" w:rsidRDefault="002E1E5F"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36F06A75" w14:textId="77777777" w:rsidR="009922DE" w:rsidRDefault="009922DE" w:rsidP="009922DE">
      <w:r>
        <w:t xml:space="preserve">    </w:t>
      </w:r>
    </w:p>
    <w:p w14:paraId="4030ED09" w14:textId="77777777" w:rsidR="0063570E" w:rsidRDefault="0063570E" w:rsidP="00383490"/>
    <w:p w14:paraId="300246A4" w14:textId="77777777" w:rsidR="00A855E6" w:rsidRDefault="00383490" w:rsidP="00263593">
      <w:r w:rsidRPr="00875584">
        <w:rPr>
          <w:rFonts w:ascii="Arial" w:hAnsi="Arial"/>
          <w:b/>
          <w:sz w:val="24"/>
          <w:szCs w:val="24"/>
        </w:rPr>
        <w:t>Constraints</w:t>
      </w:r>
    </w:p>
    <w:p w14:paraId="625CC948" w14:textId="77777777" w:rsidR="0087616E" w:rsidRPr="00BC6BEC" w:rsidRDefault="0087616E" w:rsidP="00263593">
      <w:pPr>
        <w:rPr>
          <w:rFonts w:ascii="Arial" w:hAnsi="Arial"/>
          <w:b/>
          <w:sz w:val="24"/>
          <w:szCs w:val="24"/>
        </w:rPr>
      </w:pPr>
    </w:p>
    <w:p w14:paraId="1CA2C8D8"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14:paraId="2BFFB959" w14:textId="77777777" w:rsidR="00F126D8" w:rsidRDefault="005C6CB8" w:rsidP="006977BE">
      <w:r>
        <w:t xml:space="preserve"> </w:t>
      </w:r>
    </w:p>
    <w:p w14:paraId="0C764BA0" w14:textId="77777777" w:rsidR="00D23B64" w:rsidRDefault="002E1E5F">
      <w:r>
        <w:t>This Classifier must have exactly one generalization, and that is a &gt; or &gt; generalization.</w:t>
      </w:r>
    </w:p>
    <w:p w14:paraId="313FE6C2" w14:textId="77777777" w:rsidR="00F126D8" w:rsidRDefault="00CF06F6" w:rsidP="006977BE">
      <w:r w:rsidRPr="00467F03">
        <w:t>[OCL]</w:t>
      </w:r>
    </w:p>
    <w:p w14:paraId="7B846BB4"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2224C051" w14:textId="77777777" w:rsidR="0087616E" w:rsidRPr="00BC6BEC" w:rsidRDefault="0087616E" w:rsidP="00263593">
      <w:pPr>
        <w:rPr>
          <w:rFonts w:ascii="Arial" w:hAnsi="Arial"/>
          <w:b/>
          <w:sz w:val="24"/>
          <w:szCs w:val="24"/>
        </w:rPr>
      </w:pPr>
    </w:p>
    <w:p w14:paraId="76F2BADD" w14:textId="77777777" w:rsidR="00263593" w:rsidRPr="00F813AC" w:rsidRDefault="00263593" w:rsidP="00057587">
      <w:pPr>
        <w:pStyle w:val="ListParagraph"/>
        <w:numPr>
          <w:ilvl w:val="0"/>
          <w:numId w:val="4"/>
        </w:numPr>
        <w:rPr>
          <w:rFonts w:ascii="Arial" w:hAnsi="Arial"/>
          <w:b/>
        </w:rPr>
      </w:pPr>
      <w:r w:rsidRPr="006F3621">
        <w:rPr>
          <w:rFonts w:ascii="Arial" w:hAnsi="Arial"/>
          <w:b/>
        </w:rPr>
        <w:t>about</w:t>
      </w:r>
    </w:p>
    <w:p w14:paraId="58F7AF83" w14:textId="77777777" w:rsidR="00F126D8" w:rsidRDefault="005C6CB8" w:rsidP="006977BE">
      <w:r>
        <w:t xml:space="preserve"> </w:t>
      </w:r>
    </w:p>
    <w:p w14:paraId="31151EEA" w14:textId="77777777" w:rsidR="00D23B64" w:rsidRDefault="002E1E5F">
      <w:r>
        <w:t>at most one "about" reference via &gt; Abstraction</w:t>
      </w:r>
    </w:p>
    <w:p w14:paraId="124FC72F" w14:textId="77777777" w:rsidR="00F126D8" w:rsidRDefault="00CF06F6" w:rsidP="006977BE">
      <w:r w:rsidRPr="00467F03">
        <w:t>[OCL]</w:t>
      </w:r>
    </w:p>
    <w:p w14:paraId="19991731" w14:textId="77777777" w:rsidR="008B78EB" w:rsidRDefault="004B279F" w:rsidP="00ED4063">
      <w:r w:rsidRPr="0047488C">
        <w:rPr>
          <w:rFonts w:ascii="Courier" w:hAnsi="Courier"/>
        </w:rPr>
        <w:t>self.base_Classifier.clientDependency-&gt;select(x|x.stereotypedBy('ConceptReferenceInstance'))-&gt;size()&lt;=1</w:t>
      </w:r>
    </w:p>
    <w:p w14:paraId="211B605C" w14:textId="77777777" w:rsidR="00DB049B" w:rsidRDefault="00022C8A" w:rsidP="006977BE">
      <w:r w:rsidRPr="00022C8A">
        <w:t xml:space="preserve"> </w:t>
      </w:r>
    </w:p>
    <w:p w14:paraId="324C6DAF" w14:textId="77777777" w:rsidR="002C0F83" w:rsidRPr="005F31BE" w:rsidRDefault="00F851FF" w:rsidP="005F31BE">
      <w:pPr>
        <w:pStyle w:val="Heading4"/>
      </w:pPr>
      <w:bookmarkStart w:id="468" w:name="_c8ae60f7f44b70cf5dce7db03aa6ac1e"/>
      <w:bookmarkStart w:id="469" w:name="_Toc277080098"/>
      <w:r w:rsidRPr="005F31BE">
        <w:t>&lt;Stereotype&gt; ObjectConstraintProxy</w:t>
      </w:r>
      <w:bookmarkEnd w:id="468"/>
      <w:bookmarkEnd w:id="469"/>
    </w:p>
    <w:p w14:paraId="39189842" w14:textId="77777777" w:rsidR="00DB049B" w:rsidRDefault="00C51B43" w:rsidP="006977BE">
      <w:r>
        <w:t xml:space="preserve"> </w:t>
      </w:r>
      <w:r w:rsidR="009F2598">
        <w:t xml:space="preserve">  </w:t>
      </w:r>
      <w:r>
        <w:t xml:space="preserve"> </w:t>
      </w:r>
      <w:r w:rsidR="009F2598">
        <w:t xml:space="preserve">  </w:t>
      </w:r>
    </w:p>
    <w:p w14:paraId="7F95F2F7" w14:textId="77777777" w:rsidR="0063570E" w:rsidRDefault="0063570E" w:rsidP="00383490"/>
    <w:p w14:paraId="3696E983" w14:textId="77777777" w:rsidR="00A855E6" w:rsidRDefault="00383490" w:rsidP="00263593">
      <w:r w:rsidRPr="00875584">
        <w:rPr>
          <w:rFonts w:ascii="Arial" w:hAnsi="Arial"/>
          <w:b/>
          <w:sz w:val="24"/>
          <w:szCs w:val="24"/>
        </w:rPr>
        <w:t>Diagrams</w:t>
      </w:r>
    </w:p>
    <w:p w14:paraId="56892320" w14:textId="77777777" w:rsidR="00DB049B" w:rsidRDefault="002E1E5F"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661568FA" w14:textId="77777777" w:rsidR="0063570E" w:rsidRDefault="0063570E" w:rsidP="00383490"/>
    <w:p w14:paraId="5E691D4E" w14:textId="77777777" w:rsidR="00A855E6" w:rsidRDefault="00383490" w:rsidP="00263593">
      <w:r w:rsidRPr="00875584">
        <w:rPr>
          <w:rFonts w:ascii="Arial" w:hAnsi="Arial"/>
          <w:b/>
          <w:sz w:val="24"/>
          <w:szCs w:val="24"/>
        </w:rPr>
        <w:t>Direct Known Superclasses (Generalization)</w:t>
      </w:r>
    </w:p>
    <w:p w14:paraId="0196150D" w14:textId="77777777" w:rsidR="00DB049B" w:rsidRDefault="002E1E5F" w:rsidP="006977BE">
      <w:hyperlink w:anchor="_ad75af95f635bdf35f69d9db9b17aae2" w:history="1">
        <w:r w:rsidR="006977BE">
          <w:rPr>
            <w:rStyle w:val="Hyperlink"/>
          </w:rPr>
          <w:t>ObjectConstraint</w:t>
        </w:r>
      </w:hyperlink>
    </w:p>
    <w:p w14:paraId="75B253C9" w14:textId="77777777" w:rsidR="0063570E" w:rsidRDefault="0063570E" w:rsidP="00383490"/>
    <w:p w14:paraId="55452B79" w14:textId="77777777" w:rsidR="00A855E6" w:rsidRDefault="00383490" w:rsidP="00263593">
      <w:r w:rsidRPr="00875584">
        <w:rPr>
          <w:rFonts w:ascii="Arial" w:hAnsi="Arial"/>
          <w:b/>
          <w:sz w:val="24"/>
          <w:szCs w:val="24"/>
        </w:rPr>
        <w:t>Direct Known Subclasses (Specialization)</w:t>
      </w:r>
    </w:p>
    <w:p w14:paraId="59A1A416" w14:textId="77777777" w:rsidR="00DB049B" w:rsidRDefault="002E1E5F" w:rsidP="006977BE">
      <w:hyperlink w:anchor="_f5f73ce565f73d8b4808997e54e8e698" w:history="1">
        <w:r w:rsidR="006977BE">
          <w:rPr>
            <w:rStyle w:val="Hyperlink"/>
          </w:rPr>
          <w:t>ArchetypeRootProxy</w:t>
        </w:r>
      </w:hyperlink>
      <w:r w:rsidR="006977BE">
        <w:t xml:space="preserve"> </w:t>
      </w:r>
    </w:p>
    <w:p w14:paraId="2920C5BF" w14:textId="77777777" w:rsidR="009922DE" w:rsidRDefault="009922DE" w:rsidP="009922DE">
      <w:r>
        <w:t xml:space="preserve">    </w:t>
      </w:r>
    </w:p>
    <w:p w14:paraId="694EFD7C" w14:textId="77777777" w:rsidR="0063570E" w:rsidRDefault="0063570E" w:rsidP="00383490"/>
    <w:p w14:paraId="165F7ABB" w14:textId="77777777" w:rsidR="00A855E6" w:rsidRDefault="00383490" w:rsidP="00263593">
      <w:r w:rsidRPr="00875584">
        <w:rPr>
          <w:rFonts w:ascii="Arial" w:hAnsi="Arial"/>
          <w:b/>
          <w:sz w:val="24"/>
          <w:szCs w:val="24"/>
        </w:rPr>
        <w:t>Constraints</w:t>
      </w:r>
    </w:p>
    <w:p w14:paraId="67F414FF" w14:textId="77777777" w:rsidR="0087616E" w:rsidRPr="00BC6BEC" w:rsidRDefault="0087616E" w:rsidP="00263593">
      <w:pPr>
        <w:rPr>
          <w:rFonts w:ascii="Arial" w:hAnsi="Arial"/>
          <w:b/>
          <w:sz w:val="24"/>
          <w:szCs w:val="24"/>
        </w:rPr>
      </w:pPr>
    </w:p>
    <w:p w14:paraId="19D67C44"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5469F952" w14:textId="77777777" w:rsidR="00F126D8" w:rsidRDefault="005C6CB8" w:rsidP="006977BE">
      <w:r>
        <w:t xml:space="preserve"> </w:t>
      </w:r>
    </w:p>
    <w:p w14:paraId="008E969C" w14:textId="77777777" w:rsidR="00D23B64" w:rsidRDefault="002E1E5F">
      <w:r>
        <w:t>All generals are &gt;</w:t>
      </w:r>
    </w:p>
    <w:p w14:paraId="79348DA6" w14:textId="77777777" w:rsidR="00F126D8" w:rsidRDefault="00CF06F6" w:rsidP="006977BE">
      <w:r w:rsidRPr="00467F03">
        <w:t>[OCL]</w:t>
      </w:r>
    </w:p>
    <w:p w14:paraId="702B153C" w14:textId="77777777" w:rsidR="008B78EB" w:rsidRDefault="004B279F" w:rsidP="00ED4063">
      <w:r w:rsidRPr="0047488C">
        <w:rPr>
          <w:rFonts w:ascii="Courier" w:hAnsi="Courier"/>
        </w:rPr>
        <w:t>self.base_Class.generalization-&gt;forAll(x|x.stereotypedBy('TargetConstraint'))</w:t>
      </w:r>
    </w:p>
    <w:p w14:paraId="3FDA94CF" w14:textId="77777777" w:rsidR="0087616E" w:rsidRPr="00BC6BEC" w:rsidRDefault="0087616E" w:rsidP="00263593">
      <w:pPr>
        <w:rPr>
          <w:rFonts w:ascii="Arial" w:hAnsi="Arial"/>
          <w:b/>
          <w:sz w:val="24"/>
          <w:szCs w:val="24"/>
        </w:rPr>
      </w:pPr>
    </w:p>
    <w:p w14:paraId="3F8BA656" w14:textId="77777777"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14:paraId="6B79029D" w14:textId="77777777" w:rsidR="00F126D8" w:rsidRDefault="005C6CB8" w:rsidP="006977BE">
      <w:r>
        <w:t xml:space="preserve"> </w:t>
      </w:r>
    </w:p>
    <w:p w14:paraId="1C6624EB" w14:textId="77777777" w:rsidR="00D23B64" w:rsidRDefault="002E1E5F">
      <w:r>
        <w:t>No attributes allowed on this Class</w:t>
      </w:r>
    </w:p>
    <w:p w14:paraId="15A303CC" w14:textId="77777777" w:rsidR="00F126D8" w:rsidRDefault="00CF06F6" w:rsidP="006977BE">
      <w:r w:rsidRPr="00467F03">
        <w:t>[OCL]</w:t>
      </w:r>
    </w:p>
    <w:p w14:paraId="29D553F8" w14:textId="77777777" w:rsidR="008B78EB" w:rsidRDefault="004B279F" w:rsidP="00ED4063">
      <w:r w:rsidRPr="0047488C">
        <w:rPr>
          <w:rFonts w:ascii="Courier" w:hAnsi="Courier"/>
        </w:rPr>
        <w:t xml:space="preserve"> self.base_Class.ownedAttribute-&gt;size() = 0</w:t>
      </w:r>
    </w:p>
    <w:p w14:paraId="78032709" w14:textId="77777777" w:rsidR="0063570E" w:rsidRDefault="0063570E" w:rsidP="00383490"/>
    <w:p w14:paraId="2BFD6B39" w14:textId="77777777" w:rsidR="00A855E6" w:rsidRDefault="00383490" w:rsidP="00263593">
      <w:r w:rsidRPr="00875584">
        <w:rPr>
          <w:rFonts w:ascii="Arial" w:hAnsi="Arial"/>
          <w:b/>
          <w:sz w:val="24"/>
          <w:szCs w:val="24"/>
        </w:rPr>
        <w:t>Known other Stereotypes</w:t>
      </w:r>
    </w:p>
    <w:p w14:paraId="3407335D" w14:textId="77777777" w:rsidR="003E4BE1" w:rsidRDefault="002E1E5F"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134A3F78" w14:textId="77777777" w:rsidR="003E4BE1" w:rsidRDefault="0001444D" w:rsidP="00595F8A">
      <w:r>
        <w:tab/>
      </w:r>
      <w:r>
        <w:tab/>
      </w:r>
      <w:r>
        <w:tab/>
      </w:r>
      <w:r>
        <w:tab/>
      </w:r>
      <w:r>
        <w:rPr>
          <w:noProof/>
        </w:rPr>
        <w:drawing>
          <wp:inline distT="0" distB="0" distL="0" distR="0" wp14:anchorId="48EDE0FF" wp14:editId="68DD7E43">
            <wp:extent cx="5934075" cy="2895600"/>
            <wp:effectExtent l="0" t="0" r="0" b="0"/>
            <wp:docPr id="72"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83473093.png"/>
                    <pic:cNvPicPr/>
                  </pic:nvPicPr>
                  <pic:blipFill>
                    <a:blip r:embed="rId67" cstate="print"/>
                    <a:stretch>
                      <a:fillRect/>
                    </a:stretch>
                  </pic:blipFill>
                  <pic:spPr>
                    <a:xfrm>
                      <a:off x="0" y="0"/>
                      <a:ext cx="5934075" cy="2895600"/>
                    </a:xfrm>
                    <a:prstGeom prst="rect">
                      <a:avLst/>
                    </a:prstGeom>
                  </pic:spPr>
                </pic:pic>
              </a:graphicData>
            </a:graphic>
          </wp:inline>
        </w:drawing>
      </w:r>
    </w:p>
    <w:p w14:paraId="2271996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0" w:name="_88dce20413dd8833c4e90da9fe432855"/>
      <w:r w:rsidRPr="007B5B34">
        <w:rPr>
          <w:b/>
          <w:sz w:val="24"/>
          <w:szCs w:val="24"/>
        </w:rPr>
        <w:t>Attribute Constraints</w:t>
      </w:r>
      <w:bookmarkEnd w:id="470"/>
    </w:p>
    <w:p w14:paraId="7B174189" w14:textId="77777777" w:rsidR="003E4BE1" w:rsidRDefault="00CB577B" w:rsidP="00AB09F3">
      <w:r>
        <w:t xml:space="preserve">       </w:t>
      </w:r>
    </w:p>
    <w:p w14:paraId="463A104B" w14:textId="77777777" w:rsidR="00DB049B" w:rsidRDefault="00022C8A" w:rsidP="006977BE">
      <w:r w:rsidRPr="00022C8A">
        <w:t xml:space="preserve"> </w:t>
      </w:r>
    </w:p>
    <w:p w14:paraId="3C8FD9E6" w14:textId="77777777" w:rsidR="002C0F83" w:rsidRPr="005F31BE" w:rsidRDefault="00F851FF" w:rsidP="005F31BE">
      <w:pPr>
        <w:pStyle w:val="Heading4"/>
      </w:pPr>
      <w:bookmarkStart w:id="471" w:name="_4bc615eb2707782fc8254702b7e0b435"/>
      <w:bookmarkStart w:id="472" w:name="_Toc277080099"/>
      <w:r w:rsidRPr="005F31BE">
        <w:t>&lt;Stereotype&gt; AttributeCollectionConstraint</w:t>
      </w:r>
      <w:bookmarkEnd w:id="471"/>
      <w:bookmarkEnd w:id="472"/>
    </w:p>
    <w:p w14:paraId="75A71F6C" w14:textId="77777777" w:rsidR="00DB049B" w:rsidRDefault="00C51B43" w:rsidP="006977BE">
      <w:r>
        <w:t xml:space="preserve"> </w:t>
      </w:r>
      <w:r w:rsidR="009F2598">
        <w:t xml:space="preserve">  </w:t>
      </w:r>
    </w:p>
    <w:p w14:paraId="276D6E64" w14:textId="77777777" w:rsidR="0063570E" w:rsidRDefault="0063570E" w:rsidP="00383490"/>
    <w:p w14:paraId="2C30CB6B" w14:textId="77777777" w:rsidR="00A855E6" w:rsidRDefault="00383490" w:rsidP="00263593">
      <w:r w:rsidRPr="00875584">
        <w:rPr>
          <w:rFonts w:ascii="Arial" w:hAnsi="Arial"/>
          <w:b/>
          <w:sz w:val="24"/>
          <w:szCs w:val="24"/>
        </w:rPr>
        <w:t>Diagrams</w:t>
      </w:r>
    </w:p>
    <w:p w14:paraId="66F8A096" w14:textId="77777777" w:rsidR="00DB049B" w:rsidRDefault="002E1E5F" w:rsidP="006977BE">
      <w:hyperlink w:anchor="_88dce20413dd8833c4e90da9fe432855" w:history="1">
        <w:r w:rsidR="003E7695">
          <w:rPr>
            <w:rStyle w:val="Hyperlink"/>
          </w:rPr>
          <w:t>Attribute Constraints</w:t>
        </w:r>
      </w:hyperlink>
    </w:p>
    <w:p w14:paraId="6B3576BA" w14:textId="77777777" w:rsidR="0063570E" w:rsidRDefault="0063570E" w:rsidP="00383490"/>
    <w:p w14:paraId="7D18AE69" w14:textId="77777777" w:rsidR="00A855E6" w:rsidRDefault="00383490" w:rsidP="00263593">
      <w:r w:rsidRPr="00875584">
        <w:rPr>
          <w:rFonts w:ascii="Arial" w:hAnsi="Arial"/>
          <w:b/>
          <w:sz w:val="24"/>
          <w:szCs w:val="24"/>
        </w:rPr>
        <w:t>Direct Known Superclasses (Generalization)</w:t>
      </w:r>
    </w:p>
    <w:p w14:paraId="36E7E144" w14:textId="77777777" w:rsidR="00DB049B" w:rsidRDefault="002E1E5F" w:rsidP="006977BE">
      <w:hyperlink w:anchor="_1bf8a3231ae21af2dec84426b5618c38" w:history="1">
        <w:r w:rsidR="006977BE">
          <w:rPr>
            <w:rStyle w:val="Hyperlink"/>
          </w:rPr>
          <w:t>AttributeConstraint</w:t>
        </w:r>
      </w:hyperlink>
      <w:r w:rsidR="006977BE">
        <w:t xml:space="preserve"> </w:t>
      </w:r>
    </w:p>
    <w:p w14:paraId="78B9AF90" w14:textId="77777777" w:rsidR="009922DE" w:rsidRDefault="009922DE" w:rsidP="009922DE">
      <w:r>
        <w:t xml:space="preserve">  </w:t>
      </w:r>
    </w:p>
    <w:p w14:paraId="06911A8E" w14:textId="77777777" w:rsidR="0063570E" w:rsidRDefault="0063570E" w:rsidP="00383490"/>
    <w:p w14:paraId="07B47B27" w14:textId="77777777" w:rsidR="00A855E6" w:rsidRDefault="00383490" w:rsidP="00263593">
      <w:r w:rsidRPr="00875584">
        <w:rPr>
          <w:rFonts w:ascii="Arial" w:hAnsi="Arial"/>
          <w:b/>
          <w:sz w:val="24"/>
          <w:szCs w:val="24"/>
        </w:rPr>
        <w:t>Constraints</w:t>
      </w:r>
    </w:p>
    <w:p w14:paraId="31E5382C" w14:textId="77777777" w:rsidR="0087616E" w:rsidRPr="00BC6BEC" w:rsidRDefault="0087616E" w:rsidP="00263593">
      <w:pPr>
        <w:rPr>
          <w:rFonts w:ascii="Arial" w:hAnsi="Arial"/>
          <w:b/>
          <w:sz w:val="24"/>
          <w:szCs w:val="24"/>
        </w:rPr>
      </w:pPr>
    </w:p>
    <w:p w14:paraId="41A8C1E2"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14:paraId="0222C309" w14:textId="77777777" w:rsidR="00F126D8" w:rsidRDefault="005C6CB8" w:rsidP="006977BE">
      <w:r>
        <w:t xml:space="preserve"> </w:t>
      </w:r>
    </w:p>
    <w:p w14:paraId="0AA0F223" w14:textId="77777777" w:rsidR="00D23B64" w:rsidRDefault="002E1E5F">
      <w:r>
        <w:t>Must have at least one subsettedProperty.</w:t>
      </w:r>
    </w:p>
    <w:p w14:paraId="5B75CF3B" w14:textId="77777777" w:rsidR="00F126D8" w:rsidRDefault="00CF06F6" w:rsidP="006977BE">
      <w:r w:rsidRPr="00467F03">
        <w:t>[OCL]</w:t>
      </w:r>
    </w:p>
    <w:p w14:paraId="519BE2D7" w14:textId="77777777" w:rsidR="008B78EB" w:rsidRDefault="004B279F" w:rsidP="00ED4063">
      <w:r w:rsidRPr="0047488C">
        <w:rPr>
          <w:rFonts w:ascii="Courier" w:hAnsi="Courier"/>
        </w:rPr>
        <w:t xml:space="preserve">self.base_Property.subsettedProperty-&gt;size()&gt;0  </w:t>
      </w:r>
    </w:p>
    <w:p w14:paraId="645A298B" w14:textId="77777777" w:rsidR="00DB049B" w:rsidRDefault="00022C8A" w:rsidP="006977BE">
      <w:r w:rsidRPr="00022C8A">
        <w:t xml:space="preserve"> </w:t>
      </w:r>
    </w:p>
    <w:p w14:paraId="71F8B8B9" w14:textId="77777777" w:rsidR="002C0F83" w:rsidRPr="005F31BE" w:rsidRDefault="00F851FF" w:rsidP="005F31BE">
      <w:pPr>
        <w:pStyle w:val="Heading4"/>
      </w:pPr>
      <w:bookmarkStart w:id="473" w:name="_1bf8a3231ae21af2dec84426b5618c38"/>
      <w:bookmarkStart w:id="474" w:name="_Toc277080100"/>
      <w:r w:rsidRPr="005F31BE">
        <w:t>&lt;Stereotype&gt; AttributeConstraint</w:t>
      </w:r>
      <w:bookmarkEnd w:id="473"/>
      <w:bookmarkEnd w:id="474"/>
    </w:p>
    <w:p w14:paraId="6DD37B61" w14:textId="77777777" w:rsidR="00DB049B" w:rsidRDefault="00C51B43" w:rsidP="006977BE">
      <w:r>
        <w:t xml:space="preserve"> </w:t>
      </w:r>
      <w:r w:rsidR="009F2598">
        <w:t xml:space="preserve">  </w:t>
      </w:r>
    </w:p>
    <w:p w14:paraId="653120E9" w14:textId="77777777" w:rsidR="0063570E" w:rsidRDefault="0063570E" w:rsidP="00383490"/>
    <w:p w14:paraId="28C88168" w14:textId="77777777" w:rsidR="00A855E6" w:rsidRDefault="00383490" w:rsidP="00263593">
      <w:r w:rsidRPr="00875584">
        <w:rPr>
          <w:rFonts w:ascii="Arial" w:hAnsi="Arial"/>
          <w:b/>
          <w:sz w:val="24"/>
          <w:szCs w:val="24"/>
        </w:rPr>
        <w:t>Diagrams</w:t>
      </w:r>
    </w:p>
    <w:p w14:paraId="2F1948CD" w14:textId="77777777" w:rsidR="00DB049B" w:rsidRDefault="002E1E5F" w:rsidP="006977BE">
      <w:hyperlink w:anchor="_88dce20413dd8833c4e90da9fe432855" w:history="1">
        <w:r w:rsidR="003E7695">
          <w:rPr>
            <w:rStyle w:val="Hyperlink"/>
          </w:rPr>
          <w:t>Attribute Constraints</w:t>
        </w:r>
      </w:hyperlink>
    </w:p>
    <w:p w14:paraId="780AA807" w14:textId="77777777" w:rsidR="0063570E" w:rsidRDefault="0063570E" w:rsidP="00383490"/>
    <w:p w14:paraId="4BDD004A" w14:textId="77777777" w:rsidR="00A855E6" w:rsidRDefault="00383490" w:rsidP="00263593">
      <w:r w:rsidRPr="00875584">
        <w:rPr>
          <w:rFonts w:ascii="Arial" w:hAnsi="Arial"/>
          <w:b/>
          <w:sz w:val="24"/>
          <w:szCs w:val="24"/>
        </w:rPr>
        <w:t>Direct Known Subclasses (Specialization)</w:t>
      </w:r>
    </w:p>
    <w:p w14:paraId="7860F883" w14:textId="77777777" w:rsidR="00DB049B" w:rsidRDefault="002E1E5F"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3B2AAD6E" w14:textId="77777777" w:rsidR="0063570E" w:rsidRDefault="0063570E" w:rsidP="00383490"/>
    <w:p w14:paraId="6F4C27E7" w14:textId="77777777" w:rsidR="00A855E6" w:rsidRDefault="00383490" w:rsidP="00263593">
      <w:r w:rsidRPr="00875584">
        <w:rPr>
          <w:rFonts w:ascii="Arial" w:hAnsi="Arial"/>
          <w:b/>
          <w:sz w:val="24"/>
          <w:szCs w:val="24"/>
        </w:rPr>
        <w:t>Attributes</w:t>
      </w:r>
    </w:p>
    <w:p w14:paraId="57A3CC0B" w14:textId="77777777" w:rsidR="00B603FB" w:rsidRDefault="00B603FB" w:rsidP="008B78EB"/>
    <w:p w14:paraId="41D7970A" w14:textId="77777777" w:rsidR="00A755AA" w:rsidRDefault="008B78EB" w:rsidP="008B78EB">
      <w:pPr>
        <w:rPr>
          <w:b/>
        </w:rPr>
      </w:pPr>
      <w:r w:rsidRPr="006A54F6">
        <w:rPr>
          <w:b/>
        </w:rPr>
        <w:t xml:space="preserve">•   public rmAttribute : Property </w:t>
      </w:r>
    </w:p>
    <w:p w14:paraId="06CA3AB2" w14:textId="77777777" w:rsidR="00B603FB" w:rsidRDefault="00B603FB" w:rsidP="008B78EB"/>
    <w:p w14:paraId="173A6CE6" w14:textId="77777777" w:rsidR="00A755AA" w:rsidRDefault="008B78EB" w:rsidP="008B78EB">
      <w:pPr>
        <w:rPr>
          <w:b/>
        </w:rPr>
      </w:pPr>
      <w:r w:rsidRPr="006A54F6">
        <w:rPr>
          <w:b/>
        </w:rPr>
        <w:t>•   public matchNegated : Boolean  [0..1]</w:t>
      </w:r>
    </w:p>
    <w:p w14:paraId="377069CE" w14:textId="77777777" w:rsidR="009922DE" w:rsidRDefault="009922DE" w:rsidP="009922DE">
      <w:r>
        <w:t xml:space="preserve">  </w:t>
      </w:r>
    </w:p>
    <w:p w14:paraId="6E97CACA" w14:textId="77777777" w:rsidR="0063570E" w:rsidRDefault="0063570E" w:rsidP="00383490"/>
    <w:p w14:paraId="504BA81C" w14:textId="77777777" w:rsidR="00A855E6" w:rsidRDefault="00383490" w:rsidP="00263593">
      <w:r w:rsidRPr="00875584">
        <w:rPr>
          <w:rFonts w:ascii="Arial" w:hAnsi="Arial"/>
          <w:b/>
          <w:sz w:val="24"/>
          <w:szCs w:val="24"/>
        </w:rPr>
        <w:t>Constraints</w:t>
      </w:r>
    </w:p>
    <w:p w14:paraId="017D166A" w14:textId="77777777" w:rsidR="0087616E" w:rsidRPr="00BC6BEC" w:rsidRDefault="0087616E" w:rsidP="00263593">
      <w:pPr>
        <w:rPr>
          <w:rFonts w:ascii="Arial" w:hAnsi="Arial"/>
          <w:b/>
          <w:sz w:val="24"/>
          <w:szCs w:val="24"/>
        </w:rPr>
      </w:pPr>
    </w:p>
    <w:p w14:paraId="36D184A0" w14:textId="77777777"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14:paraId="1ED9B6BC" w14:textId="77777777" w:rsidR="00F126D8" w:rsidRDefault="005C6CB8" w:rsidP="006977BE">
      <w:r>
        <w:t xml:space="preserve"> </w:t>
      </w:r>
    </w:p>
    <w:p w14:paraId="2144099D" w14:textId="77777777" w:rsidR="00D23B64" w:rsidRDefault="002E1E5F">
      <w:r>
        <w:t>The Property type must be an &gt;</w:t>
      </w:r>
    </w:p>
    <w:p w14:paraId="4A31922B" w14:textId="77777777" w:rsidR="00F126D8" w:rsidRDefault="00CF06F6" w:rsidP="006977BE">
      <w:r w:rsidRPr="00467F03">
        <w:t>[OCL]</w:t>
      </w:r>
    </w:p>
    <w:p w14:paraId="6AC1560F" w14:textId="77777777" w:rsidR="008B78EB" w:rsidRDefault="004B279F" w:rsidP="00ED4063">
      <w:r w:rsidRPr="0047488C">
        <w:rPr>
          <w:rFonts w:ascii="Courier" w:hAnsi="Courier"/>
        </w:rPr>
        <w:t>self.base_Property.type.stereotypedBy('ObjectConstraint')</w:t>
      </w:r>
    </w:p>
    <w:p w14:paraId="160F6082" w14:textId="77777777" w:rsidR="00DB049B" w:rsidRDefault="00022C8A" w:rsidP="006977BE">
      <w:r w:rsidRPr="00022C8A">
        <w:t xml:space="preserve"> </w:t>
      </w:r>
    </w:p>
    <w:p w14:paraId="66F613A5" w14:textId="77777777" w:rsidR="002C0F83" w:rsidRPr="005F31BE" w:rsidRDefault="00F851FF" w:rsidP="005F31BE">
      <w:pPr>
        <w:pStyle w:val="Heading4"/>
      </w:pPr>
      <w:bookmarkStart w:id="475" w:name="_2d1a6d8b2806092b50ec3fd4cd2db35b"/>
      <w:bookmarkStart w:id="476" w:name="_Toc277080101"/>
      <w:r w:rsidRPr="005F31BE">
        <w:t>&lt;Stereotype&gt; SingularAttributeConstraint</w:t>
      </w:r>
      <w:bookmarkEnd w:id="475"/>
      <w:bookmarkEnd w:id="476"/>
    </w:p>
    <w:p w14:paraId="095C9888" w14:textId="77777777" w:rsidR="00DB049B" w:rsidRDefault="00C51B43" w:rsidP="006977BE">
      <w:r>
        <w:t xml:space="preserve"> </w:t>
      </w:r>
      <w:r w:rsidR="009F2598">
        <w:t xml:space="preserve">  </w:t>
      </w:r>
    </w:p>
    <w:p w14:paraId="405448FC" w14:textId="77777777" w:rsidR="0063570E" w:rsidRDefault="0063570E" w:rsidP="00383490"/>
    <w:p w14:paraId="7C80D27F" w14:textId="77777777" w:rsidR="00A855E6" w:rsidRDefault="00383490" w:rsidP="00263593">
      <w:r w:rsidRPr="00875584">
        <w:rPr>
          <w:rFonts w:ascii="Arial" w:hAnsi="Arial"/>
          <w:b/>
          <w:sz w:val="24"/>
          <w:szCs w:val="24"/>
        </w:rPr>
        <w:t>Diagrams</w:t>
      </w:r>
    </w:p>
    <w:p w14:paraId="75184200" w14:textId="77777777" w:rsidR="00DB049B" w:rsidRDefault="002E1E5F" w:rsidP="006977BE">
      <w:hyperlink w:anchor="_88dce20413dd8833c4e90da9fe432855" w:history="1">
        <w:r w:rsidR="003E7695">
          <w:rPr>
            <w:rStyle w:val="Hyperlink"/>
          </w:rPr>
          <w:t>Attribute Constraints</w:t>
        </w:r>
      </w:hyperlink>
    </w:p>
    <w:p w14:paraId="3EA9018C" w14:textId="77777777" w:rsidR="0063570E" w:rsidRDefault="0063570E" w:rsidP="00383490"/>
    <w:p w14:paraId="74AD21F6" w14:textId="77777777" w:rsidR="00A855E6" w:rsidRDefault="00383490" w:rsidP="00263593">
      <w:r w:rsidRPr="00875584">
        <w:rPr>
          <w:rFonts w:ascii="Arial" w:hAnsi="Arial"/>
          <w:b/>
          <w:sz w:val="24"/>
          <w:szCs w:val="24"/>
        </w:rPr>
        <w:t>Direct Known Superclasses (Generalization)</w:t>
      </w:r>
    </w:p>
    <w:p w14:paraId="30FCCCDC" w14:textId="77777777" w:rsidR="00DB049B" w:rsidRDefault="002E1E5F" w:rsidP="006977BE">
      <w:hyperlink w:anchor="_1bf8a3231ae21af2dec84426b5618c38" w:history="1">
        <w:r w:rsidR="006977BE">
          <w:rPr>
            <w:rStyle w:val="Hyperlink"/>
          </w:rPr>
          <w:t>AttributeConstraint</w:t>
        </w:r>
      </w:hyperlink>
    </w:p>
    <w:p w14:paraId="6D4BDC60" w14:textId="77777777" w:rsidR="009922DE" w:rsidRDefault="009922DE" w:rsidP="009922DE">
      <w:r>
        <w:t xml:space="preserve">  </w:t>
      </w:r>
    </w:p>
    <w:p w14:paraId="12524185" w14:textId="77777777" w:rsidR="0063570E" w:rsidRDefault="0063570E" w:rsidP="00383490"/>
    <w:p w14:paraId="78A83B7E" w14:textId="77777777" w:rsidR="00A855E6" w:rsidRDefault="00383490" w:rsidP="00263593">
      <w:r w:rsidRPr="00875584">
        <w:rPr>
          <w:rFonts w:ascii="Arial" w:hAnsi="Arial"/>
          <w:b/>
          <w:sz w:val="24"/>
          <w:szCs w:val="24"/>
        </w:rPr>
        <w:t>Constraints</w:t>
      </w:r>
    </w:p>
    <w:p w14:paraId="68FF491B" w14:textId="77777777" w:rsidR="0087616E" w:rsidRPr="00BC6BEC" w:rsidRDefault="0087616E" w:rsidP="00263593">
      <w:pPr>
        <w:rPr>
          <w:rFonts w:ascii="Arial" w:hAnsi="Arial"/>
          <w:b/>
          <w:sz w:val="24"/>
          <w:szCs w:val="24"/>
        </w:rPr>
      </w:pPr>
    </w:p>
    <w:p w14:paraId="24A48639"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14:paraId="56BE0462" w14:textId="77777777" w:rsidR="00F126D8" w:rsidRDefault="005C6CB8" w:rsidP="006977BE">
      <w:r>
        <w:t xml:space="preserve"> </w:t>
      </w:r>
    </w:p>
    <w:p w14:paraId="52BB0EF9" w14:textId="77777777" w:rsidR="00D23B64" w:rsidRDefault="002E1E5F">
      <w:r>
        <w:t>Property must have exactly one redefined Property and an upper bound of 1</w:t>
      </w:r>
    </w:p>
    <w:p w14:paraId="6D3A4B75" w14:textId="77777777" w:rsidR="00F126D8" w:rsidRDefault="00CF06F6" w:rsidP="006977BE">
      <w:r w:rsidRPr="00467F03">
        <w:t>[OCL]</w:t>
      </w:r>
    </w:p>
    <w:p w14:paraId="706DC202" w14:textId="77777777" w:rsidR="008B78EB" w:rsidRDefault="004B279F" w:rsidP="00ED4063">
      <w:r w:rsidRPr="0047488C">
        <w:rPr>
          <w:rFonts w:ascii="Courier" w:hAnsi="Courier"/>
        </w:rPr>
        <w:t>(self.base_Property.redefinedProperty-&gt;size()=1) and (self.base_Property.upper=1)</w:t>
      </w:r>
    </w:p>
    <w:p w14:paraId="3DB8C654" w14:textId="77777777" w:rsidR="003E4BE1" w:rsidRDefault="0001444D" w:rsidP="00595F8A">
      <w:r>
        <w:tab/>
      </w:r>
      <w:r>
        <w:tab/>
      </w:r>
      <w:r>
        <w:tab/>
      </w:r>
      <w:r>
        <w:tab/>
      </w:r>
      <w:r>
        <w:rPr>
          <w:noProof/>
        </w:rPr>
        <w:drawing>
          <wp:inline distT="0" distB="0" distL="0" distR="0" wp14:anchorId="1441B233" wp14:editId="375E0A8C">
            <wp:extent cx="5934075" cy="1362075"/>
            <wp:effectExtent l="0" t="0" r="0" b="0"/>
            <wp:docPr id="74"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99132443.png"/>
                    <pic:cNvPicPr/>
                  </pic:nvPicPr>
                  <pic:blipFill>
                    <a:blip r:embed="rId68" cstate="print"/>
                    <a:stretch>
                      <a:fillRect/>
                    </a:stretch>
                  </pic:blipFill>
                  <pic:spPr>
                    <a:xfrm>
                      <a:off x="0" y="0"/>
                      <a:ext cx="5934075" cy="1362075"/>
                    </a:xfrm>
                    <a:prstGeom prst="rect">
                      <a:avLst/>
                    </a:prstGeom>
                  </pic:spPr>
                </pic:pic>
              </a:graphicData>
            </a:graphic>
          </wp:inline>
        </w:drawing>
      </w:r>
    </w:p>
    <w:p w14:paraId="749D6B3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7" w:name="_4049ef2e39f1ca7b7abb65f10409d85f"/>
      <w:r w:rsidRPr="007B5B34">
        <w:rPr>
          <w:b/>
          <w:sz w:val="24"/>
          <w:szCs w:val="24"/>
        </w:rPr>
        <w:t>Enumeration Constraints</w:t>
      </w:r>
      <w:bookmarkEnd w:id="477"/>
    </w:p>
    <w:p w14:paraId="5628047C" w14:textId="77777777" w:rsidR="003E4BE1" w:rsidRDefault="00CB577B" w:rsidP="00AB09F3">
      <w:r>
        <w:t xml:space="preserve">       </w:t>
      </w:r>
    </w:p>
    <w:p w14:paraId="5840F6AA" w14:textId="77777777" w:rsidR="00DB049B" w:rsidRDefault="00022C8A" w:rsidP="006977BE">
      <w:r w:rsidRPr="00022C8A">
        <w:t xml:space="preserve"> </w:t>
      </w:r>
    </w:p>
    <w:p w14:paraId="4F43CDFE" w14:textId="77777777" w:rsidR="002C0F83" w:rsidRPr="005F31BE" w:rsidRDefault="00F851FF" w:rsidP="005F31BE">
      <w:pPr>
        <w:pStyle w:val="Heading4"/>
      </w:pPr>
      <w:bookmarkStart w:id="478" w:name="_e3fb46f85efa560d0f6c20afc26f4f5b"/>
      <w:bookmarkStart w:id="479" w:name="_Toc277080102"/>
      <w:r w:rsidRPr="005F31BE">
        <w:t>&lt;Class&gt; Enumeration</w:t>
      </w:r>
      <w:bookmarkEnd w:id="478"/>
      <w:bookmarkEnd w:id="479"/>
    </w:p>
    <w:p w14:paraId="77427B3C" w14:textId="77777777" w:rsidR="00DB049B" w:rsidRDefault="00C51B43" w:rsidP="006977BE">
      <w:r>
        <w:t xml:space="preserve"> </w:t>
      </w:r>
      <w:r w:rsidR="009F2598">
        <w:t xml:space="preserve">  </w:t>
      </w:r>
    </w:p>
    <w:p w14:paraId="4C7EB790" w14:textId="77777777" w:rsidR="0063570E" w:rsidRDefault="0063570E" w:rsidP="00383490"/>
    <w:p w14:paraId="3454F870" w14:textId="77777777" w:rsidR="00A855E6" w:rsidRDefault="00383490" w:rsidP="00263593">
      <w:r w:rsidRPr="00875584">
        <w:rPr>
          <w:rFonts w:ascii="Arial" w:hAnsi="Arial"/>
          <w:b/>
          <w:sz w:val="24"/>
          <w:szCs w:val="24"/>
        </w:rPr>
        <w:t>Diagrams</w:t>
      </w:r>
    </w:p>
    <w:p w14:paraId="3ACBB475" w14:textId="77777777" w:rsidR="00DB049B" w:rsidRDefault="002E1E5F" w:rsidP="006977BE">
      <w:hyperlink w:anchor="_4049ef2e39f1ca7b7abb65f10409d85f" w:history="1">
        <w:r w:rsidR="003E7695">
          <w:rPr>
            <w:rStyle w:val="Hyperlink"/>
          </w:rPr>
          <w:t>Enumeration Constraints</w:t>
        </w:r>
      </w:hyperlink>
    </w:p>
    <w:p w14:paraId="33D6C931" w14:textId="77777777" w:rsidR="0063570E" w:rsidRDefault="0063570E" w:rsidP="00383490"/>
    <w:p w14:paraId="51F12ABA" w14:textId="77777777" w:rsidR="00A855E6" w:rsidRDefault="00383490" w:rsidP="00263593">
      <w:r w:rsidRPr="00875584">
        <w:rPr>
          <w:rFonts w:ascii="Arial" w:hAnsi="Arial"/>
          <w:b/>
          <w:sz w:val="24"/>
          <w:szCs w:val="24"/>
        </w:rPr>
        <w:t>Direct Known Superclasses (Generalization)</w:t>
      </w:r>
    </w:p>
    <w:p w14:paraId="2C00F7D0" w14:textId="77777777" w:rsidR="00DB049B" w:rsidRDefault="002E1E5F" w:rsidP="006977BE">
      <w:hyperlink w:anchor="_687a198ec4e5e49dcd9a605729dc1c24" w:history="1">
        <w:r w:rsidR="006977BE">
          <w:rPr>
            <w:rStyle w:val="Hyperlink"/>
          </w:rPr>
          <w:t>DataType</w:t>
        </w:r>
      </w:hyperlink>
      <w:r w:rsidR="00F37E3B">
        <w:t xml:space="preserve"> </w:t>
      </w:r>
      <w:r w:rsidR="006977BE">
        <w:t xml:space="preserve">  </w:t>
      </w:r>
    </w:p>
    <w:p w14:paraId="3C2FC306" w14:textId="77777777" w:rsidR="0063570E" w:rsidRDefault="0063570E" w:rsidP="00383490"/>
    <w:p w14:paraId="0F599C91" w14:textId="77777777" w:rsidR="00A855E6" w:rsidRDefault="00383490" w:rsidP="00263593">
      <w:r w:rsidRPr="00875584">
        <w:rPr>
          <w:rFonts w:ascii="Arial" w:hAnsi="Arial"/>
          <w:b/>
          <w:sz w:val="24"/>
          <w:szCs w:val="24"/>
        </w:rPr>
        <w:t>Attributes</w:t>
      </w:r>
    </w:p>
    <w:p w14:paraId="7BD822EA" w14:textId="77777777" w:rsidR="00B603FB" w:rsidRDefault="00B603FB" w:rsidP="008B78EB"/>
    <w:p w14:paraId="2DC06CB6" w14:textId="77777777" w:rsidR="00A755AA" w:rsidRDefault="008B78EB" w:rsidP="008B78EB">
      <w:pPr>
        <w:rPr>
          <w:b/>
        </w:rPr>
      </w:pPr>
      <w:r w:rsidRPr="006A54F6">
        <w:rPr>
          <w:b/>
        </w:rPr>
        <w:t>•   public ownedLiteral : EnumerationLiteral  [0..*]</w:t>
      </w:r>
    </w:p>
    <w:p w14:paraId="4A1745C7" w14:textId="77777777" w:rsidR="008B78EB" w:rsidRPr="006A54F6" w:rsidRDefault="005C6CB8" w:rsidP="008B78EB">
      <w:pPr>
        <w:rPr>
          <w:b/>
        </w:rPr>
      </w:pPr>
      <w:r>
        <w:t xml:space="preserve"> </w:t>
      </w:r>
    </w:p>
    <w:p w14:paraId="79DCBDF4" w14:textId="77777777" w:rsidR="00D23B64" w:rsidRDefault="002E1E5F">
      <w:r>
        <w:t>The ordered set of literals owned by this Enumeration.</w:t>
      </w:r>
    </w:p>
    <w:p w14:paraId="2470319A" w14:textId="77777777" w:rsidR="00DB049B" w:rsidRDefault="00022C8A" w:rsidP="006977BE">
      <w:r w:rsidRPr="00022C8A">
        <w:t xml:space="preserve"> </w:t>
      </w:r>
    </w:p>
    <w:p w14:paraId="7F2BB370" w14:textId="77777777" w:rsidR="002C0F83" w:rsidRPr="005F31BE" w:rsidRDefault="00F851FF" w:rsidP="005F31BE">
      <w:pPr>
        <w:pStyle w:val="Heading4"/>
      </w:pPr>
      <w:bookmarkStart w:id="480" w:name="_cba107636e03e0cb80fbb911dd86b703"/>
      <w:bookmarkStart w:id="481" w:name="_Toc277080103"/>
      <w:r w:rsidRPr="005F31BE">
        <w:t>&lt;Class&gt; EnumerationLiteral</w:t>
      </w:r>
      <w:bookmarkEnd w:id="480"/>
      <w:bookmarkEnd w:id="481"/>
    </w:p>
    <w:p w14:paraId="4A8FCF5D" w14:textId="77777777" w:rsidR="00DB049B" w:rsidRDefault="00C51B43" w:rsidP="006977BE">
      <w:r>
        <w:t xml:space="preserve"> </w:t>
      </w:r>
      <w:r w:rsidR="009F2598">
        <w:t xml:space="preserve">  </w:t>
      </w:r>
    </w:p>
    <w:p w14:paraId="0A131069" w14:textId="77777777" w:rsidR="0063570E" w:rsidRDefault="0063570E" w:rsidP="00383490"/>
    <w:p w14:paraId="186935A8" w14:textId="77777777" w:rsidR="00A855E6" w:rsidRDefault="00383490" w:rsidP="00263593">
      <w:r w:rsidRPr="00875584">
        <w:rPr>
          <w:rFonts w:ascii="Arial" w:hAnsi="Arial"/>
          <w:b/>
          <w:sz w:val="24"/>
          <w:szCs w:val="24"/>
        </w:rPr>
        <w:t>Diagrams</w:t>
      </w:r>
    </w:p>
    <w:p w14:paraId="173C39A3" w14:textId="77777777" w:rsidR="00DB049B" w:rsidRDefault="002E1E5F" w:rsidP="006977BE">
      <w:hyperlink w:anchor="_4049ef2e39f1ca7b7abb65f10409d85f" w:history="1">
        <w:r w:rsidR="003E7695">
          <w:rPr>
            <w:rStyle w:val="Hyperlink"/>
          </w:rPr>
          <w:t>Enumeration Constraints</w:t>
        </w:r>
      </w:hyperlink>
    </w:p>
    <w:p w14:paraId="7C7BE041" w14:textId="77777777" w:rsidR="0063570E" w:rsidRDefault="0063570E" w:rsidP="00383490"/>
    <w:p w14:paraId="375706BD" w14:textId="77777777" w:rsidR="00A855E6" w:rsidRDefault="00383490" w:rsidP="00263593">
      <w:r w:rsidRPr="00875584">
        <w:rPr>
          <w:rFonts w:ascii="Arial" w:hAnsi="Arial"/>
          <w:b/>
          <w:sz w:val="24"/>
          <w:szCs w:val="24"/>
        </w:rPr>
        <w:t>Direct Known Superclasses (Generalization)</w:t>
      </w:r>
    </w:p>
    <w:p w14:paraId="20AA5482" w14:textId="77777777" w:rsidR="00DB049B" w:rsidRDefault="002E1E5F"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4178BC85" w14:textId="77777777" w:rsidR="0063570E" w:rsidRDefault="0063570E" w:rsidP="00383490"/>
    <w:p w14:paraId="4FE5041F" w14:textId="77777777" w:rsidR="00A855E6" w:rsidRDefault="00383490" w:rsidP="00263593">
      <w:r w:rsidRPr="00875584">
        <w:rPr>
          <w:rFonts w:ascii="Arial" w:hAnsi="Arial"/>
          <w:b/>
          <w:sz w:val="24"/>
          <w:szCs w:val="24"/>
        </w:rPr>
        <w:t>Attributes</w:t>
      </w:r>
    </w:p>
    <w:p w14:paraId="1FDBEFE2" w14:textId="77777777" w:rsidR="00B603FB" w:rsidRDefault="00B603FB" w:rsidP="008B78EB"/>
    <w:p w14:paraId="538E63AD" w14:textId="77777777" w:rsidR="00A755AA" w:rsidRDefault="008B78EB" w:rsidP="008B78EB">
      <w:pPr>
        <w:rPr>
          <w:b/>
        </w:rPr>
      </w:pPr>
      <w:r w:rsidRPr="006A54F6">
        <w:rPr>
          <w:b/>
        </w:rPr>
        <w:t>•   public enumeration : Enumeration  [1]</w:t>
      </w:r>
    </w:p>
    <w:p w14:paraId="1892D4FE" w14:textId="77777777" w:rsidR="008B78EB" w:rsidRPr="006A54F6" w:rsidRDefault="005C6CB8" w:rsidP="008B78EB">
      <w:pPr>
        <w:rPr>
          <w:b/>
        </w:rPr>
      </w:pPr>
      <w:r>
        <w:t xml:space="preserve"> </w:t>
      </w:r>
    </w:p>
    <w:p w14:paraId="5401D263" w14:textId="77777777" w:rsidR="00D23B64" w:rsidRDefault="002E1E5F">
      <w:r>
        <w:t>The Enumeration that this EnumerationLiteral is a member of.</w:t>
      </w:r>
    </w:p>
    <w:p w14:paraId="64F1100E" w14:textId="77777777" w:rsidR="00B603FB" w:rsidRDefault="00B603FB" w:rsidP="008B78EB"/>
    <w:p w14:paraId="0F01DF1A" w14:textId="77777777" w:rsidR="00A755AA" w:rsidRDefault="008B78EB" w:rsidP="008B78EB">
      <w:pPr>
        <w:rPr>
          <w:b/>
        </w:rPr>
      </w:pPr>
      <w:r w:rsidRPr="006A54F6">
        <w:rPr>
          <w:b/>
        </w:rPr>
        <w:t>•   public classifier : Enumeration  [1]</w:t>
      </w:r>
    </w:p>
    <w:p w14:paraId="55D89F24" w14:textId="77777777" w:rsidR="00DB049B" w:rsidRDefault="00022C8A" w:rsidP="006977BE">
      <w:r w:rsidRPr="00022C8A">
        <w:t xml:space="preserve"> </w:t>
      </w:r>
    </w:p>
    <w:p w14:paraId="725E18D8" w14:textId="77777777" w:rsidR="002C0F83" w:rsidRPr="005F31BE" w:rsidRDefault="00F851FF" w:rsidP="005F31BE">
      <w:pPr>
        <w:pStyle w:val="Heading4"/>
      </w:pPr>
      <w:bookmarkStart w:id="482" w:name="_7b4688dbd3826f33c726c87847ae4a72"/>
      <w:bookmarkStart w:id="483" w:name="_Toc277080104"/>
      <w:r w:rsidRPr="005F31BE">
        <w:t>&lt;Stereotype&gt; EnumeratedValueDomainConstraint</w:t>
      </w:r>
      <w:bookmarkEnd w:id="482"/>
      <w:bookmarkEnd w:id="483"/>
    </w:p>
    <w:p w14:paraId="1EEBFE79" w14:textId="77777777" w:rsidR="00DB049B" w:rsidRDefault="00C51B43" w:rsidP="006977BE">
      <w:r>
        <w:t xml:space="preserve"> </w:t>
      </w:r>
      <w:r w:rsidR="009F2598">
        <w:t xml:space="preserve">  </w:t>
      </w:r>
      <w:r>
        <w:t xml:space="preserve"> </w:t>
      </w:r>
      <w:r w:rsidR="009F2598">
        <w:t xml:space="preserve">  </w:t>
      </w:r>
    </w:p>
    <w:p w14:paraId="5E8E1FED" w14:textId="77777777" w:rsidR="0063570E" w:rsidRDefault="0063570E" w:rsidP="00383490"/>
    <w:p w14:paraId="0D6BBB3D" w14:textId="77777777" w:rsidR="00A855E6" w:rsidRDefault="00383490" w:rsidP="00263593">
      <w:r w:rsidRPr="00875584">
        <w:rPr>
          <w:rFonts w:ascii="Arial" w:hAnsi="Arial"/>
          <w:b/>
          <w:sz w:val="24"/>
          <w:szCs w:val="24"/>
        </w:rPr>
        <w:t>Diagrams</w:t>
      </w:r>
    </w:p>
    <w:p w14:paraId="78FADB76" w14:textId="77777777" w:rsidR="00DB049B" w:rsidRDefault="002E1E5F"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4AC248EF" w14:textId="77777777" w:rsidR="0063570E" w:rsidRDefault="0063570E" w:rsidP="00383490"/>
    <w:p w14:paraId="1A74D776" w14:textId="77777777" w:rsidR="00A855E6" w:rsidRDefault="00383490" w:rsidP="00263593">
      <w:r w:rsidRPr="00875584">
        <w:rPr>
          <w:rFonts w:ascii="Arial" w:hAnsi="Arial"/>
          <w:b/>
          <w:sz w:val="24"/>
          <w:szCs w:val="24"/>
        </w:rPr>
        <w:t>Direct Known Superclasses (Generalization)</w:t>
      </w:r>
    </w:p>
    <w:p w14:paraId="0F7A8D28" w14:textId="77777777" w:rsidR="00DB049B" w:rsidRDefault="002E1E5F" w:rsidP="006977BE">
      <w:hyperlink w:anchor="_1bc74c3698f61990aff3aec96088f0a9" w:history="1">
        <w:r w:rsidR="006977BE">
          <w:rPr>
            <w:rStyle w:val="Hyperlink"/>
          </w:rPr>
          <w:t>EnumerationConstraint</w:t>
        </w:r>
      </w:hyperlink>
      <w:r w:rsidR="006977BE">
        <w:t xml:space="preserve"> </w:t>
      </w:r>
    </w:p>
    <w:p w14:paraId="6B85EF5A" w14:textId="77777777" w:rsidR="009922DE" w:rsidRDefault="009922DE" w:rsidP="009922DE">
      <w:r>
        <w:t xml:space="preserve">  </w:t>
      </w:r>
    </w:p>
    <w:p w14:paraId="0C3C35E7" w14:textId="77777777" w:rsidR="0063570E" w:rsidRDefault="0063570E" w:rsidP="00383490"/>
    <w:p w14:paraId="7CEC8919" w14:textId="77777777" w:rsidR="00A855E6" w:rsidRDefault="00383490" w:rsidP="00263593">
      <w:r w:rsidRPr="00875584">
        <w:rPr>
          <w:rFonts w:ascii="Arial" w:hAnsi="Arial"/>
          <w:b/>
          <w:sz w:val="24"/>
          <w:szCs w:val="24"/>
        </w:rPr>
        <w:t>Constraints</w:t>
      </w:r>
    </w:p>
    <w:p w14:paraId="19548E67" w14:textId="77777777" w:rsidR="0087616E" w:rsidRPr="00BC6BEC" w:rsidRDefault="0087616E" w:rsidP="00263593">
      <w:pPr>
        <w:rPr>
          <w:rFonts w:ascii="Arial" w:hAnsi="Arial"/>
          <w:b/>
          <w:sz w:val="24"/>
          <w:szCs w:val="24"/>
        </w:rPr>
      </w:pPr>
    </w:p>
    <w:p w14:paraId="5BE7C4E1"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14:paraId="6578E62B" w14:textId="77777777" w:rsidR="00F126D8" w:rsidRDefault="005C6CB8" w:rsidP="006977BE">
      <w:r>
        <w:t xml:space="preserve"> </w:t>
      </w:r>
    </w:p>
    <w:p w14:paraId="6A22F82E" w14:textId="77777777" w:rsidR="00D23B64" w:rsidRDefault="002E1E5F">
      <w:r>
        <w:t>This Enumeration is an &gt;</w:t>
      </w:r>
    </w:p>
    <w:p w14:paraId="5A97E084" w14:textId="77777777" w:rsidR="00F126D8" w:rsidRDefault="00CF06F6" w:rsidP="006977BE">
      <w:r w:rsidRPr="00467F03">
        <w:t>[OCL]</w:t>
      </w:r>
    </w:p>
    <w:p w14:paraId="0F8CFFB3" w14:textId="77777777" w:rsidR="008B78EB" w:rsidRDefault="004B279F" w:rsidP="00ED4063">
      <w:r w:rsidRPr="0047488C">
        <w:rPr>
          <w:rFonts w:ascii="Courier" w:hAnsi="Courier"/>
        </w:rPr>
        <w:t>self.base_Enumeration.stereotypedBy('EnumeratedValueDomain')</w:t>
      </w:r>
    </w:p>
    <w:p w14:paraId="2F3A1E0A" w14:textId="77777777" w:rsidR="0063570E" w:rsidRDefault="0063570E" w:rsidP="00383490"/>
    <w:p w14:paraId="639F3F52" w14:textId="77777777" w:rsidR="00A855E6" w:rsidRDefault="00383490" w:rsidP="00263593">
      <w:r w:rsidRPr="00875584">
        <w:rPr>
          <w:rFonts w:ascii="Arial" w:hAnsi="Arial"/>
          <w:b/>
          <w:sz w:val="24"/>
          <w:szCs w:val="24"/>
        </w:rPr>
        <w:t>Known other Stereotypes</w:t>
      </w:r>
    </w:p>
    <w:p w14:paraId="6F4D16E3" w14:textId="77777777" w:rsidR="003E4BE1" w:rsidRDefault="002E1E5F"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7B73E418" w14:textId="77777777" w:rsidR="003E4BE1" w:rsidRDefault="0001444D" w:rsidP="00595F8A">
      <w:r>
        <w:tab/>
      </w:r>
      <w:r>
        <w:tab/>
      </w:r>
      <w:r>
        <w:tab/>
      </w:r>
      <w:r>
        <w:tab/>
      </w:r>
      <w:r>
        <w:rPr>
          <w:noProof/>
        </w:rPr>
        <w:drawing>
          <wp:inline distT="0" distB="0" distL="0" distR="0" wp14:anchorId="2DC7634B" wp14:editId="55390432">
            <wp:extent cx="5934075" cy="3133725"/>
            <wp:effectExtent l="0" t="0" r="0" b="0"/>
            <wp:docPr id="76"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46670833.png"/>
                    <pic:cNvPicPr/>
                  </pic:nvPicPr>
                  <pic:blipFill>
                    <a:blip r:embed="rId69" cstate="print"/>
                    <a:stretch>
                      <a:fillRect/>
                    </a:stretch>
                  </pic:blipFill>
                  <pic:spPr>
                    <a:xfrm>
                      <a:off x="0" y="0"/>
                      <a:ext cx="5934075" cy="3133725"/>
                    </a:xfrm>
                    <a:prstGeom prst="rect">
                      <a:avLst/>
                    </a:prstGeom>
                  </pic:spPr>
                </pic:pic>
              </a:graphicData>
            </a:graphic>
          </wp:inline>
        </w:drawing>
      </w:r>
    </w:p>
    <w:p w14:paraId="280260A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84" w:name="_17547bff44c4353bd3a454a0c3c7e577"/>
      <w:r w:rsidRPr="007B5B34">
        <w:rPr>
          <w:b/>
          <w:sz w:val="24"/>
          <w:szCs w:val="24"/>
        </w:rPr>
        <w:t>Constraint Proxies</w:t>
      </w:r>
      <w:bookmarkEnd w:id="484"/>
    </w:p>
    <w:p w14:paraId="7E4200B0" w14:textId="77777777" w:rsidR="003E4BE1" w:rsidRDefault="00CB577B" w:rsidP="00AB09F3">
      <w:r>
        <w:t xml:space="preserve">       </w:t>
      </w:r>
    </w:p>
    <w:p w14:paraId="452157F9" w14:textId="77777777" w:rsidR="00DB049B" w:rsidRDefault="00022C8A" w:rsidP="006977BE">
      <w:r w:rsidRPr="00022C8A">
        <w:t xml:space="preserve"> </w:t>
      </w:r>
    </w:p>
    <w:p w14:paraId="2B38C4FF" w14:textId="77777777" w:rsidR="002C0F83" w:rsidRPr="005F31BE" w:rsidRDefault="00F851FF" w:rsidP="005F31BE">
      <w:pPr>
        <w:pStyle w:val="Heading4"/>
      </w:pPr>
      <w:bookmarkStart w:id="485" w:name="_6eafe370f24f01390e7ab79d6568ea94"/>
      <w:bookmarkStart w:id="486" w:name="_Toc277080105"/>
      <w:r w:rsidRPr="005F31BE">
        <w:t>&lt;Stereotype&gt; ArchetypeRootConstraint</w:t>
      </w:r>
      <w:bookmarkEnd w:id="485"/>
      <w:bookmarkEnd w:id="486"/>
    </w:p>
    <w:p w14:paraId="3BEA46CD" w14:textId="77777777" w:rsidR="00DB049B" w:rsidRDefault="00C51B43" w:rsidP="006977BE">
      <w:r>
        <w:t xml:space="preserve"> </w:t>
      </w:r>
      <w:r w:rsidR="009F2598">
        <w:t xml:space="preserve">  </w:t>
      </w:r>
    </w:p>
    <w:p w14:paraId="25AAE9FC" w14:textId="77777777" w:rsidR="0063570E" w:rsidRDefault="0063570E" w:rsidP="00383490"/>
    <w:p w14:paraId="28DF3546" w14:textId="77777777" w:rsidR="00A855E6" w:rsidRDefault="00383490" w:rsidP="00263593">
      <w:r w:rsidRPr="00875584">
        <w:rPr>
          <w:rFonts w:ascii="Arial" w:hAnsi="Arial"/>
          <w:b/>
          <w:sz w:val="24"/>
          <w:szCs w:val="24"/>
        </w:rPr>
        <w:t>Diagrams</w:t>
      </w:r>
    </w:p>
    <w:p w14:paraId="160B9846" w14:textId="77777777" w:rsidR="00DB049B" w:rsidRDefault="002E1E5F" w:rsidP="006977BE">
      <w:hyperlink w:anchor="_17547bff44c4353bd3a454a0c3c7e577" w:history="1">
        <w:r w:rsidR="003E7695">
          <w:rPr>
            <w:rStyle w:val="Hyperlink"/>
          </w:rPr>
          <w:t>Constraint Proxies</w:t>
        </w:r>
      </w:hyperlink>
    </w:p>
    <w:p w14:paraId="55DD60BD" w14:textId="77777777" w:rsidR="0063570E" w:rsidRDefault="0063570E" w:rsidP="00383490"/>
    <w:p w14:paraId="28D50C0D" w14:textId="77777777" w:rsidR="00A855E6" w:rsidRDefault="00383490" w:rsidP="00263593">
      <w:r w:rsidRPr="00875584">
        <w:rPr>
          <w:rFonts w:ascii="Arial" w:hAnsi="Arial"/>
          <w:b/>
          <w:sz w:val="24"/>
          <w:szCs w:val="24"/>
        </w:rPr>
        <w:t>Direct Known Superclasses (Generalization)</w:t>
      </w:r>
    </w:p>
    <w:p w14:paraId="103C1CF3" w14:textId="77777777" w:rsidR="00DB049B" w:rsidRDefault="002E1E5F" w:rsidP="006977BE">
      <w:hyperlink w:anchor="_6de94cd3c6736f017766fe61020a5a13" w:history="1">
        <w:r w:rsidR="006977BE">
          <w:rPr>
            <w:rStyle w:val="Hyperlink"/>
          </w:rPr>
          <w:t>TargetConstraint</w:t>
        </w:r>
      </w:hyperlink>
      <w:r w:rsidR="006977BE">
        <w:t xml:space="preserve"> </w:t>
      </w:r>
    </w:p>
    <w:p w14:paraId="6D2F6207" w14:textId="77777777" w:rsidR="009922DE" w:rsidRDefault="009922DE" w:rsidP="009922DE">
      <w:r>
        <w:t xml:space="preserve">    </w:t>
      </w:r>
    </w:p>
    <w:p w14:paraId="4DD098E2" w14:textId="77777777" w:rsidR="0063570E" w:rsidRDefault="0063570E" w:rsidP="00383490"/>
    <w:p w14:paraId="5685F722" w14:textId="77777777" w:rsidR="00A855E6" w:rsidRDefault="00383490" w:rsidP="00263593">
      <w:r w:rsidRPr="00875584">
        <w:rPr>
          <w:rFonts w:ascii="Arial" w:hAnsi="Arial"/>
          <w:b/>
          <w:sz w:val="24"/>
          <w:szCs w:val="24"/>
        </w:rPr>
        <w:t>Constraints</w:t>
      </w:r>
    </w:p>
    <w:p w14:paraId="6C66B5CE" w14:textId="77777777" w:rsidR="0087616E" w:rsidRPr="00BC6BEC" w:rsidRDefault="0087616E" w:rsidP="00263593">
      <w:pPr>
        <w:rPr>
          <w:rFonts w:ascii="Arial" w:hAnsi="Arial"/>
          <w:b/>
          <w:sz w:val="24"/>
          <w:szCs w:val="24"/>
        </w:rPr>
      </w:pPr>
    </w:p>
    <w:p w14:paraId="3B59939A"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14:paraId="768046D8" w14:textId="77777777" w:rsidR="00F126D8" w:rsidRDefault="005C6CB8" w:rsidP="006977BE">
      <w:r>
        <w:t xml:space="preserve"> </w:t>
      </w:r>
    </w:p>
    <w:p w14:paraId="322ACCBF" w14:textId="77777777" w:rsidR="00D23B64" w:rsidRDefault="002E1E5F">
      <w:r>
        <w:t>Specific must be an &gt;</w:t>
      </w:r>
    </w:p>
    <w:p w14:paraId="2EFD9407" w14:textId="77777777" w:rsidR="00F126D8" w:rsidRDefault="00CF06F6" w:rsidP="006977BE">
      <w:r w:rsidRPr="00467F03">
        <w:t>[OCL]</w:t>
      </w:r>
    </w:p>
    <w:p w14:paraId="5124A5D0" w14:textId="77777777" w:rsidR="008B78EB" w:rsidRDefault="004B279F" w:rsidP="00ED4063">
      <w:r w:rsidRPr="0047488C">
        <w:rPr>
          <w:rFonts w:ascii="Courier" w:hAnsi="Courier"/>
        </w:rPr>
        <w:t>self.base_Generalization.specific.stereotypedBy('ArchetypeRootProxy')</w:t>
      </w:r>
    </w:p>
    <w:p w14:paraId="05F9EB2B" w14:textId="77777777" w:rsidR="0087616E" w:rsidRPr="00BC6BEC" w:rsidRDefault="0087616E" w:rsidP="00263593">
      <w:pPr>
        <w:rPr>
          <w:rFonts w:ascii="Arial" w:hAnsi="Arial"/>
          <w:b/>
          <w:sz w:val="24"/>
          <w:szCs w:val="24"/>
        </w:rPr>
      </w:pPr>
    </w:p>
    <w:p w14:paraId="5FBF727D"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14:paraId="4E980325" w14:textId="77777777" w:rsidR="00F126D8" w:rsidRDefault="005C6CB8" w:rsidP="006977BE">
      <w:r>
        <w:t xml:space="preserve"> </w:t>
      </w:r>
    </w:p>
    <w:p w14:paraId="38BD8533" w14:textId="77777777" w:rsidR="00D23B64" w:rsidRDefault="002E1E5F">
      <w:r>
        <w:t>The general must be an &gt;</w:t>
      </w:r>
    </w:p>
    <w:p w14:paraId="59ABB870" w14:textId="77777777" w:rsidR="00F126D8" w:rsidRDefault="00CF06F6" w:rsidP="006977BE">
      <w:r w:rsidRPr="00467F03">
        <w:t>[OCL]</w:t>
      </w:r>
    </w:p>
    <w:p w14:paraId="2BCF8265" w14:textId="77777777" w:rsidR="008B78EB" w:rsidRDefault="004B279F" w:rsidP="00ED4063">
      <w:r w:rsidRPr="0047488C">
        <w:rPr>
          <w:rFonts w:ascii="Courier" w:hAnsi="Courier"/>
        </w:rPr>
        <w:t xml:space="preserve"> self.base_Generalization.general.stereotypedBy('ArchetypeVersion')</w:t>
      </w:r>
    </w:p>
    <w:p w14:paraId="52CA3123" w14:textId="77777777" w:rsidR="00DB049B" w:rsidRDefault="00022C8A" w:rsidP="006977BE">
      <w:r w:rsidRPr="00022C8A">
        <w:t xml:space="preserve"> </w:t>
      </w:r>
    </w:p>
    <w:p w14:paraId="31CBDA64" w14:textId="77777777" w:rsidR="002C0F83" w:rsidRPr="005F31BE" w:rsidRDefault="00F851FF" w:rsidP="005F31BE">
      <w:pPr>
        <w:pStyle w:val="Heading4"/>
      </w:pPr>
      <w:bookmarkStart w:id="487" w:name="_6de94cd3c6736f017766fe61020a5a13"/>
      <w:bookmarkStart w:id="488" w:name="_Toc277080106"/>
      <w:r w:rsidRPr="005F31BE">
        <w:t>&lt;Stereotype&gt; TargetConstraint</w:t>
      </w:r>
      <w:bookmarkEnd w:id="487"/>
      <w:bookmarkEnd w:id="488"/>
    </w:p>
    <w:p w14:paraId="7485FD86" w14:textId="77777777" w:rsidR="00DB049B" w:rsidRDefault="00C51B43" w:rsidP="006977BE">
      <w:r>
        <w:t xml:space="preserve"> </w:t>
      </w:r>
      <w:r w:rsidR="009F2598">
        <w:t xml:space="preserve">  </w:t>
      </w:r>
    </w:p>
    <w:p w14:paraId="535BFDA8" w14:textId="77777777" w:rsidR="0063570E" w:rsidRDefault="0063570E" w:rsidP="00383490"/>
    <w:p w14:paraId="0B1EF92A" w14:textId="77777777" w:rsidR="00A855E6" w:rsidRDefault="00383490" w:rsidP="00263593">
      <w:r w:rsidRPr="00875584">
        <w:rPr>
          <w:rFonts w:ascii="Arial" w:hAnsi="Arial"/>
          <w:b/>
          <w:sz w:val="24"/>
          <w:szCs w:val="24"/>
        </w:rPr>
        <w:t>Diagrams</w:t>
      </w:r>
    </w:p>
    <w:p w14:paraId="3E497FA6" w14:textId="77777777" w:rsidR="00DB049B" w:rsidRDefault="002E1E5F" w:rsidP="006977BE">
      <w:hyperlink w:anchor="_17547bff44c4353bd3a454a0c3c7e577" w:history="1">
        <w:r w:rsidR="003E7695">
          <w:rPr>
            <w:rStyle w:val="Hyperlink"/>
          </w:rPr>
          <w:t>Constraint Proxies</w:t>
        </w:r>
      </w:hyperlink>
    </w:p>
    <w:p w14:paraId="24B2D068" w14:textId="77777777" w:rsidR="0063570E" w:rsidRDefault="0063570E" w:rsidP="00383490"/>
    <w:p w14:paraId="7AF1FC18" w14:textId="77777777" w:rsidR="00A855E6" w:rsidRDefault="00383490" w:rsidP="00263593">
      <w:r w:rsidRPr="00875584">
        <w:rPr>
          <w:rFonts w:ascii="Arial" w:hAnsi="Arial"/>
          <w:b/>
          <w:sz w:val="24"/>
          <w:szCs w:val="24"/>
        </w:rPr>
        <w:t>Direct Known Superclasses (Generalization)</w:t>
      </w:r>
    </w:p>
    <w:p w14:paraId="30612E83" w14:textId="77777777" w:rsidR="00DB049B" w:rsidRDefault="002E1E5F" w:rsidP="006977BE">
      <w:hyperlink w:anchor="_f91b532413834ad1de94d0b0af526f5b" w:history="1">
        <w:r w:rsidR="006977BE">
          <w:rPr>
            <w:rStyle w:val="Hyperlink"/>
          </w:rPr>
          <w:t>Constrains</w:t>
        </w:r>
      </w:hyperlink>
    </w:p>
    <w:p w14:paraId="1B4232EE" w14:textId="77777777" w:rsidR="0063570E" w:rsidRDefault="0063570E" w:rsidP="00383490"/>
    <w:p w14:paraId="55A8980C" w14:textId="77777777" w:rsidR="00A855E6" w:rsidRDefault="00383490" w:rsidP="00263593">
      <w:r w:rsidRPr="00875584">
        <w:rPr>
          <w:rFonts w:ascii="Arial" w:hAnsi="Arial"/>
          <w:b/>
          <w:sz w:val="24"/>
          <w:szCs w:val="24"/>
        </w:rPr>
        <w:t>Direct Known Subclasses (Specialization)</w:t>
      </w:r>
    </w:p>
    <w:p w14:paraId="3FDDD80E" w14:textId="77777777" w:rsidR="00DB049B" w:rsidRDefault="002E1E5F" w:rsidP="006977BE">
      <w:hyperlink w:anchor="_6eafe370f24f01390e7ab79d6568ea94" w:history="1">
        <w:r w:rsidR="006977BE">
          <w:rPr>
            <w:rStyle w:val="Hyperlink"/>
          </w:rPr>
          <w:t>ArchetypeRootConstraint</w:t>
        </w:r>
      </w:hyperlink>
      <w:r w:rsidR="006977BE">
        <w:t xml:space="preserve"> </w:t>
      </w:r>
    </w:p>
    <w:p w14:paraId="3CB666CE" w14:textId="77777777" w:rsidR="009922DE" w:rsidRDefault="009922DE" w:rsidP="009922DE">
      <w:r>
        <w:t xml:space="preserve">    </w:t>
      </w:r>
    </w:p>
    <w:p w14:paraId="3C92BEE2" w14:textId="77777777" w:rsidR="0063570E" w:rsidRDefault="0063570E" w:rsidP="00383490"/>
    <w:p w14:paraId="64B1B9F8" w14:textId="77777777" w:rsidR="00A855E6" w:rsidRDefault="00383490" w:rsidP="00263593">
      <w:r w:rsidRPr="00875584">
        <w:rPr>
          <w:rFonts w:ascii="Arial" w:hAnsi="Arial"/>
          <w:b/>
          <w:sz w:val="24"/>
          <w:szCs w:val="24"/>
        </w:rPr>
        <w:t>Constraints</w:t>
      </w:r>
    </w:p>
    <w:p w14:paraId="11383F14" w14:textId="77777777" w:rsidR="0087616E" w:rsidRPr="00BC6BEC" w:rsidRDefault="0087616E" w:rsidP="00263593">
      <w:pPr>
        <w:rPr>
          <w:rFonts w:ascii="Arial" w:hAnsi="Arial"/>
          <w:b/>
          <w:sz w:val="24"/>
          <w:szCs w:val="24"/>
        </w:rPr>
      </w:pPr>
    </w:p>
    <w:p w14:paraId="35D8AFE4"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14:paraId="54E09E8F" w14:textId="77777777" w:rsidR="00F126D8" w:rsidRDefault="005C6CB8" w:rsidP="006977BE">
      <w:r>
        <w:t xml:space="preserve"> </w:t>
      </w:r>
    </w:p>
    <w:p w14:paraId="482FC0E5" w14:textId="77777777" w:rsidR="00D23B64" w:rsidRDefault="002E1E5F">
      <w:r>
        <w:t>Specific must be an &gt;</w:t>
      </w:r>
    </w:p>
    <w:p w14:paraId="6B07EF13" w14:textId="77777777" w:rsidR="00F126D8" w:rsidRDefault="00CF06F6" w:rsidP="006977BE">
      <w:r w:rsidRPr="00467F03">
        <w:t>[OCL]</w:t>
      </w:r>
    </w:p>
    <w:p w14:paraId="2A6B9C99" w14:textId="77777777" w:rsidR="008B78EB" w:rsidRDefault="004B279F" w:rsidP="00ED4063">
      <w:r w:rsidRPr="0047488C">
        <w:rPr>
          <w:rFonts w:ascii="Courier" w:hAnsi="Courier"/>
        </w:rPr>
        <w:t>self.base_Generalization.specific.stereotypedBy('ObjectConstraintProxy')</w:t>
      </w:r>
    </w:p>
    <w:p w14:paraId="7D63543F" w14:textId="77777777" w:rsidR="0087616E" w:rsidRPr="00BC6BEC" w:rsidRDefault="0087616E" w:rsidP="00263593">
      <w:pPr>
        <w:rPr>
          <w:rFonts w:ascii="Arial" w:hAnsi="Arial"/>
          <w:b/>
          <w:sz w:val="24"/>
          <w:szCs w:val="24"/>
        </w:rPr>
      </w:pPr>
    </w:p>
    <w:p w14:paraId="66A3FDB4"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14:paraId="3C48D64E" w14:textId="77777777" w:rsidR="00F126D8" w:rsidRDefault="005C6CB8" w:rsidP="006977BE">
      <w:r>
        <w:t xml:space="preserve"> </w:t>
      </w:r>
    </w:p>
    <w:p w14:paraId="51524819" w14:textId="77777777" w:rsidR="00D23B64" w:rsidRDefault="002E1E5F">
      <w:r>
        <w:t>General must be &gt;</w:t>
      </w:r>
    </w:p>
    <w:p w14:paraId="5CA4D826" w14:textId="77777777" w:rsidR="00F126D8" w:rsidRDefault="00CF06F6" w:rsidP="006977BE">
      <w:r w:rsidRPr="00467F03">
        <w:t>[OCL]</w:t>
      </w:r>
    </w:p>
    <w:p w14:paraId="3B050751" w14:textId="77777777" w:rsidR="008B78EB" w:rsidRDefault="004B279F" w:rsidP="00ED4063">
      <w:r w:rsidRPr="0047488C">
        <w:rPr>
          <w:rFonts w:ascii="Courier" w:hAnsi="Courier"/>
        </w:rPr>
        <w:t>self.base_Generalization.general.stereotypedBy('ObjectConstraint')</w:t>
      </w:r>
    </w:p>
    <w:p w14:paraId="4AF67C47" w14:textId="77777777" w:rsidR="0063570E" w:rsidRDefault="0063570E" w:rsidP="00383490"/>
    <w:p w14:paraId="6D0A7F11" w14:textId="77777777" w:rsidR="00A855E6" w:rsidRDefault="00383490" w:rsidP="00263593">
      <w:r w:rsidRPr="00875584">
        <w:rPr>
          <w:rFonts w:ascii="Arial" w:hAnsi="Arial"/>
          <w:b/>
          <w:sz w:val="24"/>
          <w:szCs w:val="24"/>
        </w:rPr>
        <w:t>Known other Stereotypes</w:t>
      </w:r>
    </w:p>
    <w:p w14:paraId="46B98FC2" w14:textId="77777777" w:rsidR="003E4BE1" w:rsidRDefault="002E1E5F"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57CCE48F" w14:textId="77777777" w:rsidR="005F31BE" w:rsidRDefault="001F24CC" w:rsidP="005F31BE">
      <w:pPr>
        <w:pStyle w:val="Heading3"/>
      </w:pPr>
      <w:bookmarkStart w:id="489" w:name="_Toc277080107"/>
      <w:r>
        <w:t>&lt;Package&gt; Terminology Constraints</w:t>
      </w:r>
      <w:bookmarkEnd w:id="489"/>
    </w:p>
    <w:p w14:paraId="6A692F0B" w14:textId="77777777" w:rsidR="003E4BE1" w:rsidRDefault="0001444D" w:rsidP="00595F8A">
      <w:r>
        <w:tab/>
      </w:r>
      <w:r>
        <w:tab/>
      </w:r>
      <w:r>
        <w:tab/>
      </w:r>
      <w:r>
        <w:tab/>
      </w:r>
      <w:r>
        <w:rPr>
          <w:noProof/>
        </w:rPr>
        <w:drawing>
          <wp:inline distT="0" distB="0" distL="0" distR="0" wp14:anchorId="0762C4BD" wp14:editId="73224094">
            <wp:extent cx="5943600" cy="4152899"/>
            <wp:effectExtent l="0" t="0" r="0" b="0"/>
            <wp:docPr id="78"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92459695.png"/>
                    <pic:cNvPicPr/>
                  </pic:nvPicPr>
                  <pic:blipFill>
                    <a:blip r:embed="rId70" cstate="print"/>
                    <a:stretch>
                      <a:fillRect/>
                    </a:stretch>
                  </pic:blipFill>
                  <pic:spPr>
                    <a:xfrm>
                      <a:off x="0" y="0"/>
                      <a:ext cx="5943600" cy="4152899"/>
                    </a:xfrm>
                    <a:prstGeom prst="rect">
                      <a:avLst/>
                    </a:prstGeom>
                  </pic:spPr>
                </pic:pic>
              </a:graphicData>
            </a:graphic>
          </wp:inline>
        </w:drawing>
      </w:r>
    </w:p>
    <w:p w14:paraId="603EA4D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90" w:name="_759880e6f359cf189858504f68956934"/>
      <w:r w:rsidRPr="007B5B34">
        <w:rPr>
          <w:b/>
          <w:sz w:val="24"/>
          <w:szCs w:val="24"/>
        </w:rPr>
        <w:t>TerminologyConstraints</w:t>
      </w:r>
      <w:bookmarkEnd w:id="490"/>
    </w:p>
    <w:p w14:paraId="5E45CE60" w14:textId="77777777" w:rsidR="003E4BE1" w:rsidRDefault="00CB577B" w:rsidP="00AB09F3">
      <w:r>
        <w:t xml:space="preserve">       </w:t>
      </w:r>
    </w:p>
    <w:p w14:paraId="370B1AA8" w14:textId="77777777" w:rsidR="00DB049B" w:rsidRDefault="00022C8A" w:rsidP="006977BE">
      <w:r w:rsidRPr="00022C8A">
        <w:t xml:space="preserve"> </w:t>
      </w:r>
    </w:p>
    <w:p w14:paraId="400A7A72" w14:textId="77777777" w:rsidR="002C0F83" w:rsidRPr="005F31BE" w:rsidRDefault="00F851FF" w:rsidP="005F31BE">
      <w:pPr>
        <w:pStyle w:val="Heading4"/>
      </w:pPr>
      <w:bookmarkStart w:id="491" w:name="_66af5581f25b310ae7942a4f9b714e4a"/>
      <w:bookmarkStart w:id="492" w:name="_Toc277080108"/>
      <w:r w:rsidRPr="005F31BE">
        <w:t>&lt;Stereotype&gt; ConstrainsConceptReference</w:t>
      </w:r>
      <w:bookmarkEnd w:id="491"/>
      <w:bookmarkEnd w:id="492"/>
    </w:p>
    <w:p w14:paraId="6D0831F7" w14:textId="77777777" w:rsidR="00DB049B" w:rsidRDefault="00C51B43" w:rsidP="006977BE">
      <w:r>
        <w:t xml:space="preserve"> </w:t>
      </w:r>
      <w:r w:rsidR="009F2598">
        <w:t xml:space="preserve">  </w:t>
      </w:r>
    </w:p>
    <w:p w14:paraId="6E71C6AA" w14:textId="77777777" w:rsidR="0063570E" w:rsidRDefault="0063570E" w:rsidP="00383490"/>
    <w:p w14:paraId="1DDF645E" w14:textId="77777777" w:rsidR="00A855E6" w:rsidRDefault="00383490" w:rsidP="00263593">
      <w:r w:rsidRPr="00875584">
        <w:rPr>
          <w:rFonts w:ascii="Arial" w:hAnsi="Arial"/>
          <w:b/>
          <w:sz w:val="24"/>
          <w:szCs w:val="24"/>
        </w:rPr>
        <w:t>Diagrams</w:t>
      </w:r>
    </w:p>
    <w:p w14:paraId="1E1A2053" w14:textId="77777777" w:rsidR="00DB049B" w:rsidRDefault="002E1E5F" w:rsidP="006977BE">
      <w:hyperlink w:anchor="_759880e6f359cf189858504f68956934" w:history="1">
        <w:r w:rsidR="003E7695">
          <w:rPr>
            <w:rStyle w:val="Hyperlink"/>
          </w:rPr>
          <w:t>TerminologyConstraints</w:t>
        </w:r>
      </w:hyperlink>
      <w:r w:rsidR="006977BE">
        <w:t xml:space="preserve"> </w:t>
      </w:r>
    </w:p>
    <w:p w14:paraId="6B56D024" w14:textId="77777777" w:rsidR="009922DE" w:rsidRDefault="009922DE" w:rsidP="009922DE">
      <w:r>
        <w:t xml:space="preserve">    </w:t>
      </w:r>
    </w:p>
    <w:p w14:paraId="7C7BD38F" w14:textId="77777777" w:rsidR="0063570E" w:rsidRDefault="0063570E" w:rsidP="00383490"/>
    <w:p w14:paraId="3570171A" w14:textId="77777777" w:rsidR="00A855E6" w:rsidRDefault="00383490" w:rsidP="00263593">
      <w:r w:rsidRPr="00875584">
        <w:rPr>
          <w:rFonts w:ascii="Arial" w:hAnsi="Arial"/>
          <w:b/>
          <w:sz w:val="24"/>
          <w:szCs w:val="24"/>
        </w:rPr>
        <w:t>Constraints</w:t>
      </w:r>
    </w:p>
    <w:p w14:paraId="2833078E" w14:textId="77777777" w:rsidR="0087616E" w:rsidRPr="00BC6BEC" w:rsidRDefault="0087616E" w:rsidP="00263593">
      <w:pPr>
        <w:rPr>
          <w:rFonts w:ascii="Arial" w:hAnsi="Arial"/>
          <w:b/>
          <w:sz w:val="24"/>
          <w:szCs w:val="24"/>
        </w:rPr>
      </w:pPr>
    </w:p>
    <w:p w14:paraId="48B59486"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specificCRC</w:t>
      </w:r>
    </w:p>
    <w:p w14:paraId="790FAC85" w14:textId="77777777" w:rsidR="00F126D8" w:rsidRDefault="005C6CB8" w:rsidP="006977BE">
      <w:r>
        <w:t xml:space="preserve"> </w:t>
      </w:r>
    </w:p>
    <w:p w14:paraId="695A7455" w14:textId="77777777" w:rsidR="00D23B64" w:rsidRDefault="002E1E5F">
      <w:r>
        <w:t>Specific must be a &gt;</w:t>
      </w:r>
    </w:p>
    <w:p w14:paraId="4E2DD132" w14:textId="77777777" w:rsidR="00F126D8" w:rsidRDefault="00CF06F6" w:rsidP="006977BE">
      <w:r w:rsidRPr="00467F03">
        <w:t>[OCL]</w:t>
      </w:r>
    </w:p>
    <w:p w14:paraId="4EBF4FB8" w14:textId="77777777" w:rsidR="008B78EB" w:rsidRDefault="004B279F" w:rsidP="00ED4063">
      <w:r w:rsidRPr="0047488C">
        <w:rPr>
          <w:rFonts w:ascii="Courier" w:hAnsi="Courier"/>
        </w:rPr>
        <w:t>self.base_Generalization.specific.stereotypedBy('ConceptReferenceConstraint')</w:t>
      </w:r>
    </w:p>
    <w:p w14:paraId="1C62168B" w14:textId="77777777" w:rsidR="0087616E" w:rsidRPr="00BC6BEC" w:rsidRDefault="0087616E" w:rsidP="00263593">
      <w:pPr>
        <w:rPr>
          <w:rFonts w:ascii="Arial" w:hAnsi="Arial"/>
          <w:b/>
          <w:sz w:val="24"/>
          <w:szCs w:val="24"/>
        </w:rPr>
      </w:pPr>
    </w:p>
    <w:p w14:paraId="7A079E05"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generalIsConceptReference</w:t>
      </w:r>
    </w:p>
    <w:p w14:paraId="1146299E" w14:textId="77777777" w:rsidR="00F126D8" w:rsidRDefault="005C6CB8" w:rsidP="006977BE">
      <w:r>
        <w:t xml:space="preserve"> </w:t>
      </w:r>
    </w:p>
    <w:p w14:paraId="4BB7595B" w14:textId="77777777" w:rsidR="00D23B64" w:rsidRDefault="002E1E5F">
      <w:r>
        <w:t>General must be a &gt; or perhaps derived from such</w:t>
      </w:r>
    </w:p>
    <w:p w14:paraId="53EBD26C" w14:textId="77777777" w:rsidR="00F126D8" w:rsidRDefault="00CF06F6" w:rsidP="006977BE">
      <w:r w:rsidRPr="00467F03">
        <w:t>[OCL]</w:t>
      </w:r>
    </w:p>
    <w:p w14:paraId="18F45553" w14:textId="77777777" w:rsidR="008B78EB" w:rsidRDefault="004B279F" w:rsidP="00ED4063">
      <w:r w:rsidRPr="0047488C">
        <w:rPr>
          <w:rFonts w:ascii="Courier" w:hAnsi="Courier"/>
        </w:rPr>
        <w:t>self.base_Generalization.general.stereotypedBy('ConceptReference')           or self.base_Generalization.general.general-&gt;exists(x|x.stereotypedBy('ConceptReference'))</w:t>
      </w:r>
    </w:p>
    <w:p w14:paraId="707A0DB1" w14:textId="77777777" w:rsidR="0063570E" w:rsidRDefault="0063570E" w:rsidP="00383490"/>
    <w:p w14:paraId="156C3684" w14:textId="77777777" w:rsidR="00A855E6" w:rsidRDefault="00383490" w:rsidP="00263593">
      <w:r w:rsidRPr="00875584">
        <w:rPr>
          <w:rFonts w:ascii="Arial" w:hAnsi="Arial"/>
          <w:b/>
          <w:sz w:val="24"/>
          <w:szCs w:val="24"/>
        </w:rPr>
        <w:t>Known other Stereotypes</w:t>
      </w:r>
    </w:p>
    <w:p w14:paraId="73741920" w14:textId="77777777" w:rsidR="003E4BE1" w:rsidRDefault="002E1E5F"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47F4E326" w14:textId="77777777" w:rsidR="006977BE" w:rsidRPr="005C51C2" w:rsidRDefault="006977BE" w:rsidP="005C51C2">
      <w:pPr>
        <w:rPr>
          <w:b/>
        </w:rPr>
      </w:pPr>
    </w:p>
    <w:sectPr w:rsidR="006977BE" w:rsidRPr="005C51C2" w:rsidSect="00561F5A">
      <w:headerReference w:type="default" r:id="rId71"/>
      <w:footerReference w:type="default" r:id="rId72"/>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E1F56F" w14:textId="77777777" w:rsidR="00057587" w:rsidRDefault="00057587" w:rsidP="000B2E69">
      <w:r>
        <w:separator/>
      </w:r>
    </w:p>
  </w:endnote>
  <w:endnote w:type="continuationSeparator" w:id="0">
    <w:p w14:paraId="2DBA408E" w14:textId="77777777" w:rsidR="00057587" w:rsidRDefault="00057587"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057587" w:rsidRPr="00685E82" w14:paraId="0F9F577D" w14:textId="77777777" w:rsidTr="00685E82">
      <w:tc>
        <w:tcPr>
          <w:tcW w:w="397" w:type="pct"/>
          <w:tcBorders>
            <w:bottom w:val="nil"/>
            <w:right w:val="single" w:sz="4" w:space="0" w:color="BFBFBF"/>
          </w:tcBorders>
        </w:tcPr>
        <w:p w14:paraId="7AF94DFB" w14:textId="77777777" w:rsidR="00057587" w:rsidRPr="00685E82" w:rsidRDefault="00057587"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2E1E5F">
            <w:rPr>
              <w:noProof/>
              <w:color w:val="595959" w:themeColor="text1" w:themeTint="A6"/>
            </w:rPr>
            <w:t>8</w:t>
          </w:r>
          <w:r w:rsidRPr="00685E82">
            <w:rPr>
              <w:color w:val="595959" w:themeColor="text1" w:themeTint="A6"/>
            </w:rPr>
            <w:fldChar w:fldCharType="end"/>
          </w:r>
        </w:p>
      </w:tc>
      <w:tc>
        <w:tcPr>
          <w:tcW w:w="4603" w:type="pct"/>
          <w:tcBorders>
            <w:left w:val="single" w:sz="4" w:space="0" w:color="BFBFBF"/>
            <w:bottom w:val="nil"/>
          </w:tcBorders>
        </w:tcPr>
        <w:p w14:paraId="49319EA1" w14:textId="77777777" w:rsidR="00057587" w:rsidRPr="00685E82" w:rsidRDefault="002E1E5F"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057587">
                <w:rPr>
                  <w:color w:val="595959" w:themeColor="text1" w:themeTint="A6"/>
                </w:rPr>
                <w:t xml:space="preserve"> Archetype Modeling Language (AML), 0.5</w:t>
              </w:r>
            </w:sdtContent>
          </w:sdt>
        </w:p>
      </w:tc>
    </w:tr>
  </w:tbl>
  <w:p w14:paraId="6EEC1772" w14:textId="77777777" w:rsidR="00057587" w:rsidRDefault="00057587"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057587" w:rsidRPr="009E4072" w14:paraId="7B42B795" w14:textId="77777777" w:rsidTr="00685E82">
      <w:trPr>
        <w:trHeight w:val="73"/>
      </w:trPr>
      <w:tc>
        <w:tcPr>
          <w:tcW w:w="4565" w:type="pct"/>
          <w:tcBorders>
            <w:bottom w:val="nil"/>
            <w:right w:val="single" w:sz="4" w:space="0" w:color="BFBFBF"/>
          </w:tcBorders>
        </w:tcPr>
        <w:p w14:paraId="6250B82F" w14:textId="77777777" w:rsidR="00057587" w:rsidRPr="009E4072" w:rsidRDefault="002E1E5F"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057587" w:rsidRPr="009E4072">
                <w:rPr>
                  <w:rFonts w:eastAsia="Arial"/>
                  <w:color w:val="000000"/>
                  <w:lang w:eastAsia="ja-JP"/>
                </w:rPr>
                <w:t xml:space="preserve"> Archetype Modeling Language (AML)</w:t>
              </w:r>
              <w:r w:rsidR="00057587" w:rsidRPr="009E4072">
                <w:rPr>
                  <w:color w:val="595959" w:themeColor="text1" w:themeTint="A6"/>
                </w:rPr>
                <w:t>, 0.5</w:t>
              </w:r>
            </w:sdtContent>
          </w:sdt>
        </w:p>
      </w:tc>
      <w:tc>
        <w:tcPr>
          <w:tcW w:w="435" w:type="pct"/>
          <w:tcBorders>
            <w:left w:val="single" w:sz="4" w:space="0" w:color="BFBFBF"/>
            <w:bottom w:val="nil"/>
          </w:tcBorders>
        </w:tcPr>
        <w:p w14:paraId="4DB6DCD5" w14:textId="77777777" w:rsidR="00057587" w:rsidRPr="009E4072" w:rsidRDefault="00057587"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2E1E5F">
            <w:rPr>
              <w:noProof/>
              <w:color w:val="595959" w:themeColor="text1" w:themeTint="A6"/>
            </w:rPr>
            <w:t>9</w:t>
          </w:r>
          <w:r w:rsidRPr="009E4072">
            <w:rPr>
              <w:color w:val="595959" w:themeColor="text1" w:themeTint="A6"/>
            </w:rPr>
            <w:fldChar w:fldCharType="end"/>
          </w:r>
        </w:p>
      </w:tc>
    </w:tr>
  </w:tbl>
  <w:p w14:paraId="4989D806" w14:textId="77777777" w:rsidR="00057587" w:rsidRDefault="00057587" w:rsidP="00685E82">
    <w:pPr>
      <w:pStyle w:val="Footer"/>
      <w:framePr w:w="9387" w:wrap="around" w:vAnchor="text" w:hAnchor="page" w:x="1408" w:y="-172"/>
      <w:ind w:right="360" w:firstLine="360"/>
      <w:rPr>
        <w:rStyle w:val="PageNumber"/>
      </w:rPr>
    </w:pPr>
  </w:p>
  <w:p w14:paraId="483132A0" w14:textId="77777777" w:rsidR="00057587" w:rsidRDefault="0005758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145745" w14:textId="77777777" w:rsidR="00057587" w:rsidRDefault="00057587" w:rsidP="000B2E69">
      <w:r>
        <w:separator/>
      </w:r>
    </w:p>
  </w:footnote>
  <w:footnote w:type="continuationSeparator" w:id="0">
    <w:p w14:paraId="7DBFA7B8" w14:textId="77777777" w:rsidR="00057587" w:rsidRDefault="00057587"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057587" w14:paraId="104A85A1" w14:textId="77777777">
      <w:trPr>
        <w:trHeight w:val="720"/>
      </w:trPr>
      <w:tc>
        <w:tcPr>
          <w:tcW w:w="11735" w:type="dxa"/>
        </w:tcPr>
        <w:p w14:paraId="2F920805" w14:textId="77777777" w:rsidR="00057587" w:rsidRDefault="00057587">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057587" w14:paraId="079359AF" w14:textId="77777777">
      <w:trPr>
        <w:trHeight w:val="720"/>
      </w:trPr>
      <w:tc>
        <w:tcPr>
          <w:tcW w:w="11735" w:type="dxa"/>
        </w:tcPr>
        <w:p w14:paraId="779AC563" w14:textId="77777777" w:rsidR="00057587" w:rsidRDefault="00057587">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26"/>
  </w:num>
  <w:num w:numId="3">
    <w:abstractNumId w:val="28"/>
  </w:num>
  <w:num w:numId="4">
    <w:abstractNumId w:val="32"/>
  </w:num>
  <w:num w:numId="5">
    <w:abstractNumId w:val="22"/>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29"/>
  </w:num>
  <w:num w:numId="8">
    <w:abstractNumId w:val="30"/>
  </w:num>
  <w:num w:numId="9">
    <w:abstractNumId w:val="20"/>
  </w:num>
  <w:num w:numId="10">
    <w:abstractNumId w:val="21"/>
  </w:num>
  <w:num w:numId="11">
    <w:abstractNumId w:val="24"/>
  </w:num>
  <w:num w:numId="12">
    <w:abstractNumId w:val="27"/>
  </w:num>
  <w:num w:numId="13">
    <w:abstractNumId w:val="25"/>
  </w:num>
  <w:num w:numId="14">
    <w:abstractNumId w:val="31"/>
  </w:num>
  <w:num w:numId="15">
    <w:abstractNumId w:val="9"/>
  </w:num>
  <w:num w:numId="16">
    <w:abstractNumId w:val="10"/>
  </w:num>
  <w:num w:numId="17">
    <w:abstractNumId w:val="11"/>
  </w:num>
  <w:num w:numId="18">
    <w:abstractNumId w:val="1"/>
  </w:num>
  <w:num w:numId="19">
    <w:abstractNumId w:val="12"/>
  </w:num>
  <w:num w:numId="20">
    <w:abstractNumId w:val="2"/>
  </w:num>
  <w:num w:numId="21">
    <w:abstractNumId w:val="13"/>
  </w:num>
  <w:num w:numId="22">
    <w:abstractNumId w:val="3"/>
  </w:num>
  <w:num w:numId="23">
    <w:abstractNumId w:val="14"/>
  </w:num>
  <w:num w:numId="24">
    <w:abstractNumId w:val="4"/>
  </w:num>
  <w:num w:numId="25">
    <w:abstractNumId w:val="15"/>
  </w:num>
  <w:num w:numId="26">
    <w:abstractNumId w:val="5"/>
  </w:num>
  <w:num w:numId="27">
    <w:abstractNumId w:val="16"/>
  </w:num>
  <w:num w:numId="28">
    <w:abstractNumId w:val="6"/>
  </w:num>
  <w:num w:numId="29">
    <w:abstractNumId w:val="17"/>
  </w:num>
  <w:num w:numId="30">
    <w:abstractNumId w:val="7"/>
  </w:num>
  <w:num w:numId="31">
    <w:abstractNumId w:val="18"/>
  </w:num>
  <w:num w:numId="32">
    <w:abstractNumId w:val="8"/>
  </w:num>
  <w:num w:numId="33">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90"/>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1B47"/>
    <w:rsid w:val="000420F3"/>
    <w:rsid w:val="00042537"/>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75861"/>
    <w:rsid w:val="002820AA"/>
    <w:rsid w:val="00282737"/>
    <w:rsid w:val="0028317B"/>
    <w:rsid w:val="0028456F"/>
    <w:rsid w:val="002857FE"/>
    <w:rsid w:val="002863F4"/>
    <w:rsid w:val="00286984"/>
    <w:rsid w:val="002869C4"/>
    <w:rsid w:val="00286D98"/>
    <w:rsid w:val="00294EDD"/>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1E5F"/>
    <w:rsid w:val="002E29E7"/>
    <w:rsid w:val="002E397C"/>
    <w:rsid w:val="002E4322"/>
    <w:rsid w:val="002E5CA9"/>
    <w:rsid w:val="002E66B3"/>
    <w:rsid w:val="002E79DB"/>
    <w:rsid w:val="002E7C7D"/>
    <w:rsid w:val="002F05AE"/>
    <w:rsid w:val="002F1445"/>
    <w:rsid w:val="002F1C44"/>
    <w:rsid w:val="002F2083"/>
    <w:rsid w:val="002F35E3"/>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4BED"/>
    <w:rsid w:val="00484DDE"/>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31303"/>
    <w:rsid w:val="00731F4B"/>
    <w:rsid w:val="007320D3"/>
    <w:rsid w:val="0073215E"/>
    <w:rsid w:val="007322DF"/>
    <w:rsid w:val="00732E0A"/>
    <w:rsid w:val="0073447B"/>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D0970"/>
    <w:rsid w:val="007D1C7E"/>
    <w:rsid w:val="007D2B02"/>
    <w:rsid w:val="007D47B3"/>
    <w:rsid w:val="007D62A4"/>
    <w:rsid w:val="007D646E"/>
    <w:rsid w:val="007D6BFF"/>
    <w:rsid w:val="007D6CB8"/>
    <w:rsid w:val="007E19CD"/>
    <w:rsid w:val="007E3231"/>
    <w:rsid w:val="007E41AE"/>
    <w:rsid w:val="007E6417"/>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13BBB"/>
    <w:rsid w:val="008160B5"/>
    <w:rsid w:val="00820ED4"/>
    <w:rsid w:val="00821567"/>
    <w:rsid w:val="00822CCF"/>
    <w:rsid w:val="008231F5"/>
    <w:rsid w:val="00825844"/>
    <w:rsid w:val="00825D66"/>
    <w:rsid w:val="008260BB"/>
    <w:rsid w:val="00826881"/>
    <w:rsid w:val="008301BF"/>
    <w:rsid w:val="00832097"/>
    <w:rsid w:val="008328E5"/>
    <w:rsid w:val="008359AB"/>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3B64"/>
    <w:rsid w:val="00D242BF"/>
    <w:rsid w:val="00D26091"/>
    <w:rsid w:val="00D264DF"/>
    <w:rsid w:val="00D26CAB"/>
    <w:rsid w:val="00D30333"/>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4FEF"/>
    <w:rsid w:val="00E360BA"/>
    <w:rsid w:val="00E41998"/>
    <w:rsid w:val="00E4242D"/>
    <w:rsid w:val="00E435E8"/>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415C"/>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7BF07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70" Type="http://schemas.openxmlformats.org/officeDocument/2006/relationships/image" Target="media/image40.png"/><Relationship Id="rId71" Type="http://schemas.openxmlformats.org/officeDocument/2006/relationships/header" Target="header2.xml"/><Relationship Id="rId72" Type="http://schemas.openxmlformats.org/officeDocument/2006/relationships/footer" Target="footer2.xml"/><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fontTable" Target="fontTable.xml"/><Relationship Id="rId74" Type="http://schemas.openxmlformats.org/officeDocument/2006/relationships/glossaryDocument" Target="glossary/document.xml"/><Relationship Id="rId75" Type="http://schemas.openxmlformats.org/officeDocument/2006/relationships/theme" Target="theme/theme1.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CCB8A-350C-E444-B808-697C878D5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158</Pages>
  <Words>37267</Words>
  <Characters>212423</Characters>
  <Application>Microsoft Macintosh Word</Application>
  <DocSecurity>0</DocSecurity>
  <Lines>1770</Lines>
  <Paragraphs>498</Paragraphs>
  <ScaleCrop>false</ScaleCrop>
  <Company/>
  <LinksUpToDate>false</LinksUpToDate>
  <CharactersWithSpaces>249192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0.5</dc:title>
  <dc:subject/>
  <dc:creator>Deepak Sharma</dc:creator>
  <cp:keywords/>
  <dc:description/>
  <cp:lastModifiedBy>Sharma, Deepak K., M.S.</cp:lastModifiedBy>
  <cp:revision>52</cp:revision>
  <cp:lastPrinted>2014-10-20T20:55:00Z</cp:lastPrinted>
  <dcterms:created xsi:type="dcterms:W3CDTF">2014-11-06T19:22:00Z</dcterms:created>
  <dcterms:modified xsi:type="dcterms:W3CDTF">2014-11-08T21:29:00Z</dcterms:modified>
</cp:coreProperties>
</file>