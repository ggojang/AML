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4D0E41"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208D2190" w14:textId="77777777">
        <w:tc>
          <w:tcPr>
            <w:tcW w:w="11520" w:type="dxa"/>
            <w:tcMar>
              <w:top w:w="0" w:type="dxa"/>
              <w:left w:w="0" w:type="dxa"/>
              <w:bottom w:w="0" w:type="dxa"/>
              <w:right w:w="0" w:type="dxa"/>
            </w:tcMar>
          </w:tcPr>
          <w:p w14:paraId="5C28B3F8" w14:textId="77777777" w:rsidR="000B2E69" w:rsidRPr="006563BC" w:rsidRDefault="000B2E69" w:rsidP="003A3988">
            <w:pPr>
              <w:spacing w:line="1" w:lineRule="auto"/>
              <w:ind w:left="720" w:right="-288"/>
              <w:rPr>
                <w:rFonts w:ascii="Arial" w:hAnsi="Arial" w:cs="Arial"/>
              </w:rPr>
            </w:pPr>
          </w:p>
        </w:tc>
      </w:tr>
      <w:tr w:rsidR="000B2E69" w:rsidRPr="006563BC" w14:paraId="23ADCC04"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01FE7669" w14:textId="77777777" w:rsidTr="004B081A">
              <w:tc>
                <w:tcPr>
                  <w:tcW w:w="6840" w:type="dxa"/>
                  <w:tcMar>
                    <w:top w:w="0" w:type="dxa"/>
                    <w:left w:w="0" w:type="dxa"/>
                    <w:bottom w:w="0" w:type="dxa"/>
                    <w:right w:w="0" w:type="dxa"/>
                  </w:tcMar>
                </w:tcPr>
                <w:p w14:paraId="614D5D70"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4BB7D42F" wp14:editId="6653F1E7">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D741B29" wp14:editId="2A42D17B">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70068081"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47CC781"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14:paraId="1A1145C1" w14:textId="77777777" w:rsidR="000B2E69" w:rsidRPr="006563BC" w:rsidRDefault="000B2E69" w:rsidP="003A3988">
            <w:pPr>
              <w:spacing w:line="1" w:lineRule="auto"/>
              <w:ind w:left="720" w:right="-288"/>
              <w:rPr>
                <w:rFonts w:ascii="Arial" w:hAnsi="Arial" w:cs="Arial"/>
              </w:rPr>
            </w:pPr>
          </w:p>
        </w:tc>
      </w:tr>
      <w:tr w:rsidR="000B2E69" w:rsidRPr="006563BC" w14:paraId="4B9DC335" w14:textId="77777777">
        <w:tc>
          <w:tcPr>
            <w:tcW w:w="11520" w:type="dxa"/>
            <w:tcMar>
              <w:top w:w="0" w:type="dxa"/>
              <w:left w:w="0" w:type="dxa"/>
              <w:bottom w:w="0" w:type="dxa"/>
              <w:right w:w="0" w:type="dxa"/>
            </w:tcMar>
          </w:tcPr>
          <w:p w14:paraId="5D788A32" w14:textId="77777777" w:rsidR="000B2E69" w:rsidRPr="006563BC" w:rsidRDefault="000B2E69" w:rsidP="003A3988">
            <w:pPr>
              <w:ind w:left="720" w:right="-288"/>
              <w:rPr>
                <w:rFonts w:ascii="Arial" w:hAnsi="Arial" w:cs="Arial"/>
                <w:color w:val="000000"/>
                <w:sz w:val="24"/>
                <w:szCs w:val="24"/>
              </w:rPr>
            </w:pPr>
          </w:p>
          <w:p w14:paraId="745A8AB6"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50884D32" w14:textId="77777777" w:rsidR="000B2E69" w:rsidRPr="006563BC" w:rsidRDefault="000B2E69" w:rsidP="00144014">
            <w:pPr>
              <w:ind w:right="2160"/>
              <w:rPr>
                <w:rFonts w:ascii="Arial" w:hAnsi="Arial" w:cs="Arial"/>
                <w:color w:val="000000"/>
                <w:sz w:val="24"/>
                <w:szCs w:val="24"/>
              </w:rPr>
            </w:pPr>
          </w:p>
          <w:p w14:paraId="1806525B"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459222B5"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14:paraId="124A55B2" w14:textId="77777777" w:rsidR="000B2E69" w:rsidRPr="006563BC" w:rsidRDefault="000B2E69" w:rsidP="00144014">
            <w:pPr>
              <w:ind w:right="2160"/>
              <w:rPr>
                <w:rFonts w:ascii="Arial" w:hAnsi="Arial" w:cs="Arial"/>
                <w:color w:val="000000"/>
                <w:sz w:val="24"/>
                <w:szCs w:val="24"/>
              </w:rPr>
            </w:pPr>
          </w:p>
          <w:p w14:paraId="48C63C45" w14:textId="77777777" w:rsidR="000B2E69" w:rsidRPr="006563BC" w:rsidRDefault="000B2E69" w:rsidP="00144014">
            <w:pPr>
              <w:spacing w:before="70"/>
              <w:ind w:right="2160"/>
              <w:rPr>
                <w:rFonts w:ascii="Arial" w:hAnsi="Arial" w:cs="Arial"/>
              </w:rPr>
            </w:pPr>
          </w:p>
          <w:p w14:paraId="7802FC27" w14:textId="77777777" w:rsidR="000B2E69" w:rsidRPr="006563BC" w:rsidRDefault="000B2E69" w:rsidP="00144014">
            <w:pPr>
              <w:pBdr>
                <w:top w:val="single" w:sz="18" w:space="0" w:color="000000"/>
              </w:pBdr>
              <w:ind w:right="2160"/>
              <w:rPr>
                <w:rFonts w:ascii="Arial" w:hAnsi="Arial" w:cs="Arial"/>
                <w:color w:val="000000"/>
                <w:sz w:val="24"/>
                <w:szCs w:val="24"/>
              </w:rPr>
            </w:pPr>
          </w:p>
          <w:p w14:paraId="25906340"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2F3C4420"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360E4A1B" w14:textId="77777777" w:rsidR="000B2E69" w:rsidRPr="006563BC" w:rsidRDefault="000B2E69" w:rsidP="00144014">
            <w:pPr>
              <w:pBdr>
                <w:bottom w:val="single" w:sz="18" w:space="0" w:color="000000"/>
              </w:pBdr>
              <w:ind w:right="2160"/>
              <w:rPr>
                <w:rFonts w:ascii="Arial" w:eastAsia="Arial" w:hAnsi="Arial" w:cs="Arial"/>
                <w:color w:val="000000"/>
              </w:rPr>
            </w:pPr>
          </w:p>
          <w:p w14:paraId="5D3DB66A"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38BDAB9"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752B95B" w14:textId="77777777" w:rsidR="000B2E69" w:rsidRPr="006563BC" w:rsidRDefault="000B2E69" w:rsidP="003A3988">
            <w:pPr>
              <w:ind w:left="720" w:right="-288"/>
              <w:rPr>
                <w:rFonts w:ascii="Arial" w:eastAsia="Arial" w:hAnsi="Arial" w:cs="Arial"/>
                <w:color w:val="000000"/>
              </w:rPr>
            </w:pPr>
          </w:p>
        </w:tc>
      </w:tr>
    </w:tbl>
    <w:p w14:paraId="7E569859"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5B1F9534"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65ABC3EE" w14:textId="77777777" w:rsidR="001B3B08" w:rsidRDefault="001B3B08" w:rsidP="001B3B08">
      <w:pPr>
        <w:pStyle w:val="BodyText"/>
        <w:rPr>
          <w:color w:val="000000"/>
          <w:sz w:val="22"/>
        </w:rPr>
      </w:pPr>
    </w:p>
    <w:p w14:paraId="09886BB7" w14:textId="77777777" w:rsidR="001B3B08" w:rsidRDefault="001B3B08" w:rsidP="001B3B08">
      <w:pPr>
        <w:pStyle w:val="BodyText"/>
        <w:rPr>
          <w:color w:val="000000"/>
          <w:sz w:val="22"/>
        </w:rPr>
      </w:pPr>
    </w:p>
    <w:p w14:paraId="5198EE52" w14:textId="77777777" w:rsidR="001B3B08" w:rsidRDefault="001B3B08" w:rsidP="001B3B08">
      <w:pPr>
        <w:ind w:left="105"/>
        <w:jc w:val="center"/>
        <w:rPr>
          <w:sz w:val="22"/>
        </w:rPr>
      </w:pPr>
      <w:r>
        <w:rPr>
          <w:sz w:val="22"/>
        </w:rPr>
        <w:t>USE OF SPECIFICATION - TERMS, CONDITIONS &amp; NOTICES</w:t>
      </w:r>
    </w:p>
    <w:p w14:paraId="72FBAB6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3BEAC883" w14:textId="77777777" w:rsidR="001B3B08" w:rsidRDefault="001B3B08" w:rsidP="001B3B08">
      <w:pPr>
        <w:pStyle w:val="BodyText"/>
      </w:pPr>
    </w:p>
    <w:p w14:paraId="391B1172" w14:textId="77777777" w:rsidR="001B3B08" w:rsidRDefault="001B3B08" w:rsidP="001B3B08">
      <w:pPr>
        <w:ind w:left="92"/>
        <w:jc w:val="center"/>
        <w:rPr>
          <w:sz w:val="22"/>
        </w:rPr>
      </w:pPr>
      <w:r>
        <w:rPr>
          <w:sz w:val="22"/>
        </w:rPr>
        <w:t>LICENSES</w:t>
      </w:r>
    </w:p>
    <w:p w14:paraId="5E7923AB"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685A4E7B"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B81AC15" w14:textId="77777777" w:rsidR="001B3B08" w:rsidRDefault="001B3B08" w:rsidP="001B3B08">
      <w:pPr>
        <w:pStyle w:val="BodyText"/>
      </w:pPr>
    </w:p>
    <w:p w14:paraId="68B394F1" w14:textId="77777777" w:rsidR="001B3B08" w:rsidRDefault="001B3B08" w:rsidP="001B3B08">
      <w:pPr>
        <w:ind w:left="79"/>
        <w:jc w:val="center"/>
        <w:rPr>
          <w:sz w:val="22"/>
        </w:rPr>
      </w:pPr>
      <w:r>
        <w:rPr>
          <w:sz w:val="22"/>
        </w:rPr>
        <w:t>PATENTS</w:t>
      </w:r>
    </w:p>
    <w:p w14:paraId="4C65D05F"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8F798C9" w14:textId="77777777" w:rsidR="001B3B08" w:rsidRDefault="001B3B08" w:rsidP="001B3B08">
      <w:pPr>
        <w:pStyle w:val="BodyText"/>
      </w:pPr>
    </w:p>
    <w:p w14:paraId="4DAD53C6" w14:textId="77777777" w:rsidR="001B3B08" w:rsidRDefault="001B3B08" w:rsidP="001B3B08">
      <w:pPr>
        <w:jc w:val="center"/>
        <w:rPr>
          <w:sz w:val="22"/>
        </w:rPr>
      </w:pPr>
      <w:r>
        <w:rPr>
          <w:sz w:val="22"/>
        </w:rPr>
        <w:t>GENERAL USE RESTRICTIONS</w:t>
      </w:r>
    </w:p>
    <w:p w14:paraId="0D73BD68"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C35F688" w14:textId="77777777" w:rsidR="001B3B08" w:rsidRDefault="001B3B08" w:rsidP="001B3B08">
      <w:pPr>
        <w:pStyle w:val="BodyText"/>
        <w:jc w:val="center"/>
      </w:pPr>
    </w:p>
    <w:p w14:paraId="2D3F7847" w14:textId="77777777" w:rsidR="001B3B08" w:rsidRDefault="001B3B08" w:rsidP="001B3B08">
      <w:pPr>
        <w:pStyle w:val="BodyText"/>
        <w:jc w:val="center"/>
      </w:pPr>
    </w:p>
    <w:p w14:paraId="76F61075" w14:textId="77777777" w:rsidR="001B3B08" w:rsidRDefault="001B3B08" w:rsidP="001B3B08">
      <w:pPr>
        <w:pStyle w:val="BodyText"/>
      </w:pPr>
    </w:p>
    <w:p w14:paraId="58E26272" w14:textId="77777777" w:rsidR="001B3B08" w:rsidRDefault="001B3B08" w:rsidP="001B3B08">
      <w:pPr>
        <w:pStyle w:val="BodyText"/>
      </w:pPr>
    </w:p>
    <w:p w14:paraId="7FE798AF" w14:textId="77777777" w:rsidR="001B3B08" w:rsidRDefault="001B3B08" w:rsidP="001B3B08">
      <w:pPr>
        <w:jc w:val="center"/>
        <w:rPr>
          <w:sz w:val="22"/>
        </w:rPr>
      </w:pPr>
      <w:r>
        <w:rPr>
          <w:sz w:val="22"/>
        </w:rPr>
        <w:t>DISCLAIMER OF WARRANTY</w:t>
      </w:r>
    </w:p>
    <w:p w14:paraId="72D979A4" w14:textId="77777777" w:rsidR="001B3B08" w:rsidRDefault="001B3B08" w:rsidP="001B3B08">
      <w:pPr>
        <w:pStyle w:val="BodyText"/>
      </w:pPr>
    </w:p>
    <w:p w14:paraId="1C1C8363"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CE93BB8"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AA4B1A5" w14:textId="77777777" w:rsidR="001B3B08" w:rsidRDefault="001B3B08" w:rsidP="001B3B08">
      <w:pPr>
        <w:pStyle w:val="BodyText"/>
        <w:rPr>
          <w:sz w:val="22"/>
        </w:rPr>
      </w:pPr>
    </w:p>
    <w:p w14:paraId="4B4002CC" w14:textId="77777777" w:rsidR="001B3B08" w:rsidRDefault="001B3B08" w:rsidP="001B3B08">
      <w:pPr>
        <w:ind w:left="960" w:hanging="929"/>
        <w:jc w:val="center"/>
        <w:rPr>
          <w:sz w:val="22"/>
        </w:rPr>
      </w:pPr>
      <w:r>
        <w:rPr>
          <w:sz w:val="22"/>
        </w:rPr>
        <w:t>RESTRICTED RIGHTS LEGEND</w:t>
      </w:r>
    </w:p>
    <w:p w14:paraId="71B82F9D"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42077C44" w14:textId="77777777" w:rsidR="001B3B08" w:rsidRDefault="001B3B08" w:rsidP="001B3B08">
      <w:pPr>
        <w:pStyle w:val="BodyText"/>
        <w:rPr>
          <w:sz w:val="22"/>
        </w:rPr>
      </w:pPr>
    </w:p>
    <w:p w14:paraId="34371BA3" w14:textId="77777777" w:rsidR="001B3B08" w:rsidRDefault="001B3B08" w:rsidP="001B3B08">
      <w:pPr>
        <w:ind w:left="92"/>
        <w:jc w:val="center"/>
      </w:pPr>
      <w:r>
        <w:t>TRADEMARKS</w:t>
      </w:r>
    </w:p>
    <w:p w14:paraId="412C1B60"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5422FF93" w14:textId="77777777" w:rsidR="001B3B08" w:rsidRDefault="001B3B08" w:rsidP="001B3B08">
      <w:pPr>
        <w:pStyle w:val="BodyText"/>
        <w:rPr>
          <w:sz w:val="22"/>
        </w:rPr>
      </w:pPr>
    </w:p>
    <w:p w14:paraId="5DB3921A" w14:textId="77777777" w:rsidR="001B3B08" w:rsidRDefault="001B3B08" w:rsidP="001B3B08">
      <w:pPr>
        <w:ind w:left="92"/>
        <w:jc w:val="center"/>
      </w:pPr>
      <w:r>
        <w:t>COMPLIANCE</w:t>
      </w:r>
    </w:p>
    <w:p w14:paraId="4CF8D845"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018DAD55"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33F3653" w14:textId="77777777" w:rsidR="001B3B08" w:rsidRDefault="001B3B08" w:rsidP="001B3B08">
      <w:pPr>
        <w:pStyle w:val="BodyText"/>
      </w:pPr>
    </w:p>
    <w:p w14:paraId="1B13DA95" w14:textId="77777777" w:rsidR="001B3B08" w:rsidRDefault="001B3B08" w:rsidP="001B3B08">
      <w:pPr>
        <w:pStyle w:val="BodyText"/>
        <w:pageBreakBefore/>
      </w:pPr>
    </w:p>
    <w:p w14:paraId="63B54F98" w14:textId="77777777" w:rsidR="001B3B08" w:rsidRDefault="001B3B08" w:rsidP="001B3B08">
      <w:pPr>
        <w:pStyle w:val="BodyText"/>
        <w:jc w:val="center"/>
        <w:rPr>
          <w:b/>
          <w:sz w:val="30"/>
        </w:rPr>
      </w:pPr>
      <w:r>
        <w:rPr>
          <w:b/>
          <w:sz w:val="30"/>
        </w:rPr>
        <w:t>OMG’s Issue Reporting Procedure</w:t>
      </w:r>
    </w:p>
    <w:p w14:paraId="3DBB6B06" w14:textId="77777777" w:rsidR="001B3B08" w:rsidRDefault="001B3B08" w:rsidP="001B3B08">
      <w:pPr>
        <w:pStyle w:val="BodyText"/>
      </w:pPr>
    </w:p>
    <w:p w14:paraId="5A059D72"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2475F735" w14:textId="77777777" w:rsidR="00A36310" w:rsidRPr="006563BC" w:rsidRDefault="00A36310" w:rsidP="003A3988">
      <w:pPr>
        <w:ind w:left="720" w:right="-288"/>
        <w:rPr>
          <w:rFonts w:ascii="Arial" w:hAnsi="Arial" w:cs="Arial"/>
        </w:rPr>
      </w:pPr>
    </w:p>
    <w:p w14:paraId="5C996918"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0461AA72" w14:textId="77777777" w:rsidR="00940426" w:rsidRPr="00475CF2" w:rsidRDefault="00940426" w:rsidP="00940426"/>
    <w:p w14:paraId="31D47A08" w14:textId="77777777" w:rsidR="00F9484E"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bookmarkStart w:id="0" w:name="_GoBack"/>
      <w:bookmarkEnd w:id="0"/>
      <w:r w:rsidR="00F9484E">
        <w:rPr>
          <w:noProof/>
        </w:rPr>
        <w:t>1.</w:t>
      </w:r>
      <w:r w:rsidR="00F9484E">
        <w:rPr>
          <w:rFonts w:eastAsiaTheme="minorEastAsia" w:cstheme="minorBidi"/>
          <w:b w:val="0"/>
          <w:noProof/>
          <w:lang w:eastAsia="ja-JP"/>
        </w:rPr>
        <w:tab/>
      </w:r>
      <w:r w:rsidR="00F9484E">
        <w:rPr>
          <w:noProof/>
        </w:rPr>
        <w:t>Scope</w:t>
      </w:r>
      <w:r w:rsidR="00F9484E">
        <w:rPr>
          <w:noProof/>
        </w:rPr>
        <w:tab/>
      </w:r>
      <w:r w:rsidR="00F9484E">
        <w:rPr>
          <w:noProof/>
        </w:rPr>
        <w:fldChar w:fldCharType="begin"/>
      </w:r>
      <w:r w:rsidR="00F9484E">
        <w:rPr>
          <w:noProof/>
        </w:rPr>
        <w:instrText xml:space="preserve"> PAGEREF _Toc285113783 \h </w:instrText>
      </w:r>
      <w:r w:rsidR="00F9484E">
        <w:rPr>
          <w:noProof/>
        </w:rPr>
      </w:r>
      <w:r w:rsidR="00F9484E">
        <w:rPr>
          <w:noProof/>
        </w:rPr>
        <w:fldChar w:fldCharType="separate"/>
      </w:r>
      <w:r w:rsidR="00F9484E">
        <w:rPr>
          <w:noProof/>
        </w:rPr>
        <w:t>10</w:t>
      </w:r>
      <w:r w:rsidR="00F9484E">
        <w:rPr>
          <w:noProof/>
        </w:rPr>
        <w:fldChar w:fldCharType="end"/>
      </w:r>
    </w:p>
    <w:p w14:paraId="3F5A5B99" w14:textId="77777777" w:rsidR="00F9484E" w:rsidRDefault="00F9484E">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_Toc285113784 \h </w:instrText>
      </w:r>
      <w:r>
        <w:rPr>
          <w:noProof/>
        </w:rPr>
      </w:r>
      <w:r>
        <w:rPr>
          <w:noProof/>
        </w:rPr>
        <w:fldChar w:fldCharType="separate"/>
      </w:r>
      <w:r>
        <w:rPr>
          <w:noProof/>
        </w:rPr>
        <w:t>10</w:t>
      </w:r>
      <w:r>
        <w:rPr>
          <w:noProof/>
        </w:rPr>
        <w:fldChar w:fldCharType="end"/>
      </w:r>
    </w:p>
    <w:p w14:paraId="0878DC7E" w14:textId="77777777" w:rsidR="00F9484E" w:rsidRDefault="00F9484E">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_Toc285113785 \h </w:instrText>
      </w:r>
      <w:r>
        <w:rPr>
          <w:noProof/>
        </w:rPr>
      </w:r>
      <w:r>
        <w:rPr>
          <w:noProof/>
        </w:rPr>
        <w:fldChar w:fldCharType="separate"/>
      </w:r>
      <w:r>
        <w:rPr>
          <w:noProof/>
        </w:rPr>
        <w:t>10</w:t>
      </w:r>
      <w:r>
        <w:rPr>
          <w:noProof/>
        </w:rPr>
        <w:fldChar w:fldCharType="end"/>
      </w:r>
    </w:p>
    <w:p w14:paraId="1FAF946F" w14:textId="77777777" w:rsidR="00F9484E" w:rsidRDefault="00F9484E">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_Toc285113786 \h </w:instrText>
      </w:r>
      <w:r>
        <w:rPr>
          <w:noProof/>
        </w:rPr>
      </w:r>
      <w:r>
        <w:rPr>
          <w:noProof/>
        </w:rPr>
        <w:fldChar w:fldCharType="separate"/>
      </w:r>
      <w:r>
        <w:rPr>
          <w:noProof/>
        </w:rPr>
        <w:t>11</w:t>
      </w:r>
      <w:r>
        <w:rPr>
          <w:noProof/>
        </w:rPr>
        <w:fldChar w:fldCharType="end"/>
      </w:r>
    </w:p>
    <w:p w14:paraId="2DDE24D1" w14:textId="77777777" w:rsidR="00F9484E" w:rsidRDefault="00F9484E">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_Toc285113787 \h </w:instrText>
      </w:r>
      <w:r>
        <w:rPr>
          <w:noProof/>
        </w:rPr>
      </w:r>
      <w:r>
        <w:rPr>
          <w:noProof/>
        </w:rPr>
        <w:fldChar w:fldCharType="separate"/>
      </w:r>
      <w:r>
        <w:rPr>
          <w:noProof/>
        </w:rPr>
        <w:t>11</w:t>
      </w:r>
      <w:r>
        <w:rPr>
          <w:noProof/>
        </w:rPr>
        <w:fldChar w:fldCharType="end"/>
      </w:r>
    </w:p>
    <w:p w14:paraId="3E372C22" w14:textId="77777777" w:rsidR="00F9484E" w:rsidRDefault="00F9484E">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_Toc285113788 \h </w:instrText>
      </w:r>
      <w:r>
        <w:rPr>
          <w:noProof/>
        </w:rPr>
      </w:r>
      <w:r>
        <w:rPr>
          <w:noProof/>
        </w:rPr>
        <w:fldChar w:fldCharType="separate"/>
      </w:r>
      <w:r>
        <w:rPr>
          <w:noProof/>
        </w:rPr>
        <w:t>11</w:t>
      </w:r>
      <w:r>
        <w:rPr>
          <w:noProof/>
        </w:rPr>
        <w:fldChar w:fldCharType="end"/>
      </w:r>
    </w:p>
    <w:p w14:paraId="65A4F5C2" w14:textId="77777777" w:rsidR="00F9484E" w:rsidRDefault="00F9484E">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_Toc285113789 \h </w:instrText>
      </w:r>
      <w:r>
        <w:rPr>
          <w:noProof/>
        </w:rPr>
      </w:r>
      <w:r>
        <w:rPr>
          <w:noProof/>
        </w:rPr>
        <w:fldChar w:fldCharType="separate"/>
      </w:r>
      <w:r>
        <w:rPr>
          <w:noProof/>
        </w:rPr>
        <w:t>11</w:t>
      </w:r>
      <w:r>
        <w:rPr>
          <w:noProof/>
        </w:rPr>
        <w:fldChar w:fldCharType="end"/>
      </w:r>
    </w:p>
    <w:p w14:paraId="0474F26A" w14:textId="77777777" w:rsidR="00F9484E" w:rsidRDefault="00F9484E">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_Toc285113790 \h </w:instrText>
      </w:r>
      <w:r>
        <w:rPr>
          <w:noProof/>
        </w:rPr>
      </w:r>
      <w:r>
        <w:rPr>
          <w:noProof/>
        </w:rPr>
        <w:fldChar w:fldCharType="separate"/>
      </w:r>
      <w:r>
        <w:rPr>
          <w:noProof/>
        </w:rPr>
        <w:t>11</w:t>
      </w:r>
      <w:r>
        <w:rPr>
          <w:noProof/>
        </w:rPr>
        <w:fldChar w:fldCharType="end"/>
      </w:r>
    </w:p>
    <w:p w14:paraId="1584854E" w14:textId="77777777" w:rsidR="00F9484E" w:rsidRDefault="00F9484E">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_Toc285113791 \h </w:instrText>
      </w:r>
      <w:r>
        <w:rPr>
          <w:noProof/>
        </w:rPr>
      </w:r>
      <w:r>
        <w:rPr>
          <w:noProof/>
        </w:rPr>
        <w:fldChar w:fldCharType="separate"/>
      </w:r>
      <w:r>
        <w:rPr>
          <w:noProof/>
        </w:rPr>
        <w:t>12</w:t>
      </w:r>
      <w:r>
        <w:rPr>
          <w:noProof/>
        </w:rPr>
        <w:fldChar w:fldCharType="end"/>
      </w:r>
    </w:p>
    <w:p w14:paraId="17FACF0A" w14:textId="77777777" w:rsidR="00F9484E" w:rsidRDefault="00F9484E">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_Toc285113792 \h </w:instrText>
      </w:r>
      <w:r>
        <w:rPr>
          <w:noProof/>
        </w:rPr>
      </w:r>
      <w:r>
        <w:rPr>
          <w:noProof/>
        </w:rPr>
        <w:fldChar w:fldCharType="separate"/>
      </w:r>
      <w:r>
        <w:rPr>
          <w:noProof/>
        </w:rPr>
        <w:t>12</w:t>
      </w:r>
      <w:r>
        <w:rPr>
          <w:noProof/>
        </w:rPr>
        <w:fldChar w:fldCharType="end"/>
      </w:r>
    </w:p>
    <w:p w14:paraId="0BE573F9" w14:textId="77777777" w:rsidR="00F9484E" w:rsidRDefault="00F9484E">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_Toc285113793 \h </w:instrText>
      </w:r>
      <w:r>
        <w:rPr>
          <w:noProof/>
        </w:rPr>
      </w:r>
      <w:r>
        <w:rPr>
          <w:noProof/>
        </w:rPr>
        <w:fldChar w:fldCharType="separate"/>
      </w:r>
      <w:r>
        <w:rPr>
          <w:noProof/>
        </w:rPr>
        <w:t>13</w:t>
      </w:r>
      <w:r>
        <w:rPr>
          <w:noProof/>
        </w:rPr>
        <w:fldChar w:fldCharType="end"/>
      </w:r>
    </w:p>
    <w:p w14:paraId="7C9ED9EA" w14:textId="77777777" w:rsidR="00F9484E" w:rsidRDefault="00F9484E">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_Toc285113794 \h </w:instrText>
      </w:r>
      <w:r>
        <w:rPr>
          <w:noProof/>
        </w:rPr>
      </w:r>
      <w:r>
        <w:rPr>
          <w:noProof/>
        </w:rPr>
        <w:fldChar w:fldCharType="separate"/>
      </w:r>
      <w:r>
        <w:rPr>
          <w:noProof/>
        </w:rPr>
        <w:t>16</w:t>
      </w:r>
      <w:r>
        <w:rPr>
          <w:noProof/>
        </w:rPr>
        <w:fldChar w:fldCharType="end"/>
      </w:r>
    </w:p>
    <w:p w14:paraId="751AEAA1" w14:textId="77777777" w:rsidR="00F9484E" w:rsidRDefault="00F9484E">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_Toc285113795 \h </w:instrText>
      </w:r>
      <w:r>
        <w:rPr>
          <w:noProof/>
        </w:rPr>
      </w:r>
      <w:r>
        <w:rPr>
          <w:noProof/>
        </w:rPr>
        <w:fldChar w:fldCharType="separate"/>
      </w:r>
      <w:r>
        <w:rPr>
          <w:noProof/>
        </w:rPr>
        <w:t>16</w:t>
      </w:r>
      <w:r>
        <w:rPr>
          <w:noProof/>
        </w:rPr>
        <w:fldChar w:fldCharType="end"/>
      </w:r>
    </w:p>
    <w:p w14:paraId="24A80FD0" w14:textId="77777777" w:rsidR="00F9484E" w:rsidRDefault="00F9484E">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_Toc285113796 \h </w:instrText>
      </w:r>
      <w:r>
        <w:rPr>
          <w:noProof/>
        </w:rPr>
      </w:r>
      <w:r>
        <w:rPr>
          <w:noProof/>
        </w:rPr>
        <w:fldChar w:fldCharType="separate"/>
      </w:r>
      <w:r>
        <w:rPr>
          <w:noProof/>
        </w:rPr>
        <w:t>16</w:t>
      </w:r>
      <w:r>
        <w:rPr>
          <w:noProof/>
        </w:rPr>
        <w:fldChar w:fldCharType="end"/>
      </w:r>
    </w:p>
    <w:p w14:paraId="5E7352A3" w14:textId="77777777" w:rsidR="00F9484E" w:rsidRDefault="00F9484E">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_Toc285113797 \h </w:instrText>
      </w:r>
      <w:r>
        <w:rPr>
          <w:noProof/>
        </w:rPr>
      </w:r>
      <w:r>
        <w:rPr>
          <w:noProof/>
        </w:rPr>
        <w:fldChar w:fldCharType="separate"/>
      </w:r>
      <w:r>
        <w:rPr>
          <w:noProof/>
        </w:rPr>
        <w:t>17</w:t>
      </w:r>
      <w:r>
        <w:rPr>
          <w:noProof/>
        </w:rPr>
        <w:fldChar w:fldCharType="end"/>
      </w:r>
    </w:p>
    <w:p w14:paraId="09361A46" w14:textId="77777777" w:rsidR="00F9484E" w:rsidRDefault="00F9484E">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_Toc285113798 \h </w:instrText>
      </w:r>
      <w:r>
        <w:rPr>
          <w:noProof/>
        </w:rPr>
      </w:r>
      <w:r>
        <w:rPr>
          <w:noProof/>
        </w:rPr>
        <w:fldChar w:fldCharType="separate"/>
      </w:r>
      <w:r>
        <w:rPr>
          <w:noProof/>
        </w:rPr>
        <w:t>17</w:t>
      </w:r>
      <w:r>
        <w:rPr>
          <w:noProof/>
        </w:rPr>
        <w:fldChar w:fldCharType="end"/>
      </w:r>
    </w:p>
    <w:p w14:paraId="7B9AA7D9" w14:textId="77777777" w:rsidR="00F9484E" w:rsidRDefault="00F9484E">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_Toc285113799 \h </w:instrText>
      </w:r>
      <w:r>
        <w:rPr>
          <w:noProof/>
        </w:rPr>
      </w:r>
      <w:r>
        <w:rPr>
          <w:noProof/>
        </w:rPr>
        <w:fldChar w:fldCharType="separate"/>
      </w:r>
      <w:r>
        <w:rPr>
          <w:noProof/>
        </w:rPr>
        <w:t>17</w:t>
      </w:r>
      <w:r>
        <w:rPr>
          <w:noProof/>
        </w:rPr>
        <w:fldChar w:fldCharType="end"/>
      </w:r>
    </w:p>
    <w:p w14:paraId="7726276A" w14:textId="77777777" w:rsidR="00F9484E" w:rsidRDefault="00F9484E">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_Toc285113800 \h </w:instrText>
      </w:r>
      <w:r>
        <w:rPr>
          <w:noProof/>
        </w:rPr>
      </w:r>
      <w:r>
        <w:rPr>
          <w:noProof/>
        </w:rPr>
        <w:fldChar w:fldCharType="separate"/>
      </w:r>
      <w:r>
        <w:rPr>
          <w:noProof/>
        </w:rPr>
        <w:t>18</w:t>
      </w:r>
      <w:r>
        <w:rPr>
          <w:noProof/>
        </w:rPr>
        <w:fldChar w:fldCharType="end"/>
      </w:r>
    </w:p>
    <w:p w14:paraId="0DC309D1" w14:textId="77777777" w:rsidR="00F9484E" w:rsidRDefault="00F9484E">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Profiles</w:t>
      </w:r>
      <w:r>
        <w:rPr>
          <w:noProof/>
        </w:rPr>
        <w:tab/>
      </w:r>
      <w:r>
        <w:rPr>
          <w:noProof/>
        </w:rPr>
        <w:fldChar w:fldCharType="begin"/>
      </w:r>
      <w:r>
        <w:rPr>
          <w:noProof/>
        </w:rPr>
        <w:instrText xml:space="preserve"> PAGEREF _Toc285113801 \h </w:instrText>
      </w:r>
      <w:r>
        <w:rPr>
          <w:noProof/>
        </w:rPr>
      </w:r>
      <w:r>
        <w:rPr>
          <w:noProof/>
        </w:rPr>
        <w:fldChar w:fldCharType="separate"/>
      </w:r>
      <w:r>
        <w:rPr>
          <w:noProof/>
        </w:rPr>
        <w:t>18</w:t>
      </w:r>
      <w:r>
        <w:rPr>
          <w:noProof/>
        </w:rPr>
        <w:fldChar w:fldCharType="end"/>
      </w:r>
    </w:p>
    <w:p w14:paraId="0E5C5798" w14:textId="77777777" w:rsidR="00F9484E" w:rsidRDefault="00F9484E">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Reference Model Profile</w:t>
      </w:r>
      <w:r>
        <w:rPr>
          <w:noProof/>
        </w:rPr>
        <w:tab/>
      </w:r>
      <w:r>
        <w:rPr>
          <w:noProof/>
        </w:rPr>
        <w:fldChar w:fldCharType="begin"/>
      </w:r>
      <w:r>
        <w:rPr>
          <w:noProof/>
        </w:rPr>
        <w:instrText xml:space="preserve"> PAGEREF _Toc285113802 \h </w:instrText>
      </w:r>
      <w:r>
        <w:rPr>
          <w:noProof/>
        </w:rPr>
      </w:r>
      <w:r>
        <w:rPr>
          <w:noProof/>
        </w:rPr>
        <w:fldChar w:fldCharType="separate"/>
      </w:r>
      <w:r>
        <w:rPr>
          <w:noProof/>
        </w:rPr>
        <w:t>19</w:t>
      </w:r>
      <w:r>
        <w:rPr>
          <w:noProof/>
        </w:rPr>
        <w:fldChar w:fldCharType="end"/>
      </w:r>
    </w:p>
    <w:p w14:paraId="07990C55" w14:textId="77777777" w:rsidR="00F9484E" w:rsidRDefault="00F9484E">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Assumed Data Types</w:t>
      </w:r>
      <w:r>
        <w:rPr>
          <w:noProof/>
        </w:rPr>
        <w:tab/>
      </w:r>
      <w:r>
        <w:rPr>
          <w:noProof/>
        </w:rPr>
        <w:fldChar w:fldCharType="begin"/>
      </w:r>
      <w:r>
        <w:rPr>
          <w:noProof/>
        </w:rPr>
        <w:instrText xml:space="preserve"> PAGEREF _Toc285113803 \h </w:instrText>
      </w:r>
      <w:r>
        <w:rPr>
          <w:noProof/>
        </w:rPr>
      </w:r>
      <w:r>
        <w:rPr>
          <w:noProof/>
        </w:rPr>
        <w:fldChar w:fldCharType="separate"/>
      </w:r>
      <w:r>
        <w:rPr>
          <w:noProof/>
        </w:rPr>
        <w:t>19</w:t>
      </w:r>
      <w:r>
        <w:rPr>
          <w:noProof/>
        </w:rPr>
        <w:fldChar w:fldCharType="end"/>
      </w:r>
    </w:p>
    <w:p w14:paraId="157ACF81" w14:textId="77777777" w:rsidR="00F9484E" w:rsidRDefault="00F9484E">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Reference Model Decorators</w:t>
      </w:r>
      <w:r>
        <w:rPr>
          <w:noProof/>
        </w:rPr>
        <w:tab/>
      </w:r>
      <w:r>
        <w:rPr>
          <w:noProof/>
        </w:rPr>
        <w:fldChar w:fldCharType="begin"/>
      </w:r>
      <w:r>
        <w:rPr>
          <w:noProof/>
        </w:rPr>
        <w:instrText xml:space="preserve"> PAGEREF _Toc285113804 \h </w:instrText>
      </w:r>
      <w:r>
        <w:rPr>
          <w:noProof/>
        </w:rPr>
      </w:r>
      <w:r>
        <w:rPr>
          <w:noProof/>
        </w:rPr>
        <w:fldChar w:fldCharType="separate"/>
      </w:r>
      <w:r>
        <w:rPr>
          <w:noProof/>
        </w:rPr>
        <w:t>20</w:t>
      </w:r>
      <w:r>
        <w:rPr>
          <w:noProof/>
        </w:rPr>
        <w:fldChar w:fldCharType="end"/>
      </w:r>
    </w:p>
    <w:p w14:paraId="23774B4D" w14:textId="77777777" w:rsidR="00F9484E" w:rsidRDefault="00F9484E">
      <w:pPr>
        <w:pStyle w:val="TOC3"/>
        <w:tabs>
          <w:tab w:val="left" w:pos="741"/>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_Toc285113805 \h </w:instrText>
      </w:r>
      <w:r>
        <w:rPr>
          <w:noProof/>
        </w:rPr>
      </w:r>
      <w:r>
        <w:rPr>
          <w:noProof/>
        </w:rPr>
        <w:fldChar w:fldCharType="separate"/>
      </w:r>
      <w:r>
        <w:rPr>
          <w:noProof/>
        </w:rPr>
        <w:t>22</w:t>
      </w:r>
      <w:r>
        <w:rPr>
          <w:noProof/>
        </w:rPr>
        <w:fldChar w:fldCharType="end"/>
      </w:r>
    </w:p>
    <w:p w14:paraId="32908EBB"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_Toc285113806 \h </w:instrText>
      </w:r>
      <w:r>
        <w:rPr>
          <w:noProof/>
        </w:rPr>
      </w:r>
      <w:r>
        <w:rPr>
          <w:noProof/>
        </w:rPr>
        <w:fldChar w:fldCharType="separate"/>
      </w:r>
      <w:r>
        <w:rPr>
          <w:noProof/>
        </w:rPr>
        <w:t>22</w:t>
      </w:r>
      <w:r>
        <w:rPr>
          <w:noProof/>
        </w:rPr>
        <w:fldChar w:fldCharType="end"/>
      </w:r>
    </w:p>
    <w:p w14:paraId="6EC079E4"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_Toc285113807 \h </w:instrText>
      </w:r>
      <w:r>
        <w:rPr>
          <w:noProof/>
        </w:rPr>
      </w:r>
      <w:r>
        <w:rPr>
          <w:noProof/>
        </w:rPr>
        <w:fldChar w:fldCharType="separate"/>
      </w:r>
      <w:r>
        <w:rPr>
          <w:noProof/>
        </w:rPr>
        <w:t>22</w:t>
      </w:r>
      <w:r>
        <w:rPr>
          <w:noProof/>
        </w:rPr>
        <w:fldChar w:fldCharType="end"/>
      </w:r>
    </w:p>
    <w:p w14:paraId="6911177D"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_Toc285113808 \h </w:instrText>
      </w:r>
      <w:r>
        <w:rPr>
          <w:noProof/>
        </w:rPr>
      </w:r>
      <w:r>
        <w:rPr>
          <w:noProof/>
        </w:rPr>
        <w:fldChar w:fldCharType="separate"/>
      </w:r>
      <w:r>
        <w:rPr>
          <w:noProof/>
        </w:rPr>
        <w:t>22</w:t>
      </w:r>
      <w:r>
        <w:rPr>
          <w:noProof/>
        </w:rPr>
        <w:fldChar w:fldCharType="end"/>
      </w:r>
    </w:p>
    <w:p w14:paraId="4FBEF365"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_Toc285113809 \h </w:instrText>
      </w:r>
      <w:r>
        <w:rPr>
          <w:noProof/>
        </w:rPr>
      </w:r>
      <w:r>
        <w:rPr>
          <w:noProof/>
        </w:rPr>
        <w:fldChar w:fldCharType="separate"/>
      </w:r>
      <w:r>
        <w:rPr>
          <w:noProof/>
        </w:rPr>
        <w:t>23</w:t>
      </w:r>
      <w:r>
        <w:rPr>
          <w:noProof/>
        </w:rPr>
        <w:fldChar w:fldCharType="end"/>
      </w:r>
    </w:p>
    <w:p w14:paraId="6B8C537D"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_Toc285113810 \h </w:instrText>
      </w:r>
      <w:r>
        <w:rPr>
          <w:noProof/>
        </w:rPr>
      </w:r>
      <w:r>
        <w:rPr>
          <w:noProof/>
        </w:rPr>
        <w:fldChar w:fldCharType="separate"/>
      </w:r>
      <w:r>
        <w:rPr>
          <w:noProof/>
        </w:rPr>
        <w:t>24</w:t>
      </w:r>
      <w:r>
        <w:rPr>
          <w:noProof/>
        </w:rPr>
        <w:fldChar w:fldCharType="end"/>
      </w:r>
    </w:p>
    <w:p w14:paraId="016BCE89"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8.1.3.6.</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_Toc285113811 \h </w:instrText>
      </w:r>
      <w:r>
        <w:rPr>
          <w:noProof/>
        </w:rPr>
      </w:r>
      <w:r>
        <w:rPr>
          <w:noProof/>
        </w:rPr>
        <w:fldChar w:fldCharType="separate"/>
      </w:r>
      <w:r>
        <w:rPr>
          <w:noProof/>
        </w:rPr>
        <w:t>24</w:t>
      </w:r>
      <w:r>
        <w:rPr>
          <w:noProof/>
        </w:rPr>
        <w:fldChar w:fldCharType="end"/>
      </w:r>
    </w:p>
    <w:p w14:paraId="1FDF157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8.1.3.7.</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_Toc285113812 \h </w:instrText>
      </w:r>
      <w:r>
        <w:rPr>
          <w:noProof/>
        </w:rPr>
      </w:r>
      <w:r>
        <w:rPr>
          <w:noProof/>
        </w:rPr>
        <w:fldChar w:fldCharType="separate"/>
      </w:r>
      <w:r>
        <w:rPr>
          <w:noProof/>
        </w:rPr>
        <w:t>24</w:t>
      </w:r>
      <w:r>
        <w:rPr>
          <w:noProof/>
        </w:rPr>
        <w:fldChar w:fldCharType="end"/>
      </w:r>
    </w:p>
    <w:p w14:paraId="4C466851"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8.1.3.8.</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_Toc285113813 \h </w:instrText>
      </w:r>
      <w:r>
        <w:rPr>
          <w:noProof/>
        </w:rPr>
      </w:r>
      <w:r>
        <w:rPr>
          <w:noProof/>
        </w:rPr>
        <w:fldChar w:fldCharType="separate"/>
      </w:r>
      <w:r>
        <w:rPr>
          <w:noProof/>
        </w:rPr>
        <w:t>25</w:t>
      </w:r>
      <w:r>
        <w:rPr>
          <w:noProof/>
        </w:rPr>
        <w:fldChar w:fldCharType="end"/>
      </w:r>
    </w:p>
    <w:p w14:paraId="441CCFB8"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8.1.3.9.</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_Toc285113814 \h </w:instrText>
      </w:r>
      <w:r>
        <w:rPr>
          <w:noProof/>
        </w:rPr>
      </w:r>
      <w:r>
        <w:rPr>
          <w:noProof/>
        </w:rPr>
        <w:fldChar w:fldCharType="separate"/>
      </w:r>
      <w:r>
        <w:rPr>
          <w:noProof/>
        </w:rPr>
        <w:t>25</w:t>
      </w:r>
      <w:r>
        <w:rPr>
          <w:noProof/>
        </w:rPr>
        <w:fldChar w:fldCharType="end"/>
      </w:r>
    </w:p>
    <w:p w14:paraId="20599160"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8.1.3.10.</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_Toc285113815 \h </w:instrText>
      </w:r>
      <w:r>
        <w:rPr>
          <w:noProof/>
        </w:rPr>
      </w:r>
      <w:r>
        <w:rPr>
          <w:noProof/>
        </w:rPr>
        <w:fldChar w:fldCharType="separate"/>
      </w:r>
      <w:r>
        <w:rPr>
          <w:noProof/>
        </w:rPr>
        <w:t>25</w:t>
      </w:r>
      <w:r>
        <w:rPr>
          <w:noProof/>
        </w:rPr>
        <w:fldChar w:fldCharType="end"/>
      </w:r>
    </w:p>
    <w:p w14:paraId="272AC6F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_Toc285113816 \h </w:instrText>
      </w:r>
      <w:r>
        <w:rPr>
          <w:noProof/>
        </w:rPr>
      </w:r>
      <w:r>
        <w:rPr>
          <w:noProof/>
        </w:rPr>
        <w:fldChar w:fldCharType="separate"/>
      </w:r>
      <w:r>
        <w:rPr>
          <w:noProof/>
        </w:rPr>
        <w:t>25</w:t>
      </w:r>
      <w:r>
        <w:rPr>
          <w:noProof/>
        </w:rPr>
        <w:fldChar w:fldCharType="end"/>
      </w:r>
    </w:p>
    <w:p w14:paraId="2F1F1F29"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_Toc285113817 \h </w:instrText>
      </w:r>
      <w:r>
        <w:rPr>
          <w:noProof/>
        </w:rPr>
      </w:r>
      <w:r>
        <w:rPr>
          <w:noProof/>
        </w:rPr>
        <w:fldChar w:fldCharType="separate"/>
      </w:r>
      <w:r>
        <w:rPr>
          <w:noProof/>
        </w:rPr>
        <w:t>26</w:t>
      </w:r>
      <w:r>
        <w:rPr>
          <w:noProof/>
        </w:rPr>
        <w:fldChar w:fldCharType="end"/>
      </w:r>
    </w:p>
    <w:p w14:paraId="57FB3B4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_Toc285113818 \h </w:instrText>
      </w:r>
      <w:r>
        <w:rPr>
          <w:noProof/>
        </w:rPr>
      </w:r>
      <w:r>
        <w:rPr>
          <w:noProof/>
        </w:rPr>
        <w:fldChar w:fldCharType="separate"/>
      </w:r>
      <w:r>
        <w:rPr>
          <w:noProof/>
        </w:rPr>
        <w:t>26</w:t>
      </w:r>
      <w:r>
        <w:rPr>
          <w:noProof/>
        </w:rPr>
        <w:fldChar w:fldCharType="end"/>
      </w:r>
    </w:p>
    <w:p w14:paraId="5C1E661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_Toc285113819 \h </w:instrText>
      </w:r>
      <w:r>
        <w:rPr>
          <w:noProof/>
        </w:rPr>
      </w:r>
      <w:r>
        <w:rPr>
          <w:noProof/>
        </w:rPr>
        <w:fldChar w:fldCharType="separate"/>
      </w:r>
      <w:r>
        <w:rPr>
          <w:noProof/>
        </w:rPr>
        <w:t>27</w:t>
      </w:r>
      <w:r>
        <w:rPr>
          <w:noProof/>
        </w:rPr>
        <w:fldChar w:fldCharType="end"/>
      </w:r>
    </w:p>
    <w:p w14:paraId="153F62E4"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8.1.3.15.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_Toc285113820 \h </w:instrText>
      </w:r>
      <w:r>
        <w:rPr>
          <w:noProof/>
        </w:rPr>
      </w:r>
      <w:r>
        <w:rPr>
          <w:noProof/>
        </w:rPr>
        <w:fldChar w:fldCharType="separate"/>
      </w:r>
      <w:r>
        <w:rPr>
          <w:noProof/>
        </w:rPr>
        <w:t>27</w:t>
      </w:r>
      <w:r>
        <w:rPr>
          <w:noProof/>
        </w:rPr>
        <w:fldChar w:fldCharType="end"/>
      </w:r>
    </w:p>
    <w:p w14:paraId="3BC172D6" w14:textId="77777777" w:rsidR="00F9484E" w:rsidRDefault="00F9484E">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Terminology Profile</w:t>
      </w:r>
      <w:r>
        <w:rPr>
          <w:noProof/>
        </w:rPr>
        <w:tab/>
      </w:r>
      <w:r>
        <w:rPr>
          <w:noProof/>
        </w:rPr>
        <w:fldChar w:fldCharType="begin"/>
      </w:r>
      <w:r>
        <w:rPr>
          <w:noProof/>
        </w:rPr>
        <w:instrText xml:space="preserve"> PAGEREF _Toc285113821 \h </w:instrText>
      </w:r>
      <w:r>
        <w:rPr>
          <w:noProof/>
        </w:rPr>
      </w:r>
      <w:r>
        <w:rPr>
          <w:noProof/>
        </w:rPr>
        <w:fldChar w:fldCharType="separate"/>
      </w:r>
      <w:r>
        <w:rPr>
          <w:noProof/>
        </w:rPr>
        <w:t>28</w:t>
      </w:r>
      <w:r>
        <w:rPr>
          <w:noProof/>
        </w:rPr>
        <w:fldChar w:fldCharType="end"/>
      </w:r>
    </w:p>
    <w:p w14:paraId="075F4374" w14:textId="77777777" w:rsidR="00F9484E" w:rsidRDefault="00F9484E">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Identification and Designation</w:t>
      </w:r>
      <w:r>
        <w:rPr>
          <w:noProof/>
        </w:rPr>
        <w:tab/>
      </w:r>
      <w:r>
        <w:rPr>
          <w:noProof/>
        </w:rPr>
        <w:fldChar w:fldCharType="begin"/>
      </w:r>
      <w:r>
        <w:rPr>
          <w:noProof/>
        </w:rPr>
        <w:instrText xml:space="preserve"> PAGEREF _Toc285113822 \h </w:instrText>
      </w:r>
      <w:r>
        <w:rPr>
          <w:noProof/>
        </w:rPr>
      </w:r>
      <w:r>
        <w:rPr>
          <w:noProof/>
        </w:rPr>
        <w:fldChar w:fldCharType="separate"/>
      </w:r>
      <w:r>
        <w:rPr>
          <w:noProof/>
        </w:rPr>
        <w:t>28</w:t>
      </w:r>
      <w:r>
        <w:rPr>
          <w:noProof/>
        </w:rPr>
        <w:fldChar w:fldCharType="end"/>
      </w:r>
    </w:p>
    <w:p w14:paraId="6CAB6618" w14:textId="77777777" w:rsidR="00F9484E" w:rsidRDefault="00F9484E">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_Toc285113823 \h </w:instrText>
      </w:r>
      <w:r>
        <w:rPr>
          <w:noProof/>
        </w:rPr>
      </w:r>
      <w:r>
        <w:rPr>
          <w:noProof/>
        </w:rPr>
        <w:fldChar w:fldCharType="separate"/>
      </w:r>
      <w:r>
        <w:rPr>
          <w:noProof/>
        </w:rPr>
        <w:t>29</w:t>
      </w:r>
      <w:r>
        <w:rPr>
          <w:noProof/>
        </w:rPr>
        <w:fldChar w:fldCharType="end"/>
      </w:r>
    </w:p>
    <w:p w14:paraId="0678A653"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Resource References</w:t>
      </w:r>
      <w:r>
        <w:rPr>
          <w:noProof/>
        </w:rPr>
        <w:tab/>
      </w:r>
      <w:r>
        <w:rPr>
          <w:noProof/>
        </w:rPr>
        <w:fldChar w:fldCharType="begin"/>
      </w:r>
      <w:r>
        <w:rPr>
          <w:noProof/>
        </w:rPr>
        <w:instrText xml:space="preserve"> PAGEREF _Toc285113824 \h </w:instrText>
      </w:r>
      <w:r>
        <w:rPr>
          <w:noProof/>
        </w:rPr>
      </w:r>
      <w:r>
        <w:rPr>
          <w:noProof/>
        </w:rPr>
        <w:fldChar w:fldCharType="separate"/>
      </w:r>
      <w:r>
        <w:rPr>
          <w:noProof/>
        </w:rPr>
        <w:t>29</w:t>
      </w:r>
      <w:r>
        <w:rPr>
          <w:noProof/>
        </w:rPr>
        <w:fldChar w:fldCharType="end"/>
      </w:r>
    </w:p>
    <w:p w14:paraId="5D917E84"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Resource Reference Relationships</w:t>
      </w:r>
      <w:r>
        <w:rPr>
          <w:noProof/>
        </w:rPr>
        <w:tab/>
      </w:r>
      <w:r>
        <w:rPr>
          <w:noProof/>
        </w:rPr>
        <w:fldChar w:fldCharType="begin"/>
      </w:r>
      <w:r>
        <w:rPr>
          <w:noProof/>
        </w:rPr>
        <w:instrText xml:space="preserve"> PAGEREF _Toc285113825 \h </w:instrText>
      </w:r>
      <w:r>
        <w:rPr>
          <w:noProof/>
        </w:rPr>
      </w:r>
      <w:r>
        <w:rPr>
          <w:noProof/>
        </w:rPr>
        <w:fldChar w:fldCharType="separate"/>
      </w:r>
      <w:r>
        <w:rPr>
          <w:noProof/>
        </w:rPr>
        <w:t>30</w:t>
      </w:r>
      <w:r>
        <w:rPr>
          <w:noProof/>
        </w:rPr>
        <w:fldChar w:fldCharType="end"/>
      </w:r>
    </w:p>
    <w:p w14:paraId="31AF68EB" w14:textId="77777777" w:rsidR="00F9484E" w:rsidRDefault="00F9484E">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Enumerated Value Domains</w:t>
      </w:r>
      <w:r>
        <w:rPr>
          <w:noProof/>
        </w:rPr>
        <w:tab/>
      </w:r>
      <w:r>
        <w:rPr>
          <w:noProof/>
        </w:rPr>
        <w:fldChar w:fldCharType="begin"/>
      </w:r>
      <w:r>
        <w:rPr>
          <w:noProof/>
        </w:rPr>
        <w:instrText xml:space="preserve"> PAGEREF _Toc285113826 \h </w:instrText>
      </w:r>
      <w:r>
        <w:rPr>
          <w:noProof/>
        </w:rPr>
      </w:r>
      <w:r>
        <w:rPr>
          <w:noProof/>
        </w:rPr>
        <w:fldChar w:fldCharType="separate"/>
      </w:r>
      <w:r>
        <w:rPr>
          <w:noProof/>
        </w:rPr>
        <w:t>31</w:t>
      </w:r>
      <w:r>
        <w:rPr>
          <w:noProof/>
        </w:rPr>
        <w:fldChar w:fldCharType="end"/>
      </w:r>
    </w:p>
    <w:p w14:paraId="3158C67B" w14:textId="77777777" w:rsidR="00F9484E" w:rsidRDefault="00F9484E">
      <w:pPr>
        <w:pStyle w:val="TOC3"/>
        <w:tabs>
          <w:tab w:val="left" w:pos="741"/>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_Toc285113827 \h </w:instrText>
      </w:r>
      <w:r>
        <w:rPr>
          <w:noProof/>
        </w:rPr>
      </w:r>
      <w:r>
        <w:rPr>
          <w:noProof/>
        </w:rPr>
        <w:fldChar w:fldCharType="separate"/>
      </w:r>
      <w:r>
        <w:rPr>
          <w:noProof/>
        </w:rPr>
        <w:t>33</w:t>
      </w:r>
      <w:r>
        <w:rPr>
          <w:noProof/>
        </w:rPr>
        <w:fldChar w:fldCharType="end"/>
      </w:r>
    </w:p>
    <w:p w14:paraId="35C31E9F"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_Toc285113828 \h </w:instrText>
      </w:r>
      <w:r>
        <w:rPr>
          <w:noProof/>
        </w:rPr>
      </w:r>
      <w:r>
        <w:rPr>
          <w:noProof/>
        </w:rPr>
        <w:fldChar w:fldCharType="separate"/>
      </w:r>
      <w:r>
        <w:rPr>
          <w:noProof/>
        </w:rPr>
        <w:t>34</w:t>
      </w:r>
      <w:r>
        <w:rPr>
          <w:noProof/>
        </w:rPr>
        <w:fldChar w:fldCharType="end"/>
      </w:r>
    </w:p>
    <w:p w14:paraId="197A8D9C"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_Toc285113829 \h </w:instrText>
      </w:r>
      <w:r>
        <w:rPr>
          <w:noProof/>
        </w:rPr>
      </w:r>
      <w:r>
        <w:rPr>
          <w:noProof/>
        </w:rPr>
        <w:fldChar w:fldCharType="separate"/>
      </w:r>
      <w:r>
        <w:rPr>
          <w:noProof/>
        </w:rPr>
        <w:t>34</w:t>
      </w:r>
      <w:r>
        <w:rPr>
          <w:noProof/>
        </w:rPr>
        <w:fldChar w:fldCharType="end"/>
      </w:r>
    </w:p>
    <w:p w14:paraId="0D9756F7"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_Toc285113830 \h </w:instrText>
      </w:r>
      <w:r>
        <w:rPr>
          <w:noProof/>
        </w:rPr>
      </w:r>
      <w:r>
        <w:rPr>
          <w:noProof/>
        </w:rPr>
        <w:fldChar w:fldCharType="separate"/>
      </w:r>
      <w:r>
        <w:rPr>
          <w:noProof/>
        </w:rPr>
        <w:t>34</w:t>
      </w:r>
      <w:r>
        <w:rPr>
          <w:noProof/>
        </w:rPr>
        <w:fldChar w:fldCharType="end"/>
      </w:r>
    </w:p>
    <w:p w14:paraId="01F00B8A"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_Toc285113831 \h </w:instrText>
      </w:r>
      <w:r>
        <w:rPr>
          <w:noProof/>
        </w:rPr>
      </w:r>
      <w:r>
        <w:rPr>
          <w:noProof/>
        </w:rPr>
        <w:fldChar w:fldCharType="separate"/>
      </w:r>
      <w:r>
        <w:rPr>
          <w:noProof/>
        </w:rPr>
        <w:t>35</w:t>
      </w:r>
      <w:r>
        <w:rPr>
          <w:noProof/>
        </w:rPr>
        <w:fldChar w:fldCharType="end"/>
      </w:r>
    </w:p>
    <w:p w14:paraId="70F75D6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_Toc285113832 \h </w:instrText>
      </w:r>
      <w:r>
        <w:rPr>
          <w:noProof/>
        </w:rPr>
      </w:r>
      <w:r>
        <w:rPr>
          <w:noProof/>
        </w:rPr>
        <w:fldChar w:fldCharType="separate"/>
      </w:r>
      <w:r>
        <w:rPr>
          <w:noProof/>
        </w:rPr>
        <w:t>36</w:t>
      </w:r>
      <w:r>
        <w:rPr>
          <w:noProof/>
        </w:rPr>
        <w:fldChar w:fldCharType="end"/>
      </w:r>
    </w:p>
    <w:p w14:paraId="5CC677E8"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8.2.4.6.</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_Toc285113833 \h </w:instrText>
      </w:r>
      <w:r>
        <w:rPr>
          <w:noProof/>
        </w:rPr>
      </w:r>
      <w:r>
        <w:rPr>
          <w:noProof/>
        </w:rPr>
        <w:fldChar w:fldCharType="separate"/>
      </w:r>
      <w:r>
        <w:rPr>
          <w:noProof/>
        </w:rPr>
        <w:t>36</w:t>
      </w:r>
      <w:r>
        <w:rPr>
          <w:noProof/>
        </w:rPr>
        <w:fldChar w:fldCharType="end"/>
      </w:r>
    </w:p>
    <w:p w14:paraId="44F2E110"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8.2.4.7.</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_Toc285113834 \h </w:instrText>
      </w:r>
      <w:r>
        <w:rPr>
          <w:noProof/>
        </w:rPr>
      </w:r>
      <w:r>
        <w:rPr>
          <w:noProof/>
        </w:rPr>
        <w:fldChar w:fldCharType="separate"/>
      </w:r>
      <w:r>
        <w:rPr>
          <w:noProof/>
        </w:rPr>
        <w:t>36</w:t>
      </w:r>
      <w:r>
        <w:rPr>
          <w:noProof/>
        </w:rPr>
        <w:fldChar w:fldCharType="end"/>
      </w:r>
    </w:p>
    <w:p w14:paraId="34B0FE3A"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8.2.4.8.</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_Toc285113835 \h </w:instrText>
      </w:r>
      <w:r>
        <w:rPr>
          <w:noProof/>
        </w:rPr>
      </w:r>
      <w:r>
        <w:rPr>
          <w:noProof/>
        </w:rPr>
        <w:fldChar w:fldCharType="separate"/>
      </w:r>
      <w:r>
        <w:rPr>
          <w:noProof/>
        </w:rPr>
        <w:t>37</w:t>
      </w:r>
      <w:r>
        <w:rPr>
          <w:noProof/>
        </w:rPr>
        <w:fldChar w:fldCharType="end"/>
      </w:r>
    </w:p>
    <w:p w14:paraId="0515C1A1"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8.2.4.9.</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_Toc285113836 \h </w:instrText>
      </w:r>
      <w:r>
        <w:rPr>
          <w:noProof/>
        </w:rPr>
      </w:r>
      <w:r>
        <w:rPr>
          <w:noProof/>
        </w:rPr>
        <w:fldChar w:fldCharType="separate"/>
      </w:r>
      <w:r>
        <w:rPr>
          <w:noProof/>
        </w:rPr>
        <w:t>37</w:t>
      </w:r>
      <w:r>
        <w:rPr>
          <w:noProof/>
        </w:rPr>
        <w:fldChar w:fldCharType="end"/>
      </w:r>
    </w:p>
    <w:p w14:paraId="2EB1E6B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8.2.4.10.</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_Toc285113837 \h </w:instrText>
      </w:r>
      <w:r>
        <w:rPr>
          <w:noProof/>
        </w:rPr>
      </w:r>
      <w:r>
        <w:rPr>
          <w:noProof/>
        </w:rPr>
        <w:fldChar w:fldCharType="separate"/>
      </w:r>
      <w:r>
        <w:rPr>
          <w:noProof/>
        </w:rPr>
        <w:t>37</w:t>
      </w:r>
      <w:r>
        <w:rPr>
          <w:noProof/>
        </w:rPr>
        <w:fldChar w:fldCharType="end"/>
      </w:r>
    </w:p>
    <w:p w14:paraId="79EC371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_Toc285113838 \h </w:instrText>
      </w:r>
      <w:r>
        <w:rPr>
          <w:noProof/>
        </w:rPr>
      </w:r>
      <w:r>
        <w:rPr>
          <w:noProof/>
        </w:rPr>
        <w:fldChar w:fldCharType="separate"/>
      </w:r>
      <w:r>
        <w:rPr>
          <w:noProof/>
        </w:rPr>
        <w:t>37</w:t>
      </w:r>
      <w:r>
        <w:rPr>
          <w:noProof/>
        </w:rPr>
        <w:fldChar w:fldCharType="end"/>
      </w:r>
    </w:p>
    <w:p w14:paraId="760B6EC9"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8.2.4.12.</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_Toc285113839 \h </w:instrText>
      </w:r>
      <w:r>
        <w:rPr>
          <w:noProof/>
        </w:rPr>
      </w:r>
      <w:r>
        <w:rPr>
          <w:noProof/>
        </w:rPr>
        <w:fldChar w:fldCharType="separate"/>
      </w:r>
      <w:r>
        <w:rPr>
          <w:noProof/>
        </w:rPr>
        <w:t>38</w:t>
      </w:r>
      <w:r>
        <w:rPr>
          <w:noProof/>
        </w:rPr>
        <w:fldChar w:fldCharType="end"/>
      </w:r>
    </w:p>
    <w:p w14:paraId="2FA5FCA6"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8.2.4.13.</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_Toc285113840 \h </w:instrText>
      </w:r>
      <w:r>
        <w:rPr>
          <w:noProof/>
        </w:rPr>
      </w:r>
      <w:r>
        <w:rPr>
          <w:noProof/>
        </w:rPr>
        <w:fldChar w:fldCharType="separate"/>
      </w:r>
      <w:r>
        <w:rPr>
          <w:noProof/>
        </w:rPr>
        <w:t>38</w:t>
      </w:r>
      <w:r>
        <w:rPr>
          <w:noProof/>
        </w:rPr>
        <w:fldChar w:fldCharType="end"/>
      </w:r>
    </w:p>
    <w:p w14:paraId="0DDA27E0"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8.2.4.14.</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_Toc285113841 \h </w:instrText>
      </w:r>
      <w:r>
        <w:rPr>
          <w:noProof/>
        </w:rPr>
      </w:r>
      <w:r>
        <w:rPr>
          <w:noProof/>
        </w:rPr>
        <w:fldChar w:fldCharType="separate"/>
      </w:r>
      <w:r>
        <w:rPr>
          <w:noProof/>
        </w:rPr>
        <w:t>38</w:t>
      </w:r>
      <w:r>
        <w:rPr>
          <w:noProof/>
        </w:rPr>
        <w:fldChar w:fldCharType="end"/>
      </w:r>
    </w:p>
    <w:p w14:paraId="05387F5D"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8.2.4.15.</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_Toc285113842 \h </w:instrText>
      </w:r>
      <w:r>
        <w:rPr>
          <w:noProof/>
        </w:rPr>
      </w:r>
      <w:r>
        <w:rPr>
          <w:noProof/>
        </w:rPr>
        <w:fldChar w:fldCharType="separate"/>
      </w:r>
      <w:r>
        <w:rPr>
          <w:noProof/>
        </w:rPr>
        <w:t>39</w:t>
      </w:r>
      <w:r>
        <w:rPr>
          <w:noProof/>
        </w:rPr>
        <w:fldChar w:fldCharType="end"/>
      </w:r>
    </w:p>
    <w:p w14:paraId="637AD518"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8.2.4.16.</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_Toc285113843 \h </w:instrText>
      </w:r>
      <w:r>
        <w:rPr>
          <w:noProof/>
        </w:rPr>
      </w:r>
      <w:r>
        <w:rPr>
          <w:noProof/>
        </w:rPr>
        <w:fldChar w:fldCharType="separate"/>
      </w:r>
      <w:r>
        <w:rPr>
          <w:noProof/>
        </w:rPr>
        <w:t>39</w:t>
      </w:r>
      <w:r>
        <w:rPr>
          <w:noProof/>
        </w:rPr>
        <w:fldChar w:fldCharType="end"/>
      </w:r>
    </w:p>
    <w:p w14:paraId="7A4DF06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8.2.4.17.</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_Toc285113844 \h </w:instrText>
      </w:r>
      <w:r>
        <w:rPr>
          <w:noProof/>
        </w:rPr>
      </w:r>
      <w:r>
        <w:rPr>
          <w:noProof/>
        </w:rPr>
        <w:fldChar w:fldCharType="separate"/>
      </w:r>
      <w:r>
        <w:rPr>
          <w:noProof/>
        </w:rPr>
        <w:t>40</w:t>
      </w:r>
      <w:r>
        <w:rPr>
          <w:noProof/>
        </w:rPr>
        <w:fldChar w:fldCharType="end"/>
      </w:r>
    </w:p>
    <w:p w14:paraId="1B0C94D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_Toc285113845 \h </w:instrText>
      </w:r>
      <w:r>
        <w:rPr>
          <w:noProof/>
        </w:rPr>
      </w:r>
      <w:r>
        <w:rPr>
          <w:noProof/>
        </w:rPr>
        <w:fldChar w:fldCharType="separate"/>
      </w:r>
      <w:r>
        <w:rPr>
          <w:noProof/>
        </w:rPr>
        <w:t>40</w:t>
      </w:r>
      <w:r>
        <w:rPr>
          <w:noProof/>
        </w:rPr>
        <w:fldChar w:fldCharType="end"/>
      </w:r>
    </w:p>
    <w:p w14:paraId="4CB67B2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8.2.4.19.</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_Toc285113846 \h </w:instrText>
      </w:r>
      <w:r>
        <w:rPr>
          <w:noProof/>
        </w:rPr>
      </w:r>
      <w:r>
        <w:rPr>
          <w:noProof/>
        </w:rPr>
        <w:fldChar w:fldCharType="separate"/>
      </w:r>
      <w:r>
        <w:rPr>
          <w:noProof/>
        </w:rPr>
        <w:t>41</w:t>
      </w:r>
      <w:r>
        <w:rPr>
          <w:noProof/>
        </w:rPr>
        <w:fldChar w:fldCharType="end"/>
      </w:r>
    </w:p>
    <w:p w14:paraId="0F9E935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8.2.4.20.</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_Toc285113847 \h </w:instrText>
      </w:r>
      <w:r>
        <w:rPr>
          <w:noProof/>
        </w:rPr>
      </w:r>
      <w:r>
        <w:rPr>
          <w:noProof/>
        </w:rPr>
        <w:fldChar w:fldCharType="separate"/>
      </w:r>
      <w:r>
        <w:rPr>
          <w:noProof/>
        </w:rPr>
        <w:t>42</w:t>
      </w:r>
      <w:r>
        <w:rPr>
          <w:noProof/>
        </w:rPr>
        <w:fldChar w:fldCharType="end"/>
      </w:r>
    </w:p>
    <w:p w14:paraId="5186DE66"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_Toc285113848 \h </w:instrText>
      </w:r>
      <w:r>
        <w:rPr>
          <w:noProof/>
        </w:rPr>
      </w:r>
      <w:r>
        <w:rPr>
          <w:noProof/>
        </w:rPr>
        <w:fldChar w:fldCharType="separate"/>
      </w:r>
      <w:r>
        <w:rPr>
          <w:noProof/>
        </w:rPr>
        <w:t>43</w:t>
      </w:r>
      <w:r>
        <w:rPr>
          <w:noProof/>
        </w:rPr>
        <w:fldChar w:fldCharType="end"/>
      </w:r>
    </w:p>
    <w:p w14:paraId="3E0EC39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8.2.4.22.</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_Toc285113849 \h </w:instrText>
      </w:r>
      <w:r>
        <w:rPr>
          <w:noProof/>
        </w:rPr>
      </w:r>
      <w:r>
        <w:rPr>
          <w:noProof/>
        </w:rPr>
        <w:fldChar w:fldCharType="separate"/>
      </w:r>
      <w:r>
        <w:rPr>
          <w:noProof/>
        </w:rPr>
        <w:t>43</w:t>
      </w:r>
      <w:r>
        <w:rPr>
          <w:noProof/>
        </w:rPr>
        <w:fldChar w:fldCharType="end"/>
      </w:r>
    </w:p>
    <w:p w14:paraId="5771B40B"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8.2.4.23.</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_Toc285113850 \h </w:instrText>
      </w:r>
      <w:r>
        <w:rPr>
          <w:noProof/>
        </w:rPr>
      </w:r>
      <w:r>
        <w:rPr>
          <w:noProof/>
        </w:rPr>
        <w:fldChar w:fldCharType="separate"/>
      </w:r>
      <w:r>
        <w:rPr>
          <w:noProof/>
        </w:rPr>
        <w:t>44</w:t>
      </w:r>
      <w:r>
        <w:rPr>
          <w:noProof/>
        </w:rPr>
        <w:fldChar w:fldCharType="end"/>
      </w:r>
    </w:p>
    <w:p w14:paraId="4014FB70"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8.2.4.24.</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_Toc285113851 \h </w:instrText>
      </w:r>
      <w:r>
        <w:rPr>
          <w:noProof/>
        </w:rPr>
      </w:r>
      <w:r>
        <w:rPr>
          <w:noProof/>
        </w:rPr>
        <w:fldChar w:fldCharType="separate"/>
      </w:r>
      <w:r>
        <w:rPr>
          <w:noProof/>
        </w:rPr>
        <w:t>44</w:t>
      </w:r>
      <w:r>
        <w:rPr>
          <w:noProof/>
        </w:rPr>
        <w:fldChar w:fldCharType="end"/>
      </w:r>
    </w:p>
    <w:p w14:paraId="7FFED1AC"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8.2.4.25.</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_Toc285113852 \h </w:instrText>
      </w:r>
      <w:r>
        <w:rPr>
          <w:noProof/>
        </w:rPr>
      </w:r>
      <w:r>
        <w:rPr>
          <w:noProof/>
        </w:rPr>
        <w:fldChar w:fldCharType="separate"/>
      </w:r>
      <w:r>
        <w:rPr>
          <w:noProof/>
        </w:rPr>
        <w:t>45</w:t>
      </w:r>
      <w:r>
        <w:rPr>
          <w:noProof/>
        </w:rPr>
        <w:fldChar w:fldCharType="end"/>
      </w:r>
    </w:p>
    <w:p w14:paraId="6DBEB974"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8.2.4.26.</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_Toc285113853 \h </w:instrText>
      </w:r>
      <w:r>
        <w:rPr>
          <w:noProof/>
        </w:rPr>
      </w:r>
      <w:r>
        <w:rPr>
          <w:noProof/>
        </w:rPr>
        <w:fldChar w:fldCharType="separate"/>
      </w:r>
      <w:r>
        <w:rPr>
          <w:noProof/>
        </w:rPr>
        <w:t>45</w:t>
      </w:r>
      <w:r>
        <w:rPr>
          <w:noProof/>
        </w:rPr>
        <w:fldChar w:fldCharType="end"/>
      </w:r>
    </w:p>
    <w:p w14:paraId="48DD8EA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_Toc285113854 \h </w:instrText>
      </w:r>
      <w:r>
        <w:rPr>
          <w:noProof/>
        </w:rPr>
      </w:r>
      <w:r>
        <w:rPr>
          <w:noProof/>
        </w:rPr>
        <w:fldChar w:fldCharType="separate"/>
      </w:r>
      <w:r>
        <w:rPr>
          <w:noProof/>
        </w:rPr>
        <w:t>46</w:t>
      </w:r>
      <w:r>
        <w:rPr>
          <w:noProof/>
        </w:rPr>
        <w:fldChar w:fldCharType="end"/>
      </w:r>
    </w:p>
    <w:p w14:paraId="76B66BB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8.2.4.28.</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_Toc285113855 \h </w:instrText>
      </w:r>
      <w:r>
        <w:rPr>
          <w:noProof/>
        </w:rPr>
      </w:r>
      <w:r>
        <w:rPr>
          <w:noProof/>
        </w:rPr>
        <w:fldChar w:fldCharType="separate"/>
      </w:r>
      <w:r>
        <w:rPr>
          <w:noProof/>
        </w:rPr>
        <w:t>46</w:t>
      </w:r>
      <w:r>
        <w:rPr>
          <w:noProof/>
        </w:rPr>
        <w:fldChar w:fldCharType="end"/>
      </w:r>
    </w:p>
    <w:p w14:paraId="4F4F3D8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8.2.4.29.</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_Toc285113856 \h </w:instrText>
      </w:r>
      <w:r>
        <w:rPr>
          <w:noProof/>
        </w:rPr>
      </w:r>
      <w:r>
        <w:rPr>
          <w:noProof/>
        </w:rPr>
        <w:fldChar w:fldCharType="separate"/>
      </w:r>
      <w:r>
        <w:rPr>
          <w:noProof/>
        </w:rPr>
        <w:t>46</w:t>
      </w:r>
      <w:r>
        <w:rPr>
          <w:noProof/>
        </w:rPr>
        <w:fldChar w:fldCharType="end"/>
      </w:r>
    </w:p>
    <w:p w14:paraId="2DF802D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_Toc285113857 \h </w:instrText>
      </w:r>
      <w:r>
        <w:rPr>
          <w:noProof/>
        </w:rPr>
      </w:r>
      <w:r>
        <w:rPr>
          <w:noProof/>
        </w:rPr>
        <w:fldChar w:fldCharType="separate"/>
      </w:r>
      <w:r>
        <w:rPr>
          <w:noProof/>
        </w:rPr>
        <w:t>47</w:t>
      </w:r>
      <w:r>
        <w:rPr>
          <w:noProof/>
        </w:rPr>
        <w:fldChar w:fldCharType="end"/>
      </w:r>
    </w:p>
    <w:p w14:paraId="1E91BEA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8.2.4.31.</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_Toc285113858 \h </w:instrText>
      </w:r>
      <w:r>
        <w:rPr>
          <w:noProof/>
        </w:rPr>
      </w:r>
      <w:r>
        <w:rPr>
          <w:noProof/>
        </w:rPr>
        <w:fldChar w:fldCharType="separate"/>
      </w:r>
      <w:r>
        <w:rPr>
          <w:noProof/>
        </w:rPr>
        <w:t>47</w:t>
      </w:r>
      <w:r>
        <w:rPr>
          <w:noProof/>
        </w:rPr>
        <w:fldChar w:fldCharType="end"/>
      </w:r>
    </w:p>
    <w:p w14:paraId="584D0B7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8.2.4.32.</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_Toc285113859 \h </w:instrText>
      </w:r>
      <w:r>
        <w:rPr>
          <w:noProof/>
        </w:rPr>
      </w:r>
      <w:r>
        <w:rPr>
          <w:noProof/>
        </w:rPr>
        <w:fldChar w:fldCharType="separate"/>
      </w:r>
      <w:r>
        <w:rPr>
          <w:noProof/>
        </w:rPr>
        <w:t>48</w:t>
      </w:r>
      <w:r>
        <w:rPr>
          <w:noProof/>
        </w:rPr>
        <w:fldChar w:fldCharType="end"/>
      </w:r>
    </w:p>
    <w:p w14:paraId="1EBE213D"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8.2.4.33.</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_Toc285113860 \h </w:instrText>
      </w:r>
      <w:r>
        <w:rPr>
          <w:noProof/>
        </w:rPr>
      </w:r>
      <w:r>
        <w:rPr>
          <w:noProof/>
        </w:rPr>
        <w:fldChar w:fldCharType="separate"/>
      </w:r>
      <w:r>
        <w:rPr>
          <w:noProof/>
        </w:rPr>
        <w:t>49</w:t>
      </w:r>
      <w:r>
        <w:rPr>
          <w:noProof/>
        </w:rPr>
        <w:fldChar w:fldCharType="end"/>
      </w:r>
    </w:p>
    <w:p w14:paraId="7F0DD36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8.2.4.34.</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_Toc285113861 \h </w:instrText>
      </w:r>
      <w:r>
        <w:rPr>
          <w:noProof/>
        </w:rPr>
      </w:r>
      <w:r>
        <w:rPr>
          <w:noProof/>
        </w:rPr>
        <w:fldChar w:fldCharType="separate"/>
      </w:r>
      <w:r>
        <w:rPr>
          <w:noProof/>
        </w:rPr>
        <w:t>49</w:t>
      </w:r>
      <w:r>
        <w:rPr>
          <w:noProof/>
        </w:rPr>
        <w:fldChar w:fldCharType="end"/>
      </w:r>
    </w:p>
    <w:p w14:paraId="507544F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8.2.4.35.</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_Toc285113862 \h </w:instrText>
      </w:r>
      <w:r>
        <w:rPr>
          <w:noProof/>
        </w:rPr>
      </w:r>
      <w:r>
        <w:rPr>
          <w:noProof/>
        </w:rPr>
        <w:fldChar w:fldCharType="separate"/>
      </w:r>
      <w:r>
        <w:rPr>
          <w:noProof/>
        </w:rPr>
        <w:t>49</w:t>
      </w:r>
      <w:r>
        <w:rPr>
          <w:noProof/>
        </w:rPr>
        <w:fldChar w:fldCharType="end"/>
      </w:r>
    </w:p>
    <w:p w14:paraId="3DE339C1"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8.2.4.36.</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_Toc285113863 \h </w:instrText>
      </w:r>
      <w:r>
        <w:rPr>
          <w:noProof/>
        </w:rPr>
      </w:r>
      <w:r>
        <w:rPr>
          <w:noProof/>
        </w:rPr>
        <w:fldChar w:fldCharType="separate"/>
      </w:r>
      <w:r>
        <w:rPr>
          <w:noProof/>
        </w:rPr>
        <w:t>50</w:t>
      </w:r>
      <w:r>
        <w:rPr>
          <w:noProof/>
        </w:rPr>
        <w:fldChar w:fldCharType="end"/>
      </w:r>
    </w:p>
    <w:p w14:paraId="512B7748"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8.2.4.37.</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_Toc285113864 \h </w:instrText>
      </w:r>
      <w:r>
        <w:rPr>
          <w:noProof/>
        </w:rPr>
      </w:r>
      <w:r>
        <w:rPr>
          <w:noProof/>
        </w:rPr>
        <w:fldChar w:fldCharType="separate"/>
      </w:r>
      <w:r>
        <w:rPr>
          <w:noProof/>
        </w:rPr>
        <w:t>50</w:t>
      </w:r>
      <w:r>
        <w:rPr>
          <w:noProof/>
        </w:rPr>
        <w:fldChar w:fldCharType="end"/>
      </w:r>
    </w:p>
    <w:p w14:paraId="0B8BDAA7" w14:textId="77777777" w:rsidR="00F9484E" w:rsidRDefault="00F9484E">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Constraint Profile</w:t>
      </w:r>
      <w:r>
        <w:rPr>
          <w:noProof/>
        </w:rPr>
        <w:tab/>
      </w:r>
      <w:r>
        <w:rPr>
          <w:noProof/>
        </w:rPr>
        <w:fldChar w:fldCharType="begin"/>
      </w:r>
      <w:r>
        <w:rPr>
          <w:noProof/>
        </w:rPr>
        <w:instrText xml:space="preserve"> PAGEREF _Toc285113865 \h </w:instrText>
      </w:r>
      <w:r>
        <w:rPr>
          <w:noProof/>
        </w:rPr>
      </w:r>
      <w:r>
        <w:rPr>
          <w:noProof/>
        </w:rPr>
        <w:fldChar w:fldCharType="separate"/>
      </w:r>
      <w:r>
        <w:rPr>
          <w:noProof/>
        </w:rPr>
        <w:t>51</w:t>
      </w:r>
      <w:r>
        <w:rPr>
          <w:noProof/>
        </w:rPr>
        <w:fldChar w:fldCharType="end"/>
      </w:r>
    </w:p>
    <w:p w14:paraId="0F4FF5D0" w14:textId="77777777" w:rsidR="00F9484E" w:rsidRDefault="00F9484E">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Archetypes</w:t>
      </w:r>
      <w:r>
        <w:rPr>
          <w:noProof/>
        </w:rPr>
        <w:tab/>
      </w:r>
      <w:r>
        <w:rPr>
          <w:noProof/>
        </w:rPr>
        <w:fldChar w:fldCharType="begin"/>
      </w:r>
      <w:r>
        <w:rPr>
          <w:noProof/>
        </w:rPr>
        <w:instrText xml:space="preserve"> PAGEREF _Toc285113866 \h </w:instrText>
      </w:r>
      <w:r>
        <w:rPr>
          <w:noProof/>
        </w:rPr>
      </w:r>
      <w:r>
        <w:rPr>
          <w:noProof/>
        </w:rPr>
        <w:fldChar w:fldCharType="separate"/>
      </w:r>
      <w:r>
        <w:rPr>
          <w:noProof/>
        </w:rPr>
        <w:t>51</w:t>
      </w:r>
      <w:r>
        <w:rPr>
          <w:noProof/>
        </w:rPr>
        <w:fldChar w:fldCharType="end"/>
      </w:r>
    </w:p>
    <w:p w14:paraId="0995E86F"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_Toc285113867 \h </w:instrText>
      </w:r>
      <w:r>
        <w:rPr>
          <w:noProof/>
        </w:rPr>
      </w:r>
      <w:r>
        <w:rPr>
          <w:noProof/>
        </w:rPr>
        <w:fldChar w:fldCharType="separate"/>
      </w:r>
      <w:r>
        <w:rPr>
          <w:noProof/>
        </w:rPr>
        <w:t>51</w:t>
      </w:r>
      <w:r>
        <w:rPr>
          <w:noProof/>
        </w:rPr>
        <w:fldChar w:fldCharType="end"/>
      </w:r>
    </w:p>
    <w:p w14:paraId="5702A2D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Archetype Metadata</w:t>
      </w:r>
      <w:r>
        <w:rPr>
          <w:noProof/>
        </w:rPr>
        <w:tab/>
      </w:r>
      <w:r>
        <w:rPr>
          <w:noProof/>
        </w:rPr>
        <w:fldChar w:fldCharType="begin"/>
      </w:r>
      <w:r>
        <w:rPr>
          <w:noProof/>
        </w:rPr>
        <w:instrText xml:space="preserve"> PAGEREF _Toc285113868 \h </w:instrText>
      </w:r>
      <w:r>
        <w:rPr>
          <w:noProof/>
        </w:rPr>
      </w:r>
      <w:r>
        <w:rPr>
          <w:noProof/>
        </w:rPr>
        <w:fldChar w:fldCharType="separate"/>
      </w:r>
      <w:r>
        <w:rPr>
          <w:noProof/>
        </w:rPr>
        <w:t>52</w:t>
      </w:r>
      <w:r>
        <w:rPr>
          <w:noProof/>
        </w:rPr>
        <w:fldChar w:fldCharType="end"/>
      </w:r>
    </w:p>
    <w:p w14:paraId="1B2D2A7B" w14:textId="77777777" w:rsidR="00F9484E" w:rsidRDefault="00F9484E">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Data Type Constraints</w:t>
      </w:r>
      <w:r>
        <w:rPr>
          <w:noProof/>
        </w:rPr>
        <w:tab/>
      </w:r>
      <w:r>
        <w:rPr>
          <w:noProof/>
        </w:rPr>
        <w:fldChar w:fldCharType="begin"/>
      </w:r>
      <w:r>
        <w:rPr>
          <w:noProof/>
        </w:rPr>
        <w:instrText xml:space="preserve"> PAGEREF _Toc285113869 \h </w:instrText>
      </w:r>
      <w:r>
        <w:rPr>
          <w:noProof/>
        </w:rPr>
      </w:r>
      <w:r>
        <w:rPr>
          <w:noProof/>
        </w:rPr>
        <w:fldChar w:fldCharType="separate"/>
      </w:r>
      <w:r>
        <w:rPr>
          <w:noProof/>
        </w:rPr>
        <w:t>53</w:t>
      </w:r>
      <w:r>
        <w:rPr>
          <w:noProof/>
        </w:rPr>
        <w:fldChar w:fldCharType="end"/>
      </w:r>
    </w:p>
    <w:p w14:paraId="2EC3828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Primitive Type Constraints</w:t>
      </w:r>
      <w:r>
        <w:rPr>
          <w:noProof/>
        </w:rPr>
        <w:tab/>
      </w:r>
      <w:r>
        <w:rPr>
          <w:noProof/>
        </w:rPr>
        <w:fldChar w:fldCharType="begin"/>
      </w:r>
      <w:r>
        <w:rPr>
          <w:noProof/>
        </w:rPr>
        <w:instrText xml:space="preserve"> PAGEREF _Toc285113870 \h </w:instrText>
      </w:r>
      <w:r>
        <w:rPr>
          <w:noProof/>
        </w:rPr>
      </w:r>
      <w:r>
        <w:rPr>
          <w:noProof/>
        </w:rPr>
        <w:fldChar w:fldCharType="separate"/>
      </w:r>
      <w:r>
        <w:rPr>
          <w:noProof/>
        </w:rPr>
        <w:t>53</w:t>
      </w:r>
      <w:r>
        <w:rPr>
          <w:noProof/>
        </w:rPr>
        <w:fldChar w:fldCharType="end"/>
      </w:r>
    </w:p>
    <w:p w14:paraId="1D727631"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Date and Time Match Types</w:t>
      </w:r>
      <w:r>
        <w:rPr>
          <w:noProof/>
        </w:rPr>
        <w:tab/>
      </w:r>
      <w:r>
        <w:rPr>
          <w:noProof/>
        </w:rPr>
        <w:fldChar w:fldCharType="begin"/>
      </w:r>
      <w:r>
        <w:rPr>
          <w:noProof/>
        </w:rPr>
        <w:instrText xml:space="preserve"> PAGEREF _Toc285113871 \h </w:instrText>
      </w:r>
      <w:r>
        <w:rPr>
          <w:noProof/>
        </w:rPr>
      </w:r>
      <w:r>
        <w:rPr>
          <w:noProof/>
        </w:rPr>
        <w:fldChar w:fldCharType="separate"/>
      </w:r>
      <w:r>
        <w:rPr>
          <w:noProof/>
        </w:rPr>
        <w:t>53</w:t>
      </w:r>
      <w:r>
        <w:rPr>
          <w:noProof/>
        </w:rPr>
        <w:fldChar w:fldCharType="end"/>
      </w:r>
    </w:p>
    <w:p w14:paraId="4B2CFBC9"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Intervals</w:t>
      </w:r>
      <w:r>
        <w:rPr>
          <w:noProof/>
        </w:rPr>
        <w:tab/>
      </w:r>
      <w:r>
        <w:rPr>
          <w:noProof/>
        </w:rPr>
        <w:fldChar w:fldCharType="begin"/>
      </w:r>
      <w:r>
        <w:rPr>
          <w:noProof/>
        </w:rPr>
        <w:instrText xml:space="preserve"> PAGEREF _Toc285113872 \h </w:instrText>
      </w:r>
      <w:r>
        <w:rPr>
          <w:noProof/>
        </w:rPr>
      </w:r>
      <w:r>
        <w:rPr>
          <w:noProof/>
        </w:rPr>
        <w:fldChar w:fldCharType="separate"/>
      </w:r>
      <w:r>
        <w:rPr>
          <w:noProof/>
        </w:rPr>
        <w:t>54</w:t>
      </w:r>
      <w:r>
        <w:rPr>
          <w:noProof/>
        </w:rPr>
        <w:fldChar w:fldCharType="end"/>
      </w:r>
    </w:p>
    <w:p w14:paraId="17C41A86" w14:textId="77777777" w:rsidR="00F9484E" w:rsidRDefault="00F9484E">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Object and Property Constraints</w:t>
      </w:r>
      <w:r>
        <w:rPr>
          <w:noProof/>
        </w:rPr>
        <w:tab/>
      </w:r>
      <w:r>
        <w:rPr>
          <w:noProof/>
        </w:rPr>
        <w:fldChar w:fldCharType="begin"/>
      </w:r>
      <w:r>
        <w:rPr>
          <w:noProof/>
        </w:rPr>
        <w:instrText xml:space="preserve"> PAGEREF _Toc285113873 \h </w:instrText>
      </w:r>
      <w:r>
        <w:rPr>
          <w:noProof/>
        </w:rPr>
      </w:r>
      <w:r>
        <w:rPr>
          <w:noProof/>
        </w:rPr>
        <w:fldChar w:fldCharType="separate"/>
      </w:r>
      <w:r>
        <w:rPr>
          <w:noProof/>
        </w:rPr>
        <w:t>54</w:t>
      </w:r>
      <w:r>
        <w:rPr>
          <w:noProof/>
        </w:rPr>
        <w:fldChar w:fldCharType="end"/>
      </w:r>
    </w:p>
    <w:p w14:paraId="593A4B9D"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_Toc285113874 \h </w:instrText>
      </w:r>
      <w:r>
        <w:rPr>
          <w:noProof/>
        </w:rPr>
      </w:r>
      <w:r>
        <w:rPr>
          <w:noProof/>
        </w:rPr>
        <w:fldChar w:fldCharType="separate"/>
      </w:r>
      <w:r>
        <w:rPr>
          <w:noProof/>
        </w:rPr>
        <w:t>54</w:t>
      </w:r>
      <w:r>
        <w:rPr>
          <w:noProof/>
        </w:rPr>
        <w:fldChar w:fldCharType="end"/>
      </w:r>
    </w:p>
    <w:p w14:paraId="2C73A41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_Toc285113875 \h </w:instrText>
      </w:r>
      <w:r>
        <w:rPr>
          <w:noProof/>
        </w:rPr>
      </w:r>
      <w:r>
        <w:rPr>
          <w:noProof/>
        </w:rPr>
        <w:fldChar w:fldCharType="separate"/>
      </w:r>
      <w:r>
        <w:rPr>
          <w:noProof/>
        </w:rPr>
        <w:t>55</w:t>
      </w:r>
      <w:r>
        <w:rPr>
          <w:noProof/>
        </w:rPr>
        <w:fldChar w:fldCharType="end"/>
      </w:r>
    </w:p>
    <w:p w14:paraId="6B6A1ECD"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_Toc285113876 \h </w:instrText>
      </w:r>
      <w:r>
        <w:rPr>
          <w:noProof/>
        </w:rPr>
      </w:r>
      <w:r>
        <w:rPr>
          <w:noProof/>
        </w:rPr>
        <w:fldChar w:fldCharType="separate"/>
      </w:r>
      <w:r>
        <w:rPr>
          <w:noProof/>
        </w:rPr>
        <w:t>55</w:t>
      </w:r>
      <w:r>
        <w:rPr>
          <w:noProof/>
        </w:rPr>
        <w:fldChar w:fldCharType="end"/>
      </w:r>
    </w:p>
    <w:p w14:paraId="612C9DA0"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Constraint Proxies</w:t>
      </w:r>
      <w:r>
        <w:rPr>
          <w:noProof/>
        </w:rPr>
        <w:tab/>
      </w:r>
      <w:r>
        <w:rPr>
          <w:noProof/>
        </w:rPr>
        <w:fldChar w:fldCharType="begin"/>
      </w:r>
      <w:r>
        <w:rPr>
          <w:noProof/>
        </w:rPr>
        <w:instrText xml:space="preserve"> PAGEREF _Toc285113877 \h </w:instrText>
      </w:r>
      <w:r>
        <w:rPr>
          <w:noProof/>
        </w:rPr>
      </w:r>
      <w:r>
        <w:rPr>
          <w:noProof/>
        </w:rPr>
        <w:fldChar w:fldCharType="separate"/>
      </w:r>
      <w:r>
        <w:rPr>
          <w:noProof/>
        </w:rPr>
        <w:t>55</w:t>
      </w:r>
      <w:r>
        <w:rPr>
          <w:noProof/>
        </w:rPr>
        <w:fldChar w:fldCharType="end"/>
      </w:r>
    </w:p>
    <w:p w14:paraId="07A7E669" w14:textId="77777777" w:rsidR="00F9484E" w:rsidRDefault="00F9484E">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_Toc285113878 \h </w:instrText>
      </w:r>
      <w:r>
        <w:rPr>
          <w:noProof/>
        </w:rPr>
      </w:r>
      <w:r>
        <w:rPr>
          <w:noProof/>
        </w:rPr>
        <w:fldChar w:fldCharType="separate"/>
      </w:r>
      <w:r>
        <w:rPr>
          <w:noProof/>
        </w:rPr>
        <w:t>56</w:t>
      </w:r>
      <w:r>
        <w:rPr>
          <w:noProof/>
        </w:rPr>
        <w:fldChar w:fldCharType="end"/>
      </w:r>
    </w:p>
    <w:p w14:paraId="4F3EF11B" w14:textId="77777777" w:rsidR="00F9484E" w:rsidRDefault="00F9484E">
      <w:pPr>
        <w:pStyle w:val="TOC3"/>
        <w:tabs>
          <w:tab w:val="left" w:pos="741"/>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Profile Elements</w:t>
      </w:r>
      <w:r>
        <w:rPr>
          <w:noProof/>
        </w:rPr>
        <w:tab/>
      </w:r>
      <w:r>
        <w:rPr>
          <w:noProof/>
        </w:rPr>
        <w:fldChar w:fldCharType="begin"/>
      </w:r>
      <w:r>
        <w:rPr>
          <w:noProof/>
        </w:rPr>
        <w:instrText xml:space="preserve"> PAGEREF _Toc285113879 \h </w:instrText>
      </w:r>
      <w:r>
        <w:rPr>
          <w:noProof/>
        </w:rPr>
      </w:r>
      <w:r>
        <w:rPr>
          <w:noProof/>
        </w:rPr>
        <w:fldChar w:fldCharType="separate"/>
      </w:r>
      <w:r>
        <w:rPr>
          <w:noProof/>
        </w:rPr>
        <w:t>62</w:t>
      </w:r>
      <w:r>
        <w:rPr>
          <w:noProof/>
        </w:rPr>
        <w:fldChar w:fldCharType="end"/>
      </w:r>
    </w:p>
    <w:p w14:paraId="3CB48408"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_Toc285113880 \h </w:instrText>
      </w:r>
      <w:r>
        <w:rPr>
          <w:noProof/>
        </w:rPr>
      </w:r>
      <w:r>
        <w:rPr>
          <w:noProof/>
        </w:rPr>
        <w:fldChar w:fldCharType="separate"/>
      </w:r>
      <w:r>
        <w:rPr>
          <w:noProof/>
        </w:rPr>
        <w:t>62</w:t>
      </w:r>
      <w:r>
        <w:rPr>
          <w:noProof/>
        </w:rPr>
        <w:fldChar w:fldCharType="end"/>
      </w:r>
    </w:p>
    <w:p w14:paraId="7439FDF8"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_Toc285113881 \h </w:instrText>
      </w:r>
      <w:r>
        <w:rPr>
          <w:noProof/>
        </w:rPr>
      </w:r>
      <w:r>
        <w:rPr>
          <w:noProof/>
        </w:rPr>
        <w:fldChar w:fldCharType="separate"/>
      </w:r>
      <w:r>
        <w:rPr>
          <w:noProof/>
        </w:rPr>
        <w:t>63</w:t>
      </w:r>
      <w:r>
        <w:rPr>
          <w:noProof/>
        </w:rPr>
        <w:fldChar w:fldCharType="end"/>
      </w:r>
    </w:p>
    <w:p w14:paraId="6FD115D7"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_Toc285113882 \h </w:instrText>
      </w:r>
      <w:r>
        <w:rPr>
          <w:noProof/>
        </w:rPr>
      </w:r>
      <w:r>
        <w:rPr>
          <w:noProof/>
        </w:rPr>
        <w:fldChar w:fldCharType="separate"/>
      </w:r>
      <w:r>
        <w:rPr>
          <w:noProof/>
        </w:rPr>
        <w:t>63</w:t>
      </w:r>
      <w:r>
        <w:rPr>
          <w:noProof/>
        </w:rPr>
        <w:fldChar w:fldCharType="end"/>
      </w:r>
    </w:p>
    <w:p w14:paraId="433FD7F6"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8.3.5.4.</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_Toc285113883 \h </w:instrText>
      </w:r>
      <w:r>
        <w:rPr>
          <w:noProof/>
        </w:rPr>
      </w:r>
      <w:r>
        <w:rPr>
          <w:noProof/>
        </w:rPr>
        <w:fldChar w:fldCharType="separate"/>
      </w:r>
      <w:r>
        <w:rPr>
          <w:noProof/>
        </w:rPr>
        <w:t>63</w:t>
      </w:r>
      <w:r>
        <w:rPr>
          <w:noProof/>
        </w:rPr>
        <w:fldChar w:fldCharType="end"/>
      </w:r>
    </w:p>
    <w:p w14:paraId="034CBFC7"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_Toc285113884 \h </w:instrText>
      </w:r>
      <w:r>
        <w:rPr>
          <w:noProof/>
        </w:rPr>
      </w:r>
      <w:r>
        <w:rPr>
          <w:noProof/>
        </w:rPr>
        <w:fldChar w:fldCharType="separate"/>
      </w:r>
      <w:r>
        <w:rPr>
          <w:noProof/>
        </w:rPr>
        <w:t>64</w:t>
      </w:r>
      <w:r>
        <w:rPr>
          <w:noProof/>
        </w:rPr>
        <w:fldChar w:fldCharType="end"/>
      </w:r>
    </w:p>
    <w:p w14:paraId="3265ECBE"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8.3.5.6.</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_Toc285113885 \h </w:instrText>
      </w:r>
      <w:r>
        <w:rPr>
          <w:noProof/>
        </w:rPr>
      </w:r>
      <w:r>
        <w:rPr>
          <w:noProof/>
        </w:rPr>
        <w:fldChar w:fldCharType="separate"/>
      </w:r>
      <w:r>
        <w:rPr>
          <w:noProof/>
        </w:rPr>
        <w:t>64</w:t>
      </w:r>
      <w:r>
        <w:rPr>
          <w:noProof/>
        </w:rPr>
        <w:fldChar w:fldCharType="end"/>
      </w:r>
    </w:p>
    <w:p w14:paraId="0B37F864"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8.3.5.7.</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_Toc285113886 \h </w:instrText>
      </w:r>
      <w:r>
        <w:rPr>
          <w:noProof/>
        </w:rPr>
      </w:r>
      <w:r>
        <w:rPr>
          <w:noProof/>
        </w:rPr>
        <w:fldChar w:fldCharType="separate"/>
      </w:r>
      <w:r>
        <w:rPr>
          <w:noProof/>
        </w:rPr>
        <w:t>65</w:t>
      </w:r>
      <w:r>
        <w:rPr>
          <w:noProof/>
        </w:rPr>
        <w:fldChar w:fldCharType="end"/>
      </w:r>
    </w:p>
    <w:p w14:paraId="7D40C3C1"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8.3.5.8.</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_Toc285113887 \h </w:instrText>
      </w:r>
      <w:r>
        <w:rPr>
          <w:noProof/>
        </w:rPr>
      </w:r>
      <w:r>
        <w:rPr>
          <w:noProof/>
        </w:rPr>
        <w:fldChar w:fldCharType="separate"/>
      </w:r>
      <w:r>
        <w:rPr>
          <w:noProof/>
        </w:rPr>
        <w:t>65</w:t>
      </w:r>
      <w:r>
        <w:rPr>
          <w:noProof/>
        </w:rPr>
        <w:fldChar w:fldCharType="end"/>
      </w:r>
    </w:p>
    <w:p w14:paraId="38A2C27E"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8.3.5.9.</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_Toc285113888 \h </w:instrText>
      </w:r>
      <w:r>
        <w:rPr>
          <w:noProof/>
        </w:rPr>
      </w:r>
      <w:r>
        <w:rPr>
          <w:noProof/>
        </w:rPr>
        <w:fldChar w:fldCharType="separate"/>
      </w:r>
      <w:r>
        <w:rPr>
          <w:noProof/>
        </w:rPr>
        <w:t>65</w:t>
      </w:r>
      <w:r>
        <w:rPr>
          <w:noProof/>
        </w:rPr>
        <w:fldChar w:fldCharType="end"/>
      </w:r>
    </w:p>
    <w:p w14:paraId="570C2D8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8.3.5.10.</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_Toc285113889 \h </w:instrText>
      </w:r>
      <w:r>
        <w:rPr>
          <w:noProof/>
        </w:rPr>
      </w:r>
      <w:r>
        <w:rPr>
          <w:noProof/>
        </w:rPr>
        <w:fldChar w:fldCharType="separate"/>
      </w:r>
      <w:r>
        <w:rPr>
          <w:noProof/>
        </w:rPr>
        <w:t>66</w:t>
      </w:r>
      <w:r>
        <w:rPr>
          <w:noProof/>
        </w:rPr>
        <w:fldChar w:fldCharType="end"/>
      </w:r>
    </w:p>
    <w:p w14:paraId="093B27A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8.3.5.11.</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_Toc285113890 \h </w:instrText>
      </w:r>
      <w:r>
        <w:rPr>
          <w:noProof/>
        </w:rPr>
      </w:r>
      <w:r>
        <w:rPr>
          <w:noProof/>
        </w:rPr>
        <w:fldChar w:fldCharType="separate"/>
      </w:r>
      <w:r>
        <w:rPr>
          <w:noProof/>
        </w:rPr>
        <w:t>67</w:t>
      </w:r>
      <w:r>
        <w:rPr>
          <w:noProof/>
        </w:rPr>
        <w:fldChar w:fldCharType="end"/>
      </w:r>
    </w:p>
    <w:p w14:paraId="3D6DE1F4"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_Toc285113891 \h </w:instrText>
      </w:r>
      <w:r>
        <w:rPr>
          <w:noProof/>
        </w:rPr>
      </w:r>
      <w:r>
        <w:rPr>
          <w:noProof/>
        </w:rPr>
        <w:fldChar w:fldCharType="separate"/>
      </w:r>
      <w:r>
        <w:rPr>
          <w:noProof/>
        </w:rPr>
        <w:t>67</w:t>
      </w:r>
      <w:r>
        <w:rPr>
          <w:noProof/>
        </w:rPr>
        <w:fldChar w:fldCharType="end"/>
      </w:r>
    </w:p>
    <w:p w14:paraId="3B8219C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8.3.5.13.</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_Toc285113892 \h </w:instrText>
      </w:r>
      <w:r>
        <w:rPr>
          <w:noProof/>
        </w:rPr>
      </w:r>
      <w:r>
        <w:rPr>
          <w:noProof/>
        </w:rPr>
        <w:fldChar w:fldCharType="separate"/>
      </w:r>
      <w:r>
        <w:rPr>
          <w:noProof/>
        </w:rPr>
        <w:t>68</w:t>
      </w:r>
      <w:r>
        <w:rPr>
          <w:noProof/>
        </w:rPr>
        <w:fldChar w:fldCharType="end"/>
      </w:r>
    </w:p>
    <w:p w14:paraId="0923630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8.3.5.14.</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_Toc285113893 \h </w:instrText>
      </w:r>
      <w:r>
        <w:rPr>
          <w:noProof/>
        </w:rPr>
      </w:r>
      <w:r>
        <w:rPr>
          <w:noProof/>
        </w:rPr>
        <w:fldChar w:fldCharType="separate"/>
      </w:r>
      <w:r>
        <w:rPr>
          <w:noProof/>
        </w:rPr>
        <w:t>68</w:t>
      </w:r>
      <w:r>
        <w:rPr>
          <w:noProof/>
        </w:rPr>
        <w:fldChar w:fldCharType="end"/>
      </w:r>
    </w:p>
    <w:p w14:paraId="2D9AA97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8.3.5.15.</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_Toc285113894 \h </w:instrText>
      </w:r>
      <w:r>
        <w:rPr>
          <w:noProof/>
        </w:rPr>
      </w:r>
      <w:r>
        <w:rPr>
          <w:noProof/>
        </w:rPr>
        <w:fldChar w:fldCharType="separate"/>
      </w:r>
      <w:r>
        <w:rPr>
          <w:noProof/>
        </w:rPr>
        <w:t>68</w:t>
      </w:r>
      <w:r>
        <w:rPr>
          <w:noProof/>
        </w:rPr>
        <w:fldChar w:fldCharType="end"/>
      </w:r>
    </w:p>
    <w:p w14:paraId="2163C3E6"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8.3.5.16.</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_Toc285113895 \h </w:instrText>
      </w:r>
      <w:r>
        <w:rPr>
          <w:noProof/>
        </w:rPr>
      </w:r>
      <w:r>
        <w:rPr>
          <w:noProof/>
        </w:rPr>
        <w:fldChar w:fldCharType="separate"/>
      </w:r>
      <w:r>
        <w:rPr>
          <w:noProof/>
        </w:rPr>
        <w:t>68</w:t>
      </w:r>
      <w:r>
        <w:rPr>
          <w:noProof/>
        </w:rPr>
        <w:fldChar w:fldCharType="end"/>
      </w:r>
    </w:p>
    <w:p w14:paraId="0B5F1298"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_Toc285113896 \h </w:instrText>
      </w:r>
      <w:r>
        <w:rPr>
          <w:noProof/>
        </w:rPr>
      </w:r>
      <w:r>
        <w:rPr>
          <w:noProof/>
        </w:rPr>
        <w:fldChar w:fldCharType="separate"/>
      </w:r>
      <w:r>
        <w:rPr>
          <w:noProof/>
        </w:rPr>
        <w:t>69</w:t>
      </w:r>
      <w:r>
        <w:rPr>
          <w:noProof/>
        </w:rPr>
        <w:fldChar w:fldCharType="end"/>
      </w:r>
    </w:p>
    <w:p w14:paraId="595901F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8.3.5.18.</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_Toc285113897 \h </w:instrText>
      </w:r>
      <w:r>
        <w:rPr>
          <w:noProof/>
        </w:rPr>
      </w:r>
      <w:r>
        <w:rPr>
          <w:noProof/>
        </w:rPr>
        <w:fldChar w:fldCharType="separate"/>
      </w:r>
      <w:r>
        <w:rPr>
          <w:noProof/>
        </w:rPr>
        <w:t>69</w:t>
      </w:r>
      <w:r>
        <w:rPr>
          <w:noProof/>
        </w:rPr>
        <w:fldChar w:fldCharType="end"/>
      </w:r>
    </w:p>
    <w:p w14:paraId="46AE76F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8.3.5.19.</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_Toc285113898 \h </w:instrText>
      </w:r>
      <w:r>
        <w:rPr>
          <w:noProof/>
        </w:rPr>
      </w:r>
      <w:r>
        <w:rPr>
          <w:noProof/>
        </w:rPr>
        <w:fldChar w:fldCharType="separate"/>
      </w:r>
      <w:r>
        <w:rPr>
          <w:noProof/>
        </w:rPr>
        <w:t>69</w:t>
      </w:r>
      <w:r>
        <w:rPr>
          <w:noProof/>
        </w:rPr>
        <w:fldChar w:fldCharType="end"/>
      </w:r>
    </w:p>
    <w:p w14:paraId="2E17C29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8.3.5.20.</w:t>
      </w:r>
      <w:r>
        <w:rPr>
          <w:rFonts w:eastAsiaTheme="minorEastAsia" w:cstheme="minorBidi"/>
          <w:noProof/>
          <w:sz w:val="24"/>
          <w:szCs w:val="24"/>
          <w:lang w:eastAsia="ja-JP"/>
        </w:rPr>
        <w:tab/>
      </w:r>
      <w:r>
        <w:rPr>
          <w:noProof/>
        </w:rPr>
        <w:t>&lt;Stereotype&gt; ArchetypeCurrentVersion</w:t>
      </w:r>
      <w:r>
        <w:rPr>
          <w:noProof/>
        </w:rPr>
        <w:tab/>
      </w:r>
      <w:r>
        <w:rPr>
          <w:noProof/>
        </w:rPr>
        <w:fldChar w:fldCharType="begin"/>
      </w:r>
      <w:r>
        <w:rPr>
          <w:noProof/>
        </w:rPr>
        <w:instrText xml:space="preserve"> PAGEREF _Toc285113899 \h </w:instrText>
      </w:r>
      <w:r>
        <w:rPr>
          <w:noProof/>
        </w:rPr>
      </w:r>
      <w:r>
        <w:rPr>
          <w:noProof/>
        </w:rPr>
        <w:fldChar w:fldCharType="separate"/>
      </w:r>
      <w:r>
        <w:rPr>
          <w:noProof/>
        </w:rPr>
        <w:t>71</w:t>
      </w:r>
      <w:r>
        <w:rPr>
          <w:noProof/>
        </w:rPr>
        <w:fldChar w:fldCharType="end"/>
      </w:r>
    </w:p>
    <w:p w14:paraId="60901BC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8.3.5.21.</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_Toc285113900 \h </w:instrText>
      </w:r>
      <w:r>
        <w:rPr>
          <w:noProof/>
        </w:rPr>
      </w:r>
      <w:r>
        <w:rPr>
          <w:noProof/>
        </w:rPr>
        <w:fldChar w:fldCharType="separate"/>
      </w:r>
      <w:r>
        <w:rPr>
          <w:noProof/>
        </w:rPr>
        <w:t>71</w:t>
      </w:r>
      <w:r>
        <w:rPr>
          <w:noProof/>
        </w:rPr>
        <w:fldChar w:fldCharType="end"/>
      </w:r>
    </w:p>
    <w:p w14:paraId="138678BD"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8.3.5.22.</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_Toc285113901 \h </w:instrText>
      </w:r>
      <w:r>
        <w:rPr>
          <w:noProof/>
        </w:rPr>
      </w:r>
      <w:r>
        <w:rPr>
          <w:noProof/>
        </w:rPr>
        <w:fldChar w:fldCharType="separate"/>
      </w:r>
      <w:r>
        <w:rPr>
          <w:noProof/>
        </w:rPr>
        <w:t>71</w:t>
      </w:r>
      <w:r>
        <w:rPr>
          <w:noProof/>
        </w:rPr>
        <w:fldChar w:fldCharType="end"/>
      </w:r>
    </w:p>
    <w:p w14:paraId="28D29D2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8.3.5.23.</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_Toc285113902 \h </w:instrText>
      </w:r>
      <w:r>
        <w:rPr>
          <w:noProof/>
        </w:rPr>
      </w:r>
      <w:r>
        <w:rPr>
          <w:noProof/>
        </w:rPr>
        <w:fldChar w:fldCharType="separate"/>
      </w:r>
      <w:r>
        <w:rPr>
          <w:noProof/>
        </w:rPr>
        <w:t>72</w:t>
      </w:r>
      <w:r>
        <w:rPr>
          <w:noProof/>
        </w:rPr>
        <w:fldChar w:fldCharType="end"/>
      </w:r>
    </w:p>
    <w:p w14:paraId="32E4181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_Toc285113903 \h </w:instrText>
      </w:r>
      <w:r>
        <w:rPr>
          <w:noProof/>
        </w:rPr>
      </w:r>
      <w:r>
        <w:rPr>
          <w:noProof/>
        </w:rPr>
        <w:fldChar w:fldCharType="separate"/>
      </w:r>
      <w:r>
        <w:rPr>
          <w:noProof/>
        </w:rPr>
        <w:t>72</w:t>
      </w:r>
      <w:r>
        <w:rPr>
          <w:noProof/>
        </w:rPr>
        <w:fldChar w:fldCharType="end"/>
      </w:r>
    </w:p>
    <w:p w14:paraId="737C2CC6"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8.3.5.25.</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_Toc285113904 \h </w:instrText>
      </w:r>
      <w:r>
        <w:rPr>
          <w:noProof/>
        </w:rPr>
      </w:r>
      <w:r>
        <w:rPr>
          <w:noProof/>
        </w:rPr>
        <w:fldChar w:fldCharType="separate"/>
      </w:r>
      <w:r>
        <w:rPr>
          <w:noProof/>
        </w:rPr>
        <w:t>73</w:t>
      </w:r>
      <w:r>
        <w:rPr>
          <w:noProof/>
        </w:rPr>
        <w:fldChar w:fldCharType="end"/>
      </w:r>
    </w:p>
    <w:p w14:paraId="7DCE97A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8.3.5.26.</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_Toc285113905 \h </w:instrText>
      </w:r>
      <w:r>
        <w:rPr>
          <w:noProof/>
        </w:rPr>
      </w:r>
      <w:r>
        <w:rPr>
          <w:noProof/>
        </w:rPr>
        <w:fldChar w:fldCharType="separate"/>
      </w:r>
      <w:r>
        <w:rPr>
          <w:noProof/>
        </w:rPr>
        <w:t>73</w:t>
      </w:r>
      <w:r>
        <w:rPr>
          <w:noProof/>
        </w:rPr>
        <w:fldChar w:fldCharType="end"/>
      </w:r>
    </w:p>
    <w:p w14:paraId="799C8E8C"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8.3.5.27.</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_Toc285113906 \h </w:instrText>
      </w:r>
      <w:r>
        <w:rPr>
          <w:noProof/>
        </w:rPr>
      </w:r>
      <w:r>
        <w:rPr>
          <w:noProof/>
        </w:rPr>
        <w:fldChar w:fldCharType="separate"/>
      </w:r>
      <w:r>
        <w:rPr>
          <w:noProof/>
        </w:rPr>
        <w:t>74</w:t>
      </w:r>
      <w:r>
        <w:rPr>
          <w:noProof/>
        </w:rPr>
        <w:fldChar w:fldCharType="end"/>
      </w:r>
    </w:p>
    <w:p w14:paraId="0615899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8.3.5.28.</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_Toc285113907 \h </w:instrText>
      </w:r>
      <w:r>
        <w:rPr>
          <w:noProof/>
        </w:rPr>
      </w:r>
      <w:r>
        <w:rPr>
          <w:noProof/>
        </w:rPr>
        <w:fldChar w:fldCharType="separate"/>
      </w:r>
      <w:r>
        <w:rPr>
          <w:noProof/>
        </w:rPr>
        <w:t>74</w:t>
      </w:r>
      <w:r>
        <w:rPr>
          <w:noProof/>
        </w:rPr>
        <w:fldChar w:fldCharType="end"/>
      </w:r>
    </w:p>
    <w:p w14:paraId="034B717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8.3.5.29.</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_Toc285113908 \h </w:instrText>
      </w:r>
      <w:r>
        <w:rPr>
          <w:noProof/>
        </w:rPr>
      </w:r>
      <w:r>
        <w:rPr>
          <w:noProof/>
        </w:rPr>
        <w:fldChar w:fldCharType="separate"/>
      </w:r>
      <w:r>
        <w:rPr>
          <w:noProof/>
        </w:rPr>
        <w:t>75</w:t>
      </w:r>
      <w:r>
        <w:rPr>
          <w:noProof/>
        </w:rPr>
        <w:fldChar w:fldCharType="end"/>
      </w:r>
    </w:p>
    <w:p w14:paraId="004DC53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8.3.5.30.</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_Toc285113909 \h </w:instrText>
      </w:r>
      <w:r>
        <w:rPr>
          <w:noProof/>
        </w:rPr>
      </w:r>
      <w:r>
        <w:rPr>
          <w:noProof/>
        </w:rPr>
        <w:fldChar w:fldCharType="separate"/>
      </w:r>
      <w:r>
        <w:rPr>
          <w:noProof/>
        </w:rPr>
        <w:t>75</w:t>
      </w:r>
      <w:r>
        <w:rPr>
          <w:noProof/>
        </w:rPr>
        <w:fldChar w:fldCharType="end"/>
      </w:r>
    </w:p>
    <w:p w14:paraId="4294A68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8.3.5.31.</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_Toc285113910 \h </w:instrText>
      </w:r>
      <w:r>
        <w:rPr>
          <w:noProof/>
        </w:rPr>
      </w:r>
      <w:r>
        <w:rPr>
          <w:noProof/>
        </w:rPr>
        <w:fldChar w:fldCharType="separate"/>
      </w:r>
      <w:r>
        <w:rPr>
          <w:noProof/>
        </w:rPr>
        <w:t>75</w:t>
      </w:r>
      <w:r>
        <w:rPr>
          <w:noProof/>
        </w:rPr>
        <w:fldChar w:fldCharType="end"/>
      </w:r>
    </w:p>
    <w:p w14:paraId="5BC5730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8.3.5.32.</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_Toc285113911 \h </w:instrText>
      </w:r>
      <w:r>
        <w:rPr>
          <w:noProof/>
        </w:rPr>
      </w:r>
      <w:r>
        <w:rPr>
          <w:noProof/>
        </w:rPr>
        <w:fldChar w:fldCharType="separate"/>
      </w:r>
      <w:r>
        <w:rPr>
          <w:noProof/>
        </w:rPr>
        <w:t>76</w:t>
      </w:r>
      <w:r>
        <w:rPr>
          <w:noProof/>
        </w:rPr>
        <w:fldChar w:fldCharType="end"/>
      </w:r>
    </w:p>
    <w:p w14:paraId="40DBF73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8.3.5.33.</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_Toc285113912 \h </w:instrText>
      </w:r>
      <w:r>
        <w:rPr>
          <w:noProof/>
        </w:rPr>
      </w:r>
      <w:r>
        <w:rPr>
          <w:noProof/>
        </w:rPr>
        <w:fldChar w:fldCharType="separate"/>
      </w:r>
      <w:r>
        <w:rPr>
          <w:noProof/>
        </w:rPr>
        <w:t>77</w:t>
      </w:r>
      <w:r>
        <w:rPr>
          <w:noProof/>
        </w:rPr>
        <w:fldChar w:fldCharType="end"/>
      </w:r>
    </w:p>
    <w:p w14:paraId="51A7E0FB"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8.3.5.34.</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_Toc285113913 \h </w:instrText>
      </w:r>
      <w:r>
        <w:rPr>
          <w:noProof/>
        </w:rPr>
      </w:r>
      <w:r>
        <w:rPr>
          <w:noProof/>
        </w:rPr>
        <w:fldChar w:fldCharType="separate"/>
      </w:r>
      <w:r>
        <w:rPr>
          <w:noProof/>
        </w:rPr>
        <w:t>77</w:t>
      </w:r>
      <w:r>
        <w:rPr>
          <w:noProof/>
        </w:rPr>
        <w:fldChar w:fldCharType="end"/>
      </w:r>
    </w:p>
    <w:p w14:paraId="306EDB8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8.3.5.35.</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_Toc285113914 \h </w:instrText>
      </w:r>
      <w:r>
        <w:rPr>
          <w:noProof/>
        </w:rPr>
      </w:r>
      <w:r>
        <w:rPr>
          <w:noProof/>
        </w:rPr>
        <w:fldChar w:fldCharType="separate"/>
      </w:r>
      <w:r>
        <w:rPr>
          <w:noProof/>
        </w:rPr>
        <w:t>78</w:t>
      </w:r>
      <w:r>
        <w:rPr>
          <w:noProof/>
        </w:rPr>
        <w:fldChar w:fldCharType="end"/>
      </w:r>
    </w:p>
    <w:p w14:paraId="27E84B18"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8.3.5.36.</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_Toc285113915 \h </w:instrText>
      </w:r>
      <w:r>
        <w:rPr>
          <w:noProof/>
        </w:rPr>
      </w:r>
      <w:r>
        <w:rPr>
          <w:noProof/>
        </w:rPr>
        <w:fldChar w:fldCharType="separate"/>
      </w:r>
      <w:r>
        <w:rPr>
          <w:noProof/>
        </w:rPr>
        <w:t>78</w:t>
      </w:r>
      <w:r>
        <w:rPr>
          <w:noProof/>
        </w:rPr>
        <w:fldChar w:fldCharType="end"/>
      </w:r>
    </w:p>
    <w:p w14:paraId="1595A00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_Toc285113916 \h </w:instrText>
      </w:r>
      <w:r>
        <w:rPr>
          <w:noProof/>
        </w:rPr>
      </w:r>
      <w:r>
        <w:rPr>
          <w:noProof/>
        </w:rPr>
        <w:fldChar w:fldCharType="separate"/>
      </w:r>
      <w:r>
        <w:rPr>
          <w:noProof/>
        </w:rPr>
        <w:t>79</w:t>
      </w:r>
      <w:r>
        <w:rPr>
          <w:noProof/>
        </w:rPr>
        <w:fldChar w:fldCharType="end"/>
      </w:r>
    </w:p>
    <w:p w14:paraId="2828EAE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8.3.5.38.</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_Toc285113917 \h </w:instrText>
      </w:r>
      <w:r>
        <w:rPr>
          <w:noProof/>
        </w:rPr>
      </w:r>
      <w:r>
        <w:rPr>
          <w:noProof/>
        </w:rPr>
        <w:fldChar w:fldCharType="separate"/>
      </w:r>
      <w:r>
        <w:rPr>
          <w:noProof/>
        </w:rPr>
        <w:t>79</w:t>
      </w:r>
      <w:r>
        <w:rPr>
          <w:noProof/>
        </w:rPr>
        <w:fldChar w:fldCharType="end"/>
      </w:r>
    </w:p>
    <w:p w14:paraId="44C7BEBC"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8.3.5.39.</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_Toc285113918 \h </w:instrText>
      </w:r>
      <w:r>
        <w:rPr>
          <w:noProof/>
        </w:rPr>
      </w:r>
      <w:r>
        <w:rPr>
          <w:noProof/>
        </w:rPr>
        <w:fldChar w:fldCharType="separate"/>
      </w:r>
      <w:r>
        <w:rPr>
          <w:noProof/>
        </w:rPr>
        <w:t>80</w:t>
      </w:r>
      <w:r>
        <w:rPr>
          <w:noProof/>
        </w:rPr>
        <w:fldChar w:fldCharType="end"/>
      </w:r>
    </w:p>
    <w:p w14:paraId="3DED1BF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8.3.5.40.</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_Toc285113919 \h </w:instrText>
      </w:r>
      <w:r>
        <w:rPr>
          <w:noProof/>
        </w:rPr>
      </w:r>
      <w:r>
        <w:rPr>
          <w:noProof/>
        </w:rPr>
        <w:fldChar w:fldCharType="separate"/>
      </w:r>
      <w:r>
        <w:rPr>
          <w:noProof/>
        </w:rPr>
        <w:t>80</w:t>
      </w:r>
      <w:r>
        <w:rPr>
          <w:noProof/>
        </w:rPr>
        <w:fldChar w:fldCharType="end"/>
      </w:r>
    </w:p>
    <w:p w14:paraId="4C55F119"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_Toc285113920 \h </w:instrText>
      </w:r>
      <w:r>
        <w:rPr>
          <w:noProof/>
        </w:rPr>
      </w:r>
      <w:r>
        <w:rPr>
          <w:noProof/>
        </w:rPr>
        <w:fldChar w:fldCharType="separate"/>
      </w:r>
      <w:r>
        <w:rPr>
          <w:noProof/>
        </w:rPr>
        <w:t>81</w:t>
      </w:r>
      <w:r>
        <w:rPr>
          <w:noProof/>
        </w:rPr>
        <w:fldChar w:fldCharType="end"/>
      </w:r>
    </w:p>
    <w:p w14:paraId="180F3249"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8.3.5.42.</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_Toc285113921 \h </w:instrText>
      </w:r>
      <w:r>
        <w:rPr>
          <w:noProof/>
        </w:rPr>
      </w:r>
      <w:r>
        <w:rPr>
          <w:noProof/>
        </w:rPr>
        <w:fldChar w:fldCharType="separate"/>
      </w:r>
      <w:r>
        <w:rPr>
          <w:noProof/>
        </w:rPr>
        <w:t>82</w:t>
      </w:r>
      <w:r>
        <w:rPr>
          <w:noProof/>
        </w:rPr>
        <w:fldChar w:fldCharType="end"/>
      </w:r>
    </w:p>
    <w:p w14:paraId="1A08EB1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8.3.5.43.</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_Toc285113922 \h </w:instrText>
      </w:r>
      <w:r>
        <w:rPr>
          <w:noProof/>
        </w:rPr>
      </w:r>
      <w:r>
        <w:rPr>
          <w:noProof/>
        </w:rPr>
        <w:fldChar w:fldCharType="separate"/>
      </w:r>
      <w:r>
        <w:rPr>
          <w:noProof/>
        </w:rPr>
        <w:t>82</w:t>
      </w:r>
      <w:r>
        <w:rPr>
          <w:noProof/>
        </w:rPr>
        <w:fldChar w:fldCharType="end"/>
      </w:r>
    </w:p>
    <w:p w14:paraId="632ECF21"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_Toc285113923 \h </w:instrText>
      </w:r>
      <w:r>
        <w:rPr>
          <w:noProof/>
        </w:rPr>
      </w:r>
      <w:r>
        <w:rPr>
          <w:noProof/>
        </w:rPr>
        <w:fldChar w:fldCharType="separate"/>
      </w:r>
      <w:r>
        <w:rPr>
          <w:noProof/>
        </w:rPr>
        <w:t>83</w:t>
      </w:r>
      <w:r>
        <w:rPr>
          <w:noProof/>
        </w:rPr>
        <w:fldChar w:fldCharType="end"/>
      </w:r>
    </w:p>
    <w:p w14:paraId="15CD0AAB"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_Toc285113924 \h </w:instrText>
      </w:r>
      <w:r>
        <w:rPr>
          <w:noProof/>
        </w:rPr>
      </w:r>
      <w:r>
        <w:rPr>
          <w:noProof/>
        </w:rPr>
        <w:fldChar w:fldCharType="separate"/>
      </w:r>
      <w:r>
        <w:rPr>
          <w:noProof/>
        </w:rPr>
        <w:t>84</w:t>
      </w:r>
      <w:r>
        <w:rPr>
          <w:noProof/>
        </w:rPr>
        <w:fldChar w:fldCharType="end"/>
      </w:r>
    </w:p>
    <w:p w14:paraId="761F0840"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8.3.5.46.</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_Toc285113925 \h </w:instrText>
      </w:r>
      <w:r>
        <w:rPr>
          <w:noProof/>
        </w:rPr>
      </w:r>
      <w:r>
        <w:rPr>
          <w:noProof/>
        </w:rPr>
        <w:fldChar w:fldCharType="separate"/>
      </w:r>
      <w:r>
        <w:rPr>
          <w:noProof/>
        </w:rPr>
        <w:t>84</w:t>
      </w:r>
      <w:r>
        <w:rPr>
          <w:noProof/>
        </w:rPr>
        <w:fldChar w:fldCharType="end"/>
      </w:r>
    </w:p>
    <w:p w14:paraId="1F8C800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8.3.5.47.</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_Toc285113926 \h </w:instrText>
      </w:r>
      <w:r>
        <w:rPr>
          <w:noProof/>
        </w:rPr>
      </w:r>
      <w:r>
        <w:rPr>
          <w:noProof/>
        </w:rPr>
        <w:fldChar w:fldCharType="separate"/>
      </w:r>
      <w:r>
        <w:rPr>
          <w:noProof/>
        </w:rPr>
        <w:t>85</w:t>
      </w:r>
      <w:r>
        <w:rPr>
          <w:noProof/>
        </w:rPr>
        <w:fldChar w:fldCharType="end"/>
      </w:r>
    </w:p>
    <w:p w14:paraId="6C1955D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8.3.5.48.</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_Toc285113927 \h </w:instrText>
      </w:r>
      <w:r>
        <w:rPr>
          <w:noProof/>
        </w:rPr>
      </w:r>
      <w:r>
        <w:rPr>
          <w:noProof/>
        </w:rPr>
        <w:fldChar w:fldCharType="separate"/>
      </w:r>
      <w:r>
        <w:rPr>
          <w:noProof/>
        </w:rPr>
        <w:t>86</w:t>
      </w:r>
      <w:r>
        <w:rPr>
          <w:noProof/>
        </w:rPr>
        <w:fldChar w:fldCharType="end"/>
      </w:r>
    </w:p>
    <w:p w14:paraId="22FF71F3"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8.3.5.49.</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_Toc285113928 \h </w:instrText>
      </w:r>
      <w:r>
        <w:rPr>
          <w:noProof/>
        </w:rPr>
      </w:r>
      <w:r>
        <w:rPr>
          <w:noProof/>
        </w:rPr>
        <w:fldChar w:fldCharType="separate"/>
      </w:r>
      <w:r>
        <w:rPr>
          <w:noProof/>
        </w:rPr>
        <w:t>86</w:t>
      </w:r>
      <w:r>
        <w:rPr>
          <w:noProof/>
        </w:rPr>
        <w:fldChar w:fldCharType="end"/>
      </w:r>
    </w:p>
    <w:p w14:paraId="3CC3448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8.3.5.50.</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_Toc285113929 \h </w:instrText>
      </w:r>
      <w:r>
        <w:rPr>
          <w:noProof/>
        </w:rPr>
      </w:r>
      <w:r>
        <w:rPr>
          <w:noProof/>
        </w:rPr>
        <w:fldChar w:fldCharType="separate"/>
      </w:r>
      <w:r>
        <w:rPr>
          <w:noProof/>
        </w:rPr>
        <w:t>87</w:t>
      </w:r>
      <w:r>
        <w:rPr>
          <w:noProof/>
        </w:rPr>
        <w:fldChar w:fldCharType="end"/>
      </w:r>
    </w:p>
    <w:p w14:paraId="2A28D34C"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8.3.5.51.</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_Toc285113930 \h </w:instrText>
      </w:r>
      <w:r>
        <w:rPr>
          <w:noProof/>
        </w:rPr>
      </w:r>
      <w:r>
        <w:rPr>
          <w:noProof/>
        </w:rPr>
        <w:fldChar w:fldCharType="separate"/>
      </w:r>
      <w:r>
        <w:rPr>
          <w:noProof/>
        </w:rPr>
        <w:t>88</w:t>
      </w:r>
      <w:r>
        <w:rPr>
          <w:noProof/>
        </w:rPr>
        <w:fldChar w:fldCharType="end"/>
      </w:r>
    </w:p>
    <w:p w14:paraId="7B3EE5CB"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8.3.5.52.</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_Toc285113931 \h </w:instrText>
      </w:r>
      <w:r>
        <w:rPr>
          <w:noProof/>
        </w:rPr>
      </w:r>
      <w:r>
        <w:rPr>
          <w:noProof/>
        </w:rPr>
        <w:fldChar w:fldCharType="separate"/>
      </w:r>
      <w:r>
        <w:rPr>
          <w:noProof/>
        </w:rPr>
        <w:t>88</w:t>
      </w:r>
      <w:r>
        <w:rPr>
          <w:noProof/>
        </w:rPr>
        <w:fldChar w:fldCharType="end"/>
      </w:r>
    </w:p>
    <w:p w14:paraId="37029F1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8.3.5.53.</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_Toc285113932 \h </w:instrText>
      </w:r>
      <w:r>
        <w:rPr>
          <w:noProof/>
        </w:rPr>
      </w:r>
      <w:r>
        <w:rPr>
          <w:noProof/>
        </w:rPr>
        <w:fldChar w:fldCharType="separate"/>
      </w:r>
      <w:r>
        <w:rPr>
          <w:noProof/>
        </w:rPr>
        <w:t>89</w:t>
      </w:r>
      <w:r>
        <w:rPr>
          <w:noProof/>
        </w:rPr>
        <w:fldChar w:fldCharType="end"/>
      </w:r>
    </w:p>
    <w:p w14:paraId="7A9F443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8.3.5.54.</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_Toc285113933 \h </w:instrText>
      </w:r>
      <w:r>
        <w:rPr>
          <w:noProof/>
        </w:rPr>
      </w:r>
      <w:r>
        <w:rPr>
          <w:noProof/>
        </w:rPr>
        <w:fldChar w:fldCharType="separate"/>
      </w:r>
      <w:r>
        <w:rPr>
          <w:noProof/>
        </w:rPr>
        <w:t>90</w:t>
      </w:r>
      <w:r>
        <w:rPr>
          <w:noProof/>
        </w:rPr>
        <w:fldChar w:fldCharType="end"/>
      </w:r>
    </w:p>
    <w:p w14:paraId="4B082D7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8.3.5.55.</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_Toc285113934 \h </w:instrText>
      </w:r>
      <w:r>
        <w:rPr>
          <w:noProof/>
        </w:rPr>
      </w:r>
      <w:r>
        <w:rPr>
          <w:noProof/>
        </w:rPr>
        <w:fldChar w:fldCharType="separate"/>
      </w:r>
      <w:r>
        <w:rPr>
          <w:noProof/>
        </w:rPr>
        <w:t>90</w:t>
      </w:r>
      <w:r>
        <w:rPr>
          <w:noProof/>
        </w:rPr>
        <w:fldChar w:fldCharType="end"/>
      </w:r>
    </w:p>
    <w:p w14:paraId="13C63A61"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8.3.5.56.</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_Toc285113935 \h </w:instrText>
      </w:r>
      <w:r>
        <w:rPr>
          <w:noProof/>
        </w:rPr>
      </w:r>
      <w:r>
        <w:rPr>
          <w:noProof/>
        </w:rPr>
        <w:fldChar w:fldCharType="separate"/>
      </w:r>
      <w:r>
        <w:rPr>
          <w:noProof/>
        </w:rPr>
        <w:t>90</w:t>
      </w:r>
      <w:r>
        <w:rPr>
          <w:noProof/>
        </w:rPr>
        <w:fldChar w:fldCharType="end"/>
      </w:r>
    </w:p>
    <w:p w14:paraId="36BA5B8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_Toc285113936 \h </w:instrText>
      </w:r>
      <w:r>
        <w:rPr>
          <w:noProof/>
        </w:rPr>
      </w:r>
      <w:r>
        <w:rPr>
          <w:noProof/>
        </w:rPr>
        <w:fldChar w:fldCharType="separate"/>
      </w:r>
      <w:r>
        <w:rPr>
          <w:noProof/>
        </w:rPr>
        <w:t>91</w:t>
      </w:r>
      <w:r>
        <w:rPr>
          <w:noProof/>
        </w:rPr>
        <w:fldChar w:fldCharType="end"/>
      </w:r>
    </w:p>
    <w:p w14:paraId="26561E0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_Toc285113937 \h </w:instrText>
      </w:r>
      <w:r>
        <w:rPr>
          <w:noProof/>
        </w:rPr>
      </w:r>
      <w:r>
        <w:rPr>
          <w:noProof/>
        </w:rPr>
        <w:fldChar w:fldCharType="separate"/>
      </w:r>
      <w:r>
        <w:rPr>
          <w:noProof/>
        </w:rPr>
        <w:t>92</w:t>
      </w:r>
      <w:r>
        <w:rPr>
          <w:noProof/>
        </w:rPr>
        <w:fldChar w:fldCharType="end"/>
      </w:r>
    </w:p>
    <w:p w14:paraId="50CB30DC"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8.3.5.59.</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_Toc285113938 \h </w:instrText>
      </w:r>
      <w:r>
        <w:rPr>
          <w:noProof/>
        </w:rPr>
      </w:r>
      <w:r>
        <w:rPr>
          <w:noProof/>
        </w:rPr>
        <w:fldChar w:fldCharType="separate"/>
      </w:r>
      <w:r>
        <w:rPr>
          <w:noProof/>
        </w:rPr>
        <w:t>92</w:t>
      </w:r>
      <w:r>
        <w:rPr>
          <w:noProof/>
        </w:rPr>
        <w:fldChar w:fldCharType="end"/>
      </w:r>
    </w:p>
    <w:p w14:paraId="1E1E4FD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8.3.5.60.</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_Toc285113939 \h </w:instrText>
      </w:r>
      <w:r>
        <w:rPr>
          <w:noProof/>
        </w:rPr>
      </w:r>
      <w:r>
        <w:rPr>
          <w:noProof/>
        </w:rPr>
        <w:fldChar w:fldCharType="separate"/>
      </w:r>
      <w:r>
        <w:rPr>
          <w:noProof/>
        </w:rPr>
        <w:t>93</w:t>
      </w:r>
      <w:r>
        <w:rPr>
          <w:noProof/>
        </w:rPr>
        <w:fldChar w:fldCharType="end"/>
      </w:r>
    </w:p>
    <w:p w14:paraId="0BEA0F34"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8.3.5.61.</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_Toc285113940 \h </w:instrText>
      </w:r>
      <w:r>
        <w:rPr>
          <w:noProof/>
        </w:rPr>
      </w:r>
      <w:r>
        <w:rPr>
          <w:noProof/>
        </w:rPr>
        <w:fldChar w:fldCharType="separate"/>
      </w:r>
      <w:r>
        <w:rPr>
          <w:noProof/>
        </w:rPr>
        <w:t>93</w:t>
      </w:r>
      <w:r>
        <w:rPr>
          <w:noProof/>
        </w:rPr>
        <w:fldChar w:fldCharType="end"/>
      </w:r>
    </w:p>
    <w:p w14:paraId="2D55E96D"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8.3.5.62.</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_Toc285113941 \h </w:instrText>
      </w:r>
      <w:r>
        <w:rPr>
          <w:noProof/>
        </w:rPr>
      </w:r>
      <w:r>
        <w:rPr>
          <w:noProof/>
        </w:rPr>
        <w:fldChar w:fldCharType="separate"/>
      </w:r>
      <w:r>
        <w:rPr>
          <w:noProof/>
        </w:rPr>
        <w:t>94</w:t>
      </w:r>
      <w:r>
        <w:rPr>
          <w:noProof/>
        </w:rPr>
        <w:fldChar w:fldCharType="end"/>
      </w:r>
    </w:p>
    <w:p w14:paraId="53E8C287"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8.3.5.63.</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_Toc285113942 \h </w:instrText>
      </w:r>
      <w:r>
        <w:rPr>
          <w:noProof/>
        </w:rPr>
      </w:r>
      <w:r>
        <w:rPr>
          <w:noProof/>
        </w:rPr>
        <w:fldChar w:fldCharType="separate"/>
      </w:r>
      <w:r>
        <w:rPr>
          <w:noProof/>
        </w:rPr>
        <w:t>94</w:t>
      </w:r>
      <w:r>
        <w:rPr>
          <w:noProof/>
        </w:rPr>
        <w:fldChar w:fldCharType="end"/>
      </w:r>
    </w:p>
    <w:p w14:paraId="237B9D4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_Toc285113943 \h </w:instrText>
      </w:r>
      <w:r>
        <w:rPr>
          <w:noProof/>
        </w:rPr>
      </w:r>
      <w:r>
        <w:rPr>
          <w:noProof/>
        </w:rPr>
        <w:fldChar w:fldCharType="separate"/>
      </w:r>
      <w:r>
        <w:rPr>
          <w:noProof/>
        </w:rPr>
        <w:t>95</w:t>
      </w:r>
      <w:r>
        <w:rPr>
          <w:noProof/>
        </w:rPr>
        <w:fldChar w:fldCharType="end"/>
      </w:r>
    </w:p>
    <w:p w14:paraId="584D2CF1"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8.3.5.65.</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_Toc285113944 \h </w:instrText>
      </w:r>
      <w:r>
        <w:rPr>
          <w:noProof/>
        </w:rPr>
      </w:r>
      <w:r>
        <w:rPr>
          <w:noProof/>
        </w:rPr>
        <w:fldChar w:fldCharType="separate"/>
      </w:r>
      <w:r>
        <w:rPr>
          <w:noProof/>
        </w:rPr>
        <w:t>95</w:t>
      </w:r>
      <w:r>
        <w:rPr>
          <w:noProof/>
        </w:rPr>
        <w:fldChar w:fldCharType="end"/>
      </w:r>
    </w:p>
    <w:p w14:paraId="23C20154"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8.3.5.66.</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_Toc285113945 \h </w:instrText>
      </w:r>
      <w:r>
        <w:rPr>
          <w:noProof/>
        </w:rPr>
      </w:r>
      <w:r>
        <w:rPr>
          <w:noProof/>
        </w:rPr>
        <w:fldChar w:fldCharType="separate"/>
      </w:r>
      <w:r>
        <w:rPr>
          <w:noProof/>
        </w:rPr>
        <w:t>96</w:t>
      </w:r>
      <w:r>
        <w:rPr>
          <w:noProof/>
        </w:rPr>
        <w:fldChar w:fldCharType="end"/>
      </w:r>
    </w:p>
    <w:p w14:paraId="64B9BCF2"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8.3.5.67.</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_Toc285113946 \h </w:instrText>
      </w:r>
      <w:r>
        <w:rPr>
          <w:noProof/>
        </w:rPr>
      </w:r>
      <w:r>
        <w:rPr>
          <w:noProof/>
        </w:rPr>
        <w:fldChar w:fldCharType="separate"/>
      </w:r>
      <w:r>
        <w:rPr>
          <w:noProof/>
        </w:rPr>
        <w:t>96</w:t>
      </w:r>
      <w:r>
        <w:rPr>
          <w:noProof/>
        </w:rPr>
        <w:fldChar w:fldCharType="end"/>
      </w:r>
    </w:p>
    <w:p w14:paraId="44926A0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8.3.5.68.</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_Toc285113947 \h </w:instrText>
      </w:r>
      <w:r>
        <w:rPr>
          <w:noProof/>
        </w:rPr>
      </w:r>
      <w:r>
        <w:rPr>
          <w:noProof/>
        </w:rPr>
        <w:fldChar w:fldCharType="separate"/>
      </w:r>
      <w:r>
        <w:rPr>
          <w:noProof/>
        </w:rPr>
        <w:t>97</w:t>
      </w:r>
      <w:r>
        <w:rPr>
          <w:noProof/>
        </w:rPr>
        <w:fldChar w:fldCharType="end"/>
      </w:r>
    </w:p>
    <w:p w14:paraId="3FFB624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8.3.5.69.</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_Toc285113948 \h </w:instrText>
      </w:r>
      <w:r>
        <w:rPr>
          <w:noProof/>
        </w:rPr>
      </w:r>
      <w:r>
        <w:rPr>
          <w:noProof/>
        </w:rPr>
        <w:fldChar w:fldCharType="separate"/>
      </w:r>
      <w:r>
        <w:rPr>
          <w:noProof/>
        </w:rPr>
        <w:t>97</w:t>
      </w:r>
      <w:r>
        <w:rPr>
          <w:noProof/>
        </w:rPr>
        <w:fldChar w:fldCharType="end"/>
      </w:r>
    </w:p>
    <w:p w14:paraId="29F5B9F9"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_Toc285113949 \h </w:instrText>
      </w:r>
      <w:r>
        <w:rPr>
          <w:noProof/>
        </w:rPr>
      </w:r>
      <w:r>
        <w:rPr>
          <w:noProof/>
        </w:rPr>
        <w:fldChar w:fldCharType="separate"/>
      </w:r>
      <w:r>
        <w:rPr>
          <w:noProof/>
        </w:rPr>
        <w:t>98</w:t>
      </w:r>
      <w:r>
        <w:rPr>
          <w:noProof/>
        </w:rPr>
        <w:fldChar w:fldCharType="end"/>
      </w:r>
    </w:p>
    <w:p w14:paraId="52EC552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8.3.5.71.</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_Toc285113950 \h </w:instrText>
      </w:r>
      <w:r>
        <w:rPr>
          <w:noProof/>
        </w:rPr>
      </w:r>
      <w:r>
        <w:rPr>
          <w:noProof/>
        </w:rPr>
        <w:fldChar w:fldCharType="separate"/>
      </w:r>
      <w:r>
        <w:rPr>
          <w:noProof/>
        </w:rPr>
        <w:t>98</w:t>
      </w:r>
      <w:r>
        <w:rPr>
          <w:noProof/>
        </w:rPr>
        <w:fldChar w:fldCharType="end"/>
      </w:r>
    </w:p>
    <w:p w14:paraId="4F8CA9BD"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8.3.5.72.</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_Toc285113951 \h </w:instrText>
      </w:r>
      <w:r>
        <w:rPr>
          <w:noProof/>
        </w:rPr>
      </w:r>
      <w:r>
        <w:rPr>
          <w:noProof/>
        </w:rPr>
        <w:fldChar w:fldCharType="separate"/>
      </w:r>
      <w:r>
        <w:rPr>
          <w:noProof/>
        </w:rPr>
        <w:t>99</w:t>
      </w:r>
      <w:r>
        <w:rPr>
          <w:noProof/>
        </w:rPr>
        <w:fldChar w:fldCharType="end"/>
      </w:r>
    </w:p>
    <w:p w14:paraId="6258A44E"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8.3.5.73.</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_Toc285113952 \h </w:instrText>
      </w:r>
      <w:r>
        <w:rPr>
          <w:noProof/>
        </w:rPr>
      </w:r>
      <w:r>
        <w:rPr>
          <w:noProof/>
        </w:rPr>
        <w:fldChar w:fldCharType="separate"/>
      </w:r>
      <w:r>
        <w:rPr>
          <w:noProof/>
        </w:rPr>
        <w:t>99</w:t>
      </w:r>
      <w:r>
        <w:rPr>
          <w:noProof/>
        </w:rPr>
        <w:fldChar w:fldCharType="end"/>
      </w:r>
    </w:p>
    <w:p w14:paraId="7DA42CB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8.3.5.74.</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_Toc285113953 \h </w:instrText>
      </w:r>
      <w:r>
        <w:rPr>
          <w:noProof/>
        </w:rPr>
      </w:r>
      <w:r>
        <w:rPr>
          <w:noProof/>
        </w:rPr>
        <w:fldChar w:fldCharType="separate"/>
      </w:r>
      <w:r>
        <w:rPr>
          <w:noProof/>
        </w:rPr>
        <w:t>100</w:t>
      </w:r>
      <w:r>
        <w:rPr>
          <w:noProof/>
        </w:rPr>
        <w:fldChar w:fldCharType="end"/>
      </w:r>
    </w:p>
    <w:p w14:paraId="1E541CE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8.3.5.75.</w:t>
      </w:r>
      <w:r>
        <w:rPr>
          <w:rFonts w:eastAsiaTheme="minorEastAsia" w:cstheme="minorBidi"/>
          <w:noProof/>
          <w:sz w:val="24"/>
          <w:szCs w:val="24"/>
          <w:lang w:eastAsia="ja-JP"/>
        </w:rPr>
        <w:tab/>
      </w:r>
      <w:r>
        <w:rPr>
          <w:noProof/>
        </w:rPr>
        <w:t>&lt;Stereotype&gt; TerminologyCodeConstraint</w:t>
      </w:r>
      <w:r>
        <w:rPr>
          <w:noProof/>
        </w:rPr>
        <w:tab/>
      </w:r>
      <w:r>
        <w:rPr>
          <w:noProof/>
        </w:rPr>
        <w:fldChar w:fldCharType="begin"/>
      </w:r>
      <w:r>
        <w:rPr>
          <w:noProof/>
        </w:rPr>
        <w:instrText xml:space="preserve"> PAGEREF _Toc285113954 \h </w:instrText>
      </w:r>
      <w:r>
        <w:rPr>
          <w:noProof/>
        </w:rPr>
      </w:r>
      <w:r>
        <w:rPr>
          <w:noProof/>
        </w:rPr>
        <w:fldChar w:fldCharType="separate"/>
      </w:r>
      <w:r>
        <w:rPr>
          <w:noProof/>
        </w:rPr>
        <w:t>100</w:t>
      </w:r>
      <w:r>
        <w:rPr>
          <w:noProof/>
        </w:rPr>
        <w:fldChar w:fldCharType="end"/>
      </w:r>
    </w:p>
    <w:p w14:paraId="1BE6B5FF"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8.3.5.76.</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_Toc285113955 \h </w:instrText>
      </w:r>
      <w:r>
        <w:rPr>
          <w:noProof/>
        </w:rPr>
      </w:r>
      <w:r>
        <w:rPr>
          <w:noProof/>
        </w:rPr>
        <w:fldChar w:fldCharType="separate"/>
      </w:r>
      <w:r>
        <w:rPr>
          <w:noProof/>
        </w:rPr>
        <w:t>101</w:t>
      </w:r>
      <w:r>
        <w:rPr>
          <w:noProof/>
        </w:rPr>
        <w:fldChar w:fldCharType="end"/>
      </w:r>
    </w:p>
    <w:p w14:paraId="7CE0C1D0"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8.3.5.77.</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_Toc285113956 \h </w:instrText>
      </w:r>
      <w:r>
        <w:rPr>
          <w:noProof/>
        </w:rPr>
      </w:r>
      <w:r>
        <w:rPr>
          <w:noProof/>
        </w:rPr>
        <w:fldChar w:fldCharType="separate"/>
      </w:r>
      <w:r>
        <w:rPr>
          <w:noProof/>
        </w:rPr>
        <w:t>102</w:t>
      </w:r>
      <w:r>
        <w:rPr>
          <w:noProof/>
        </w:rPr>
        <w:fldChar w:fldCharType="end"/>
      </w:r>
    </w:p>
    <w:p w14:paraId="55784205"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8.3.5.78.</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_Toc285113957 \h </w:instrText>
      </w:r>
      <w:r>
        <w:rPr>
          <w:noProof/>
        </w:rPr>
      </w:r>
      <w:r>
        <w:rPr>
          <w:noProof/>
        </w:rPr>
        <w:fldChar w:fldCharType="separate"/>
      </w:r>
      <w:r>
        <w:rPr>
          <w:noProof/>
        </w:rPr>
        <w:t>102</w:t>
      </w:r>
      <w:r>
        <w:rPr>
          <w:noProof/>
        </w:rPr>
        <w:fldChar w:fldCharType="end"/>
      </w:r>
    </w:p>
    <w:p w14:paraId="0189A498"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8.3.5.79.</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_Toc285113958 \h </w:instrText>
      </w:r>
      <w:r>
        <w:rPr>
          <w:noProof/>
        </w:rPr>
      </w:r>
      <w:r>
        <w:rPr>
          <w:noProof/>
        </w:rPr>
        <w:fldChar w:fldCharType="separate"/>
      </w:r>
      <w:r>
        <w:rPr>
          <w:noProof/>
        </w:rPr>
        <w:t>102</w:t>
      </w:r>
      <w:r>
        <w:rPr>
          <w:noProof/>
        </w:rPr>
        <w:fldChar w:fldCharType="end"/>
      </w:r>
    </w:p>
    <w:p w14:paraId="187C087A" w14:textId="77777777" w:rsidR="00F9484E" w:rsidRDefault="00F9484E">
      <w:pPr>
        <w:pStyle w:val="TOC4"/>
        <w:tabs>
          <w:tab w:val="left" w:pos="1558"/>
          <w:tab w:val="right" w:leader="dot" w:pos="9350"/>
        </w:tabs>
        <w:rPr>
          <w:rFonts w:eastAsiaTheme="minorEastAsia" w:cstheme="minorBidi"/>
          <w:noProof/>
          <w:sz w:val="24"/>
          <w:szCs w:val="24"/>
          <w:lang w:eastAsia="ja-JP"/>
        </w:rPr>
      </w:pPr>
      <w:r>
        <w:rPr>
          <w:noProof/>
        </w:rPr>
        <w:t>8.3.5.80.</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_Toc285113959 \h </w:instrText>
      </w:r>
      <w:r>
        <w:rPr>
          <w:noProof/>
        </w:rPr>
      </w:r>
      <w:r>
        <w:rPr>
          <w:noProof/>
        </w:rPr>
        <w:fldChar w:fldCharType="separate"/>
      </w:r>
      <w:r>
        <w:rPr>
          <w:noProof/>
        </w:rPr>
        <w:t>103</w:t>
      </w:r>
      <w:r>
        <w:rPr>
          <w:noProof/>
        </w:rPr>
        <w:fldChar w:fldCharType="end"/>
      </w:r>
    </w:p>
    <w:p w14:paraId="695DFF12" w14:textId="77777777" w:rsidR="00F9484E" w:rsidRDefault="00F9484E">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_Toc285113960 \h </w:instrText>
      </w:r>
      <w:r>
        <w:rPr>
          <w:noProof/>
        </w:rPr>
      </w:r>
      <w:r>
        <w:rPr>
          <w:noProof/>
        </w:rPr>
        <w:fldChar w:fldCharType="separate"/>
      </w:r>
      <w:r>
        <w:rPr>
          <w:noProof/>
        </w:rPr>
        <w:t>103</w:t>
      </w:r>
      <w:r>
        <w:rPr>
          <w:noProof/>
        </w:rPr>
        <w:fldChar w:fldCharType="end"/>
      </w:r>
    </w:p>
    <w:p w14:paraId="560F3735" w14:textId="77777777" w:rsidR="00F9484E" w:rsidRDefault="00F9484E">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AArchetype Meta Model</w:t>
      </w:r>
      <w:r>
        <w:rPr>
          <w:noProof/>
        </w:rPr>
        <w:tab/>
      </w:r>
      <w:r>
        <w:rPr>
          <w:noProof/>
        </w:rPr>
        <w:fldChar w:fldCharType="begin"/>
      </w:r>
      <w:r>
        <w:rPr>
          <w:noProof/>
        </w:rPr>
        <w:instrText xml:space="preserve"> PAGEREF _Toc285113961 \h </w:instrText>
      </w:r>
      <w:r>
        <w:rPr>
          <w:noProof/>
        </w:rPr>
      </w:r>
      <w:r>
        <w:rPr>
          <w:noProof/>
        </w:rPr>
        <w:fldChar w:fldCharType="separate"/>
      </w:r>
      <w:r>
        <w:rPr>
          <w:noProof/>
        </w:rPr>
        <w:t>104</w:t>
      </w:r>
      <w:r>
        <w:rPr>
          <w:noProof/>
        </w:rPr>
        <w:fldChar w:fldCharType="end"/>
      </w:r>
    </w:p>
    <w:p w14:paraId="20C5D05C" w14:textId="77777777" w:rsidR="00F9484E" w:rsidRDefault="00F9484E">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Archetype Libraries</w:t>
      </w:r>
      <w:r>
        <w:rPr>
          <w:noProof/>
        </w:rPr>
        <w:tab/>
      </w:r>
      <w:r>
        <w:rPr>
          <w:noProof/>
        </w:rPr>
        <w:fldChar w:fldCharType="begin"/>
      </w:r>
      <w:r>
        <w:rPr>
          <w:noProof/>
        </w:rPr>
        <w:instrText xml:space="preserve"> PAGEREF _Toc285113962 \h </w:instrText>
      </w:r>
      <w:r>
        <w:rPr>
          <w:noProof/>
        </w:rPr>
      </w:r>
      <w:r>
        <w:rPr>
          <w:noProof/>
        </w:rPr>
        <w:fldChar w:fldCharType="separate"/>
      </w:r>
      <w:r>
        <w:rPr>
          <w:noProof/>
        </w:rPr>
        <w:t>104</w:t>
      </w:r>
      <w:r>
        <w:rPr>
          <w:noProof/>
        </w:rPr>
        <w:fldChar w:fldCharType="end"/>
      </w:r>
    </w:p>
    <w:p w14:paraId="5FD726AC" w14:textId="77777777" w:rsidR="00F9484E" w:rsidRDefault="00F9484E">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Archetypes and the UML Reference Model</w:t>
      </w:r>
      <w:r>
        <w:rPr>
          <w:noProof/>
        </w:rPr>
        <w:tab/>
      </w:r>
      <w:r>
        <w:rPr>
          <w:noProof/>
        </w:rPr>
        <w:fldChar w:fldCharType="begin"/>
      </w:r>
      <w:r>
        <w:rPr>
          <w:noProof/>
        </w:rPr>
        <w:instrText xml:space="preserve"> PAGEREF _Toc285113963 \h </w:instrText>
      </w:r>
      <w:r>
        <w:rPr>
          <w:noProof/>
        </w:rPr>
      </w:r>
      <w:r>
        <w:rPr>
          <w:noProof/>
        </w:rPr>
        <w:fldChar w:fldCharType="separate"/>
      </w:r>
      <w:r>
        <w:rPr>
          <w:noProof/>
        </w:rPr>
        <w:t>104</w:t>
      </w:r>
      <w:r>
        <w:rPr>
          <w:noProof/>
        </w:rPr>
        <w:fldChar w:fldCharType="end"/>
      </w:r>
    </w:p>
    <w:p w14:paraId="5BF378BD" w14:textId="77777777" w:rsidR="00F9484E" w:rsidRDefault="00F9484E">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ADL Archetype Metadata</w:t>
      </w:r>
      <w:r>
        <w:rPr>
          <w:noProof/>
        </w:rPr>
        <w:tab/>
      </w:r>
      <w:r>
        <w:rPr>
          <w:noProof/>
        </w:rPr>
        <w:fldChar w:fldCharType="begin"/>
      </w:r>
      <w:r>
        <w:rPr>
          <w:noProof/>
        </w:rPr>
        <w:instrText xml:space="preserve"> PAGEREF _Toc285113964 \h </w:instrText>
      </w:r>
      <w:r>
        <w:rPr>
          <w:noProof/>
        </w:rPr>
      </w:r>
      <w:r>
        <w:rPr>
          <w:noProof/>
        </w:rPr>
        <w:fldChar w:fldCharType="separate"/>
      </w:r>
      <w:r>
        <w:rPr>
          <w:noProof/>
        </w:rPr>
        <w:t>105</w:t>
      </w:r>
      <w:r>
        <w:rPr>
          <w:noProof/>
        </w:rPr>
        <w:fldChar w:fldCharType="end"/>
      </w:r>
    </w:p>
    <w:p w14:paraId="266BC5DA" w14:textId="77777777" w:rsidR="00F9484E" w:rsidRDefault="00F9484E">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AReference Model Meta Model</w:t>
      </w:r>
      <w:r>
        <w:rPr>
          <w:noProof/>
        </w:rPr>
        <w:tab/>
      </w:r>
      <w:r>
        <w:rPr>
          <w:noProof/>
        </w:rPr>
        <w:fldChar w:fldCharType="begin"/>
      </w:r>
      <w:r>
        <w:rPr>
          <w:noProof/>
        </w:rPr>
        <w:instrText xml:space="preserve"> PAGEREF _Toc285113965 \h </w:instrText>
      </w:r>
      <w:r>
        <w:rPr>
          <w:noProof/>
        </w:rPr>
      </w:r>
      <w:r>
        <w:rPr>
          <w:noProof/>
        </w:rPr>
        <w:fldChar w:fldCharType="separate"/>
      </w:r>
      <w:r>
        <w:rPr>
          <w:noProof/>
        </w:rPr>
        <w:t>106</w:t>
      </w:r>
      <w:r>
        <w:rPr>
          <w:noProof/>
        </w:rPr>
        <w:fldChar w:fldCharType="end"/>
      </w:r>
    </w:p>
    <w:p w14:paraId="0F91F1D9" w14:textId="77777777" w:rsidR="00F9484E" w:rsidRDefault="00F9484E">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Primitive Data Types</w:t>
      </w:r>
      <w:r>
        <w:rPr>
          <w:noProof/>
        </w:rPr>
        <w:tab/>
      </w:r>
      <w:r>
        <w:rPr>
          <w:noProof/>
        </w:rPr>
        <w:fldChar w:fldCharType="begin"/>
      </w:r>
      <w:r>
        <w:rPr>
          <w:noProof/>
        </w:rPr>
        <w:instrText xml:space="preserve"> PAGEREF _Toc285113966 \h </w:instrText>
      </w:r>
      <w:r>
        <w:rPr>
          <w:noProof/>
        </w:rPr>
      </w:r>
      <w:r>
        <w:rPr>
          <w:noProof/>
        </w:rPr>
        <w:fldChar w:fldCharType="separate"/>
      </w:r>
      <w:r>
        <w:rPr>
          <w:noProof/>
        </w:rPr>
        <w:t>106</w:t>
      </w:r>
      <w:r>
        <w:rPr>
          <w:noProof/>
        </w:rPr>
        <w:fldChar w:fldCharType="end"/>
      </w:r>
    </w:p>
    <w:p w14:paraId="6CF7C767" w14:textId="77777777" w:rsidR="00F9484E" w:rsidRDefault="00F9484E">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Reference Metamodel</w:t>
      </w:r>
      <w:r>
        <w:rPr>
          <w:noProof/>
        </w:rPr>
        <w:tab/>
      </w:r>
      <w:r>
        <w:rPr>
          <w:noProof/>
        </w:rPr>
        <w:fldChar w:fldCharType="begin"/>
      </w:r>
      <w:r>
        <w:rPr>
          <w:noProof/>
        </w:rPr>
        <w:instrText xml:space="preserve"> PAGEREF _Toc285113967 \h </w:instrText>
      </w:r>
      <w:r>
        <w:rPr>
          <w:noProof/>
        </w:rPr>
      </w:r>
      <w:r>
        <w:rPr>
          <w:noProof/>
        </w:rPr>
        <w:fldChar w:fldCharType="separate"/>
      </w:r>
      <w:r>
        <w:rPr>
          <w:noProof/>
        </w:rPr>
        <w:t>108</w:t>
      </w:r>
      <w:r>
        <w:rPr>
          <w:noProof/>
        </w:rPr>
        <w:fldChar w:fldCharType="end"/>
      </w:r>
    </w:p>
    <w:p w14:paraId="78A9B5BF" w14:textId="77777777" w:rsidR="00F9484E" w:rsidRDefault="00F9484E">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Attribute Constraint References</w:t>
      </w:r>
      <w:r>
        <w:rPr>
          <w:noProof/>
        </w:rPr>
        <w:tab/>
      </w:r>
      <w:r>
        <w:rPr>
          <w:noProof/>
        </w:rPr>
        <w:fldChar w:fldCharType="begin"/>
      </w:r>
      <w:r>
        <w:rPr>
          <w:noProof/>
        </w:rPr>
        <w:instrText xml:space="preserve"> PAGEREF _Toc285113968 \h </w:instrText>
      </w:r>
      <w:r>
        <w:rPr>
          <w:noProof/>
        </w:rPr>
      </w:r>
      <w:r>
        <w:rPr>
          <w:noProof/>
        </w:rPr>
        <w:fldChar w:fldCharType="separate"/>
      </w:r>
      <w:r>
        <w:rPr>
          <w:noProof/>
        </w:rPr>
        <w:t>109</w:t>
      </w:r>
      <w:r>
        <w:rPr>
          <w:noProof/>
        </w:rPr>
        <w:fldChar w:fldCharType="end"/>
      </w:r>
    </w:p>
    <w:p w14:paraId="21AE5FFE" w14:textId="77777777" w:rsidR="00F9484E" w:rsidRDefault="00F9484E">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Object Constraint References</w:t>
      </w:r>
      <w:r>
        <w:rPr>
          <w:noProof/>
        </w:rPr>
        <w:tab/>
      </w:r>
      <w:r>
        <w:rPr>
          <w:noProof/>
        </w:rPr>
        <w:fldChar w:fldCharType="begin"/>
      </w:r>
      <w:r>
        <w:rPr>
          <w:noProof/>
        </w:rPr>
        <w:instrText xml:space="preserve"> PAGEREF _Toc285113969 \h </w:instrText>
      </w:r>
      <w:r>
        <w:rPr>
          <w:noProof/>
        </w:rPr>
      </w:r>
      <w:r>
        <w:rPr>
          <w:noProof/>
        </w:rPr>
        <w:fldChar w:fldCharType="separate"/>
      </w:r>
      <w:r>
        <w:rPr>
          <w:noProof/>
        </w:rPr>
        <w:t>109</w:t>
      </w:r>
      <w:r>
        <w:rPr>
          <w:noProof/>
        </w:rPr>
        <w:fldChar w:fldCharType="end"/>
      </w:r>
    </w:p>
    <w:p w14:paraId="39A553A3" w14:textId="77777777" w:rsidR="00F9484E" w:rsidRDefault="00F9484E">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Template Metamodel</w:t>
      </w:r>
      <w:r>
        <w:rPr>
          <w:noProof/>
        </w:rPr>
        <w:tab/>
      </w:r>
      <w:r>
        <w:rPr>
          <w:noProof/>
        </w:rPr>
        <w:fldChar w:fldCharType="begin"/>
      </w:r>
      <w:r>
        <w:rPr>
          <w:noProof/>
        </w:rPr>
        <w:instrText xml:space="preserve"> PAGEREF _Toc285113970 \h </w:instrText>
      </w:r>
      <w:r>
        <w:rPr>
          <w:noProof/>
        </w:rPr>
      </w:r>
      <w:r>
        <w:rPr>
          <w:noProof/>
        </w:rPr>
        <w:fldChar w:fldCharType="separate"/>
      </w:r>
      <w:r>
        <w:rPr>
          <w:noProof/>
        </w:rPr>
        <w:t>110</w:t>
      </w:r>
      <w:r>
        <w:rPr>
          <w:noProof/>
        </w:rPr>
        <w:fldChar w:fldCharType="end"/>
      </w:r>
    </w:p>
    <w:p w14:paraId="16866F2E" w14:textId="77777777" w:rsidR="00F9484E" w:rsidRDefault="00F9484E">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Instance Metamodel</w:t>
      </w:r>
      <w:r>
        <w:rPr>
          <w:noProof/>
        </w:rPr>
        <w:tab/>
      </w:r>
      <w:r>
        <w:rPr>
          <w:noProof/>
        </w:rPr>
        <w:fldChar w:fldCharType="begin"/>
      </w:r>
      <w:r>
        <w:rPr>
          <w:noProof/>
        </w:rPr>
        <w:instrText xml:space="preserve"> PAGEREF _Toc285113971 \h </w:instrText>
      </w:r>
      <w:r>
        <w:rPr>
          <w:noProof/>
        </w:rPr>
      </w:r>
      <w:r>
        <w:rPr>
          <w:noProof/>
        </w:rPr>
        <w:fldChar w:fldCharType="separate"/>
      </w:r>
      <w:r>
        <w:rPr>
          <w:noProof/>
        </w:rPr>
        <w:t>110</w:t>
      </w:r>
      <w:r>
        <w:rPr>
          <w:noProof/>
        </w:rPr>
        <w:fldChar w:fldCharType="end"/>
      </w:r>
    </w:p>
    <w:p w14:paraId="3E63FED1" w14:textId="77777777" w:rsidR="00F9484E" w:rsidRDefault="00F9484E">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Package Metamodel</w:t>
      </w:r>
      <w:r>
        <w:rPr>
          <w:noProof/>
        </w:rPr>
        <w:tab/>
      </w:r>
      <w:r>
        <w:rPr>
          <w:noProof/>
        </w:rPr>
        <w:fldChar w:fldCharType="begin"/>
      </w:r>
      <w:r>
        <w:rPr>
          <w:noProof/>
        </w:rPr>
        <w:instrText xml:space="preserve"> PAGEREF _Toc285113972 \h </w:instrText>
      </w:r>
      <w:r>
        <w:rPr>
          <w:noProof/>
        </w:rPr>
      </w:r>
      <w:r>
        <w:rPr>
          <w:noProof/>
        </w:rPr>
        <w:fldChar w:fldCharType="separate"/>
      </w:r>
      <w:r>
        <w:rPr>
          <w:noProof/>
        </w:rPr>
        <w:t>112</w:t>
      </w:r>
      <w:r>
        <w:rPr>
          <w:noProof/>
        </w:rPr>
        <w:fldChar w:fldCharType="end"/>
      </w:r>
    </w:p>
    <w:p w14:paraId="1D33803A" w14:textId="77777777" w:rsidR="00F9484E" w:rsidRDefault="00F9484E">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Enumeration Metamodel</w:t>
      </w:r>
      <w:r>
        <w:rPr>
          <w:noProof/>
        </w:rPr>
        <w:tab/>
      </w:r>
      <w:r>
        <w:rPr>
          <w:noProof/>
        </w:rPr>
        <w:fldChar w:fldCharType="begin"/>
      </w:r>
      <w:r>
        <w:rPr>
          <w:noProof/>
        </w:rPr>
        <w:instrText xml:space="preserve"> PAGEREF _Toc285113973 \h </w:instrText>
      </w:r>
      <w:r>
        <w:rPr>
          <w:noProof/>
        </w:rPr>
      </w:r>
      <w:r>
        <w:rPr>
          <w:noProof/>
        </w:rPr>
        <w:fldChar w:fldCharType="separate"/>
      </w:r>
      <w:r>
        <w:rPr>
          <w:noProof/>
        </w:rPr>
        <w:t>112</w:t>
      </w:r>
      <w:r>
        <w:rPr>
          <w:noProof/>
        </w:rPr>
        <w:fldChar w:fldCharType="end"/>
      </w:r>
    </w:p>
    <w:p w14:paraId="5BCB04EA" w14:textId="77777777" w:rsidR="00F9484E" w:rsidRDefault="00F9484E">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AConstraint Meta Model</w:t>
      </w:r>
      <w:r>
        <w:rPr>
          <w:noProof/>
        </w:rPr>
        <w:tab/>
      </w:r>
      <w:r>
        <w:rPr>
          <w:noProof/>
        </w:rPr>
        <w:fldChar w:fldCharType="begin"/>
      </w:r>
      <w:r>
        <w:rPr>
          <w:noProof/>
        </w:rPr>
        <w:instrText xml:space="preserve"> PAGEREF _Toc285113974 \h </w:instrText>
      </w:r>
      <w:r>
        <w:rPr>
          <w:noProof/>
        </w:rPr>
      </w:r>
      <w:r>
        <w:rPr>
          <w:noProof/>
        </w:rPr>
        <w:fldChar w:fldCharType="separate"/>
      </w:r>
      <w:r>
        <w:rPr>
          <w:noProof/>
        </w:rPr>
        <w:t>113</w:t>
      </w:r>
      <w:r>
        <w:rPr>
          <w:noProof/>
        </w:rPr>
        <w:fldChar w:fldCharType="end"/>
      </w:r>
    </w:p>
    <w:p w14:paraId="168868AA" w14:textId="77777777" w:rsidR="00F9484E" w:rsidRDefault="00F9484E">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Atomic Data Type Constraints</w:t>
      </w:r>
      <w:r>
        <w:rPr>
          <w:noProof/>
        </w:rPr>
        <w:tab/>
      </w:r>
      <w:r>
        <w:rPr>
          <w:noProof/>
        </w:rPr>
        <w:fldChar w:fldCharType="begin"/>
      </w:r>
      <w:r>
        <w:rPr>
          <w:noProof/>
        </w:rPr>
        <w:instrText xml:space="preserve"> PAGEREF _Toc285113975 \h </w:instrText>
      </w:r>
      <w:r>
        <w:rPr>
          <w:noProof/>
        </w:rPr>
      </w:r>
      <w:r>
        <w:rPr>
          <w:noProof/>
        </w:rPr>
        <w:fldChar w:fldCharType="separate"/>
      </w:r>
      <w:r>
        <w:rPr>
          <w:noProof/>
        </w:rPr>
        <w:t>113</w:t>
      </w:r>
      <w:r>
        <w:rPr>
          <w:noProof/>
        </w:rPr>
        <w:fldChar w:fldCharType="end"/>
      </w:r>
    </w:p>
    <w:p w14:paraId="0A240B91" w14:textId="77777777" w:rsidR="00F9484E" w:rsidRDefault="00F9484E">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Terminology Constraints</w:t>
      </w:r>
      <w:r>
        <w:rPr>
          <w:noProof/>
        </w:rPr>
        <w:tab/>
      </w:r>
      <w:r>
        <w:rPr>
          <w:noProof/>
        </w:rPr>
        <w:fldChar w:fldCharType="begin"/>
      </w:r>
      <w:r>
        <w:rPr>
          <w:noProof/>
        </w:rPr>
        <w:instrText xml:space="preserve"> PAGEREF _Toc285113976 \h </w:instrText>
      </w:r>
      <w:r>
        <w:rPr>
          <w:noProof/>
        </w:rPr>
      </w:r>
      <w:r>
        <w:rPr>
          <w:noProof/>
        </w:rPr>
        <w:fldChar w:fldCharType="separate"/>
      </w:r>
      <w:r>
        <w:rPr>
          <w:noProof/>
        </w:rPr>
        <w:t>113</w:t>
      </w:r>
      <w:r>
        <w:rPr>
          <w:noProof/>
        </w:rPr>
        <w:fldChar w:fldCharType="end"/>
      </w:r>
    </w:p>
    <w:p w14:paraId="23DC69EF" w14:textId="77777777" w:rsidR="00F9484E" w:rsidRDefault="00F9484E">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Enumeration Constraints</w:t>
      </w:r>
      <w:r>
        <w:rPr>
          <w:noProof/>
        </w:rPr>
        <w:tab/>
      </w:r>
      <w:r>
        <w:rPr>
          <w:noProof/>
        </w:rPr>
        <w:fldChar w:fldCharType="begin"/>
      </w:r>
      <w:r>
        <w:rPr>
          <w:noProof/>
        </w:rPr>
        <w:instrText xml:space="preserve"> PAGEREF _Toc285113977 \h </w:instrText>
      </w:r>
      <w:r>
        <w:rPr>
          <w:noProof/>
        </w:rPr>
      </w:r>
      <w:r>
        <w:rPr>
          <w:noProof/>
        </w:rPr>
        <w:fldChar w:fldCharType="separate"/>
      </w:r>
      <w:r>
        <w:rPr>
          <w:noProof/>
        </w:rPr>
        <w:t>115</w:t>
      </w:r>
      <w:r>
        <w:rPr>
          <w:noProof/>
        </w:rPr>
        <w:fldChar w:fldCharType="end"/>
      </w:r>
    </w:p>
    <w:p w14:paraId="59D8A866" w14:textId="77777777" w:rsidR="00F9484E" w:rsidRDefault="00F9484E">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Object Constraints</w:t>
      </w:r>
      <w:r>
        <w:rPr>
          <w:noProof/>
        </w:rPr>
        <w:tab/>
      </w:r>
      <w:r>
        <w:rPr>
          <w:noProof/>
        </w:rPr>
        <w:fldChar w:fldCharType="begin"/>
      </w:r>
      <w:r>
        <w:rPr>
          <w:noProof/>
        </w:rPr>
        <w:instrText xml:space="preserve"> PAGEREF _Toc285113978 \h </w:instrText>
      </w:r>
      <w:r>
        <w:rPr>
          <w:noProof/>
        </w:rPr>
      </w:r>
      <w:r>
        <w:rPr>
          <w:noProof/>
        </w:rPr>
        <w:fldChar w:fldCharType="separate"/>
      </w:r>
      <w:r>
        <w:rPr>
          <w:noProof/>
        </w:rPr>
        <w:t>115</w:t>
      </w:r>
      <w:r>
        <w:rPr>
          <w:noProof/>
        </w:rPr>
        <w:fldChar w:fldCharType="end"/>
      </w:r>
    </w:p>
    <w:p w14:paraId="67C14232"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Named Object Constraints</w:t>
      </w:r>
      <w:r>
        <w:rPr>
          <w:noProof/>
        </w:rPr>
        <w:tab/>
      </w:r>
      <w:r>
        <w:rPr>
          <w:noProof/>
        </w:rPr>
        <w:fldChar w:fldCharType="begin"/>
      </w:r>
      <w:r>
        <w:rPr>
          <w:noProof/>
        </w:rPr>
        <w:instrText xml:space="preserve"> PAGEREF _Toc285113979 \h </w:instrText>
      </w:r>
      <w:r>
        <w:rPr>
          <w:noProof/>
        </w:rPr>
      </w:r>
      <w:r>
        <w:rPr>
          <w:noProof/>
        </w:rPr>
        <w:fldChar w:fldCharType="separate"/>
      </w:r>
      <w:r>
        <w:rPr>
          <w:noProof/>
        </w:rPr>
        <w:t>116</w:t>
      </w:r>
      <w:r>
        <w:rPr>
          <w:noProof/>
        </w:rPr>
        <w:fldChar w:fldCharType="end"/>
      </w:r>
    </w:p>
    <w:p w14:paraId="7C155CA4" w14:textId="77777777" w:rsidR="00F9484E" w:rsidRDefault="00F9484E">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Attribute Constraints</w:t>
      </w:r>
      <w:r>
        <w:rPr>
          <w:noProof/>
        </w:rPr>
        <w:tab/>
      </w:r>
      <w:r>
        <w:rPr>
          <w:noProof/>
        </w:rPr>
        <w:fldChar w:fldCharType="begin"/>
      </w:r>
      <w:r>
        <w:rPr>
          <w:noProof/>
        </w:rPr>
        <w:instrText xml:space="preserve"> PAGEREF _Toc285113980 \h </w:instrText>
      </w:r>
      <w:r>
        <w:rPr>
          <w:noProof/>
        </w:rPr>
      </w:r>
      <w:r>
        <w:rPr>
          <w:noProof/>
        </w:rPr>
        <w:fldChar w:fldCharType="separate"/>
      </w:r>
      <w:r>
        <w:rPr>
          <w:noProof/>
        </w:rPr>
        <w:t>117</w:t>
      </w:r>
      <w:r>
        <w:rPr>
          <w:noProof/>
        </w:rPr>
        <w:fldChar w:fldCharType="end"/>
      </w:r>
    </w:p>
    <w:p w14:paraId="5A8FEFAB" w14:textId="77777777" w:rsidR="00F9484E" w:rsidRDefault="00F9484E">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ATerminology Object Model</w:t>
      </w:r>
      <w:r>
        <w:rPr>
          <w:noProof/>
        </w:rPr>
        <w:tab/>
      </w:r>
      <w:r>
        <w:rPr>
          <w:noProof/>
        </w:rPr>
        <w:fldChar w:fldCharType="begin"/>
      </w:r>
      <w:r>
        <w:rPr>
          <w:noProof/>
        </w:rPr>
        <w:instrText xml:space="preserve"> PAGEREF _Toc285113981 \h </w:instrText>
      </w:r>
      <w:r>
        <w:rPr>
          <w:noProof/>
        </w:rPr>
      </w:r>
      <w:r>
        <w:rPr>
          <w:noProof/>
        </w:rPr>
        <w:fldChar w:fldCharType="separate"/>
      </w:r>
      <w:r>
        <w:rPr>
          <w:noProof/>
        </w:rPr>
        <w:t>117</w:t>
      </w:r>
      <w:r>
        <w:rPr>
          <w:noProof/>
        </w:rPr>
        <w:fldChar w:fldCharType="end"/>
      </w:r>
    </w:p>
    <w:p w14:paraId="5EEA6922" w14:textId="77777777" w:rsidR="00F9484E" w:rsidRDefault="00F9484E">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Common Terminology Services Components</w:t>
      </w:r>
      <w:r>
        <w:rPr>
          <w:noProof/>
        </w:rPr>
        <w:tab/>
      </w:r>
      <w:r>
        <w:rPr>
          <w:noProof/>
        </w:rPr>
        <w:fldChar w:fldCharType="begin"/>
      </w:r>
      <w:r>
        <w:rPr>
          <w:noProof/>
        </w:rPr>
        <w:instrText xml:space="preserve"> PAGEREF _Toc285113982 \h </w:instrText>
      </w:r>
      <w:r>
        <w:rPr>
          <w:noProof/>
        </w:rPr>
      </w:r>
      <w:r>
        <w:rPr>
          <w:noProof/>
        </w:rPr>
        <w:fldChar w:fldCharType="separate"/>
      </w:r>
      <w:r>
        <w:rPr>
          <w:noProof/>
        </w:rPr>
        <w:t>117</w:t>
      </w:r>
      <w:r>
        <w:rPr>
          <w:noProof/>
        </w:rPr>
        <w:fldChar w:fldCharType="end"/>
      </w:r>
    </w:p>
    <w:p w14:paraId="61D01A69" w14:textId="77777777" w:rsidR="00F9484E" w:rsidRDefault="00F9484E">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ISO 11179 Model Components</w:t>
      </w:r>
      <w:r>
        <w:rPr>
          <w:noProof/>
        </w:rPr>
        <w:tab/>
      </w:r>
      <w:r>
        <w:rPr>
          <w:noProof/>
        </w:rPr>
        <w:fldChar w:fldCharType="begin"/>
      </w:r>
      <w:r>
        <w:rPr>
          <w:noProof/>
        </w:rPr>
        <w:instrText xml:space="preserve"> PAGEREF _Toc285113983 \h </w:instrText>
      </w:r>
      <w:r>
        <w:rPr>
          <w:noProof/>
        </w:rPr>
      </w:r>
      <w:r>
        <w:rPr>
          <w:noProof/>
        </w:rPr>
        <w:fldChar w:fldCharType="separate"/>
      </w:r>
      <w:r>
        <w:rPr>
          <w:noProof/>
        </w:rPr>
        <w:t>118</w:t>
      </w:r>
      <w:r>
        <w:rPr>
          <w:noProof/>
        </w:rPr>
        <w:fldChar w:fldCharType="end"/>
      </w:r>
    </w:p>
    <w:p w14:paraId="07921EEA"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Designation, Definition and Identification</w:t>
      </w:r>
      <w:r>
        <w:rPr>
          <w:noProof/>
        </w:rPr>
        <w:tab/>
      </w:r>
      <w:r>
        <w:rPr>
          <w:noProof/>
        </w:rPr>
        <w:fldChar w:fldCharType="begin"/>
      </w:r>
      <w:r>
        <w:rPr>
          <w:noProof/>
        </w:rPr>
        <w:instrText xml:space="preserve"> PAGEREF _Toc285113984 \h </w:instrText>
      </w:r>
      <w:r>
        <w:rPr>
          <w:noProof/>
        </w:rPr>
      </w:r>
      <w:r>
        <w:rPr>
          <w:noProof/>
        </w:rPr>
        <w:fldChar w:fldCharType="separate"/>
      </w:r>
      <w:r>
        <w:rPr>
          <w:noProof/>
        </w:rPr>
        <w:t>118</w:t>
      </w:r>
      <w:r>
        <w:rPr>
          <w:noProof/>
        </w:rPr>
        <w:fldChar w:fldCharType="end"/>
      </w:r>
    </w:p>
    <w:p w14:paraId="0BB8B8A6" w14:textId="77777777" w:rsidR="00F9484E" w:rsidRDefault="00F9484E">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Describable Items in AML</w:t>
      </w:r>
      <w:r>
        <w:rPr>
          <w:noProof/>
        </w:rPr>
        <w:tab/>
      </w:r>
      <w:r>
        <w:rPr>
          <w:noProof/>
        </w:rPr>
        <w:fldChar w:fldCharType="begin"/>
      </w:r>
      <w:r>
        <w:rPr>
          <w:noProof/>
        </w:rPr>
        <w:instrText xml:space="preserve"> PAGEREF _Toc285113985 \h </w:instrText>
      </w:r>
      <w:r>
        <w:rPr>
          <w:noProof/>
        </w:rPr>
      </w:r>
      <w:r>
        <w:rPr>
          <w:noProof/>
        </w:rPr>
        <w:fldChar w:fldCharType="separate"/>
      </w:r>
      <w:r>
        <w:rPr>
          <w:noProof/>
        </w:rPr>
        <w:t>119</w:t>
      </w:r>
      <w:r>
        <w:rPr>
          <w:noProof/>
        </w:rPr>
        <w:fldChar w:fldCharType="end"/>
      </w:r>
    </w:p>
    <w:p w14:paraId="48907047" w14:textId="77777777" w:rsidR="00F9484E" w:rsidRDefault="00F9484E">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AML Described Items</w:t>
      </w:r>
      <w:r>
        <w:rPr>
          <w:noProof/>
        </w:rPr>
        <w:tab/>
      </w:r>
      <w:r>
        <w:rPr>
          <w:noProof/>
        </w:rPr>
        <w:fldChar w:fldCharType="begin"/>
      </w:r>
      <w:r>
        <w:rPr>
          <w:noProof/>
        </w:rPr>
        <w:instrText xml:space="preserve"> PAGEREF _Toc285113986 \h </w:instrText>
      </w:r>
      <w:r>
        <w:rPr>
          <w:noProof/>
        </w:rPr>
      </w:r>
      <w:r>
        <w:rPr>
          <w:noProof/>
        </w:rPr>
        <w:fldChar w:fldCharType="separate"/>
      </w:r>
      <w:r>
        <w:rPr>
          <w:noProof/>
        </w:rPr>
        <w:t>121</w:t>
      </w:r>
      <w:r>
        <w:rPr>
          <w:noProof/>
        </w:rPr>
        <w:fldChar w:fldCharType="end"/>
      </w:r>
    </w:p>
    <w:p w14:paraId="68302191" w14:textId="77777777" w:rsidR="00F9484E" w:rsidRDefault="00F9484E">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_Toc285113987 \h </w:instrText>
      </w:r>
      <w:r>
        <w:rPr>
          <w:noProof/>
        </w:rPr>
      </w:r>
      <w:r>
        <w:rPr>
          <w:noProof/>
        </w:rPr>
        <w:fldChar w:fldCharType="separate"/>
      </w:r>
      <w:r>
        <w:rPr>
          <w:noProof/>
        </w:rPr>
        <w:t>121</w:t>
      </w:r>
      <w:r>
        <w:rPr>
          <w:noProof/>
        </w:rPr>
        <w:fldChar w:fldCharType="end"/>
      </w:r>
    </w:p>
    <w:p w14:paraId="1984A659" w14:textId="77777777" w:rsidR="00F9484E" w:rsidRDefault="00F9484E">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BDataBinding Example</w:t>
      </w:r>
      <w:r>
        <w:rPr>
          <w:noProof/>
        </w:rPr>
        <w:tab/>
      </w:r>
      <w:r>
        <w:rPr>
          <w:noProof/>
        </w:rPr>
        <w:fldChar w:fldCharType="begin"/>
      </w:r>
      <w:r>
        <w:rPr>
          <w:noProof/>
        </w:rPr>
        <w:instrText xml:space="preserve"> PAGEREF _Toc285113988 \h </w:instrText>
      </w:r>
      <w:r>
        <w:rPr>
          <w:noProof/>
        </w:rPr>
      </w:r>
      <w:r>
        <w:rPr>
          <w:noProof/>
        </w:rPr>
        <w:fldChar w:fldCharType="separate"/>
      </w:r>
      <w:r>
        <w:rPr>
          <w:noProof/>
        </w:rPr>
        <w:t>121</w:t>
      </w:r>
      <w:r>
        <w:rPr>
          <w:noProof/>
        </w:rPr>
        <w:fldChar w:fldCharType="end"/>
      </w:r>
    </w:p>
    <w:p w14:paraId="10EE62AD" w14:textId="77777777" w:rsidR="00F9484E" w:rsidRDefault="00F9484E">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BSample Reference Model</w:t>
      </w:r>
      <w:r>
        <w:rPr>
          <w:noProof/>
        </w:rPr>
        <w:tab/>
      </w:r>
      <w:r>
        <w:rPr>
          <w:noProof/>
        </w:rPr>
        <w:fldChar w:fldCharType="begin"/>
      </w:r>
      <w:r>
        <w:rPr>
          <w:noProof/>
        </w:rPr>
        <w:instrText xml:space="preserve"> PAGEREF _Toc285113989 \h </w:instrText>
      </w:r>
      <w:r>
        <w:rPr>
          <w:noProof/>
        </w:rPr>
      </w:r>
      <w:r>
        <w:rPr>
          <w:noProof/>
        </w:rPr>
        <w:fldChar w:fldCharType="separate"/>
      </w:r>
      <w:r>
        <w:rPr>
          <w:noProof/>
        </w:rPr>
        <w:t>121</w:t>
      </w:r>
      <w:r>
        <w:rPr>
          <w:noProof/>
        </w:rPr>
        <w:fldChar w:fldCharType="end"/>
      </w:r>
    </w:p>
    <w:p w14:paraId="244C3F1F" w14:textId="77777777" w:rsidR="00F9484E" w:rsidRDefault="00F9484E">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BSample DataBinding</w:t>
      </w:r>
      <w:r>
        <w:rPr>
          <w:noProof/>
        </w:rPr>
        <w:tab/>
      </w:r>
      <w:r>
        <w:rPr>
          <w:noProof/>
        </w:rPr>
        <w:fldChar w:fldCharType="begin"/>
      </w:r>
      <w:r>
        <w:rPr>
          <w:noProof/>
        </w:rPr>
        <w:instrText xml:space="preserve"> PAGEREF _Toc285113990 \h </w:instrText>
      </w:r>
      <w:r>
        <w:rPr>
          <w:noProof/>
        </w:rPr>
      </w:r>
      <w:r>
        <w:rPr>
          <w:noProof/>
        </w:rPr>
        <w:fldChar w:fldCharType="separate"/>
      </w:r>
      <w:r>
        <w:rPr>
          <w:noProof/>
        </w:rPr>
        <w:t>122</w:t>
      </w:r>
      <w:r>
        <w:rPr>
          <w:noProof/>
        </w:rPr>
        <w:fldChar w:fldCharType="end"/>
      </w:r>
    </w:p>
    <w:p w14:paraId="1C1E4B8D" w14:textId="77777777" w:rsidR="00F9484E" w:rsidRDefault="00F9484E">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BSample Constraint</w:t>
      </w:r>
      <w:r>
        <w:rPr>
          <w:noProof/>
        </w:rPr>
        <w:tab/>
      </w:r>
      <w:r>
        <w:rPr>
          <w:noProof/>
        </w:rPr>
        <w:fldChar w:fldCharType="begin"/>
      </w:r>
      <w:r>
        <w:rPr>
          <w:noProof/>
        </w:rPr>
        <w:instrText xml:space="preserve"> PAGEREF _Toc285113991 \h </w:instrText>
      </w:r>
      <w:r>
        <w:rPr>
          <w:noProof/>
        </w:rPr>
      </w:r>
      <w:r>
        <w:rPr>
          <w:noProof/>
        </w:rPr>
        <w:fldChar w:fldCharType="separate"/>
      </w:r>
      <w:r>
        <w:rPr>
          <w:noProof/>
        </w:rPr>
        <w:t>122</w:t>
      </w:r>
      <w:r>
        <w:rPr>
          <w:noProof/>
        </w:rPr>
        <w:fldChar w:fldCharType="end"/>
      </w:r>
    </w:p>
    <w:p w14:paraId="5145180B" w14:textId="77777777" w:rsidR="00F9484E" w:rsidRDefault="00F9484E">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_Toc285113992 \h </w:instrText>
      </w:r>
      <w:r>
        <w:rPr>
          <w:noProof/>
        </w:rPr>
      </w:r>
      <w:r>
        <w:rPr>
          <w:noProof/>
        </w:rPr>
        <w:fldChar w:fldCharType="separate"/>
      </w:r>
      <w:r>
        <w:rPr>
          <w:noProof/>
        </w:rPr>
        <w:t>123</w:t>
      </w:r>
      <w:r>
        <w:rPr>
          <w:noProof/>
        </w:rPr>
        <w:fldChar w:fldCharType="end"/>
      </w:r>
    </w:p>
    <w:p w14:paraId="62B84432" w14:textId="77777777" w:rsidR="007322DF" w:rsidRPr="006563BC" w:rsidRDefault="006B093A" w:rsidP="003A3988">
      <w:pPr>
        <w:ind w:left="720" w:right="-288"/>
        <w:rPr>
          <w:rFonts w:ascii="Arial" w:hAnsi="Arial" w:cs="Arial"/>
        </w:rPr>
      </w:pPr>
      <w:r w:rsidRPr="00475CF2">
        <w:fldChar w:fldCharType="end"/>
      </w:r>
    </w:p>
    <w:p w14:paraId="521D2913" w14:textId="77777777" w:rsidR="00383698" w:rsidRDefault="00383698" w:rsidP="00383698">
      <w:pPr>
        <w:ind w:firstLine="720"/>
        <w:rPr>
          <w:rFonts w:ascii="Arial" w:hAnsi="Arial" w:cs="Arial"/>
          <w:b/>
          <w:sz w:val="32"/>
          <w:szCs w:val="32"/>
        </w:rPr>
      </w:pPr>
    </w:p>
    <w:p w14:paraId="43BDA1DB"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5CF7343C" w14:textId="77777777" w:rsidR="007322DF" w:rsidRPr="006563BC" w:rsidRDefault="007322DF" w:rsidP="003A3988">
      <w:pPr>
        <w:ind w:left="720" w:right="-288"/>
        <w:rPr>
          <w:rFonts w:ascii="Arial" w:hAnsi="Arial" w:cs="Arial"/>
        </w:rPr>
      </w:pPr>
    </w:p>
    <w:p w14:paraId="129BCE4C"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7E45EDAE"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5BBC35A1"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5E62406C"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7A4E4E64" w14:textId="77777777" w:rsidR="009B2A0C" w:rsidRPr="006563BC" w:rsidRDefault="009B2A0C" w:rsidP="00D01286">
      <w:pPr>
        <w:tabs>
          <w:tab w:val="left" w:pos="90"/>
        </w:tabs>
        <w:rPr>
          <w:rFonts w:ascii="Arial" w:hAnsi="Arial" w:cs="Arial"/>
          <w:color w:val="000000"/>
          <w:sz w:val="24"/>
          <w:szCs w:val="24"/>
        </w:rPr>
      </w:pPr>
    </w:p>
    <w:p w14:paraId="29224665"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22F3521B" w14:textId="77777777" w:rsidR="009B2A0C" w:rsidRDefault="009B2A0C" w:rsidP="00D01286">
      <w:pPr>
        <w:tabs>
          <w:tab w:val="left" w:pos="90"/>
        </w:tabs>
        <w:rPr>
          <w:rFonts w:ascii="Arial" w:hAnsi="Arial" w:cs="Arial"/>
          <w:color w:val="000000"/>
          <w:sz w:val="24"/>
          <w:szCs w:val="24"/>
        </w:rPr>
      </w:pPr>
    </w:p>
    <w:p w14:paraId="6BA19F3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3266C14D"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2B126E3B"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7D1B9D4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276EAB4E"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5BAE8D7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527564D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CAB8EA8"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C8CC674"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1FA6410F"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481AAC06" w14:textId="77777777" w:rsidR="00E100D6" w:rsidRPr="006563BC" w:rsidRDefault="00E100D6" w:rsidP="00D01286">
      <w:pPr>
        <w:tabs>
          <w:tab w:val="left" w:pos="90"/>
        </w:tabs>
        <w:rPr>
          <w:rFonts w:ascii="Arial" w:hAnsi="Arial" w:cs="Arial"/>
          <w:color w:val="000000"/>
          <w:sz w:val="24"/>
          <w:szCs w:val="24"/>
        </w:rPr>
      </w:pPr>
    </w:p>
    <w:p w14:paraId="42463846"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1AE9A3F5"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1043AF45"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0FA7A590"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D874155"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8E22050" w14:textId="77777777" w:rsidR="002F1445" w:rsidRPr="00860763" w:rsidRDefault="002F1445" w:rsidP="00860763">
      <w:pPr>
        <w:pStyle w:val="Heading1"/>
      </w:pPr>
      <w:bookmarkStart w:id="3" w:name="_Toc321988967"/>
      <w:bookmarkStart w:id="4" w:name="_Toc285113783"/>
      <w:r w:rsidRPr="00860763">
        <w:t>Scope</w:t>
      </w:r>
      <w:bookmarkEnd w:id="3"/>
      <w:bookmarkEnd w:id="4"/>
    </w:p>
    <w:p w14:paraId="55FE6D03" w14:textId="77777777" w:rsidR="002F1445" w:rsidRPr="00860763" w:rsidRDefault="002F1445" w:rsidP="00860763">
      <w:pPr>
        <w:pStyle w:val="Heading2"/>
        <w:rPr>
          <w:szCs w:val="28"/>
        </w:rPr>
      </w:pPr>
      <w:bookmarkStart w:id="5" w:name="_Toc285113784"/>
      <w:r w:rsidRPr="00860763">
        <w:rPr>
          <w:szCs w:val="28"/>
        </w:rPr>
        <w:t>Archetype Modeling Language (AML) Background</w:t>
      </w:r>
      <w:bookmarkEnd w:id="5"/>
    </w:p>
    <w:p w14:paraId="1CA8DEAA"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1572D9AE"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7215AB58"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445B4595" w14:textId="77777777" w:rsidR="002F1445" w:rsidRDefault="002F1445" w:rsidP="002F1445">
      <w:pPr>
        <w:pStyle w:val="Body"/>
      </w:pPr>
      <w:r>
        <w:t>Development of the AML specification was guided by:</w:t>
      </w:r>
    </w:p>
    <w:p w14:paraId="7C892D48"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359B204A"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1B32778C"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7A210654"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5FFCC7DD" w14:textId="77777777" w:rsidR="002F1445" w:rsidRDefault="002F1445" w:rsidP="00860763">
      <w:pPr>
        <w:pStyle w:val="Heading2"/>
      </w:pPr>
      <w:bookmarkStart w:id="6" w:name="_Toc285113785"/>
      <w:r>
        <w:t>AML Intended Users</w:t>
      </w:r>
      <w:bookmarkEnd w:id="6"/>
    </w:p>
    <w:p w14:paraId="7F8C5328" w14:textId="77777777" w:rsidR="002F1445" w:rsidRDefault="005B19DD" w:rsidP="002F1445">
      <w:pPr>
        <w:pStyle w:val="BodyText"/>
      </w:pPr>
      <w:r>
        <w:t xml:space="preserve">The AML is primarily </w:t>
      </w:r>
      <w:r w:rsidR="002F1445">
        <w:t>intended to support two clinical modeling communities of users:</w:t>
      </w:r>
    </w:p>
    <w:p w14:paraId="455F189F"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6C406599"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7D86969D"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2F4D04F0"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38C3476D" w14:textId="77777777" w:rsidR="002F1445" w:rsidRPr="00C66C03" w:rsidRDefault="002F1445" w:rsidP="00860763">
      <w:pPr>
        <w:pStyle w:val="Heading2"/>
      </w:pPr>
      <w:bookmarkStart w:id="7" w:name="_Toc285113786"/>
      <w:r>
        <w:t>AML Profiles</w:t>
      </w:r>
      <w:bookmarkEnd w:id="7"/>
    </w:p>
    <w:p w14:paraId="3697EB14"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7D2226DE"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223A133A"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29006639"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0F5E5D7F"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32357ADF"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48B79D85"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4722CF5B"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1D79C04F" w14:textId="77777777" w:rsidR="002F1445" w:rsidRDefault="002F1445" w:rsidP="00860763">
      <w:pPr>
        <w:pStyle w:val="Heading1"/>
      </w:pPr>
      <w:bookmarkStart w:id="8" w:name="_Toc321988968"/>
      <w:bookmarkStart w:id="9" w:name="_Toc285113787"/>
      <w:r>
        <w:t>Conformance</w:t>
      </w:r>
      <w:bookmarkEnd w:id="8"/>
      <w:bookmarkEnd w:id="9"/>
    </w:p>
    <w:p w14:paraId="62D35FE7" w14:textId="77777777" w:rsidR="002F1445" w:rsidRDefault="002F1445" w:rsidP="00860763">
      <w:pPr>
        <w:pStyle w:val="Heading2"/>
      </w:pPr>
      <w:bookmarkStart w:id="10" w:name="_Toc285113788"/>
      <w:r w:rsidRPr="003C0EF0">
        <w:t>Conforma</w:t>
      </w:r>
      <w:r>
        <w:t>nce Points</w:t>
      </w:r>
      <w:bookmarkEnd w:id="10"/>
    </w:p>
    <w:p w14:paraId="62130C83" w14:textId="77777777" w:rsidR="002F1445" w:rsidRDefault="002F1445" w:rsidP="002F1445">
      <w:pPr>
        <w:pStyle w:val="BodyText"/>
      </w:pPr>
      <w:r>
        <w:t>This specification defines the following conformance points (also referred to as conformance targets):</w:t>
      </w:r>
    </w:p>
    <w:p w14:paraId="0FD3F780" w14:textId="77777777" w:rsidR="002F1445" w:rsidRDefault="002F1445" w:rsidP="00057587">
      <w:pPr>
        <w:pStyle w:val="BodyText"/>
        <w:numPr>
          <w:ilvl w:val="0"/>
          <w:numId w:val="9"/>
        </w:numPr>
      </w:pPr>
      <w:r>
        <w:t>AML Reference Model Profile</w:t>
      </w:r>
    </w:p>
    <w:p w14:paraId="51CAB148" w14:textId="77777777" w:rsidR="002F1445" w:rsidRDefault="002F1445" w:rsidP="00057587">
      <w:pPr>
        <w:pStyle w:val="BodyText"/>
        <w:numPr>
          <w:ilvl w:val="0"/>
          <w:numId w:val="9"/>
        </w:numPr>
      </w:pPr>
      <w:r>
        <w:t>AML Terminology Binding Profile</w:t>
      </w:r>
    </w:p>
    <w:p w14:paraId="67FFF171" w14:textId="77777777" w:rsidR="002F1445" w:rsidRDefault="002F1445" w:rsidP="00057587">
      <w:pPr>
        <w:pStyle w:val="BodyText"/>
        <w:numPr>
          <w:ilvl w:val="0"/>
          <w:numId w:val="9"/>
        </w:numPr>
      </w:pPr>
      <w:r>
        <w:t>AML Constraint Model Profile</w:t>
      </w:r>
    </w:p>
    <w:p w14:paraId="60DE7788" w14:textId="77777777" w:rsidR="002F1445" w:rsidRDefault="002F1445" w:rsidP="00860763">
      <w:pPr>
        <w:pStyle w:val="Heading2"/>
      </w:pPr>
      <w:bookmarkStart w:id="11" w:name="_Toc285113789"/>
      <w:r>
        <w:t>AML Reference Model Profile</w:t>
      </w:r>
      <w:bookmarkEnd w:id="11"/>
    </w:p>
    <w:p w14:paraId="519C836F" w14:textId="77777777" w:rsidR="002F1445" w:rsidRDefault="002F1445" w:rsidP="002F1445">
      <w:pPr>
        <w:pStyle w:val="BodyText"/>
      </w:pPr>
      <w:r>
        <w:t>Sub clause 8.1 of this specification defines the AML Reference Model Profile.</w:t>
      </w:r>
    </w:p>
    <w:p w14:paraId="7C6B09CB" w14:textId="77777777" w:rsidR="002F1445" w:rsidRDefault="002F1445" w:rsidP="00860763">
      <w:pPr>
        <w:pStyle w:val="Heading2"/>
      </w:pPr>
      <w:bookmarkStart w:id="12" w:name="_Toc285113790"/>
      <w:r>
        <w:t>AML Terminology Binding Profile</w:t>
      </w:r>
      <w:bookmarkEnd w:id="12"/>
    </w:p>
    <w:p w14:paraId="3163B419" w14:textId="77777777" w:rsidR="002F1445" w:rsidRDefault="002F1445" w:rsidP="002F1445">
      <w:pPr>
        <w:pStyle w:val="BodyText"/>
      </w:pPr>
      <w:r>
        <w:t>Sub clause 8.2 of this specification defines the AML Terminology Binding Profile. The Terminology Binding Profile imports the Reference Model Profile.</w:t>
      </w:r>
    </w:p>
    <w:p w14:paraId="5900E697" w14:textId="77777777" w:rsidR="002F1445" w:rsidRPr="00FD6101" w:rsidRDefault="002F1445" w:rsidP="00860763">
      <w:pPr>
        <w:pStyle w:val="Heading2"/>
      </w:pPr>
      <w:bookmarkStart w:id="13" w:name="_Toc285113791"/>
      <w:r>
        <w:t>AML Constraint Model Profile</w:t>
      </w:r>
      <w:bookmarkEnd w:id="13"/>
    </w:p>
    <w:p w14:paraId="129B21F3"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64721AC0" w14:textId="77777777" w:rsidR="002F1445" w:rsidRDefault="002F1445" w:rsidP="00860763">
      <w:pPr>
        <w:pStyle w:val="Heading1"/>
      </w:pPr>
      <w:bookmarkStart w:id="14" w:name="_Toc321988969"/>
      <w:bookmarkStart w:id="15" w:name="_Toc285113792"/>
      <w:r>
        <w:t>Normative References</w:t>
      </w:r>
      <w:bookmarkEnd w:id="14"/>
      <w:bookmarkEnd w:id="15"/>
    </w:p>
    <w:p w14:paraId="08792FCA"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2C2B0B69"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0A618960"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5ADFCD43"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56D275AE"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2F97517"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170DEE3E"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0C796FCF"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29C2FCEA"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386D76FF"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5A7AF43E"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39F8E609"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1C9DB63F"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69655398"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6F44DDB6"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3FFA73BF" w14:textId="77777777" w:rsidR="002F1445" w:rsidRDefault="002F1445" w:rsidP="002F1445">
      <w:pPr>
        <w:pStyle w:val="BodyText"/>
        <w:spacing w:after="283"/>
      </w:pPr>
    </w:p>
    <w:p w14:paraId="06373E22" w14:textId="77777777" w:rsidR="002F1445" w:rsidRDefault="002F1445" w:rsidP="00860763">
      <w:pPr>
        <w:pStyle w:val="Heading1"/>
      </w:pPr>
      <w:bookmarkStart w:id="16" w:name="_Toc321988970"/>
      <w:bookmarkStart w:id="17" w:name="_Toc285113793"/>
      <w:r>
        <w:t>Terms and Definitions</w:t>
      </w:r>
      <w:bookmarkEnd w:id="16"/>
      <w:bookmarkEnd w:id="17"/>
    </w:p>
    <w:p w14:paraId="1057465E" w14:textId="77777777" w:rsidR="002F1445" w:rsidRDefault="002F1445" w:rsidP="002F1445">
      <w:pPr>
        <w:pStyle w:val="Body"/>
      </w:pPr>
      <w:r>
        <w:t xml:space="preserve">For the purposes of this specification, the following terms and definitions apply. </w:t>
      </w:r>
    </w:p>
    <w:p w14:paraId="7F333779" w14:textId="77777777" w:rsidR="002F1445" w:rsidRDefault="002F1445" w:rsidP="002F1445">
      <w:pPr>
        <w:pStyle w:val="class-itemdescription"/>
      </w:pPr>
      <w:r>
        <w:t>Archetype</w:t>
      </w:r>
    </w:p>
    <w:p w14:paraId="6AE4070E"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48EF85B8" w14:textId="77777777" w:rsidR="002F1445" w:rsidRDefault="002F1445" w:rsidP="002F1445">
      <w:pPr>
        <w:pStyle w:val="class-itemdescription"/>
      </w:pPr>
      <w:r>
        <w:t>Archetype Definition Language (ADL)</w:t>
      </w:r>
    </w:p>
    <w:p w14:paraId="27E9B165"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4B474975" w14:textId="77777777" w:rsidR="002F1445" w:rsidRDefault="002F1445" w:rsidP="002F1445">
      <w:pPr>
        <w:pStyle w:val="class-itemdescription"/>
      </w:pPr>
      <w:r>
        <w:t>Archetype Instance</w:t>
      </w:r>
    </w:p>
    <w:p w14:paraId="08D9D836"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284846C4" w14:textId="77777777" w:rsidR="002F1445" w:rsidRDefault="002F1445" w:rsidP="002F1445">
      <w:pPr>
        <w:pStyle w:val="class-itemdescription"/>
      </w:pPr>
      <w:r>
        <w:t>Archetype Model (AM)</w:t>
      </w:r>
    </w:p>
    <w:p w14:paraId="77CF9B0D"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727C375B" w14:textId="77777777" w:rsidR="002F1445" w:rsidRDefault="002F1445" w:rsidP="002F1445">
      <w:pPr>
        <w:pStyle w:val="class-itemdescription"/>
      </w:pPr>
      <w:r>
        <w:t>Archetype Object Model (AOM)</w:t>
      </w:r>
    </w:p>
    <w:p w14:paraId="2264A528"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0A20B631" w14:textId="77777777" w:rsidR="002F1445" w:rsidRDefault="002F1445" w:rsidP="002F1445">
      <w:pPr>
        <w:pStyle w:val="class-itemdescription"/>
      </w:pPr>
      <w:r>
        <w:t>Archetype Query Language (AQL)</w:t>
      </w:r>
    </w:p>
    <w:p w14:paraId="23FA344B"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50B4E774" w14:textId="77777777" w:rsidR="002F1445" w:rsidRDefault="002F1445" w:rsidP="002F1445">
      <w:pPr>
        <w:pStyle w:val="class-itemdescription"/>
      </w:pPr>
      <w:r>
        <w:t>Clinical Data Repository (CDR)</w:t>
      </w:r>
    </w:p>
    <w:p w14:paraId="47202E8C"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38A68FCB" w14:textId="77777777" w:rsidR="002F1445" w:rsidRDefault="002F1445" w:rsidP="002F1445">
      <w:pPr>
        <w:pStyle w:val="class-itemdescription"/>
      </w:pPr>
      <w:r>
        <w:t>Clinical Document Architecture (CDA)</w:t>
      </w:r>
    </w:p>
    <w:p w14:paraId="68E73DE7"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0A3EBAFC" w14:textId="77777777" w:rsidR="002F1445" w:rsidRDefault="002F1445" w:rsidP="002F1445">
      <w:pPr>
        <w:pStyle w:val="class-itemdescription"/>
      </w:pPr>
      <w:r>
        <w:t>Clinical Information Model (CIM)</w:t>
      </w:r>
    </w:p>
    <w:p w14:paraId="239816E3"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1CB2C4EE" w14:textId="77777777" w:rsidR="002F1445" w:rsidRDefault="002F1445" w:rsidP="002F1445">
      <w:pPr>
        <w:pStyle w:val="class-itemdescription"/>
      </w:pPr>
      <w:r>
        <w:t>Clinical Information Modeling Initiative (CIMI)</w:t>
      </w:r>
    </w:p>
    <w:p w14:paraId="1139965C"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694A0E3A" w14:textId="77777777" w:rsidR="002F1445" w:rsidRDefault="002F1445" w:rsidP="002F1445">
      <w:pPr>
        <w:pStyle w:val="class-itemdescription"/>
      </w:pPr>
      <w:r>
        <w:t>Clinical Information Modeling Initiative (CIMI) Reference Model (RM)</w:t>
      </w:r>
    </w:p>
    <w:p w14:paraId="5910B9DC"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71B71140" w14:textId="77777777" w:rsidR="002F1445" w:rsidRDefault="002F1445" w:rsidP="002F1445">
      <w:pPr>
        <w:pStyle w:val="class-itemdescription"/>
      </w:pPr>
      <w:r>
        <w:t>Clinical Model Governance</w:t>
      </w:r>
    </w:p>
    <w:p w14:paraId="171DA669"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6785BBD2" w14:textId="77777777" w:rsidR="002F1445" w:rsidRDefault="002F1445" w:rsidP="002F1445">
      <w:pPr>
        <w:pStyle w:val="class-itemdescription"/>
      </w:pPr>
      <w:r>
        <w:t>Clinical Model Repository</w:t>
      </w:r>
    </w:p>
    <w:p w14:paraId="1083518A"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18DBE457" w14:textId="77777777" w:rsidR="002F1445" w:rsidRDefault="002F1445" w:rsidP="002F1445">
      <w:pPr>
        <w:pStyle w:val="class-itemdescription"/>
      </w:pPr>
      <w:r>
        <w:t>Clinical Model Verification</w:t>
      </w:r>
    </w:p>
    <w:p w14:paraId="46D3A2D7"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401AE5A7" w14:textId="77777777" w:rsidR="002F1445" w:rsidRDefault="002F1445" w:rsidP="002F1445">
      <w:pPr>
        <w:pStyle w:val="class-itemdescription"/>
      </w:pPr>
      <w:r>
        <w:t>Clinical Modeling Language</w:t>
      </w:r>
    </w:p>
    <w:p w14:paraId="62E8FF73"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1F9CB911" w14:textId="77777777" w:rsidR="002F1445" w:rsidRDefault="002F1445" w:rsidP="002F1445">
      <w:pPr>
        <w:pStyle w:val="class-itemdescription"/>
      </w:pPr>
      <w:r>
        <w:t>Clinical Requirement</w:t>
      </w:r>
    </w:p>
    <w:p w14:paraId="5A74964B"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45B6A246" w14:textId="77777777" w:rsidR="002F1445" w:rsidRDefault="002F1445" w:rsidP="002F1445">
      <w:pPr>
        <w:pStyle w:val="class-itemdescription"/>
      </w:pPr>
      <w:r>
        <w:t>Code System</w:t>
      </w:r>
    </w:p>
    <w:p w14:paraId="0A7C27E8"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5813A5E7" w14:textId="77777777" w:rsidR="002F1445" w:rsidRDefault="002F1445" w:rsidP="002F1445">
      <w:pPr>
        <w:pStyle w:val="class-itemdescription"/>
      </w:pPr>
      <w:r>
        <w:t>Common Terminology Services 2 (CTS2)</w:t>
      </w:r>
    </w:p>
    <w:p w14:paraId="04D078B8"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4CB3F09A" w14:textId="77777777" w:rsidR="002F1445" w:rsidRDefault="002F1445" w:rsidP="002F1445">
      <w:pPr>
        <w:pStyle w:val="class-itemdescription"/>
      </w:pPr>
      <w:r>
        <w:t>Concept</w:t>
      </w:r>
    </w:p>
    <w:p w14:paraId="2E2221E8"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6E7B9293" w14:textId="77777777" w:rsidR="002F1445" w:rsidRDefault="002F1445" w:rsidP="002F1445">
      <w:pPr>
        <w:pStyle w:val="class-itemdescription"/>
      </w:pPr>
      <w:r>
        <w:t>Concept Domain</w:t>
      </w:r>
    </w:p>
    <w:p w14:paraId="15B314AE"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22D13AE" w14:textId="77777777" w:rsidR="002F1445" w:rsidRDefault="002F1445" w:rsidP="002F1445">
      <w:pPr>
        <w:pStyle w:val="class-itemdescription"/>
      </w:pPr>
      <w:r>
        <w:t>Concept Domain Binding</w:t>
      </w:r>
    </w:p>
    <w:p w14:paraId="6658C417"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766783F0" w14:textId="77777777" w:rsidR="002F1445" w:rsidRDefault="002F1445" w:rsidP="002F1445">
      <w:pPr>
        <w:pStyle w:val="class-itemdescription"/>
      </w:pPr>
      <w:r>
        <w:t>Conceptual Information Model</w:t>
      </w:r>
    </w:p>
    <w:p w14:paraId="7C3D895E"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5FCBCCAA" w14:textId="77777777" w:rsidR="002F1445" w:rsidRDefault="002F1445" w:rsidP="002F1445">
      <w:pPr>
        <w:pStyle w:val="class-itemdescription"/>
      </w:pPr>
      <w:r>
        <w:t>Conformance</w:t>
      </w:r>
    </w:p>
    <w:p w14:paraId="287776CB"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A1505D8" w14:textId="77777777" w:rsidR="002F1445" w:rsidRDefault="002F1445" w:rsidP="002F1445">
      <w:pPr>
        <w:pStyle w:val="class-itemdescription"/>
      </w:pPr>
      <w:r>
        <w:t>Constraint Model</w:t>
      </w:r>
    </w:p>
    <w:p w14:paraId="638DD681"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536B050E" w14:textId="77777777" w:rsidR="002F1445" w:rsidRDefault="002F1445" w:rsidP="002F1445">
      <w:pPr>
        <w:pStyle w:val="class-itemdescription"/>
      </w:pPr>
      <w:r>
        <w:t>Detailed Clinical Model</w:t>
      </w:r>
    </w:p>
    <w:p w14:paraId="4BADBD08"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339B8AA" w14:textId="77777777" w:rsidR="002F1445" w:rsidRDefault="002F1445" w:rsidP="002F1445">
      <w:pPr>
        <w:pStyle w:val="class-itemdescription"/>
      </w:pPr>
      <w:r>
        <w:t>Fully Defined Concept</w:t>
      </w:r>
    </w:p>
    <w:p w14:paraId="386E4D04"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7A8D6492" w14:textId="77777777" w:rsidR="002F1445" w:rsidRDefault="002F1445" w:rsidP="002F1445">
      <w:pPr>
        <w:pStyle w:val="class-itemdescription"/>
      </w:pPr>
      <w:r>
        <w:t>Information Model</w:t>
      </w:r>
    </w:p>
    <w:p w14:paraId="1D58383E"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5C725819" w14:textId="77777777" w:rsidR="002F1445" w:rsidRDefault="002F1445" w:rsidP="002F1445">
      <w:pPr>
        <w:pStyle w:val="class-itemdescription"/>
      </w:pPr>
      <w:r>
        <w:t>Node</w:t>
      </w:r>
    </w:p>
    <w:p w14:paraId="29AA8C0D"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0ECBA7D1" w14:textId="77777777" w:rsidR="002F1445" w:rsidRDefault="002F1445" w:rsidP="002F1445">
      <w:pPr>
        <w:pStyle w:val="class-itemdescription"/>
      </w:pPr>
      <w:r>
        <w:t>Ontology</w:t>
      </w:r>
    </w:p>
    <w:p w14:paraId="35F1AF47"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13DE1308" w14:textId="77777777" w:rsidR="002F1445" w:rsidRDefault="002F1445" w:rsidP="002F1445">
      <w:pPr>
        <w:pStyle w:val="class-itemdescription"/>
      </w:pPr>
      <w:r>
        <w:t>Reference Model</w:t>
      </w:r>
    </w:p>
    <w:p w14:paraId="498CE46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3D227292" w14:textId="77777777" w:rsidR="002F1445" w:rsidRDefault="002F1445" w:rsidP="002F1445">
      <w:pPr>
        <w:pStyle w:val="class-itemdescription"/>
      </w:pPr>
      <w:r>
        <w:t>Reference Terminology</w:t>
      </w:r>
    </w:p>
    <w:p w14:paraId="6D922540"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1AABFCC4" w14:textId="77777777" w:rsidR="002F1445" w:rsidRDefault="002F1445" w:rsidP="002F1445">
      <w:pPr>
        <w:pStyle w:val="class-itemdescription"/>
      </w:pPr>
      <w:r>
        <w:t>Semantic Binding</w:t>
      </w:r>
    </w:p>
    <w:p w14:paraId="530CB010"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28CB2CE2" w14:textId="77777777" w:rsidR="002F1445" w:rsidRDefault="002F1445" w:rsidP="002F1445">
      <w:pPr>
        <w:pStyle w:val="class-itemdescription"/>
      </w:pPr>
      <w:r>
        <w:t>Terminology</w:t>
      </w:r>
    </w:p>
    <w:p w14:paraId="15859021"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3FF6F40A" w14:textId="77777777" w:rsidR="002F1445" w:rsidRDefault="002F1445" w:rsidP="002F1445">
      <w:pPr>
        <w:pStyle w:val="class-itemdescription"/>
      </w:pPr>
      <w:r>
        <w:t>Terminology Binding</w:t>
      </w:r>
    </w:p>
    <w:p w14:paraId="7FFD0A5B"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29834663" w14:textId="77777777" w:rsidR="002F1445" w:rsidRDefault="002F1445" w:rsidP="002F1445">
      <w:pPr>
        <w:pStyle w:val="class-itemdescription"/>
      </w:pPr>
      <w:r>
        <w:t>Value Binding</w:t>
      </w:r>
    </w:p>
    <w:p w14:paraId="2C300B39"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4A2B5995" w14:textId="77777777" w:rsidR="002F1445" w:rsidRDefault="002F1445" w:rsidP="002F1445">
      <w:pPr>
        <w:pStyle w:val="class-itemdescription"/>
      </w:pPr>
      <w:r>
        <w:t>Value Set</w:t>
      </w:r>
    </w:p>
    <w:p w14:paraId="7C1874BA"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51430E56" w14:textId="77777777" w:rsidR="002F1445" w:rsidRDefault="002F1445" w:rsidP="00860763">
      <w:pPr>
        <w:pStyle w:val="Heading1"/>
      </w:pPr>
      <w:bookmarkStart w:id="18" w:name="_Toc321988971"/>
      <w:bookmarkStart w:id="19" w:name="_Toc285113794"/>
      <w:r>
        <w:t>Symbols</w:t>
      </w:r>
      <w:bookmarkEnd w:id="18"/>
      <w:bookmarkEnd w:id="19"/>
    </w:p>
    <w:p w14:paraId="1489E25F" w14:textId="77777777" w:rsidR="002F1445" w:rsidRDefault="002F1445" w:rsidP="00860763">
      <w:pPr>
        <w:pStyle w:val="Heading2"/>
      </w:pPr>
      <w:bookmarkStart w:id="20" w:name="_Toc285113795"/>
      <w:r>
        <w:t>Graphical Symbols</w:t>
      </w:r>
      <w:bookmarkEnd w:id="20"/>
    </w:p>
    <w:p w14:paraId="08BE03EC" w14:textId="77777777" w:rsidR="002F1445" w:rsidRPr="0075389C" w:rsidRDefault="002F1445" w:rsidP="002F1445">
      <w:pPr>
        <w:pStyle w:val="BodyText"/>
      </w:pPr>
      <w:r w:rsidRPr="0075389C">
        <w:t>No AML-specific graphical symbols are defined in this specification.</w:t>
      </w:r>
    </w:p>
    <w:p w14:paraId="7CA92B0E" w14:textId="77777777" w:rsidR="002F1445" w:rsidRDefault="002F1445" w:rsidP="00860763">
      <w:pPr>
        <w:pStyle w:val="Heading2"/>
      </w:pPr>
      <w:bookmarkStart w:id="21" w:name="_Toc285113796"/>
      <w:r>
        <w:t>Abbreviations</w:t>
      </w:r>
      <w:bookmarkEnd w:id="21"/>
    </w:p>
    <w:p w14:paraId="00E5AC61" w14:textId="77777777" w:rsidR="002F1445" w:rsidRDefault="002F1445" w:rsidP="00BE4A19">
      <w:pPr>
        <w:pStyle w:val="BodyText"/>
        <w:spacing w:before="120"/>
        <w:ind w:left="1440" w:hanging="1440"/>
      </w:pPr>
      <w:r>
        <w:t>ADL</w:t>
      </w:r>
      <w:r>
        <w:tab/>
        <w:t>Archetype Definition Language</w:t>
      </w:r>
    </w:p>
    <w:p w14:paraId="0612B51F" w14:textId="77777777" w:rsidR="002F1445" w:rsidRDefault="002F1445" w:rsidP="00BE4A19">
      <w:pPr>
        <w:pStyle w:val="BodyText"/>
        <w:spacing w:before="120"/>
        <w:ind w:left="1440" w:hanging="1440"/>
      </w:pPr>
      <w:r>
        <w:t>AM</w:t>
      </w:r>
      <w:r>
        <w:tab/>
        <w:t>Archetype Model</w:t>
      </w:r>
    </w:p>
    <w:p w14:paraId="16BB1C5D" w14:textId="77777777" w:rsidR="002F1445" w:rsidRDefault="002F1445" w:rsidP="00BE4A19">
      <w:pPr>
        <w:pStyle w:val="BodyText"/>
        <w:spacing w:before="120"/>
        <w:ind w:left="1440" w:hanging="1440"/>
      </w:pPr>
      <w:r>
        <w:t>AML</w:t>
      </w:r>
      <w:r>
        <w:tab/>
        <w:t>Archetype Modeling Language</w:t>
      </w:r>
    </w:p>
    <w:p w14:paraId="233BE04E" w14:textId="77777777" w:rsidR="002F1445" w:rsidRDefault="002F1445" w:rsidP="00BE4A19">
      <w:pPr>
        <w:pStyle w:val="BodyText"/>
        <w:spacing w:before="120"/>
        <w:ind w:left="1440" w:hanging="1440"/>
      </w:pPr>
      <w:r>
        <w:t>AOM</w:t>
      </w:r>
      <w:r>
        <w:tab/>
        <w:t>Archetype Object Model</w:t>
      </w:r>
    </w:p>
    <w:p w14:paraId="4B18D39A" w14:textId="77777777" w:rsidR="002F1445" w:rsidRDefault="002F1445" w:rsidP="00BE4A19">
      <w:pPr>
        <w:pStyle w:val="BodyText"/>
        <w:spacing w:before="120"/>
        <w:ind w:left="1440" w:hanging="1440"/>
      </w:pPr>
      <w:r>
        <w:t>AQL</w:t>
      </w:r>
      <w:r>
        <w:tab/>
        <w:t>Archetype Query Language</w:t>
      </w:r>
    </w:p>
    <w:p w14:paraId="127AA100" w14:textId="77777777" w:rsidR="002F1445" w:rsidRDefault="002F1445" w:rsidP="00BE4A19">
      <w:pPr>
        <w:pStyle w:val="BodyText"/>
        <w:spacing w:before="120"/>
        <w:ind w:left="1440" w:hanging="1440"/>
      </w:pPr>
      <w:r>
        <w:t>CDA</w:t>
      </w:r>
      <w:r>
        <w:tab/>
        <w:t>Clinical Document Architecture</w:t>
      </w:r>
    </w:p>
    <w:p w14:paraId="057F3F9D" w14:textId="77777777" w:rsidR="002F1445" w:rsidRDefault="002F1445" w:rsidP="00BE4A19">
      <w:pPr>
        <w:pStyle w:val="BodyText"/>
        <w:spacing w:before="120"/>
        <w:ind w:left="1440" w:hanging="1440"/>
      </w:pPr>
      <w:r>
        <w:t>CDL</w:t>
      </w:r>
      <w:r>
        <w:tab/>
        <w:t>Clinical Document Language</w:t>
      </w:r>
    </w:p>
    <w:p w14:paraId="7DB82FDD" w14:textId="77777777" w:rsidR="002F1445" w:rsidRDefault="002F1445" w:rsidP="00BE4A19">
      <w:pPr>
        <w:pStyle w:val="BodyText"/>
        <w:spacing w:before="120"/>
        <w:ind w:left="1440" w:hanging="1440"/>
      </w:pPr>
      <w:r>
        <w:t>CDR</w:t>
      </w:r>
      <w:r>
        <w:tab/>
        <w:t>Clinical Data Repository</w:t>
      </w:r>
    </w:p>
    <w:p w14:paraId="1E113C94" w14:textId="77777777" w:rsidR="002F1445" w:rsidRDefault="002F1445" w:rsidP="00BE4A19">
      <w:pPr>
        <w:pStyle w:val="BodyText"/>
        <w:spacing w:before="120"/>
        <w:ind w:left="1440" w:hanging="1440"/>
      </w:pPr>
      <w:r>
        <w:t>CIM</w:t>
      </w:r>
      <w:r>
        <w:tab/>
        <w:t>Clinical Information Model</w:t>
      </w:r>
    </w:p>
    <w:p w14:paraId="164DC705" w14:textId="77777777" w:rsidR="002F1445" w:rsidRDefault="002F1445" w:rsidP="00BE4A19">
      <w:pPr>
        <w:pStyle w:val="BodyText"/>
        <w:spacing w:before="120"/>
        <w:ind w:left="1440" w:hanging="1440"/>
      </w:pPr>
      <w:r>
        <w:t>CIMI</w:t>
      </w:r>
      <w:r>
        <w:tab/>
      </w:r>
      <w:r w:rsidRPr="00863FE1">
        <w:t>Clinical Information Modeling Initiative</w:t>
      </w:r>
    </w:p>
    <w:p w14:paraId="40D8C8B5" w14:textId="77777777" w:rsidR="002F1445" w:rsidRDefault="002F1445" w:rsidP="00BE4A19">
      <w:pPr>
        <w:pStyle w:val="BodyText"/>
        <w:spacing w:before="120"/>
        <w:ind w:left="1440" w:hanging="1440"/>
      </w:pPr>
      <w:r>
        <w:t>CMP</w:t>
      </w:r>
      <w:r>
        <w:tab/>
        <w:t>Constraint Model Profile</w:t>
      </w:r>
    </w:p>
    <w:p w14:paraId="5798A2F1" w14:textId="77777777" w:rsidR="002F1445" w:rsidRDefault="002F1445" w:rsidP="00BE4A19">
      <w:pPr>
        <w:pStyle w:val="BodyText"/>
        <w:spacing w:before="120"/>
        <w:ind w:left="1440" w:hanging="1440"/>
      </w:pPr>
      <w:r>
        <w:t>CRM</w:t>
      </w:r>
      <w:r>
        <w:tab/>
        <w:t>Clinical Reference Model</w:t>
      </w:r>
    </w:p>
    <w:p w14:paraId="15AFD391" w14:textId="77777777" w:rsidR="002F1445" w:rsidRDefault="002F1445" w:rsidP="00BE4A19">
      <w:pPr>
        <w:pStyle w:val="BodyText"/>
        <w:spacing w:before="120"/>
        <w:ind w:left="1440" w:hanging="1440"/>
      </w:pPr>
      <w:r>
        <w:t>CTS2</w:t>
      </w:r>
      <w:r>
        <w:tab/>
        <w:t>Common Terminology Services 2</w:t>
      </w:r>
    </w:p>
    <w:p w14:paraId="15541741" w14:textId="77777777" w:rsidR="002F1445" w:rsidRDefault="002F1445" w:rsidP="00BE4A19">
      <w:pPr>
        <w:pStyle w:val="BodyText"/>
        <w:spacing w:before="120"/>
        <w:ind w:left="1440" w:hanging="1440"/>
      </w:pPr>
      <w:r>
        <w:t>EHR</w:t>
      </w:r>
      <w:r>
        <w:tab/>
        <w:t>Electronic Health Record</w:t>
      </w:r>
    </w:p>
    <w:p w14:paraId="560CC738" w14:textId="77777777" w:rsidR="002F1445" w:rsidRDefault="002F1445" w:rsidP="00BE4A19">
      <w:pPr>
        <w:pStyle w:val="BodyText"/>
        <w:spacing w:before="120"/>
        <w:ind w:left="1440" w:hanging="1440"/>
      </w:pPr>
      <w:r>
        <w:t>HL7</w:t>
      </w:r>
      <w:r>
        <w:tab/>
        <w:t>Health Level Seven</w:t>
      </w:r>
    </w:p>
    <w:p w14:paraId="4343886F"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10D5E30B" w14:textId="77777777" w:rsidR="002F1445" w:rsidRDefault="002F1445" w:rsidP="00BE4A19">
      <w:pPr>
        <w:pStyle w:val="BodyText"/>
        <w:spacing w:before="120"/>
        <w:ind w:left="1440" w:hanging="1440"/>
      </w:pPr>
      <w:r>
        <w:t>LOINC</w:t>
      </w:r>
      <w:r>
        <w:tab/>
        <w:t>Logical Observation Identifiers Names and Codes</w:t>
      </w:r>
    </w:p>
    <w:p w14:paraId="7873D2DE" w14:textId="77777777" w:rsidR="002F1445" w:rsidRDefault="002F1445" w:rsidP="00BE4A19">
      <w:pPr>
        <w:pStyle w:val="BodyText"/>
        <w:spacing w:before="120"/>
        <w:ind w:left="1440" w:hanging="1440"/>
      </w:pPr>
      <w:r>
        <w:t>MDA</w:t>
      </w:r>
      <w:r>
        <w:tab/>
        <w:t>Model Driven Architecture</w:t>
      </w:r>
    </w:p>
    <w:p w14:paraId="0E6D7F7E" w14:textId="77777777" w:rsidR="002F1445" w:rsidRDefault="002F1445" w:rsidP="00BE4A19">
      <w:pPr>
        <w:pStyle w:val="BodyText"/>
        <w:spacing w:before="120"/>
        <w:ind w:left="1440" w:hanging="1440"/>
      </w:pPr>
      <w:r>
        <w:t>OCL</w:t>
      </w:r>
      <w:r>
        <w:tab/>
        <w:t>Object Constraint Language</w:t>
      </w:r>
    </w:p>
    <w:p w14:paraId="19C0CD88" w14:textId="77777777" w:rsidR="002F1445" w:rsidRDefault="002F1445" w:rsidP="00BE4A19">
      <w:pPr>
        <w:pStyle w:val="BodyText"/>
        <w:spacing w:before="120"/>
        <w:ind w:left="1440" w:hanging="1440"/>
      </w:pPr>
      <w:r>
        <w:t>OMG</w:t>
      </w:r>
      <w:r>
        <w:tab/>
        <w:t>Object Management Group</w:t>
      </w:r>
    </w:p>
    <w:p w14:paraId="14999C32" w14:textId="77777777" w:rsidR="002F1445" w:rsidRDefault="002F1445" w:rsidP="00BE4A19">
      <w:pPr>
        <w:pStyle w:val="BodyText"/>
        <w:spacing w:before="120"/>
        <w:ind w:left="1440" w:hanging="1440"/>
      </w:pPr>
      <w:r>
        <w:t>OpenEHR</w:t>
      </w:r>
      <w:r>
        <w:tab/>
        <w:t>Open Electronic Health Record</w:t>
      </w:r>
    </w:p>
    <w:p w14:paraId="6409F012" w14:textId="77777777" w:rsidR="002F1445" w:rsidRDefault="002F1445" w:rsidP="00BE4A19">
      <w:pPr>
        <w:pStyle w:val="BodyText"/>
        <w:spacing w:before="120"/>
        <w:ind w:left="1440" w:hanging="1440"/>
      </w:pPr>
      <w:r>
        <w:t>PIM</w:t>
      </w:r>
      <w:r>
        <w:tab/>
        <w:t>Platform Independent Model</w:t>
      </w:r>
    </w:p>
    <w:p w14:paraId="6C4BCE6F" w14:textId="77777777" w:rsidR="002F1445" w:rsidRDefault="002F1445" w:rsidP="00BE4A19">
      <w:pPr>
        <w:pStyle w:val="BodyText"/>
        <w:spacing w:before="120"/>
        <w:ind w:left="1440" w:hanging="1440"/>
      </w:pPr>
      <w:r>
        <w:t>PSM</w:t>
      </w:r>
      <w:r>
        <w:tab/>
        <w:t>Platform Specific Model</w:t>
      </w:r>
    </w:p>
    <w:p w14:paraId="333B67BE" w14:textId="77777777" w:rsidR="002F1445" w:rsidRDefault="002F1445" w:rsidP="00BE4A19">
      <w:pPr>
        <w:pStyle w:val="BodyText"/>
        <w:spacing w:before="120"/>
        <w:ind w:left="1440" w:hanging="1440"/>
      </w:pPr>
      <w:r>
        <w:t>RM</w:t>
      </w:r>
      <w:r>
        <w:tab/>
        <w:t>Reference Model</w:t>
      </w:r>
    </w:p>
    <w:p w14:paraId="0907C1C3" w14:textId="77777777" w:rsidR="002F1445" w:rsidRDefault="002F1445" w:rsidP="00BE4A19">
      <w:pPr>
        <w:pStyle w:val="BodyText"/>
        <w:spacing w:before="120"/>
        <w:ind w:left="1440" w:hanging="1440"/>
      </w:pPr>
      <w:r>
        <w:t>RMP</w:t>
      </w:r>
      <w:r>
        <w:tab/>
        <w:t>Reference Model Profile</w:t>
      </w:r>
    </w:p>
    <w:p w14:paraId="09A1123C" w14:textId="77777777" w:rsidR="002F1445" w:rsidRDefault="002F1445" w:rsidP="00BE4A19">
      <w:pPr>
        <w:pStyle w:val="BodyText"/>
        <w:spacing w:before="120"/>
        <w:ind w:left="1440" w:hanging="1440"/>
      </w:pPr>
      <w:r>
        <w:t>SNOMED CT</w:t>
      </w:r>
      <w:r>
        <w:tab/>
        <w:t>Systematized Nomenclature of Medicine – Clinical Terms</w:t>
      </w:r>
    </w:p>
    <w:p w14:paraId="03454AB6" w14:textId="77777777" w:rsidR="002F1445" w:rsidRDefault="002F1445" w:rsidP="00BE4A19">
      <w:pPr>
        <w:pStyle w:val="BodyText"/>
        <w:spacing w:before="120"/>
        <w:ind w:left="1440" w:hanging="1440"/>
      </w:pPr>
      <w:r>
        <w:t>TBP</w:t>
      </w:r>
      <w:r>
        <w:tab/>
        <w:t>Terminology Binding Profile</w:t>
      </w:r>
    </w:p>
    <w:p w14:paraId="144FE377" w14:textId="77777777" w:rsidR="002F1445" w:rsidRDefault="002F1445" w:rsidP="00BE4A19">
      <w:pPr>
        <w:pStyle w:val="BodyText"/>
        <w:spacing w:before="120"/>
        <w:ind w:left="1440" w:hanging="1440"/>
      </w:pPr>
      <w:r>
        <w:t>UML</w:t>
      </w:r>
      <w:r>
        <w:tab/>
        <w:t>Unified Modeling Language</w:t>
      </w:r>
    </w:p>
    <w:p w14:paraId="57D5FA50" w14:textId="77777777" w:rsidR="002F1445" w:rsidRDefault="002F1445" w:rsidP="00BE4A19">
      <w:pPr>
        <w:pStyle w:val="BodyText"/>
        <w:spacing w:before="120"/>
        <w:ind w:left="1440" w:hanging="1440"/>
      </w:pPr>
      <w:r>
        <w:t>URI</w:t>
      </w:r>
      <w:r>
        <w:tab/>
        <w:t>Uniform Resource Identifier</w:t>
      </w:r>
    </w:p>
    <w:p w14:paraId="46F0B4BD" w14:textId="77777777" w:rsidR="002F1445" w:rsidRDefault="002F1445" w:rsidP="00BE4A19">
      <w:pPr>
        <w:pStyle w:val="BodyText"/>
        <w:spacing w:before="120"/>
        <w:ind w:left="1440" w:hanging="1440"/>
      </w:pPr>
      <w:r>
        <w:t>URM</w:t>
      </w:r>
      <w:r>
        <w:tab/>
        <w:t>Underlying Reference Model</w:t>
      </w:r>
    </w:p>
    <w:p w14:paraId="1B52A329" w14:textId="77777777" w:rsidR="002F1445" w:rsidRDefault="002F1445" w:rsidP="00860763">
      <w:pPr>
        <w:pStyle w:val="Heading1"/>
      </w:pPr>
      <w:bookmarkStart w:id="22" w:name="_Toc321988972"/>
      <w:bookmarkStart w:id="23" w:name="_Toc285113797"/>
      <w:r>
        <w:t>Additional Information</w:t>
      </w:r>
      <w:bookmarkEnd w:id="22"/>
      <w:bookmarkEnd w:id="23"/>
      <w:r>
        <w:t xml:space="preserve"> </w:t>
      </w:r>
    </w:p>
    <w:p w14:paraId="4C4A0FF8" w14:textId="77777777" w:rsidR="002F1445" w:rsidRDefault="002F1445" w:rsidP="00860763">
      <w:pPr>
        <w:pStyle w:val="Heading2"/>
      </w:pPr>
      <w:bookmarkStart w:id="24" w:name="_Toc321988973"/>
      <w:bookmarkStart w:id="25" w:name="_Toc285113798"/>
      <w:r>
        <w:t>Changes to Adopted OMG Specifications</w:t>
      </w:r>
      <w:bookmarkEnd w:id="24"/>
      <w:bookmarkEnd w:id="25"/>
    </w:p>
    <w:p w14:paraId="50538026" w14:textId="77777777" w:rsidR="002F1445" w:rsidRDefault="002F1445" w:rsidP="002F1445">
      <w:pPr>
        <w:pStyle w:val="Body"/>
      </w:pPr>
      <w:r>
        <w:t>No changes to adopted OMG specifications are required to adopt this specification.</w:t>
      </w:r>
    </w:p>
    <w:p w14:paraId="2E681097" w14:textId="77777777" w:rsidR="002F1445" w:rsidRDefault="002F1445" w:rsidP="00860763">
      <w:pPr>
        <w:pStyle w:val="Heading2"/>
      </w:pPr>
      <w:bookmarkStart w:id="26" w:name="_Toc321988974"/>
      <w:bookmarkStart w:id="27" w:name="_Toc285113799"/>
      <w:r>
        <w:t>Acknowledgements</w:t>
      </w:r>
      <w:bookmarkEnd w:id="26"/>
      <w:bookmarkEnd w:id="27"/>
    </w:p>
    <w:p w14:paraId="69514213" w14:textId="77777777" w:rsidR="002F1445" w:rsidRDefault="002F1445" w:rsidP="002F1445">
      <w:pPr>
        <w:pStyle w:val="Body"/>
      </w:pPr>
      <w:r>
        <w:t>The following companies submitted this specification:</w:t>
      </w:r>
      <w:r>
        <w:br/>
      </w:r>
    </w:p>
    <w:p w14:paraId="6D60CF35" w14:textId="77777777" w:rsidR="002F1445" w:rsidRDefault="002F1445" w:rsidP="00057587">
      <w:pPr>
        <w:pStyle w:val="Bullet1"/>
        <w:numPr>
          <w:ilvl w:val="0"/>
          <w:numId w:val="6"/>
        </w:numPr>
        <w:tabs>
          <w:tab w:val="left" w:pos="504"/>
        </w:tabs>
      </w:pPr>
      <w:r>
        <w:t>Mayo Clinic</w:t>
      </w:r>
    </w:p>
    <w:p w14:paraId="35FA0B35" w14:textId="77777777" w:rsidR="002F1445" w:rsidRDefault="002F1445" w:rsidP="00057587">
      <w:pPr>
        <w:pStyle w:val="Bullet1"/>
        <w:numPr>
          <w:ilvl w:val="0"/>
          <w:numId w:val="6"/>
        </w:numPr>
        <w:tabs>
          <w:tab w:val="left" w:pos="504"/>
        </w:tabs>
      </w:pPr>
      <w:r>
        <w:t>Visumpoint, LLC</w:t>
      </w:r>
    </w:p>
    <w:p w14:paraId="548CB9E8" w14:textId="77777777" w:rsidR="002F1445" w:rsidRDefault="002F1445" w:rsidP="002F1445">
      <w:pPr>
        <w:pStyle w:val="Body"/>
      </w:pPr>
      <w:r>
        <w:t>The following companies supported this specification:</w:t>
      </w:r>
      <w:r>
        <w:br/>
      </w:r>
    </w:p>
    <w:p w14:paraId="35C4E853" w14:textId="77777777" w:rsidR="002F1445" w:rsidRDefault="002F1445" w:rsidP="00057587">
      <w:pPr>
        <w:pStyle w:val="Bullet1"/>
        <w:numPr>
          <w:ilvl w:val="0"/>
          <w:numId w:val="6"/>
        </w:numPr>
        <w:tabs>
          <w:tab w:val="left" w:pos="504"/>
        </w:tabs>
      </w:pPr>
      <w:r>
        <w:t>Escape Velocity, LLC</w:t>
      </w:r>
    </w:p>
    <w:p w14:paraId="5E119955" w14:textId="77777777" w:rsidR="002F1445" w:rsidRDefault="002F1445" w:rsidP="002F1445">
      <w:pPr>
        <w:pStyle w:val="Bullet1"/>
        <w:tabs>
          <w:tab w:val="left" w:pos="504"/>
        </w:tabs>
      </w:pPr>
    </w:p>
    <w:p w14:paraId="64344245"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16BC233B" w14:textId="77777777" w:rsidTr="00E8415C">
        <w:tc>
          <w:tcPr>
            <w:tcW w:w="3150" w:type="dxa"/>
          </w:tcPr>
          <w:p w14:paraId="43DF3C9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6624396E" w14:textId="77777777" w:rsidR="002F1445" w:rsidRPr="000F19B3" w:rsidRDefault="002F1445" w:rsidP="00E8415C">
            <w:pPr>
              <w:ind w:left="144" w:hanging="162"/>
            </w:pPr>
            <w:r w:rsidRPr="000F19B3">
              <w:t>Ocean Informatics</w:t>
            </w:r>
          </w:p>
        </w:tc>
      </w:tr>
      <w:tr w:rsidR="002F1445" w:rsidRPr="000F19B3" w14:paraId="666EBBB4" w14:textId="77777777" w:rsidTr="00E8415C">
        <w:tc>
          <w:tcPr>
            <w:tcW w:w="3150" w:type="dxa"/>
          </w:tcPr>
          <w:p w14:paraId="4AA041F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01103931" w14:textId="77777777" w:rsidR="002F1445" w:rsidRPr="000F19B3" w:rsidRDefault="002F1445" w:rsidP="00E8415C">
            <w:pPr>
              <w:ind w:left="144" w:hanging="162"/>
            </w:pPr>
            <w:r w:rsidRPr="000F19B3">
              <w:t>Intermountain Healthcare (Consultant)</w:t>
            </w:r>
          </w:p>
        </w:tc>
      </w:tr>
      <w:tr w:rsidR="002F1445" w:rsidRPr="000F19B3" w14:paraId="639C24D4" w14:textId="77777777" w:rsidTr="00E8415C">
        <w:tc>
          <w:tcPr>
            <w:tcW w:w="3150" w:type="dxa"/>
          </w:tcPr>
          <w:p w14:paraId="4123DD5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17EFBFC2" w14:textId="77777777" w:rsidR="002F1445" w:rsidRPr="000F19B3" w:rsidRDefault="002F1445" w:rsidP="00E8415C">
            <w:pPr>
              <w:ind w:left="144" w:hanging="162"/>
            </w:pPr>
            <w:r w:rsidRPr="000F19B3">
              <w:t>Accenture</w:t>
            </w:r>
          </w:p>
        </w:tc>
      </w:tr>
      <w:tr w:rsidR="002F1445" w:rsidRPr="000F19B3" w14:paraId="43EF6D5D" w14:textId="77777777" w:rsidTr="00E8415C">
        <w:tc>
          <w:tcPr>
            <w:tcW w:w="3150" w:type="dxa"/>
          </w:tcPr>
          <w:p w14:paraId="783DD16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76981876" w14:textId="77777777" w:rsidR="002F1445" w:rsidRPr="000F19B3" w:rsidRDefault="002F1445" w:rsidP="00E8415C">
            <w:pPr>
              <w:ind w:left="144" w:hanging="162"/>
            </w:pPr>
            <w:r w:rsidRPr="000F19B3">
              <w:t>Escape Velocity LLC</w:t>
            </w:r>
          </w:p>
        </w:tc>
      </w:tr>
      <w:tr w:rsidR="002F1445" w:rsidRPr="000F19B3" w14:paraId="018709E1" w14:textId="77777777" w:rsidTr="00E8415C">
        <w:tc>
          <w:tcPr>
            <w:tcW w:w="3150" w:type="dxa"/>
          </w:tcPr>
          <w:p w14:paraId="5343646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5B7062B1" w14:textId="77777777" w:rsidR="002F1445" w:rsidRPr="000F19B3" w:rsidRDefault="002F1445" w:rsidP="00E8415C">
            <w:pPr>
              <w:ind w:left="144" w:hanging="162"/>
            </w:pPr>
            <w:r w:rsidRPr="000F19B3">
              <w:t>Visumpoint LLC</w:t>
            </w:r>
          </w:p>
        </w:tc>
      </w:tr>
      <w:tr w:rsidR="002F1445" w:rsidRPr="000F19B3" w14:paraId="61821462" w14:textId="77777777" w:rsidTr="00E8415C">
        <w:tc>
          <w:tcPr>
            <w:tcW w:w="3150" w:type="dxa"/>
          </w:tcPr>
          <w:p w14:paraId="3492AD98"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7A1A642D" w14:textId="77777777" w:rsidR="002F1445" w:rsidRPr="000F19B3" w:rsidRDefault="002F1445" w:rsidP="00E8415C">
            <w:pPr>
              <w:ind w:left="144" w:hanging="162"/>
            </w:pPr>
            <w:r w:rsidRPr="000F19B3">
              <w:t>Intermountain Healthcare</w:t>
            </w:r>
          </w:p>
        </w:tc>
      </w:tr>
      <w:tr w:rsidR="002F1445" w:rsidRPr="000F19B3" w14:paraId="0A5DA245" w14:textId="77777777" w:rsidTr="00E8415C">
        <w:tc>
          <w:tcPr>
            <w:tcW w:w="3150" w:type="dxa"/>
          </w:tcPr>
          <w:p w14:paraId="5654E9C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1298C8D7" w14:textId="77777777" w:rsidR="002F1445" w:rsidRPr="000F19B3" w:rsidRDefault="002F1445" w:rsidP="00E8415C">
            <w:pPr>
              <w:ind w:left="144" w:hanging="162"/>
            </w:pPr>
            <w:r w:rsidRPr="000F19B3">
              <w:t>Intermountain Healthcare (Consultant)</w:t>
            </w:r>
          </w:p>
        </w:tc>
      </w:tr>
      <w:tr w:rsidR="002F1445" w:rsidRPr="000F19B3" w14:paraId="4B89ED41" w14:textId="77777777" w:rsidTr="00E8415C">
        <w:tc>
          <w:tcPr>
            <w:tcW w:w="3150" w:type="dxa"/>
          </w:tcPr>
          <w:p w14:paraId="4526F37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02568070" w14:textId="77777777" w:rsidR="002F1445" w:rsidRPr="000F19B3" w:rsidRDefault="002F1445" w:rsidP="00E8415C">
            <w:pPr>
              <w:ind w:left="144" w:hanging="162"/>
            </w:pPr>
            <w:r w:rsidRPr="000F19B3">
              <w:t>Visumpoint LLC</w:t>
            </w:r>
          </w:p>
        </w:tc>
      </w:tr>
      <w:tr w:rsidR="002F1445" w:rsidRPr="000F19B3" w14:paraId="5E9E185E" w14:textId="77777777" w:rsidTr="00E8415C">
        <w:tc>
          <w:tcPr>
            <w:tcW w:w="3150" w:type="dxa"/>
          </w:tcPr>
          <w:p w14:paraId="055FA2A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40F0529D" w14:textId="77777777" w:rsidR="002F1445" w:rsidRPr="000F19B3" w:rsidRDefault="002F1445" w:rsidP="00E8415C">
            <w:pPr>
              <w:ind w:left="144" w:hanging="162"/>
            </w:pPr>
            <w:r w:rsidRPr="000F19B3">
              <w:t>Ockham Information Services LLC</w:t>
            </w:r>
          </w:p>
        </w:tc>
      </w:tr>
      <w:tr w:rsidR="002F1445" w:rsidRPr="000F19B3" w14:paraId="68C1B00A" w14:textId="77777777" w:rsidTr="00E8415C">
        <w:tc>
          <w:tcPr>
            <w:tcW w:w="3150" w:type="dxa"/>
          </w:tcPr>
          <w:p w14:paraId="7219A4FD"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5CDB6BC1" w14:textId="77777777" w:rsidR="002F1445" w:rsidRPr="000F19B3" w:rsidRDefault="002F1445" w:rsidP="00E8415C">
            <w:pPr>
              <w:ind w:left="144" w:hanging="162"/>
            </w:pPr>
            <w:r w:rsidRPr="000F19B3">
              <w:t>Independent Consultant</w:t>
            </w:r>
          </w:p>
        </w:tc>
      </w:tr>
      <w:tr w:rsidR="002F1445" w:rsidRPr="000F19B3" w14:paraId="780E725F" w14:textId="77777777" w:rsidTr="00E8415C">
        <w:tc>
          <w:tcPr>
            <w:tcW w:w="3150" w:type="dxa"/>
          </w:tcPr>
          <w:p w14:paraId="698B632C"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23686C46" w14:textId="77777777" w:rsidR="002F1445" w:rsidRPr="000F19B3" w:rsidRDefault="002F1445" w:rsidP="00E8415C">
            <w:pPr>
              <w:ind w:left="144" w:hanging="162"/>
            </w:pPr>
            <w:r w:rsidRPr="000F19B3">
              <w:t>Mayo Clinic</w:t>
            </w:r>
          </w:p>
        </w:tc>
      </w:tr>
      <w:tr w:rsidR="002F1445" w:rsidRPr="000F19B3" w14:paraId="07885ACF" w14:textId="77777777" w:rsidTr="00E8415C">
        <w:tc>
          <w:tcPr>
            <w:tcW w:w="3150" w:type="dxa"/>
          </w:tcPr>
          <w:p w14:paraId="5D46A88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7ABB891F" w14:textId="77777777" w:rsidR="002F1445" w:rsidRPr="000F19B3" w:rsidRDefault="002F1445" w:rsidP="00E8415C">
            <w:pPr>
              <w:ind w:left="144" w:hanging="162"/>
            </w:pPr>
            <w:r w:rsidRPr="000F19B3">
              <w:t>Mayo Clinic</w:t>
            </w:r>
          </w:p>
        </w:tc>
      </w:tr>
      <w:tr w:rsidR="002F1445" w:rsidRPr="00575485" w14:paraId="0E58A155" w14:textId="77777777" w:rsidTr="00E8415C">
        <w:tc>
          <w:tcPr>
            <w:tcW w:w="3150" w:type="dxa"/>
          </w:tcPr>
          <w:p w14:paraId="15106416"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30DC4BE7" w14:textId="77777777" w:rsidR="002F1445" w:rsidRPr="00575485" w:rsidRDefault="002F1445" w:rsidP="00E8415C">
            <w:pPr>
              <w:ind w:left="144" w:hanging="162"/>
            </w:pPr>
            <w:r w:rsidRPr="00575485">
              <w:t>Visumpoint LLC</w:t>
            </w:r>
          </w:p>
        </w:tc>
      </w:tr>
      <w:tr w:rsidR="002F1445" w:rsidRPr="00575485" w14:paraId="09DBD56C" w14:textId="77777777" w:rsidTr="00E8415C">
        <w:tc>
          <w:tcPr>
            <w:tcW w:w="3150" w:type="dxa"/>
          </w:tcPr>
          <w:p w14:paraId="7931E722"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0A7CF878" w14:textId="77777777" w:rsidR="002F1445" w:rsidRPr="00575485" w:rsidRDefault="002F1445" w:rsidP="00E8415C">
            <w:pPr>
              <w:ind w:left="160" w:hanging="162"/>
            </w:pPr>
            <w:r w:rsidRPr="00575485">
              <w:t>University Medical Center Groningen</w:t>
            </w:r>
          </w:p>
          <w:p w14:paraId="7754C378" w14:textId="77777777" w:rsidR="002F1445" w:rsidRPr="00575485" w:rsidRDefault="002F1445" w:rsidP="00E8415C">
            <w:pPr>
              <w:ind w:left="144" w:hanging="162"/>
            </w:pPr>
            <w:r w:rsidRPr="00575485">
              <w:t>Results4Care</w:t>
            </w:r>
          </w:p>
        </w:tc>
      </w:tr>
    </w:tbl>
    <w:p w14:paraId="51974967" w14:textId="77777777" w:rsidR="003623FE" w:rsidRDefault="003623FE" w:rsidP="00D01286">
      <w:pPr>
        <w:tabs>
          <w:tab w:val="left" w:pos="90"/>
        </w:tabs>
        <w:rPr>
          <w:rFonts w:ascii="Arial" w:hAnsi="Arial" w:cs="Arial"/>
          <w:color w:val="000000"/>
          <w:sz w:val="24"/>
          <w:szCs w:val="24"/>
        </w:rPr>
      </w:pPr>
    </w:p>
    <w:p w14:paraId="33E7E4F6" w14:textId="77777777" w:rsidR="00BA2ABC" w:rsidRDefault="00BA2ABC" w:rsidP="00BA2ABC">
      <w:pPr>
        <w:pStyle w:val="Heading1"/>
      </w:pPr>
      <w:bookmarkStart w:id="28" w:name="_Toc285113800"/>
      <w:r>
        <w:t>The AOM and the AML Metamodel</w:t>
      </w:r>
      <w:bookmarkEnd w:id="28"/>
    </w:p>
    <w:p w14:paraId="62478476" w14:textId="77777777" w:rsidR="00BA2ABC" w:rsidRDefault="00BA2ABC" w:rsidP="00BA2ABC">
      <w:r>
        <w:t>Th</w:t>
      </w:r>
      <w:r w:rsidR="00C867D8">
        <w:t>is section describes the purpose behind the AML Metamodel and how it relates to the AOM.  The actual AML Metamodel can be found in Appendix A</w:t>
      </w:r>
    </w:p>
    <w:p w14:paraId="6CB18D90" w14:textId="77777777" w:rsidR="00FC2D47" w:rsidRDefault="00FC2D47" w:rsidP="00BA2ABC"/>
    <w:p w14:paraId="7290C053" w14:textId="77777777" w:rsidR="00FC2D47" w:rsidRDefault="00FC2D47" w:rsidP="00BA2ABC"/>
    <w:p w14:paraId="362F2976" w14:textId="77777777" w:rsidR="000B5713" w:rsidRPr="00C867D8" w:rsidRDefault="007B402A" w:rsidP="0051087E">
      <w:r w:rsidRPr="00C867D8">
        <w:t xml:space="preserve"> </w:t>
      </w:r>
    </w:p>
    <w:p w14:paraId="4A5670B4" w14:textId="77777777" w:rsidR="002C0F83" w:rsidRDefault="00A4049A" w:rsidP="00860763">
      <w:pPr>
        <w:pStyle w:val="Heading1"/>
      </w:pPr>
      <w:bookmarkStart w:id="29" w:name="_Toc285113801"/>
      <w:r>
        <w:t>Profiles</w:t>
      </w:r>
      <w:bookmarkEnd w:id="29"/>
      <w:r w:rsidR="003C6850">
        <w:t xml:space="preserve"> </w:t>
      </w:r>
    </w:p>
    <w:p w14:paraId="712E8540" w14:textId="77777777" w:rsidR="004C3BCC" w:rsidRDefault="00F9484E">
      <w:r>
        <w:t>The accurate and timely communication within and across health information systems of hospitals pres</w:t>
      </w:r>
      <w:r>
        <w:t>ents an important challenge and opportunity to improving the quality of health care and patient safety. Health information by its very nature is distributed across independent and disparate solutions that are often syntactically or semantically inconsisten</w:t>
      </w:r>
      <w:r>
        <w:t xml:space="preserve">t. This impedes users from accessing information in a normalized and meaningful manner. The objective of this submission is to provide a standard for modeling Archetype Models (AMs) using UML, to support the representation of Clinical Information Modeling </w:t>
      </w:r>
      <w:r>
        <w:t>Initiative (CIMI) artifacts in UML.</w:t>
      </w:r>
    </w:p>
    <w:p w14:paraId="20BADC9E" w14:textId="77777777" w:rsidR="004C3BCC" w:rsidRDefault="00F9484E">
      <w:r>
        <w:t xml:space="preserve"> </w:t>
      </w:r>
    </w:p>
    <w:p w14:paraId="3BAE5052" w14:textId="77777777" w:rsidR="004C3BCC" w:rsidRDefault="00F9484E">
      <w:r>
        <w:t>Archetypes are Platform Independent Models (PIMs), which are developed as a set of constraints on a specific Reference Model (RM). These archetypes are detailed and domain-specific definitions of concepts defined in te</w:t>
      </w:r>
      <w:r>
        <w:t>rms of structured and constrained combinations of model elements within a reference model or parent archetype. These models refer to and represent clinical concepts such as heart rate, blood pressure, examination, etc. The ISO EN 13606 and OpenEHR communit</w:t>
      </w:r>
      <w:r>
        <w:t>ies define Archetypes utilizing the Archetype Definition Language (ADL).</w:t>
      </w:r>
    </w:p>
    <w:p w14:paraId="294C3919" w14:textId="77777777" w:rsidR="004C3BCC" w:rsidRDefault="00F9484E">
      <w:r>
        <w:t xml:space="preserve"> </w:t>
      </w:r>
    </w:p>
    <w:p w14:paraId="6C374FB8" w14:textId="77777777" w:rsidR="004C3BCC" w:rsidRDefault="00F9484E">
      <w:r>
        <w:t>The following models define the UML Profile “Archetype Modeling Language” (AML). The AML Profile was developed as an aggregation of three sub-profiles, which together meet the requi</w:t>
      </w:r>
      <w:r>
        <w:t>rements of archetype modeling. The three sub-profiles of the AML Profile will include:</w:t>
      </w:r>
    </w:p>
    <w:p w14:paraId="20FA254E" w14:textId="77777777" w:rsidR="004C3BCC" w:rsidRDefault="00F9484E">
      <w:r>
        <w:t xml:space="preserve"> </w:t>
      </w:r>
    </w:p>
    <w:p w14:paraId="3775E4B3" w14:textId="77777777" w:rsidR="004C3BCC" w:rsidRDefault="00F9484E">
      <w:pPr>
        <w:pStyle w:val="ListParagraph"/>
        <w:numPr>
          <w:ilvl w:val="0"/>
          <w:numId w:val="20"/>
        </w:numPr>
      </w:pPr>
      <w:r>
        <w:t>Reference Model Profile (RMP): Enables the specification of reference models, upon which archetypes can be based.</w:t>
      </w:r>
    </w:p>
    <w:p w14:paraId="40D365D1" w14:textId="77777777" w:rsidR="004C3BCC" w:rsidRDefault="00F9484E">
      <w:pPr>
        <w:pStyle w:val="ListParagraph"/>
        <w:numPr>
          <w:ilvl w:val="0"/>
          <w:numId w:val="20"/>
        </w:numPr>
      </w:pPr>
      <w:r>
        <w:t>Constraint Model Profile (CMP): Support the specifica</w:t>
      </w:r>
      <w:r>
        <w:t>tion of constraints on a given reference model, to enable the development of archetypes, including Clinical Information Models (CIMs).</w:t>
      </w:r>
    </w:p>
    <w:p w14:paraId="08F5E503" w14:textId="77777777" w:rsidR="004C3BCC" w:rsidRDefault="00F9484E">
      <w:pPr>
        <w:pStyle w:val="ListParagraph"/>
        <w:numPr>
          <w:ilvl w:val="0"/>
          <w:numId w:val="20"/>
        </w:numPr>
      </w:pPr>
      <w:r>
        <w:t>A Terminology Binding Profile (TBP): Provides support the binding of information models to terminology, with optional support for binding to CTS2. Terminology bindings will include:</w:t>
      </w:r>
    </w:p>
    <w:p w14:paraId="5C5F4EA6" w14:textId="77777777" w:rsidR="004C3BCC" w:rsidRDefault="00F9484E">
      <w:pPr>
        <w:pStyle w:val="ListParagraph"/>
        <w:numPr>
          <w:ilvl w:val="0"/>
          <w:numId w:val="22"/>
        </w:numPr>
      </w:pPr>
      <w:r>
        <w:t>Value Bindings: Linkage of the data model to value domains, which restrict</w:t>
      </w:r>
      <w:r>
        <w:t xml:space="preserve"> the valid value of an attribute to a set of values that corresponds to a set of meanings recorded in an external terminology;</w:t>
      </w:r>
    </w:p>
    <w:p w14:paraId="4F5916BD" w14:textId="77777777" w:rsidR="004C3BCC" w:rsidRDefault="00F9484E">
      <w:pPr>
        <w:pStyle w:val="ListParagraph"/>
        <w:numPr>
          <w:ilvl w:val="0"/>
          <w:numId w:val="22"/>
        </w:numPr>
      </w:pPr>
      <w:r>
        <w:t>Semantic Bindings: Defining the meaning of model elements, using concepts in an external terminology; and</w:t>
      </w:r>
    </w:p>
    <w:p w14:paraId="27CA21BC" w14:textId="77777777" w:rsidR="004C3BCC" w:rsidRDefault="00F9484E">
      <w:pPr>
        <w:pStyle w:val="ListParagraph"/>
        <w:numPr>
          <w:ilvl w:val="0"/>
          <w:numId w:val="22"/>
        </w:numPr>
      </w:pPr>
      <w:r>
        <w:t>Constraint Bindings: Sp</w:t>
      </w:r>
      <w:r>
        <w:t>ecifying constraints on the information model, using concepts and relationships defined in an external terminology.</w:t>
      </w:r>
    </w:p>
    <w:p w14:paraId="107CF14E" w14:textId="77777777" w:rsidR="003E4BE1" w:rsidRDefault="003E4BE1" w:rsidP="00FC2D47">
      <w:pPr>
        <w:ind w:firstLine="720"/>
      </w:pPr>
      <w:r>
        <w:rPr>
          <w:noProof/>
        </w:rPr>
        <w:drawing>
          <wp:inline distT="0" distB="0" distL="0" distR="0" wp14:anchorId="606B3080" wp14:editId="0B309005">
            <wp:extent cx="5943600" cy="2781300"/>
            <wp:effectExtent l="0" t="0" r="0" b="0"/>
            <wp:docPr id="2" name="Picture 1962424820.png" descr="196242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424820.png"/>
                    <pic:cNvPicPr/>
                  </pic:nvPicPr>
                  <pic:blipFill>
                    <a:blip r:embed="rId27" cstate="print"/>
                    <a:stretch>
                      <a:fillRect/>
                    </a:stretch>
                  </pic:blipFill>
                  <pic:spPr>
                    <a:xfrm>
                      <a:off x="0" y="0"/>
                      <a:ext cx="5943600" cy="2781300"/>
                    </a:xfrm>
                    <a:prstGeom prst="rect">
                      <a:avLst/>
                    </a:prstGeom>
                  </pic:spPr>
                </pic:pic>
              </a:graphicData>
            </a:graphic>
          </wp:inline>
        </w:drawing>
      </w:r>
    </w:p>
    <w:p w14:paraId="2442062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 w:name="_d3f1a583143f39145b81b4a61ccf1a32"/>
      <w:r w:rsidRPr="007B5B34">
        <w:rPr>
          <w:b/>
          <w:sz w:val="24"/>
          <w:szCs w:val="24"/>
        </w:rPr>
        <w:t>Dependencies</w:t>
      </w:r>
      <w:bookmarkEnd w:id="30"/>
    </w:p>
    <w:p w14:paraId="13F36861" w14:textId="77777777" w:rsidR="002C0F83" w:rsidRDefault="001F24CC" w:rsidP="00860763">
      <w:pPr>
        <w:pStyle w:val="Heading2"/>
      </w:pPr>
      <w:bookmarkStart w:id="31" w:name="_Toc285113802"/>
      <w:r w:rsidRPr="001F24CC">
        <w:t>Reference Model Profile</w:t>
      </w:r>
      <w:bookmarkEnd w:id="31"/>
      <w:r w:rsidR="003C6850">
        <w:t xml:space="preserve"> </w:t>
      </w:r>
    </w:p>
    <w:p w14:paraId="7BF81306" w14:textId="77777777" w:rsidR="004C3BCC" w:rsidRDefault="00F9484E">
      <w:r>
        <w:t>This section defines the  set of data types whose values can be directly constrained by an AML Model</w:t>
      </w:r>
      <w:r>
        <w:t>.  It also specifies a small set of stereotypes that are used to "decorate" a reference model and its various components.</w:t>
      </w:r>
    </w:p>
    <w:p w14:paraId="76FEB973" w14:textId="77777777" w:rsidR="004C3BCC" w:rsidRDefault="00F9484E">
      <w:r>
        <w:t xml:space="preserve"> </w:t>
      </w:r>
    </w:p>
    <w:p w14:paraId="251D5CC0" w14:textId="77777777" w:rsidR="004C3BCC" w:rsidRDefault="00F9484E">
      <w:r>
        <w:t xml:space="preserve"> </w:t>
      </w:r>
    </w:p>
    <w:p w14:paraId="727C01D8" w14:textId="77777777" w:rsidR="005F31BE" w:rsidRDefault="001F24CC" w:rsidP="005F31BE">
      <w:pPr>
        <w:pStyle w:val="Heading3"/>
      </w:pPr>
      <w:bookmarkStart w:id="32" w:name="_Toc285113803"/>
      <w:r>
        <w:t>Assumed Data Types</w:t>
      </w:r>
      <w:bookmarkEnd w:id="32"/>
    </w:p>
    <w:p w14:paraId="1A5FC258" w14:textId="77777777" w:rsidR="004C3BCC" w:rsidRDefault="00F9484E">
      <w:r>
        <w:t>This section defines the &lt;&lt;AMLDataType&gt;&gt;</w:t>
      </w:r>
      <w:r>
        <w:t xml:space="preserve"> stereotype which is used to identify the "primitive" AML types -- Integers, Strings, Dates, Durations, etc. whose values can be constrained in an AML model.</w:t>
      </w:r>
    </w:p>
    <w:p w14:paraId="66AF5BA5" w14:textId="77777777" w:rsidR="004C3BCC" w:rsidRDefault="00F9484E">
      <w:r>
        <w:t xml:space="preserve"> </w:t>
      </w:r>
    </w:p>
    <w:p w14:paraId="705BB330" w14:textId="77777777" w:rsidR="004C3BCC" w:rsidRDefault="00F9484E">
      <w:r>
        <w:t>One of the steps in constraining a Reference Model is to define how the set of AMLDataTypes  map</w:t>
      </w:r>
      <w:r>
        <w:t xml:space="preserve"> to corresponding elements in the Reference Model itself.   If the Reference Model already uses the UML String, Integer, Real, and Boolean types, no further steps are necessary.  While Reference Models can reference the other AML Types directly (Duration, </w:t>
      </w:r>
      <w:r>
        <w:t>Time, Date, DateTime, and TerminologyCode), models will typically need to define a transformation from the AMLDataTypes into the model equivalent.</w:t>
      </w:r>
    </w:p>
    <w:p w14:paraId="08F62802" w14:textId="77777777" w:rsidR="003E4BE1" w:rsidRDefault="003E4BE1" w:rsidP="00FC2D47">
      <w:pPr>
        <w:ind w:firstLine="720"/>
      </w:pPr>
      <w:r>
        <w:rPr>
          <w:noProof/>
        </w:rPr>
        <w:drawing>
          <wp:inline distT="0" distB="0" distL="0" distR="0" wp14:anchorId="6111CA69" wp14:editId="028EF9A3">
            <wp:extent cx="5934075" cy="2667000"/>
            <wp:effectExtent l="0" t="0" r="0" b="0"/>
            <wp:docPr id="4"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96252734.png"/>
                    <pic:cNvPicPr/>
                  </pic:nvPicPr>
                  <pic:blipFill>
                    <a:blip r:embed="rId28" cstate="print"/>
                    <a:stretch>
                      <a:fillRect/>
                    </a:stretch>
                  </pic:blipFill>
                  <pic:spPr>
                    <a:xfrm>
                      <a:off x="0" y="0"/>
                      <a:ext cx="5934075" cy="2667000"/>
                    </a:xfrm>
                    <a:prstGeom prst="rect">
                      <a:avLst/>
                    </a:prstGeom>
                  </pic:spPr>
                </pic:pic>
              </a:graphicData>
            </a:graphic>
          </wp:inline>
        </w:drawing>
      </w:r>
    </w:p>
    <w:p w14:paraId="66699A0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 w:name="_c6849d5d118a9832b3df7e75a9d1a83d"/>
      <w:r w:rsidRPr="007B5B34">
        <w:rPr>
          <w:b/>
          <w:sz w:val="24"/>
          <w:szCs w:val="24"/>
        </w:rPr>
        <w:t>Assumed Data Types</w:t>
      </w:r>
      <w:bookmarkEnd w:id="33"/>
    </w:p>
    <w:p w14:paraId="7C4725C8" w14:textId="77777777" w:rsidR="004C3BCC" w:rsidRDefault="00F9484E">
      <w:r>
        <w:t>The AMLDataType stereotype serves two purposes:</w:t>
      </w:r>
    </w:p>
    <w:p w14:paraId="508153AE" w14:textId="77777777" w:rsidR="004C3BCC" w:rsidRDefault="00F9484E">
      <w:pPr>
        <w:pStyle w:val="ListParagraph"/>
        <w:numPr>
          <w:ilvl w:val="0"/>
          <w:numId w:val="24"/>
        </w:numPr>
      </w:pPr>
      <w:r>
        <w:t>To identify the set of atomic types whos</w:t>
      </w:r>
      <w:r>
        <w:t>e possible values can be constrained in the AML Constraint Profile</w:t>
      </w:r>
    </w:p>
    <w:p w14:paraId="0C7414F4" w14:textId="77777777" w:rsidR="004C3BCC" w:rsidRDefault="00F9484E">
      <w:pPr>
        <w:pStyle w:val="ListParagraph"/>
        <w:numPr>
          <w:ilvl w:val="0"/>
          <w:numId w:val="24"/>
        </w:numPr>
      </w:pPr>
      <w:r>
        <w:t>To identify the set of types whose value will be treated as "data types" from the AML perspective.</w:t>
      </w:r>
    </w:p>
    <w:p w14:paraId="5C5486D7" w14:textId="77777777" w:rsidR="004C3BCC" w:rsidRDefault="00F9484E">
      <w:r>
        <w:t xml:space="preserve"> </w:t>
      </w:r>
    </w:p>
    <w:p w14:paraId="31C5DAC5" w14:textId="77777777" w:rsidR="004C3BCC" w:rsidRDefault="00F9484E">
      <w:r>
        <w:t>The AMLDataType stereotype can extend both Class and DataType elements. The target refer</w:t>
      </w:r>
      <w:r>
        <w:t>ence model may choose to represent some or all of the AML DataTypes in a different fashion.  A reference model may define its own String DataType rather than using the UML Native String type directly. Similarly, it may choose to represent a Date as a compl</w:t>
      </w:r>
      <w:r>
        <w:t xml:space="preserve">ex object consisting of year, month, day, granularity, zone, etc.   </w:t>
      </w:r>
    </w:p>
    <w:p w14:paraId="0E668A4A" w14:textId="77777777" w:rsidR="004C3BCC" w:rsidRDefault="00F9484E">
      <w:r>
        <w:t xml:space="preserve"> </w:t>
      </w:r>
    </w:p>
    <w:p w14:paraId="0ED400BE" w14:textId="77777777" w:rsidR="004C3BCC" w:rsidRDefault="00F9484E">
      <w:r>
        <w:t xml:space="preserve">One of the tasks for a reference model implementer is to create maps from the appropriate AML Data Types and the corresponding reference model types.   </w:t>
      </w:r>
    </w:p>
    <w:p w14:paraId="762D33EA" w14:textId="77777777" w:rsidR="005F31BE" w:rsidRDefault="001F24CC" w:rsidP="005F31BE">
      <w:pPr>
        <w:pStyle w:val="Heading3"/>
      </w:pPr>
      <w:bookmarkStart w:id="34" w:name="_Toc285113804"/>
      <w:r>
        <w:t>Reference Model Decorators</w:t>
      </w:r>
      <w:bookmarkEnd w:id="34"/>
    </w:p>
    <w:p w14:paraId="3F2D8F5E" w14:textId="77777777" w:rsidR="004C3BCC" w:rsidRDefault="00F9484E">
      <w:r>
        <w:t>One o</w:t>
      </w:r>
      <w:r>
        <w:t>f the steps in constraining a Reference Model is to define how the set of AMLDataTypes  map to corresponding elements in the Reference Model itself.   If the Reference Model already uses the UML String, Integer, Real, and Boolean types, no further steps ar</w:t>
      </w:r>
      <w:r>
        <w:t>e necessary.  While Reference Models can reference the other AML Types directly (Duration, Time, Date, DateTime, and TerminologyCode), models will typically need to define a transformation from the AMLDataTypes into the model equivalent.</w:t>
      </w:r>
    </w:p>
    <w:p w14:paraId="51E1F0A0" w14:textId="77777777" w:rsidR="003E4BE1" w:rsidRDefault="003E4BE1" w:rsidP="00FC2D47">
      <w:pPr>
        <w:ind w:firstLine="720"/>
      </w:pPr>
      <w:r>
        <w:rPr>
          <w:noProof/>
        </w:rPr>
        <w:drawing>
          <wp:inline distT="0" distB="0" distL="0" distR="0" wp14:anchorId="420B8D60" wp14:editId="503B6754">
            <wp:extent cx="5934075" cy="1943100"/>
            <wp:effectExtent l="0" t="0" r="0" b="0"/>
            <wp:docPr id="6"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4984022.png"/>
                    <pic:cNvPicPr/>
                  </pic:nvPicPr>
                  <pic:blipFill>
                    <a:blip r:embed="rId29" cstate="print"/>
                    <a:stretch>
                      <a:fillRect/>
                    </a:stretch>
                  </pic:blipFill>
                  <pic:spPr>
                    <a:xfrm>
                      <a:off x="0" y="0"/>
                      <a:ext cx="5934075" cy="1943100"/>
                    </a:xfrm>
                    <a:prstGeom prst="rect">
                      <a:avLst/>
                    </a:prstGeom>
                  </pic:spPr>
                </pic:pic>
              </a:graphicData>
            </a:graphic>
          </wp:inline>
        </w:drawing>
      </w:r>
    </w:p>
    <w:p w14:paraId="63D8FE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 w:name="_549d0bc2f9c4ac0312fc619b71bf4d08"/>
      <w:r w:rsidRPr="007B5B34">
        <w:rPr>
          <w:b/>
          <w:sz w:val="24"/>
          <w:szCs w:val="24"/>
        </w:rPr>
        <w:t>Reference Model Decorators</w:t>
      </w:r>
      <w:bookmarkEnd w:id="35"/>
    </w:p>
    <w:p w14:paraId="1696D69F" w14:textId="77777777" w:rsidR="004C3BCC" w:rsidRDefault="00F9484E">
      <w:r>
        <w:t xml:space="preserve">The following clauses define the profiles allowing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14:paraId="33B45772" w14:textId="77777777" w:rsidR="0086668E" w:rsidRDefault="0086668E" w:rsidP="0000109F">
      <w:pPr>
        <w:ind w:left="1440" w:firstLine="720"/>
      </w:pPr>
      <w:r>
        <w:t>TYPE: stereotype</w:t>
      </w:r>
    </w:p>
    <w:p w14:paraId="288B8768" w14:textId="77777777" w:rsidR="00974B95" w:rsidRDefault="00974B95" w:rsidP="00194C71">
      <w:pPr>
        <w:ind w:left="2880"/>
      </w:pPr>
      <w:r>
        <w:t>STEREOTYPE: Runtime</w:t>
      </w:r>
    </w:p>
    <w:p w14:paraId="0BD67634" w14:textId="77777777" w:rsidR="003C4668" w:rsidRDefault="003C4668" w:rsidP="00194C71">
      <w:pPr>
        <w:ind w:left="3600"/>
      </w:pPr>
      <w:r>
        <w:t xml:space="preserve">INSIDE: </w:t>
      </w:r>
      <w:r w:rsidR="00C60ECA">
        <w:t xml:space="preserve"> TRUE </w:t>
      </w:r>
    </w:p>
    <w:p w14:paraId="3D815F10" w14:textId="77777777" w:rsidR="0086668E" w:rsidRDefault="0086668E" w:rsidP="0000109F">
      <w:pPr>
        <w:ind w:left="1440" w:firstLine="720"/>
      </w:pPr>
      <w:r>
        <w:t>TYPE: extension</w:t>
      </w:r>
    </w:p>
    <w:p w14:paraId="2728CF2B" w14:textId="77777777" w:rsidR="0086668E" w:rsidRDefault="0086668E" w:rsidP="0000109F">
      <w:pPr>
        <w:ind w:left="1440" w:firstLine="720"/>
      </w:pPr>
      <w:r>
        <w:t>TYPE: stereotype</w:t>
      </w:r>
    </w:p>
    <w:p w14:paraId="63A05CBE" w14:textId="77777777" w:rsidR="00974B95" w:rsidRDefault="00974B95" w:rsidP="00194C71">
      <w:pPr>
        <w:ind w:left="2880"/>
      </w:pPr>
      <w:r>
        <w:t>STEREOTYPE: DataBinding</w:t>
      </w:r>
    </w:p>
    <w:p w14:paraId="1A12C0BD" w14:textId="77777777" w:rsidR="003C4668" w:rsidRDefault="003C4668" w:rsidP="00194C71">
      <w:pPr>
        <w:ind w:left="3600"/>
      </w:pPr>
      <w:r>
        <w:t xml:space="preserve">INSIDE: </w:t>
      </w:r>
      <w:r w:rsidR="00C60ECA">
        <w:t xml:space="preserve"> TRUE </w:t>
      </w:r>
    </w:p>
    <w:p w14:paraId="5C78D2B9" w14:textId="77777777" w:rsidR="0086668E" w:rsidRDefault="0086668E" w:rsidP="0000109F">
      <w:pPr>
        <w:ind w:left="1440" w:firstLine="720"/>
      </w:pPr>
      <w:r>
        <w:t>TYPE: primitivetype</w:t>
      </w:r>
    </w:p>
    <w:p w14:paraId="2238E8A9" w14:textId="77777777" w:rsidR="00974B95" w:rsidRDefault="00974B95" w:rsidP="00194C71">
      <w:pPr>
        <w:ind w:left="2880"/>
      </w:pPr>
      <w:r>
        <w:t>PRIMITIVE: AMLBoolean</w:t>
      </w:r>
    </w:p>
    <w:p w14:paraId="7C4272FB" w14:textId="77777777" w:rsidR="00C72EDF" w:rsidRDefault="00C72EDF" w:rsidP="00C72EDF">
      <w:pPr>
        <w:ind w:left="3600"/>
      </w:pPr>
      <w:r>
        <w:t xml:space="preserve">INSIDE:  TRUE </w:t>
      </w:r>
    </w:p>
    <w:p w14:paraId="1C42145A" w14:textId="77777777" w:rsidR="0086668E" w:rsidRDefault="0086668E" w:rsidP="0000109F">
      <w:pPr>
        <w:ind w:left="1440" w:firstLine="720"/>
      </w:pPr>
      <w:r>
        <w:t>TYPE: primitivetype</w:t>
      </w:r>
    </w:p>
    <w:p w14:paraId="2E137C44" w14:textId="77777777" w:rsidR="00974B95" w:rsidRDefault="00974B95" w:rsidP="00194C71">
      <w:pPr>
        <w:ind w:left="2880"/>
      </w:pPr>
      <w:r>
        <w:t>PRIMITIVE: AMLString</w:t>
      </w:r>
    </w:p>
    <w:p w14:paraId="3C92FFB1" w14:textId="77777777" w:rsidR="00C72EDF" w:rsidRDefault="00C72EDF" w:rsidP="00C72EDF">
      <w:pPr>
        <w:ind w:left="3600"/>
      </w:pPr>
      <w:r>
        <w:t xml:space="preserve">INSIDE:  TRUE </w:t>
      </w:r>
    </w:p>
    <w:p w14:paraId="6E67EB9C" w14:textId="77777777" w:rsidR="0086668E" w:rsidRDefault="0086668E" w:rsidP="0000109F">
      <w:pPr>
        <w:ind w:left="1440" w:firstLine="720"/>
      </w:pPr>
      <w:r>
        <w:t>TYPE: extension</w:t>
      </w:r>
    </w:p>
    <w:p w14:paraId="23C6B65C" w14:textId="77777777" w:rsidR="0086668E" w:rsidRDefault="0086668E" w:rsidP="0000109F">
      <w:pPr>
        <w:ind w:left="1440" w:firstLine="720"/>
      </w:pPr>
      <w:r>
        <w:t>TYPE: extension</w:t>
      </w:r>
    </w:p>
    <w:p w14:paraId="194EB679" w14:textId="77777777" w:rsidR="0086668E" w:rsidRDefault="0086668E" w:rsidP="0000109F">
      <w:pPr>
        <w:ind w:left="1440" w:firstLine="720"/>
      </w:pPr>
      <w:r>
        <w:t>TYPE: extension</w:t>
      </w:r>
    </w:p>
    <w:p w14:paraId="7BBB0BA2" w14:textId="77777777" w:rsidR="0086668E" w:rsidRDefault="0086668E" w:rsidP="0000109F">
      <w:pPr>
        <w:ind w:left="1440" w:firstLine="720"/>
      </w:pPr>
      <w:r>
        <w:t>TYPE: stereotype</w:t>
      </w:r>
    </w:p>
    <w:p w14:paraId="51BA3139" w14:textId="77777777" w:rsidR="00974B95" w:rsidRDefault="00974B95" w:rsidP="00194C71">
      <w:pPr>
        <w:ind w:left="2880"/>
      </w:pPr>
      <w:r>
        <w:t>STEREOTYPE: ReferenceModel</w:t>
      </w:r>
    </w:p>
    <w:p w14:paraId="6EFF3CC8" w14:textId="77777777" w:rsidR="003C4668" w:rsidRDefault="003C4668" w:rsidP="00194C71">
      <w:pPr>
        <w:ind w:left="3600"/>
      </w:pPr>
      <w:r>
        <w:t xml:space="preserve">INSIDE: </w:t>
      </w:r>
      <w:r w:rsidR="00C60ECA">
        <w:t xml:space="preserve"> TRUE </w:t>
      </w:r>
    </w:p>
    <w:p w14:paraId="50CBC622" w14:textId="77777777" w:rsidR="0086668E" w:rsidRDefault="0086668E" w:rsidP="0000109F">
      <w:pPr>
        <w:ind w:left="1440" w:firstLine="720"/>
      </w:pPr>
      <w:r>
        <w:t>TYPE: class</w:t>
      </w:r>
    </w:p>
    <w:p w14:paraId="347CDB65" w14:textId="77777777" w:rsidR="00974B95" w:rsidRDefault="00974B95" w:rsidP="00194C71">
      <w:pPr>
        <w:ind w:left="2160" w:firstLine="720"/>
      </w:pPr>
      <w:r>
        <w:t>CLASS: Date</w:t>
      </w:r>
    </w:p>
    <w:p w14:paraId="34F991C0" w14:textId="77777777" w:rsidR="00AE7D3C" w:rsidRDefault="00AE7D3C" w:rsidP="00194C71">
      <w:pPr>
        <w:ind w:left="3600"/>
      </w:pPr>
      <w:r>
        <w:t xml:space="preserve">INSIDE:  TRUE </w:t>
      </w:r>
    </w:p>
    <w:p w14:paraId="65594758" w14:textId="77777777" w:rsidR="0086668E" w:rsidRDefault="0086668E" w:rsidP="0000109F">
      <w:pPr>
        <w:ind w:left="1440" w:firstLine="720"/>
      </w:pPr>
      <w:r>
        <w:t>TYPE: extension</w:t>
      </w:r>
    </w:p>
    <w:p w14:paraId="2D12D795" w14:textId="77777777" w:rsidR="0086668E" w:rsidRDefault="0086668E" w:rsidP="0000109F">
      <w:pPr>
        <w:ind w:left="1440" w:firstLine="720"/>
      </w:pPr>
      <w:r>
        <w:t>TYPE: stereotype</w:t>
      </w:r>
    </w:p>
    <w:p w14:paraId="46E53616" w14:textId="77777777" w:rsidR="00974B95" w:rsidRDefault="00974B95" w:rsidP="00194C71">
      <w:pPr>
        <w:ind w:left="2880"/>
      </w:pPr>
      <w:r>
        <w:t>STEREOTYPE: Infrastructure</w:t>
      </w:r>
    </w:p>
    <w:p w14:paraId="6258C45B" w14:textId="77777777" w:rsidR="003C4668" w:rsidRDefault="003C4668" w:rsidP="00194C71">
      <w:pPr>
        <w:ind w:left="3600"/>
      </w:pPr>
      <w:r>
        <w:t xml:space="preserve">INSIDE: </w:t>
      </w:r>
      <w:r w:rsidR="00C60ECA">
        <w:t xml:space="preserve"> TRUE </w:t>
      </w:r>
    </w:p>
    <w:p w14:paraId="0271B326" w14:textId="77777777" w:rsidR="0086668E" w:rsidRDefault="0086668E" w:rsidP="0000109F">
      <w:pPr>
        <w:ind w:left="1440" w:firstLine="720"/>
      </w:pPr>
      <w:r>
        <w:t>TYPE: primitivetype</w:t>
      </w:r>
    </w:p>
    <w:p w14:paraId="5EF27558" w14:textId="77777777" w:rsidR="00974B95" w:rsidRDefault="00974B95" w:rsidP="00194C71">
      <w:pPr>
        <w:ind w:left="2880"/>
      </w:pPr>
      <w:r>
        <w:t>PRIMITIVE: AMLInteger</w:t>
      </w:r>
    </w:p>
    <w:p w14:paraId="168CA82F" w14:textId="77777777" w:rsidR="00C72EDF" w:rsidRDefault="00C72EDF" w:rsidP="00C72EDF">
      <w:pPr>
        <w:ind w:left="3600"/>
      </w:pPr>
      <w:r>
        <w:t xml:space="preserve">INSIDE:  TRUE </w:t>
      </w:r>
    </w:p>
    <w:p w14:paraId="2D1CDD2E" w14:textId="77777777" w:rsidR="0086668E" w:rsidRDefault="0086668E" w:rsidP="0000109F">
      <w:pPr>
        <w:ind w:left="1440" w:firstLine="720"/>
      </w:pPr>
      <w:r>
        <w:t>TYPE: extension</w:t>
      </w:r>
    </w:p>
    <w:p w14:paraId="475DF9D7" w14:textId="77777777" w:rsidR="0086668E" w:rsidRDefault="0086668E" w:rsidP="0000109F">
      <w:pPr>
        <w:ind w:left="1440" w:firstLine="720"/>
      </w:pPr>
      <w:r>
        <w:t>TYPE: class</w:t>
      </w:r>
    </w:p>
    <w:p w14:paraId="7B46758F" w14:textId="77777777" w:rsidR="00974B95" w:rsidRDefault="00974B95" w:rsidP="00194C71">
      <w:pPr>
        <w:ind w:left="2160" w:firstLine="720"/>
      </w:pPr>
      <w:r>
        <w:t>CLASS: DateTime</w:t>
      </w:r>
    </w:p>
    <w:p w14:paraId="5918E197" w14:textId="77777777" w:rsidR="00AE7D3C" w:rsidRDefault="00AE7D3C" w:rsidP="00194C71">
      <w:pPr>
        <w:ind w:left="3600"/>
      </w:pPr>
      <w:r>
        <w:t xml:space="preserve">INSIDE:  TRUE </w:t>
      </w:r>
    </w:p>
    <w:p w14:paraId="2A933466" w14:textId="77777777" w:rsidR="0086668E" w:rsidRDefault="0086668E" w:rsidP="0000109F">
      <w:pPr>
        <w:ind w:left="1440" w:firstLine="720"/>
      </w:pPr>
      <w:r>
        <w:t>TYPE: stereotype</w:t>
      </w:r>
    </w:p>
    <w:p w14:paraId="6C4DFF06" w14:textId="77777777" w:rsidR="00974B95" w:rsidRDefault="00974B95" w:rsidP="00194C71">
      <w:pPr>
        <w:ind w:left="2880"/>
      </w:pPr>
      <w:r>
        <w:t>STEREOTYPE: AMLDataType</w:t>
      </w:r>
    </w:p>
    <w:p w14:paraId="073D7E72" w14:textId="77777777" w:rsidR="003C4668" w:rsidRDefault="003C4668" w:rsidP="00194C71">
      <w:pPr>
        <w:ind w:left="3600"/>
      </w:pPr>
      <w:r>
        <w:t xml:space="preserve">INSIDE: </w:t>
      </w:r>
      <w:r w:rsidR="00C60ECA">
        <w:t xml:space="preserve"> TRUE </w:t>
      </w:r>
    </w:p>
    <w:p w14:paraId="5D28993A" w14:textId="77777777" w:rsidR="0086668E" w:rsidRDefault="0086668E" w:rsidP="0000109F">
      <w:pPr>
        <w:ind w:left="1440" w:firstLine="720"/>
      </w:pPr>
      <w:r>
        <w:t>TYPE: extension</w:t>
      </w:r>
    </w:p>
    <w:p w14:paraId="798B40A6" w14:textId="77777777" w:rsidR="0086668E" w:rsidRDefault="0086668E" w:rsidP="0000109F">
      <w:pPr>
        <w:ind w:left="1440" w:firstLine="720"/>
      </w:pPr>
      <w:r>
        <w:t>TYPE: extension</w:t>
      </w:r>
    </w:p>
    <w:p w14:paraId="6E3C26CC" w14:textId="77777777" w:rsidR="0086668E" w:rsidRDefault="0086668E" w:rsidP="0000109F">
      <w:pPr>
        <w:ind w:left="1440" w:firstLine="720"/>
      </w:pPr>
      <w:r>
        <w:t>TYPE: primitivetype</w:t>
      </w:r>
    </w:p>
    <w:p w14:paraId="14A9621D" w14:textId="77777777" w:rsidR="00974B95" w:rsidRDefault="00974B95" w:rsidP="00194C71">
      <w:pPr>
        <w:ind w:left="2880"/>
      </w:pPr>
      <w:r>
        <w:t>PRIMITIVE: AMLReal</w:t>
      </w:r>
    </w:p>
    <w:p w14:paraId="4125ABB5" w14:textId="77777777" w:rsidR="00C72EDF" w:rsidRDefault="00C72EDF" w:rsidP="00C72EDF">
      <w:pPr>
        <w:ind w:left="3600"/>
      </w:pPr>
      <w:r>
        <w:t xml:space="preserve">INSIDE:  TRUE </w:t>
      </w:r>
    </w:p>
    <w:p w14:paraId="5D3908EE" w14:textId="77777777" w:rsidR="0086668E" w:rsidRDefault="0086668E" w:rsidP="0000109F">
      <w:pPr>
        <w:ind w:left="1440" w:firstLine="720"/>
      </w:pPr>
      <w:r>
        <w:t>TYPE: class</w:t>
      </w:r>
    </w:p>
    <w:p w14:paraId="70188BEB" w14:textId="77777777" w:rsidR="00974B95" w:rsidRDefault="00974B95" w:rsidP="00194C71">
      <w:pPr>
        <w:ind w:left="2160" w:firstLine="720"/>
      </w:pPr>
      <w:r>
        <w:t>CLASS: Duration</w:t>
      </w:r>
    </w:p>
    <w:p w14:paraId="78BCA111" w14:textId="77777777" w:rsidR="00AE7D3C" w:rsidRDefault="00AE7D3C" w:rsidP="00194C71">
      <w:pPr>
        <w:ind w:left="3600"/>
      </w:pPr>
      <w:r>
        <w:t xml:space="preserve">INSIDE:  TRUE </w:t>
      </w:r>
    </w:p>
    <w:p w14:paraId="777BFC30" w14:textId="77777777" w:rsidR="0086668E" w:rsidRDefault="0086668E" w:rsidP="0000109F">
      <w:pPr>
        <w:ind w:left="1440" w:firstLine="720"/>
      </w:pPr>
      <w:r>
        <w:t>TYPE: class</w:t>
      </w:r>
    </w:p>
    <w:p w14:paraId="6A86B6BE" w14:textId="77777777" w:rsidR="00974B95" w:rsidRDefault="00974B95" w:rsidP="00194C71">
      <w:pPr>
        <w:ind w:left="2160" w:firstLine="720"/>
      </w:pPr>
      <w:r>
        <w:t>CLASS: TerminologyCode</w:t>
      </w:r>
    </w:p>
    <w:p w14:paraId="4D1D9A39" w14:textId="77777777" w:rsidR="00AE7D3C" w:rsidRDefault="00AE7D3C" w:rsidP="00194C71">
      <w:pPr>
        <w:ind w:left="3600"/>
      </w:pPr>
      <w:r>
        <w:t xml:space="preserve">INSIDE:  TRUE </w:t>
      </w:r>
    </w:p>
    <w:p w14:paraId="03B25893" w14:textId="77777777" w:rsidR="0086668E" w:rsidRDefault="0086668E" w:rsidP="0000109F">
      <w:pPr>
        <w:ind w:left="1440" w:firstLine="720"/>
      </w:pPr>
      <w:r>
        <w:t>TYPE: stereotype</w:t>
      </w:r>
    </w:p>
    <w:p w14:paraId="6BFCA709" w14:textId="77777777" w:rsidR="00974B95" w:rsidRDefault="00974B95" w:rsidP="00194C71">
      <w:pPr>
        <w:ind w:left="2880"/>
      </w:pPr>
      <w:r>
        <w:t>STEREOTYPE: MappedDataType</w:t>
      </w:r>
    </w:p>
    <w:p w14:paraId="56A107D8" w14:textId="77777777" w:rsidR="003C4668" w:rsidRDefault="003C4668" w:rsidP="00194C71">
      <w:pPr>
        <w:ind w:left="3600"/>
      </w:pPr>
      <w:r>
        <w:t xml:space="preserve">INSIDE: </w:t>
      </w:r>
      <w:r w:rsidR="00C60ECA">
        <w:t xml:space="preserve"> TRUE </w:t>
      </w:r>
    </w:p>
    <w:p w14:paraId="7AB6C1CE" w14:textId="77777777" w:rsidR="0086668E" w:rsidRDefault="0086668E" w:rsidP="0000109F">
      <w:pPr>
        <w:ind w:left="1440" w:firstLine="720"/>
      </w:pPr>
      <w:r>
        <w:t>TYPE: class</w:t>
      </w:r>
    </w:p>
    <w:p w14:paraId="503601F5" w14:textId="77777777" w:rsidR="00974B95" w:rsidRDefault="00974B95" w:rsidP="00194C71">
      <w:pPr>
        <w:ind w:left="2160" w:firstLine="720"/>
      </w:pPr>
      <w:r>
        <w:t>CLASS: Time</w:t>
      </w:r>
    </w:p>
    <w:p w14:paraId="42F5F33D" w14:textId="77777777" w:rsidR="00AE7D3C" w:rsidRDefault="00AE7D3C" w:rsidP="00194C71">
      <w:pPr>
        <w:ind w:left="3600"/>
      </w:pPr>
      <w:r>
        <w:t xml:space="preserve">INSIDE:  TRUE </w:t>
      </w:r>
    </w:p>
    <w:p w14:paraId="70813FD4" w14:textId="77777777" w:rsidR="0086668E" w:rsidRDefault="0086668E" w:rsidP="0000109F">
      <w:pPr>
        <w:ind w:left="1440" w:firstLine="720"/>
      </w:pPr>
      <w:r>
        <w:t>TYPE: extension</w:t>
      </w:r>
    </w:p>
    <w:p w14:paraId="297A8B99" w14:textId="77777777" w:rsidR="005F31BE" w:rsidRDefault="001F24CC" w:rsidP="005F31BE">
      <w:pPr>
        <w:pStyle w:val="Heading3"/>
      </w:pPr>
      <w:bookmarkStart w:id="36" w:name="_Toc285113805"/>
      <w:r>
        <w:t>Profile Elements</w:t>
      </w:r>
      <w:bookmarkEnd w:id="36"/>
    </w:p>
    <w:p w14:paraId="5D4A2F7E" w14:textId="77777777" w:rsidR="002C0F83" w:rsidRPr="005F31BE" w:rsidRDefault="00F851FF" w:rsidP="005F31BE">
      <w:pPr>
        <w:pStyle w:val="Heading4"/>
      </w:pPr>
      <w:bookmarkStart w:id="37" w:name="_78ee642abf9938398776ce11b2ae5595"/>
      <w:bookmarkStart w:id="38" w:name="_Toc285113806"/>
      <w:r w:rsidRPr="005F31BE">
        <w:t>&lt;Class&gt; Date</w:t>
      </w:r>
      <w:bookmarkEnd w:id="37"/>
      <w:bookmarkEnd w:id="38"/>
    </w:p>
    <w:p w14:paraId="020CD67C" w14:textId="77777777" w:rsidR="0063570E" w:rsidRDefault="0063570E" w:rsidP="00383490"/>
    <w:p w14:paraId="418D0121" w14:textId="77777777" w:rsidR="00A855E6" w:rsidRDefault="00383490" w:rsidP="00263593">
      <w:r w:rsidRPr="00875584">
        <w:rPr>
          <w:rFonts w:ascii="Arial" w:hAnsi="Arial"/>
          <w:b/>
          <w:sz w:val="24"/>
          <w:szCs w:val="24"/>
        </w:rPr>
        <w:t>Description</w:t>
      </w:r>
    </w:p>
    <w:p w14:paraId="59711DAA" w14:textId="77777777" w:rsidR="004C3BCC" w:rsidRDefault="00F9484E">
      <w:r>
        <w:t>Represents an absolute point in time, as measured on the Gregorian calendar, and specified only to the day.</w:t>
      </w:r>
    </w:p>
    <w:p w14:paraId="638BE8F5" w14:textId="77777777" w:rsidR="00377E18" w:rsidRDefault="00C51B43" w:rsidP="00377E18">
      <w:pPr>
        <w:ind w:left="720" w:firstLine="720"/>
      </w:pPr>
      <w:r>
        <w:t xml:space="preserve"> </w:t>
      </w:r>
    </w:p>
    <w:p w14:paraId="0974F5EB" w14:textId="77777777" w:rsidR="00377E18" w:rsidRDefault="00C51B43" w:rsidP="00377E18">
      <w:pPr>
        <w:ind w:left="720" w:firstLine="720"/>
      </w:pPr>
      <w:r>
        <w:t xml:space="preserve"> </w:t>
      </w:r>
    </w:p>
    <w:p w14:paraId="670AF5F6" w14:textId="77777777" w:rsidR="0063570E" w:rsidRDefault="0063570E" w:rsidP="00383490"/>
    <w:p w14:paraId="2A8AC40C" w14:textId="77777777" w:rsidR="00A855E6" w:rsidRDefault="00383490" w:rsidP="00263593">
      <w:r w:rsidRPr="00875584">
        <w:rPr>
          <w:rFonts w:ascii="Arial" w:hAnsi="Arial"/>
          <w:b/>
          <w:sz w:val="24"/>
          <w:szCs w:val="24"/>
        </w:rPr>
        <w:t>Diagrams</w:t>
      </w:r>
    </w:p>
    <w:p w14:paraId="288FC67E"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2EBEAA37" w14:textId="77777777" w:rsidR="00A93FDC" w:rsidRDefault="00F9484E" w:rsidP="00CB0928">
      <w:pPr>
        <w:ind w:left="720"/>
      </w:pPr>
      <w:hyperlink w:anchor="_8548f4699761fde908c0fa2fe95f29ba" w:history="1">
        <w:r w:rsidR="003E7695">
          <w:rPr>
            <w:rStyle w:val="Hyperlink"/>
          </w:rPr>
          <w:t>Sample Data Binding</w:t>
        </w:r>
      </w:hyperlink>
    </w:p>
    <w:p w14:paraId="6394BCAC" w14:textId="77777777" w:rsidR="0063570E" w:rsidRDefault="0063570E" w:rsidP="00383490"/>
    <w:p w14:paraId="5C16F144" w14:textId="77777777" w:rsidR="00A855E6" w:rsidRDefault="00383490" w:rsidP="00263593">
      <w:r w:rsidRPr="00875584">
        <w:rPr>
          <w:rFonts w:ascii="Arial" w:hAnsi="Arial"/>
          <w:b/>
          <w:sz w:val="24"/>
          <w:szCs w:val="24"/>
        </w:rPr>
        <w:t>Direct Known Subclasses (Specialization)</w:t>
      </w:r>
    </w:p>
    <w:p w14:paraId="7732B549" w14:textId="77777777" w:rsidR="00377E18" w:rsidRDefault="00F9484E" w:rsidP="00B51B66">
      <w:pPr>
        <w:ind w:firstLine="720"/>
      </w:pPr>
      <w:hyperlink w:anchor="_2a37a0f4cd69c5ee1a32f787b23de875" w:history="1">
        <w:r w:rsidR="006977BE">
          <w:rPr>
            <w:rStyle w:val="Hyperlink"/>
          </w:rPr>
          <w:t>MappedDate</w:t>
        </w:r>
      </w:hyperlink>
    </w:p>
    <w:p w14:paraId="6F61ADD3" w14:textId="77777777" w:rsidR="0063570E" w:rsidRDefault="0063570E" w:rsidP="00383490"/>
    <w:p w14:paraId="11565EAF" w14:textId="77777777" w:rsidR="00A855E6" w:rsidRDefault="00383490" w:rsidP="00263593">
      <w:r w:rsidRPr="00875584">
        <w:rPr>
          <w:rFonts w:ascii="Arial" w:hAnsi="Arial"/>
          <w:b/>
          <w:sz w:val="24"/>
          <w:szCs w:val="24"/>
        </w:rPr>
        <w:t>Attributes</w:t>
      </w:r>
    </w:p>
    <w:p w14:paraId="397B09C2" w14:textId="77777777" w:rsidR="00B603FB" w:rsidRDefault="00B603FB" w:rsidP="008B78EB"/>
    <w:p w14:paraId="40323B6E" w14:textId="77777777" w:rsidR="00A755AA" w:rsidRDefault="008B78EB" w:rsidP="008B78EB">
      <w:pPr>
        <w:rPr>
          <w:b/>
        </w:rPr>
      </w:pPr>
      <w:r w:rsidRPr="006A54F6">
        <w:rPr>
          <w:b/>
        </w:rPr>
        <w:t xml:space="preserve">•   public value : String </w:t>
      </w:r>
    </w:p>
    <w:p w14:paraId="621ED0A3" w14:textId="77777777" w:rsidR="004C3BCC" w:rsidRDefault="00F9484E">
      <w:r>
        <w:t xml:space="preserve">ISO8601 string for date, in format </w:t>
      </w:r>
      <w:r>
        <w:rPr>
          <w:b/>
          <w:bCs/>
        </w:rPr>
        <w:t>YYYYMMDD</w:t>
      </w:r>
      <w:r>
        <w:t xml:space="preserve"> or </w:t>
      </w:r>
      <w:r>
        <w:rPr>
          <w:b/>
          <w:bCs/>
        </w:rPr>
        <w:t>YYYY-MM-DD</w:t>
      </w:r>
      <w:r>
        <w:t>, or a partial invariant.</w:t>
      </w:r>
    </w:p>
    <w:p w14:paraId="5336E9B6" w14:textId="77777777" w:rsidR="002C0F83" w:rsidRPr="005F31BE" w:rsidRDefault="00F851FF" w:rsidP="005F31BE">
      <w:pPr>
        <w:pStyle w:val="Heading4"/>
      </w:pPr>
      <w:bookmarkStart w:id="39" w:name="_7ba7e85df09d292033e869c3e8664062"/>
      <w:bookmarkStart w:id="40" w:name="_Toc285113807"/>
      <w:r w:rsidRPr="005F31BE">
        <w:t>&lt;Class&gt; DateTime</w:t>
      </w:r>
      <w:bookmarkEnd w:id="39"/>
      <w:bookmarkEnd w:id="40"/>
    </w:p>
    <w:p w14:paraId="7CB0C58D" w14:textId="77777777" w:rsidR="0063570E" w:rsidRDefault="0063570E" w:rsidP="00383490"/>
    <w:p w14:paraId="2497BBA5" w14:textId="77777777" w:rsidR="00A855E6" w:rsidRDefault="00383490" w:rsidP="00263593">
      <w:r w:rsidRPr="00875584">
        <w:rPr>
          <w:rFonts w:ascii="Arial" w:hAnsi="Arial"/>
          <w:b/>
          <w:sz w:val="24"/>
          <w:szCs w:val="24"/>
        </w:rPr>
        <w:t>Description</w:t>
      </w:r>
    </w:p>
    <w:p w14:paraId="6C066183" w14:textId="77777777" w:rsidR="004C3BCC" w:rsidRDefault="00F9484E">
      <w:r>
        <w:t>Represents an absolute point in time, specified to the second.</w:t>
      </w:r>
    </w:p>
    <w:p w14:paraId="4BD7BDC0" w14:textId="77777777" w:rsidR="00377E18" w:rsidRDefault="00C51B43" w:rsidP="00377E18">
      <w:pPr>
        <w:ind w:left="720" w:firstLine="720"/>
      </w:pPr>
      <w:r>
        <w:t xml:space="preserve"> </w:t>
      </w:r>
    </w:p>
    <w:p w14:paraId="2E973C9A" w14:textId="77777777" w:rsidR="0063570E" w:rsidRDefault="0063570E" w:rsidP="00383490"/>
    <w:p w14:paraId="7AFCAF37" w14:textId="77777777" w:rsidR="00A855E6" w:rsidRDefault="00383490" w:rsidP="00263593">
      <w:r w:rsidRPr="00875584">
        <w:rPr>
          <w:rFonts w:ascii="Arial" w:hAnsi="Arial"/>
          <w:b/>
          <w:sz w:val="24"/>
          <w:szCs w:val="24"/>
        </w:rPr>
        <w:t>Diagrams</w:t>
      </w:r>
    </w:p>
    <w:p w14:paraId="4ADAD7ED" w14:textId="77777777" w:rsidR="00A93FDC" w:rsidRDefault="00F9484E" w:rsidP="00CB0928">
      <w:pPr>
        <w:ind w:left="720"/>
      </w:pPr>
      <w:hyperlink w:anchor="_c6849d5d118a9832b3df7e75a9d1a83d" w:history="1">
        <w:r w:rsidR="003E7695">
          <w:rPr>
            <w:rStyle w:val="Hyperlink"/>
          </w:rPr>
          <w:t>Assumed Data Types</w:t>
        </w:r>
      </w:hyperlink>
    </w:p>
    <w:p w14:paraId="489A7E2E" w14:textId="77777777" w:rsidR="0063570E" w:rsidRDefault="0063570E" w:rsidP="00383490"/>
    <w:p w14:paraId="69E797CE" w14:textId="77777777" w:rsidR="00A855E6" w:rsidRDefault="00383490" w:rsidP="00263593">
      <w:r w:rsidRPr="00875584">
        <w:rPr>
          <w:rFonts w:ascii="Arial" w:hAnsi="Arial"/>
          <w:b/>
          <w:sz w:val="24"/>
          <w:szCs w:val="24"/>
        </w:rPr>
        <w:t>Attributes</w:t>
      </w:r>
    </w:p>
    <w:p w14:paraId="74B7A5A8" w14:textId="77777777" w:rsidR="00B603FB" w:rsidRDefault="00B603FB" w:rsidP="008B78EB"/>
    <w:p w14:paraId="445B067B" w14:textId="77777777" w:rsidR="00A755AA" w:rsidRDefault="008B78EB" w:rsidP="008B78EB">
      <w:pPr>
        <w:rPr>
          <w:b/>
        </w:rPr>
      </w:pPr>
      <w:r w:rsidRPr="006A54F6">
        <w:rPr>
          <w:b/>
        </w:rPr>
        <w:t xml:space="preserve">•   public value : String </w:t>
      </w:r>
    </w:p>
    <w:p w14:paraId="73147E9D" w14:textId="77777777" w:rsidR="004C3BCC" w:rsidRDefault="00F9484E">
      <w:r>
        <w:t>A valid ISO8601 string for date/time, in format</w:t>
      </w:r>
    </w:p>
    <w:p w14:paraId="744A3662" w14:textId="77777777" w:rsidR="004C3BCC" w:rsidRDefault="00F9484E">
      <w:r>
        <w:rPr>
          <w:b/>
          <w:bCs/>
        </w:rPr>
        <w:t xml:space="preserve">YYYYMMDDThhmmss[,sss][Z | ±hh[mm]] </w:t>
      </w:r>
      <w:r>
        <w:t xml:space="preserve">or in extended format </w:t>
      </w:r>
      <w:r>
        <w:rPr>
          <w:b/>
          <w:bCs/>
        </w:rPr>
        <w:t xml:space="preserve">YYYY-MM-DDThh:mm:ss[,sss][Z | ±hh[mm]] </w:t>
      </w:r>
      <w:r>
        <w:t>or a partial variant.</w:t>
      </w:r>
    </w:p>
    <w:p w14:paraId="5E15366D" w14:textId="77777777" w:rsidR="004C3BCC" w:rsidRDefault="00F9484E">
      <w:r>
        <w:t xml:space="preserve"> </w:t>
      </w:r>
    </w:p>
    <w:p w14:paraId="6ED5D1EE" w14:textId="77777777" w:rsidR="004C3BCC" w:rsidRDefault="00F9484E">
      <w:r>
        <w:t>Note that this class includes 2 deviations from ISO 8601:2004:</w:t>
      </w:r>
    </w:p>
    <w:p w14:paraId="1BE38B9A" w14:textId="77777777" w:rsidR="004C3BCC" w:rsidRDefault="00F9484E">
      <w:r>
        <w:t>• for partial date/times, any part of the date/time up to the month may be missing, not just seconds and minutes as in the standard;</w:t>
      </w:r>
    </w:p>
    <w:p w14:paraId="036F5B68" w14:textId="77777777" w:rsidR="004C3BCC" w:rsidRDefault="00F9484E">
      <w:r>
        <w:t xml:space="preserve">• the time 24:00:00 is not allowed, since it would mean the date was really on the next day. </w:t>
      </w:r>
    </w:p>
    <w:p w14:paraId="62124AB1" w14:textId="77777777" w:rsidR="002C0F83" w:rsidRPr="005F31BE" w:rsidRDefault="00F851FF" w:rsidP="005F31BE">
      <w:pPr>
        <w:pStyle w:val="Heading4"/>
      </w:pPr>
      <w:bookmarkStart w:id="41" w:name="_6f1e8a2b40ce6a6203e07d9c5daded71"/>
      <w:bookmarkStart w:id="42" w:name="_Toc285113808"/>
      <w:r w:rsidRPr="005F31BE">
        <w:t>&lt;Class&gt; Duration</w:t>
      </w:r>
      <w:bookmarkEnd w:id="41"/>
      <w:bookmarkEnd w:id="42"/>
    </w:p>
    <w:p w14:paraId="72C8650E" w14:textId="77777777" w:rsidR="0063570E" w:rsidRDefault="0063570E" w:rsidP="00383490"/>
    <w:p w14:paraId="0CD9B47D" w14:textId="77777777" w:rsidR="00A855E6" w:rsidRDefault="00383490" w:rsidP="00263593">
      <w:r w:rsidRPr="00875584">
        <w:rPr>
          <w:rFonts w:ascii="Arial" w:hAnsi="Arial"/>
          <w:b/>
          <w:sz w:val="24"/>
          <w:szCs w:val="24"/>
        </w:rPr>
        <w:t>Description</w:t>
      </w:r>
    </w:p>
    <w:p w14:paraId="16EDD031" w14:textId="77777777" w:rsidR="004C3BCC" w:rsidRDefault="00F9484E">
      <w:r>
        <w:t>Represents a period of time corresponding to a difference between two time- points.</w:t>
      </w:r>
    </w:p>
    <w:p w14:paraId="3C58A4CB" w14:textId="77777777" w:rsidR="004C3BCC" w:rsidRDefault="00F9484E">
      <w:r>
        <w:t xml:space="preserve"> </w:t>
      </w:r>
    </w:p>
    <w:p w14:paraId="2FB6D40B" w14:textId="77777777" w:rsidR="004C3BCC" w:rsidRDefault="00F9484E">
      <w:r>
        <w:t xml:space="preserve"> </w:t>
      </w:r>
    </w:p>
    <w:p w14:paraId="13F16ABD" w14:textId="77777777" w:rsidR="00377E18" w:rsidRDefault="00C51B43" w:rsidP="00377E18">
      <w:pPr>
        <w:ind w:left="720" w:firstLine="720"/>
      </w:pPr>
      <w:r>
        <w:t xml:space="preserve"> </w:t>
      </w:r>
    </w:p>
    <w:p w14:paraId="2F9885BD" w14:textId="77777777" w:rsidR="0063570E" w:rsidRDefault="0063570E" w:rsidP="00383490"/>
    <w:p w14:paraId="094F7C87" w14:textId="77777777" w:rsidR="00A855E6" w:rsidRDefault="00383490" w:rsidP="00263593">
      <w:r w:rsidRPr="00875584">
        <w:rPr>
          <w:rFonts w:ascii="Arial" w:hAnsi="Arial"/>
          <w:b/>
          <w:sz w:val="24"/>
          <w:szCs w:val="24"/>
        </w:rPr>
        <w:t>Diagrams</w:t>
      </w:r>
    </w:p>
    <w:p w14:paraId="49690ADA" w14:textId="77777777" w:rsidR="00A93FDC" w:rsidRDefault="00F9484E" w:rsidP="00CB0928">
      <w:pPr>
        <w:ind w:left="720"/>
      </w:pPr>
      <w:hyperlink w:anchor="_c6849d5d118a9832b3df7e75a9d1a83d" w:history="1">
        <w:r w:rsidR="003E7695">
          <w:rPr>
            <w:rStyle w:val="Hyperlink"/>
          </w:rPr>
          <w:t>Assumed Data Types</w:t>
        </w:r>
      </w:hyperlink>
    </w:p>
    <w:p w14:paraId="5DD235CB" w14:textId="77777777" w:rsidR="0063570E" w:rsidRDefault="0063570E" w:rsidP="00383490"/>
    <w:p w14:paraId="64669C76" w14:textId="77777777" w:rsidR="00A855E6" w:rsidRDefault="00383490" w:rsidP="00263593">
      <w:r w:rsidRPr="00875584">
        <w:rPr>
          <w:rFonts w:ascii="Arial" w:hAnsi="Arial"/>
          <w:b/>
          <w:sz w:val="24"/>
          <w:szCs w:val="24"/>
        </w:rPr>
        <w:t>Attributes</w:t>
      </w:r>
    </w:p>
    <w:p w14:paraId="4F8D5466" w14:textId="77777777" w:rsidR="00B603FB" w:rsidRDefault="00B603FB" w:rsidP="008B78EB"/>
    <w:p w14:paraId="7BEBBEB8" w14:textId="77777777" w:rsidR="00A755AA" w:rsidRDefault="008B78EB" w:rsidP="008B78EB">
      <w:pPr>
        <w:rPr>
          <w:b/>
        </w:rPr>
      </w:pPr>
      <w:r w:rsidRPr="006A54F6">
        <w:rPr>
          <w:b/>
        </w:rPr>
        <w:t xml:space="preserve">•   public value : String </w:t>
      </w:r>
    </w:p>
    <w:p w14:paraId="1E0087BD" w14:textId="77777777" w:rsidR="004C3BCC" w:rsidRDefault="00F9484E">
      <w:r>
        <w:t>Value is a valid ISO 8601 duration, i.e. takes the form:</w:t>
      </w:r>
    </w:p>
    <w:p w14:paraId="156430E9" w14:textId="77777777" w:rsidR="004C3BCC" w:rsidRDefault="00F9484E">
      <w:r>
        <w:t xml:space="preserve">• </w:t>
      </w:r>
      <w:r>
        <w:rPr>
          <w:b/>
          <w:bCs/>
        </w:rPr>
        <w:t xml:space="preserve">P[nnY][nnM][nnW][nnD][T[nnH][nnM][nnS]] </w:t>
      </w:r>
      <w:r>
        <w:t>Where each nn represents a number of years, months, etc. nnW represents a num</w:t>
      </w:r>
      <w:r>
        <w:t>ber of 7- day weeks.</w:t>
      </w:r>
    </w:p>
    <w:p w14:paraId="3FB5068E" w14:textId="77777777" w:rsidR="004C3BCC" w:rsidRDefault="00F9484E">
      <w:r>
        <w:t xml:space="preserve"> </w:t>
      </w:r>
    </w:p>
    <w:p w14:paraId="1EC939FF" w14:textId="77777777" w:rsidR="004C3BCC" w:rsidRDefault="00F9484E">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14:paraId="28C2BF42" w14:textId="77777777" w:rsidR="002C0F83" w:rsidRPr="005F31BE" w:rsidRDefault="00F851FF" w:rsidP="005F31BE">
      <w:pPr>
        <w:pStyle w:val="Heading4"/>
      </w:pPr>
      <w:bookmarkStart w:id="43" w:name="_919dd29f1657eb59a5b5017477c08d6b"/>
      <w:bookmarkStart w:id="44" w:name="_Toc285113809"/>
      <w:r w:rsidRPr="005F31BE">
        <w:t>&lt;Class&gt; TerminologyCode</w:t>
      </w:r>
      <w:bookmarkEnd w:id="43"/>
      <w:bookmarkEnd w:id="44"/>
    </w:p>
    <w:p w14:paraId="523015BA" w14:textId="77777777" w:rsidR="0063570E" w:rsidRDefault="0063570E" w:rsidP="00383490"/>
    <w:p w14:paraId="19BE56BE" w14:textId="77777777" w:rsidR="00A855E6" w:rsidRDefault="00383490" w:rsidP="00263593">
      <w:r w:rsidRPr="00875584">
        <w:rPr>
          <w:rFonts w:ascii="Arial" w:hAnsi="Arial"/>
          <w:b/>
          <w:sz w:val="24"/>
          <w:szCs w:val="24"/>
        </w:rPr>
        <w:t>Description</w:t>
      </w:r>
    </w:p>
    <w:p w14:paraId="36126627" w14:textId="77777777" w:rsidR="004C3BCC" w:rsidRDefault="00F9484E">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w:t>
      </w:r>
      <w:r>
        <w:t>ion extension, it will be possible to populate a variety of target coded types, including the ISO 21090 CD type, the openEHR DV_CODED_TEXT, the CIMI CODED_TEXT, etc.</w:t>
      </w:r>
    </w:p>
    <w:p w14:paraId="7AE5C9AB" w14:textId="77777777" w:rsidR="00377E18" w:rsidRDefault="00C51B43" w:rsidP="00377E18">
      <w:pPr>
        <w:ind w:left="720" w:firstLine="720"/>
      </w:pPr>
      <w:r>
        <w:t xml:space="preserve"> </w:t>
      </w:r>
    </w:p>
    <w:p w14:paraId="5C76ADB7" w14:textId="77777777" w:rsidR="0063570E" w:rsidRDefault="0063570E" w:rsidP="00383490"/>
    <w:p w14:paraId="4FF3246A" w14:textId="77777777" w:rsidR="00A855E6" w:rsidRDefault="00383490" w:rsidP="00263593">
      <w:r w:rsidRPr="00875584">
        <w:rPr>
          <w:rFonts w:ascii="Arial" w:hAnsi="Arial"/>
          <w:b/>
          <w:sz w:val="24"/>
          <w:szCs w:val="24"/>
        </w:rPr>
        <w:t>Diagrams</w:t>
      </w:r>
    </w:p>
    <w:p w14:paraId="3DC8D5AB" w14:textId="77777777" w:rsidR="00A93FDC" w:rsidRDefault="00F9484E" w:rsidP="00CB0928">
      <w:pPr>
        <w:ind w:left="720"/>
      </w:pPr>
      <w:hyperlink w:anchor="_c6849d5d118a9832b3df7e75a9d1a83d" w:history="1">
        <w:r w:rsidR="003E7695">
          <w:rPr>
            <w:rStyle w:val="Hyperlink"/>
          </w:rPr>
          <w:t>Assumed Data Types</w:t>
        </w:r>
      </w:hyperlink>
    </w:p>
    <w:p w14:paraId="5CB9CED2" w14:textId="77777777" w:rsidR="0063570E" w:rsidRDefault="0063570E" w:rsidP="00383490"/>
    <w:p w14:paraId="5F4035FD" w14:textId="77777777" w:rsidR="00A855E6" w:rsidRDefault="00383490" w:rsidP="00263593">
      <w:r w:rsidRPr="00875584">
        <w:rPr>
          <w:rFonts w:ascii="Arial" w:hAnsi="Arial"/>
          <w:b/>
          <w:sz w:val="24"/>
          <w:szCs w:val="24"/>
        </w:rPr>
        <w:t>Attributes</w:t>
      </w:r>
    </w:p>
    <w:p w14:paraId="3D6413BC" w14:textId="77777777" w:rsidR="00B603FB" w:rsidRDefault="00B603FB" w:rsidP="008B78EB"/>
    <w:p w14:paraId="4355F18F" w14:textId="77777777" w:rsidR="00A755AA" w:rsidRDefault="008B78EB" w:rsidP="008B78EB">
      <w:pPr>
        <w:rPr>
          <w:b/>
        </w:rPr>
      </w:pPr>
      <w:r w:rsidRPr="006A54F6">
        <w:rPr>
          <w:b/>
        </w:rPr>
        <w:t>•   public terminologyId : String  [1]</w:t>
      </w:r>
    </w:p>
    <w:p w14:paraId="5320C1C1" w14:textId="77777777" w:rsidR="004C3BCC" w:rsidRDefault="00F9484E">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2AB5FBE8" w14:textId="77777777" w:rsidR="004C3BCC" w:rsidRDefault="00F9484E">
      <w:r>
        <w:t xml:space="preserve"> </w:t>
      </w:r>
    </w:p>
    <w:p w14:paraId="228DB140" w14:textId="77777777" w:rsidR="004C3BCC" w:rsidRDefault="00F9484E">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w:t>
      </w:r>
      <w:r>
        <w:t xml:space="preserve">d by the </w:t>
      </w:r>
      <w:r>
        <w:rPr>
          <w:b/>
          <w:bCs/>
        </w:rPr>
        <w:t>ScopedIdentifier</w:t>
      </w:r>
      <w:r>
        <w:t xml:space="preserve"> stereotype and the tag is present.</w:t>
      </w:r>
    </w:p>
    <w:p w14:paraId="30D5A00B" w14:textId="77777777" w:rsidR="00B603FB" w:rsidRDefault="00B603FB" w:rsidP="008B78EB"/>
    <w:p w14:paraId="0E699DE4" w14:textId="77777777" w:rsidR="00A755AA" w:rsidRDefault="008B78EB" w:rsidP="008B78EB">
      <w:pPr>
        <w:rPr>
          <w:b/>
        </w:rPr>
      </w:pPr>
      <w:r w:rsidRPr="006A54F6">
        <w:rPr>
          <w:b/>
        </w:rPr>
        <w:t>•   public code : String  [1]</w:t>
      </w:r>
    </w:p>
    <w:p w14:paraId="04DAE9C8" w14:textId="77777777" w:rsidR="004C3BCC" w:rsidRDefault="00F9484E">
      <w:r>
        <w:t xml:space="preserve">The representation of an </w:t>
      </w:r>
      <w:r>
        <w:rPr>
          <w:b/>
          <w:bCs/>
        </w:rPr>
        <w:t xml:space="preserve">EnumerationLiteral. </w:t>
      </w:r>
      <w:r>
        <w:t xml:space="preserve">This will usually be the name of the </w:t>
      </w:r>
      <w:r>
        <w:rPr>
          <w:b/>
          <w:bCs/>
        </w:rPr>
        <w:t>EnumerationLiteral</w:t>
      </w:r>
      <w:r>
        <w:t>, but it should be possible for implementations to associate oth</w:t>
      </w:r>
      <w:r>
        <w:t xml:space="preserve">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5D4748BD" w14:textId="77777777" w:rsidR="00B603FB" w:rsidRDefault="00B603FB" w:rsidP="008B78EB"/>
    <w:p w14:paraId="12BE6583" w14:textId="77777777" w:rsidR="00A755AA" w:rsidRDefault="008B78EB" w:rsidP="008B78EB">
      <w:pPr>
        <w:rPr>
          <w:b/>
        </w:rPr>
      </w:pPr>
      <w:r w:rsidRPr="006A54F6">
        <w:rPr>
          <w:b/>
        </w:rPr>
        <w:t>•   public uri : String  [0..1]</w:t>
      </w:r>
    </w:p>
    <w:p w14:paraId="2D4906D1" w14:textId="77777777" w:rsidR="004C3BCC" w:rsidRDefault="00F9484E">
      <w:r>
        <w:t xml:space="preserve">The URI of a </w:t>
      </w:r>
      <w:r>
        <w:rPr>
          <w:b/>
          <w:bCs/>
        </w:rPr>
        <w:t>ConceptReference</w:t>
      </w:r>
      <w:r>
        <w:t xml:space="preserve">.  This should be populated in the case where the </w:t>
      </w:r>
      <w:r>
        <w:t xml:space="preserve">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w:t>
      </w:r>
      <w:r>
        <w:t xml:space="preserve"> the </w:t>
      </w:r>
      <w:r>
        <w:rPr>
          <w:b/>
          <w:bCs/>
        </w:rPr>
        <w:t>ConceptReference</w:t>
      </w:r>
      <w:r>
        <w:t xml:space="preserve">. </w:t>
      </w:r>
    </w:p>
    <w:p w14:paraId="65974A8D" w14:textId="77777777" w:rsidR="004C3BCC" w:rsidRDefault="00F9484E">
      <w:r>
        <w:t xml:space="preserve"> </w:t>
      </w:r>
    </w:p>
    <w:p w14:paraId="78140020" w14:textId="77777777" w:rsidR="004C3BCC" w:rsidRDefault="00F9484E">
      <w:r>
        <w:t xml:space="preserve">If two TerminologyCodes have the same </w:t>
      </w:r>
      <w:r>
        <w:rPr>
          <w:i/>
          <w:iCs/>
        </w:rPr>
        <w:t>uri</w:t>
      </w:r>
      <w:r>
        <w:t xml:space="preserve">, they are considered to be identical. If a uri is absent in one or both TerminologyCodes, they are considered to be identical only if the </w:t>
      </w:r>
      <w:r>
        <w:rPr>
          <w:i/>
          <w:iCs/>
        </w:rPr>
        <w:t>terminologyId</w:t>
      </w:r>
      <w:r>
        <w:t xml:space="preserve"> and </w:t>
      </w:r>
      <w:r>
        <w:rPr>
          <w:i/>
          <w:iCs/>
        </w:rPr>
        <w:t>code</w:t>
      </w:r>
      <w:r>
        <w:t xml:space="preserve"> are the same.</w:t>
      </w:r>
    </w:p>
    <w:p w14:paraId="3255C3F6" w14:textId="77777777" w:rsidR="00B603FB" w:rsidRDefault="00B603FB" w:rsidP="008B78EB"/>
    <w:p w14:paraId="1F4B836B" w14:textId="77777777" w:rsidR="00A755AA" w:rsidRDefault="008B78EB" w:rsidP="008B78EB">
      <w:pPr>
        <w:rPr>
          <w:b/>
        </w:rPr>
      </w:pPr>
      <w:r w:rsidRPr="006A54F6">
        <w:rPr>
          <w:b/>
        </w:rPr>
        <w:t>•   public terminologyVersion : String  [0..1]</w:t>
      </w:r>
    </w:p>
    <w:p w14:paraId="2EFD6B8D" w14:textId="77777777" w:rsidR="004C3BCC" w:rsidRDefault="00F9484E">
      <w:r>
        <w:t>The uri of a CodeSystem or CodeSystemVersion that carried a description of the particular code at some point in time.  This attribute is strictly informative and should is not part of the identity of the terminology code</w:t>
      </w:r>
      <w:r>
        <w:t>.</w:t>
      </w:r>
    </w:p>
    <w:p w14:paraId="4B13C53B" w14:textId="77777777" w:rsidR="004C3BCC" w:rsidRDefault="00F9484E">
      <w:r>
        <w:t xml:space="preserve"> </w:t>
      </w:r>
    </w:p>
    <w:p w14:paraId="50824D70" w14:textId="77777777" w:rsidR="004C3BCC" w:rsidRDefault="00F9484E">
      <w:r>
        <w:t xml:space="preserve"> </w:t>
      </w:r>
    </w:p>
    <w:p w14:paraId="31E195D5" w14:textId="77777777" w:rsidR="004C3BCC" w:rsidRDefault="00F9484E">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363DE58B" w14:textId="77777777" w:rsidR="004C3BCC" w:rsidRDefault="00F9484E">
      <w:pPr>
        <w:pStyle w:val="ListParagraph"/>
        <w:numPr>
          <w:ilvl w:val="0"/>
          <w:numId w:val="26"/>
        </w:numPr>
      </w:pPr>
      <w:r>
        <w:t xml:space="preserve">The </w:t>
      </w:r>
      <w:r>
        <w:rPr>
          <w:i/>
          <w:iCs/>
        </w:rPr>
        <w:t>uri</w:t>
      </w:r>
      <w:r>
        <w:t xml:space="preserve"> of the </w:t>
      </w:r>
      <w:r>
        <w:rPr>
          <w:b/>
          <w:bCs/>
        </w:rPr>
        <w:t>CodeSystemVersionReference</w:t>
      </w:r>
      <w:r>
        <w:t xml:space="preserve"> if it is present</w:t>
      </w:r>
    </w:p>
    <w:p w14:paraId="7F9BE52D" w14:textId="77777777" w:rsidR="004C3BCC" w:rsidRDefault="00F9484E">
      <w:pPr>
        <w:pStyle w:val="ListParagraph"/>
        <w:numPr>
          <w:ilvl w:val="0"/>
          <w:numId w:val="26"/>
        </w:numPr>
      </w:pPr>
      <w:r>
        <w:t xml:space="preserve">The </w:t>
      </w:r>
      <w:r>
        <w:rPr>
          <w:i/>
          <w:iCs/>
        </w:rPr>
        <w:t>uri</w:t>
      </w:r>
      <w:r>
        <w:t xml:space="preserve"> of the </w:t>
      </w:r>
      <w:r>
        <w:rPr>
          <w:b/>
          <w:bCs/>
        </w:rPr>
        <w:t>CodeSystemReference</w:t>
      </w:r>
      <w:r>
        <w:t xml:space="preserve"> otherwise. </w:t>
      </w:r>
    </w:p>
    <w:p w14:paraId="1AB3EDD4" w14:textId="77777777" w:rsidR="00B603FB" w:rsidRDefault="00B603FB" w:rsidP="008B78EB"/>
    <w:p w14:paraId="03B7A8DF" w14:textId="77777777" w:rsidR="00A755AA" w:rsidRDefault="008B78EB" w:rsidP="008B78EB">
      <w:pPr>
        <w:rPr>
          <w:b/>
        </w:rPr>
      </w:pPr>
      <w:r w:rsidRPr="006A54F6">
        <w:rPr>
          <w:b/>
        </w:rPr>
        <w:t>•   public term : String  [0..1]</w:t>
      </w:r>
    </w:p>
    <w:p w14:paraId="37D63819" w14:textId="77777777" w:rsidR="004C3BCC" w:rsidRDefault="00F9484E">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moves through different languages or contexts. </w:t>
      </w:r>
    </w:p>
    <w:p w14:paraId="3032DCB1" w14:textId="77777777" w:rsidR="002C0F83" w:rsidRPr="005F31BE" w:rsidRDefault="00F851FF" w:rsidP="005F31BE">
      <w:pPr>
        <w:pStyle w:val="Heading4"/>
      </w:pPr>
      <w:bookmarkStart w:id="45" w:name="_cba83b2c77167c96697f3caaa1886f5c"/>
      <w:bookmarkStart w:id="46" w:name="_Toc285113810"/>
      <w:r w:rsidRPr="005F31BE">
        <w:t>&lt;Class&gt; Time</w:t>
      </w:r>
      <w:bookmarkEnd w:id="45"/>
      <w:bookmarkEnd w:id="46"/>
    </w:p>
    <w:p w14:paraId="2A494253" w14:textId="77777777" w:rsidR="0063570E" w:rsidRDefault="0063570E" w:rsidP="00383490"/>
    <w:p w14:paraId="578243B1" w14:textId="77777777" w:rsidR="00A855E6" w:rsidRDefault="00383490" w:rsidP="00263593">
      <w:r w:rsidRPr="00875584">
        <w:rPr>
          <w:rFonts w:ascii="Arial" w:hAnsi="Arial"/>
          <w:b/>
          <w:sz w:val="24"/>
          <w:szCs w:val="24"/>
        </w:rPr>
        <w:t>Description</w:t>
      </w:r>
    </w:p>
    <w:p w14:paraId="3B6BB977" w14:textId="77777777" w:rsidR="004C3BCC" w:rsidRDefault="00F9484E">
      <w:r>
        <w:t>Represents an absolute point in time from an origin usually interpreted as meaning the start of the current day, specified to the second.</w:t>
      </w:r>
    </w:p>
    <w:p w14:paraId="2EB6CDBE" w14:textId="77777777" w:rsidR="004C3BCC" w:rsidRDefault="00F9484E">
      <w:r>
        <w:t xml:space="preserve"> </w:t>
      </w:r>
    </w:p>
    <w:p w14:paraId="35FFBEC0" w14:textId="77777777" w:rsidR="004C3BCC" w:rsidRDefault="00F9484E">
      <w:r>
        <w:t xml:space="preserve"> </w:t>
      </w:r>
    </w:p>
    <w:p w14:paraId="2F45A597" w14:textId="77777777" w:rsidR="00377E18" w:rsidRDefault="00C51B43" w:rsidP="00377E18">
      <w:pPr>
        <w:ind w:left="720" w:firstLine="720"/>
      </w:pPr>
      <w:r>
        <w:t xml:space="preserve"> </w:t>
      </w:r>
    </w:p>
    <w:p w14:paraId="1DEE6388" w14:textId="77777777" w:rsidR="0063570E" w:rsidRDefault="0063570E" w:rsidP="00383490"/>
    <w:p w14:paraId="5D6D0B6E" w14:textId="77777777" w:rsidR="00A855E6" w:rsidRDefault="00383490" w:rsidP="00263593">
      <w:r w:rsidRPr="00875584">
        <w:rPr>
          <w:rFonts w:ascii="Arial" w:hAnsi="Arial"/>
          <w:b/>
          <w:sz w:val="24"/>
          <w:szCs w:val="24"/>
        </w:rPr>
        <w:t>Diagrams</w:t>
      </w:r>
    </w:p>
    <w:p w14:paraId="3B5C6F8D" w14:textId="77777777" w:rsidR="00A93FDC" w:rsidRDefault="00F9484E" w:rsidP="00CB0928">
      <w:pPr>
        <w:ind w:left="720"/>
      </w:pPr>
      <w:hyperlink w:anchor="_c6849d5d118a9832b3df7e75a9d1a83d" w:history="1">
        <w:r w:rsidR="003E7695">
          <w:rPr>
            <w:rStyle w:val="Hyperlink"/>
          </w:rPr>
          <w:t>Assumed Data Types</w:t>
        </w:r>
      </w:hyperlink>
    </w:p>
    <w:p w14:paraId="64303FF9" w14:textId="77777777" w:rsidR="0063570E" w:rsidRDefault="0063570E" w:rsidP="00383490"/>
    <w:p w14:paraId="2A1325CD" w14:textId="77777777" w:rsidR="00A855E6" w:rsidRDefault="00383490" w:rsidP="00263593">
      <w:r w:rsidRPr="00875584">
        <w:rPr>
          <w:rFonts w:ascii="Arial" w:hAnsi="Arial"/>
          <w:b/>
          <w:sz w:val="24"/>
          <w:szCs w:val="24"/>
        </w:rPr>
        <w:t>Attributes</w:t>
      </w:r>
    </w:p>
    <w:p w14:paraId="3B9DE3FE" w14:textId="77777777" w:rsidR="00B603FB" w:rsidRDefault="00B603FB" w:rsidP="008B78EB"/>
    <w:p w14:paraId="33405BCB" w14:textId="77777777" w:rsidR="00A755AA" w:rsidRDefault="008B78EB" w:rsidP="008B78EB">
      <w:pPr>
        <w:rPr>
          <w:b/>
        </w:rPr>
      </w:pPr>
      <w:r w:rsidRPr="006A54F6">
        <w:rPr>
          <w:b/>
        </w:rPr>
        <w:t xml:space="preserve">•   public value : String </w:t>
      </w:r>
    </w:p>
    <w:p w14:paraId="470E5064" w14:textId="77777777" w:rsidR="004C3BCC" w:rsidRDefault="00F9484E">
      <w:r>
        <w:t xml:space="preserve">Value representation is ISO8601 string for time, i.e. in form: </w:t>
      </w:r>
      <w:r>
        <w:rPr>
          <w:b/>
          <w:bCs/>
        </w:rPr>
        <w:t>hhmmss[,sss][Z|±hh[mm]]</w:t>
      </w:r>
      <w:r>
        <w:t xml:space="preserve"> or the extended form: </w:t>
      </w:r>
      <w:r>
        <w:rPr>
          <w:b/>
          <w:bCs/>
        </w:rPr>
        <w:t>hh:mm:ss[,sss][Z|±hh[mm]]</w:t>
      </w:r>
      <w:r>
        <w:t>, or a partial invariant.</w:t>
      </w:r>
    </w:p>
    <w:p w14:paraId="0B2ED769" w14:textId="77777777" w:rsidR="004C3BCC" w:rsidRDefault="00F9484E">
      <w:r>
        <w:t xml:space="preserve"> </w:t>
      </w:r>
    </w:p>
    <w:p w14:paraId="1F0A8AC6" w14:textId="77777777" w:rsidR="004C3BCC" w:rsidRDefault="00F9484E">
      <w:r>
        <w:t xml:space="preserve">A small deviation to the ISO 8601:2004 standard in this class is that the time 24:00:00 is not allowed, for consistency with </w:t>
      </w:r>
      <w:r>
        <w:rPr>
          <w:b/>
          <w:bCs/>
        </w:rPr>
        <w:t>DateTime</w:t>
      </w:r>
      <w:r>
        <w:t xml:space="preserve">. </w:t>
      </w:r>
    </w:p>
    <w:p w14:paraId="727A872C" w14:textId="77777777" w:rsidR="002C0F83" w:rsidRPr="005F31BE" w:rsidRDefault="00F851FF" w:rsidP="005F31BE">
      <w:pPr>
        <w:pStyle w:val="Heading4"/>
      </w:pPr>
      <w:bookmarkStart w:id="47" w:name="_7d05998578f251c4ea51b9fbe9fdb556"/>
      <w:bookmarkStart w:id="48" w:name="_Toc285113811"/>
      <w:r w:rsidRPr="005F31BE">
        <w:t>&lt;Primitive Type&gt; AMLBoolean</w:t>
      </w:r>
      <w:bookmarkEnd w:id="47"/>
      <w:bookmarkEnd w:id="48"/>
    </w:p>
    <w:p w14:paraId="61A09A7E" w14:textId="77777777" w:rsidR="0063570E" w:rsidRDefault="0063570E" w:rsidP="00383490"/>
    <w:p w14:paraId="6953C92F" w14:textId="77777777" w:rsidR="00A855E6" w:rsidRDefault="00383490" w:rsidP="00263593">
      <w:r w:rsidRPr="00875584">
        <w:rPr>
          <w:rFonts w:ascii="Arial" w:hAnsi="Arial"/>
          <w:b/>
          <w:sz w:val="24"/>
          <w:szCs w:val="24"/>
        </w:rPr>
        <w:t>Description</w:t>
      </w:r>
    </w:p>
    <w:p w14:paraId="4E5A021D" w14:textId="77777777" w:rsidR="004C3BCC" w:rsidRDefault="00F9484E">
      <w:r>
        <w:t>Boolean type used for two-</w:t>
      </w:r>
      <w:r>
        <w:t>valued mathematical logic.</w:t>
      </w:r>
    </w:p>
    <w:p w14:paraId="6E0FFDE8" w14:textId="77777777" w:rsidR="00377E18" w:rsidRDefault="00C51B43" w:rsidP="00377E18">
      <w:pPr>
        <w:ind w:left="720" w:firstLine="720"/>
      </w:pPr>
      <w:r>
        <w:t xml:space="preserve"> </w:t>
      </w:r>
    </w:p>
    <w:p w14:paraId="768C9248" w14:textId="77777777" w:rsidR="0063570E" w:rsidRDefault="0063570E" w:rsidP="00383490"/>
    <w:p w14:paraId="09D4CEAB" w14:textId="77777777" w:rsidR="00A855E6" w:rsidRDefault="00383490" w:rsidP="00263593">
      <w:r w:rsidRPr="00875584">
        <w:rPr>
          <w:rFonts w:ascii="Arial" w:hAnsi="Arial"/>
          <w:b/>
          <w:sz w:val="24"/>
          <w:szCs w:val="24"/>
        </w:rPr>
        <w:t>Diagrams</w:t>
      </w:r>
    </w:p>
    <w:p w14:paraId="440928FF" w14:textId="77777777" w:rsidR="00A93FDC" w:rsidRDefault="00F9484E" w:rsidP="00CB0928">
      <w:pPr>
        <w:ind w:left="720"/>
      </w:pPr>
      <w:hyperlink w:anchor="_c6849d5d118a9832b3df7e75a9d1a83d" w:history="1">
        <w:r w:rsidR="003E7695">
          <w:rPr>
            <w:rStyle w:val="Hyperlink"/>
          </w:rPr>
          <w:t>Assumed Data Types</w:t>
        </w:r>
      </w:hyperlink>
    </w:p>
    <w:p w14:paraId="2E76A54A" w14:textId="77777777" w:rsidR="0063570E" w:rsidRDefault="0063570E" w:rsidP="00383490"/>
    <w:p w14:paraId="18AFDBE1" w14:textId="77777777" w:rsidR="00A855E6" w:rsidRDefault="00383490" w:rsidP="00263593">
      <w:r w:rsidRPr="00875584">
        <w:rPr>
          <w:rFonts w:ascii="Arial" w:hAnsi="Arial"/>
          <w:b/>
          <w:sz w:val="24"/>
          <w:szCs w:val="24"/>
        </w:rPr>
        <w:t>Direct Known Superclasses (Generalization)</w:t>
      </w:r>
    </w:p>
    <w:p w14:paraId="2D9311F8" w14:textId="77777777" w:rsidR="00377E18" w:rsidRDefault="009E3806" w:rsidP="00B51B66">
      <w:pPr>
        <w:ind w:firstLine="720"/>
      </w:pPr>
      <w:r>
        <w:t>Boolean</w:t>
      </w:r>
    </w:p>
    <w:p w14:paraId="7E2518A7" w14:textId="77777777" w:rsidR="002C0F83" w:rsidRPr="005F31BE" w:rsidRDefault="00F851FF" w:rsidP="005F31BE">
      <w:pPr>
        <w:pStyle w:val="Heading4"/>
      </w:pPr>
      <w:bookmarkStart w:id="49" w:name="_8e49c0c434d339e5881155e37d0822a0"/>
      <w:bookmarkStart w:id="50" w:name="_Toc285113812"/>
      <w:r w:rsidRPr="005F31BE">
        <w:t>&lt;Primitive Type&gt; AMLInteger</w:t>
      </w:r>
      <w:bookmarkEnd w:id="49"/>
      <w:bookmarkEnd w:id="50"/>
    </w:p>
    <w:p w14:paraId="702FBC65" w14:textId="77777777" w:rsidR="0063570E" w:rsidRDefault="0063570E" w:rsidP="00383490"/>
    <w:p w14:paraId="725B6719" w14:textId="77777777" w:rsidR="00A855E6" w:rsidRDefault="00383490" w:rsidP="00263593">
      <w:r w:rsidRPr="00875584">
        <w:rPr>
          <w:rFonts w:ascii="Arial" w:hAnsi="Arial"/>
          <w:b/>
          <w:sz w:val="24"/>
          <w:szCs w:val="24"/>
        </w:rPr>
        <w:t>Description</w:t>
      </w:r>
    </w:p>
    <w:p w14:paraId="378F2664" w14:textId="77777777" w:rsidR="004C3BCC" w:rsidRDefault="00F9484E">
      <w:r>
        <w:t>The AML Integer type.</w:t>
      </w:r>
    </w:p>
    <w:p w14:paraId="09C08AFF" w14:textId="77777777" w:rsidR="00377E18" w:rsidRDefault="00C51B43" w:rsidP="00377E18">
      <w:pPr>
        <w:ind w:left="720" w:firstLine="720"/>
      </w:pPr>
      <w:r>
        <w:t xml:space="preserve"> </w:t>
      </w:r>
    </w:p>
    <w:p w14:paraId="3AA102BF" w14:textId="77777777" w:rsidR="00377E18" w:rsidRDefault="00C51B43" w:rsidP="00377E18">
      <w:pPr>
        <w:ind w:left="720" w:firstLine="720"/>
      </w:pPr>
      <w:r>
        <w:t xml:space="preserve"> </w:t>
      </w:r>
    </w:p>
    <w:p w14:paraId="4DF3365F" w14:textId="77777777" w:rsidR="0063570E" w:rsidRDefault="0063570E" w:rsidP="00383490"/>
    <w:p w14:paraId="0679C450" w14:textId="77777777" w:rsidR="00A855E6" w:rsidRDefault="00383490" w:rsidP="00263593">
      <w:r w:rsidRPr="00875584">
        <w:rPr>
          <w:rFonts w:ascii="Arial" w:hAnsi="Arial"/>
          <w:b/>
          <w:sz w:val="24"/>
          <w:szCs w:val="24"/>
        </w:rPr>
        <w:t>Diagrams</w:t>
      </w:r>
    </w:p>
    <w:p w14:paraId="086CF6D3"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5745B43F" w14:textId="77777777" w:rsidR="00A93FDC" w:rsidRDefault="00F9484E" w:rsidP="00CB0928">
      <w:pPr>
        <w:ind w:left="720"/>
      </w:pPr>
      <w:hyperlink w:anchor="_8548f4699761fde908c0fa2fe95f29ba" w:history="1">
        <w:r w:rsidR="003E7695">
          <w:rPr>
            <w:rStyle w:val="Hyperlink"/>
          </w:rPr>
          <w:t>Sample Data Binding</w:t>
        </w:r>
      </w:hyperlink>
    </w:p>
    <w:p w14:paraId="2820CC8D" w14:textId="77777777" w:rsidR="0063570E" w:rsidRDefault="0063570E" w:rsidP="00383490"/>
    <w:p w14:paraId="0D53F3C6" w14:textId="77777777" w:rsidR="00A855E6" w:rsidRDefault="00383490" w:rsidP="00263593">
      <w:r w:rsidRPr="00875584">
        <w:rPr>
          <w:rFonts w:ascii="Arial" w:hAnsi="Arial"/>
          <w:b/>
          <w:sz w:val="24"/>
          <w:szCs w:val="24"/>
        </w:rPr>
        <w:t>Direct Known Superclasses (Generalization)</w:t>
      </w:r>
    </w:p>
    <w:p w14:paraId="68BBAF65" w14:textId="77777777" w:rsidR="00377E18" w:rsidRDefault="009E3806" w:rsidP="00B51B66">
      <w:pPr>
        <w:ind w:firstLine="720"/>
      </w:pPr>
      <w:r>
        <w:t>Integer</w:t>
      </w:r>
    </w:p>
    <w:p w14:paraId="0344A5F0" w14:textId="77777777" w:rsidR="0063570E" w:rsidRDefault="0063570E" w:rsidP="00383490"/>
    <w:p w14:paraId="7B9E9F68" w14:textId="77777777" w:rsidR="00A855E6" w:rsidRDefault="00383490" w:rsidP="00263593">
      <w:r w:rsidRPr="00875584">
        <w:rPr>
          <w:rFonts w:ascii="Arial" w:hAnsi="Arial"/>
          <w:b/>
          <w:sz w:val="24"/>
          <w:szCs w:val="24"/>
        </w:rPr>
        <w:t>Direct Known Subclasses (Specialization)</w:t>
      </w:r>
    </w:p>
    <w:p w14:paraId="0F5653F8" w14:textId="77777777" w:rsidR="00377E18" w:rsidRDefault="00F9484E" w:rsidP="00B51B66">
      <w:pPr>
        <w:ind w:firstLine="720"/>
      </w:pPr>
      <w:hyperlink w:anchor="_f30eca8742491a4fd68cc825a7079d28" w:history="1">
        <w:r w:rsidR="006977BE">
          <w:rPr>
            <w:rStyle w:val="Hyperlink"/>
          </w:rPr>
          <w:t>MappedInteger</w:t>
        </w:r>
      </w:hyperlink>
    </w:p>
    <w:p w14:paraId="7DE00CF5" w14:textId="77777777" w:rsidR="002C0F83" w:rsidRPr="005F31BE" w:rsidRDefault="00F851FF" w:rsidP="005F31BE">
      <w:pPr>
        <w:pStyle w:val="Heading4"/>
      </w:pPr>
      <w:bookmarkStart w:id="51" w:name="_3d4c15955fee41de39caf618f6295359"/>
      <w:bookmarkStart w:id="52" w:name="_Toc285113813"/>
      <w:r w:rsidRPr="005F31BE">
        <w:t>&lt;Primitive Type&gt; AMLReal</w:t>
      </w:r>
      <w:bookmarkEnd w:id="51"/>
      <w:bookmarkEnd w:id="52"/>
    </w:p>
    <w:p w14:paraId="175E183B" w14:textId="77777777" w:rsidR="0063570E" w:rsidRDefault="0063570E" w:rsidP="00383490"/>
    <w:p w14:paraId="0FD4416A" w14:textId="77777777" w:rsidR="00A855E6" w:rsidRDefault="00383490" w:rsidP="00263593">
      <w:r w:rsidRPr="00875584">
        <w:rPr>
          <w:rFonts w:ascii="Arial" w:hAnsi="Arial"/>
          <w:b/>
          <w:sz w:val="24"/>
          <w:szCs w:val="24"/>
        </w:rPr>
        <w:t>Description</w:t>
      </w:r>
    </w:p>
    <w:p w14:paraId="5CDE38E7" w14:textId="77777777" w:rsidR="004C3BCC" w:rsidRDefault="00F9484E">
      <w:r>
        <w:t>Type used to represent decimal numbers. AMLReal typically corresponds to a single-precision floating point value in most languages.</w:t>
      </w:r>
    </w:p>
    <w:p w14:paraId="5439D500" w14:textId="77777777" w:rsidR="00377E18" w:rsidRDefault="00C51B43" w:rsidP="00377E18">
      <w:pPr>
        <w:ind w:left="720" w:firstLine="720"/>
      </w:pPr>
      <w:r>
        <w:t xml:space="preserve"> </w:t>
      </w:r>
    </w:p>
    <w:p w14:paraId="49AD4E18" w14:textId="77777777" w:rsidR="0063570E" w:rsidRDefault="0063570E" w:rsidP="00383490"/>
    <w:p w14:paraId="1899DA8B" w14:textId="77777777" w:rsidR="00A855E6" w:rsidRDefault="00383490" w:rsidP="00263593">
      <w:r w:rsidRPr="00875584">
        <w:rPr>
          <w:rFonts w:ascii="Arial" w:hAnsi="Arial"/>
          <w:b/>
          <w:sz w:val="24"/>
          <w:szCs w:val="24"/>
        </w:rPr>
        <w:t>Diagrams</w:t>
      </w:r>
    </w:p>
    <w:p w14:paraId="6161C895" w14:textId="77777777" w:rsidR="00A93FDC" w:rsidRDefault="00F9484E" w:rsidP="00CB0928">
      <w:pPr>
        <w:ind w:left="720"/>
      </w:pPr>
      <w:hyperlink w:anchor="_c6849d5d118a9832b3df7e75a9d1a83d" w:history="1">
        <w:r w:rsidR="003E7695">
          <w:rPr>
            <w:rStyle w:val="Hyperlink"/>
          </w:rPr>
          <w:t>Assumed Data Types</w:t>
        </w:r>
      </w:hyperlink>
    </w:p>
    <w:p w14:paraId="7F58DDE8" w14:textId="77777777" w:rsidR="0063570E" w:rsidRDefault="0063570E" w:rsidP="00383490"/>
    <w:p w14:paraId="0F460F0F" w14:textId="77777777" w:rsidR="00A855E6" w:rsidRDefault="00383490" w:rsidP="00263593">
      <w:r w:rsidRPr="00875584">
        <w:rPr>
          <w:rFonts w:ascii="Arial" w:hAnsi="Arial"/>
          <w:b/>
          <w:sz w:val="24"/>
          <w:szCs w:val="24"/>
        </w:rPr>
        <w:t>Direct Known Superclasses (Generalization)</w:t>
      </w:r>
    </w:p>
    <w:p w14:paraId="0DBC7D02" w14:textId="77777777" w:rsidR="00377E18" w:rsidRDefault="009E3806" w:rsidP="00B51B66">
      <w:pPr>
        <w:ind w:firstLine="720"/>
      </w:pPr>
      <w:r>
        <w:t>Real</w:t>
      </w:r>
    </w:p>
    <w:p w14:paraId="13145EF1" w14:textId="77777777" w:rsidR="002C0F83" w:rsidRPr="005F31BE" w:rsidRDefault="00F851FF" w:rsidP="005F31BE">
      <w:pPr>
        <w:pStyle w:val="Heading4"/>
      </w:pPr>
      <w:bookmarkStart w:id="53" w:name="_d36d970e3308e52af14e82e5e6772776"/>
      <w:bookmarkStart w:id="54" w:name="_Toc285113814"/>
      <w:r w:rsidRPr="005F31BE">
        <w:t>&lt;Primitive Type&gt; AMLString</w:t>
      </w:r>
      <w:bookmarkEnd w:id="53"/>
      <w:bookmarkEnd w:id="54"/>
    </w:p>
    <w:p w14:paraId="0F8AF349" w14:textId="77777777" w:rsidR="0063570E" w:rsidRDefault="0063570E" w:rsidP="00383490"/>
    <w:p w14:paraId="60A3DFAE" w14:textId="77777777" w:rsidR="00A855E6" w:rsidRDefault="00383490" w:rsidP="00263593">
      <w:r w:rsidRPr="00875584">
        <w:rPr>
          <w:rFonts w:ascii="Arial" w:hAnsi="Arial"/>
          <w:b/>
          <w:sz w:val="24"/>
          <w:szCs w:val="24"/>
        </w:rPr>
        <w:t>Description</w:t>
      </w:r>
    </w:p>
    <w:p w14:paraId="09C8FDD7" w14:textId="77777777" w:rsidR="004C3BCC" w:rsidRDefault="00F9484E">
      <w:r>
        <w:t>The AML String type.</w:t>
      </w:r>
    </w:p>
    <w:p w14:paraId="7EBEDC98" w14:textId="77777777" w:rsidR="00377E18" w:rsidRDefault="00C51B43" w:rsidP="00377E18">
      <w:pPr>
        <w:ind w:left="720" w:firstLine="720"/>
      </w:pPr>
      <w:r>
        <w:t xml:space="preserve"> </w:t>
      </w:r>
    </w:p>
    <w:p w14:paraId="7B21BBF6" w14:textId="77777777" w:rsidR="0063570E" w:rsidRDefault="0063570E" w:rsidP="00383490"/>
    <w:p w14:paraId="5834B93D" w14:textId="77777777" w:rsidR="00A855E6" w:rsidRDefault="00383490" w:rsidP="00263593">
      <w:r w:rsidRPr="00875584">
        <w:rPr>
          <w:rFonts w:ascii="Arial" w:hAnsi="Arial"/>
          <w:b/>
          <w:sz w:val="24"/>
          <w:szCs w:val="24"/>
        </w:rPr>
        <w:t>Diagrams</w:t>
      </w:r>
    </w:p>
    <w:p w14:paraId="79B33026" w14:textId="77777777" w:rsidR="00A93FDC" w:rsidRDefault="00F9484E" w:rsidP="00CB0928">
      <w:pPr>
        <w:ind w:left="720"/>
      </w:pPr>
      <w:hyperlink w:anchor="_c6849d5d118a9832b3df7e75a9d1a83d" w:history="1">
        <w:r w:rsidR="003E7695">
          <w:rPr>
            <w:rStyle w:val="Hyperlink"/>
          </w:rPr>
          <w:t>Assumed Data Types</w:t>
        </w:r>
      </w:hyperlink>
    </w:p>
    <w:p w14:paraId="6A4B1D95" w14:textId="77777777" w:rsidR="0063570E" w:rsidRDefault="0063570E" w:rsidP="00383490"/>
    <w:p w14:paraId="5EBAE007" w14:textId="77777777" w:rsidR="00A855E6" w:rsidRDefault="00383490" w:rsidP="00263593">
      <w:r w:rsidRPr="00875584">
        <w:rPr>
          <w:rFonts w:ascii="Arial" w:hAnsi="Arial"/>
          <w:b/>
          <w:sz w:val="24"/>
          <w:szCs w:val="24"/>
        </w:rPr>
        <w:t>Direct Known Superclasses (Generalization)</w:t>
      </w:r>
    </w:p>
    <w:p w14:paraId="423152E5" w14:textId="77777777" w:rsidR="00377E18" w:rsidRDefault="009E3806" w:rsidP="00B51B66">
      <w:pPr>
        <w:ind w:firstLine="720"/>
      </w:pPr>
      <w:r>
        <w:t>String</w:t>
      </w:r>
    </w:p>
    <w:p w14:paraId="7945F9AC" w14:textId="77777777" w:rsidR="002C0F83" w:rsidRPr="005F31BE" w:rsidRDefault="00F851FF" w:rsidP="005F31BE">
      <w:pPr>
        <w:pStyle w:val="Heading4"/>
      </w:pPr>
      <w:bookmarkStart w:id="55" w:name="_fe0cb71b3c224a1a57cf77e3fe1594b4"/>
      <w:bookmarkStart w:id="56" w:name="_Toc285113815"/>
      <w:r w:rsidRPr="005F31BE">
        <w:t>&lt;Stereotype&gt; AMLDataType</w:t>
      </w:r>
      <w:bookmarkEnd w:id="55"/>
      <w:bookmarkEnd w:id="56"/>
    </w:p>
    <w:p w14:paraId="0C883D90" w14:textId="77777777" w:rsidR="0063570E" w:rsidRDefault="0063570E" w:rsidP="00383490"/>
    <w:p w14:paraId="61AE7D60" w14:textId="77777777" w:rsidR="00A855E6" w:rsidRDefault="00383490" w:rsidP="00263593">
      <w:r w:rsidRPr="00875584">
        <w:rPr>
          <w:rFonts w:ascii="Arial" w:hAnsi="Arial"/>
          <w:b/>
          <w:sz w:val="24"/>
          <w:szCs w:val="24"/>
        </w:rPr>
        <w:t>Description</w:t>
      </w:r>
    </w:p>
    <w:p w14:paraId="7E0CB153" w14:textId="77777777" w:rsidR="004C3BCC" w:rsidRDefault="00F9484E">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47FBBB1B" w14:textId="77777777" w:rsidR="00377E18" w:rsidRDefault="00C51B43" w:rsidP="00377E18">
      <w:pPr>
        <w:ind w:left="720" w:firstLine="720"/>
      </w:pPr>
      <w:r>
        <w:t xml:space="preserve"> </w:t>
      </w:r>
    </w:p>
    <w:p w14:paraId="1F45E1B0" w14:textId="77777777" w:rsidR="0063570E" w:rsidRDefault="0063570E" w:rsidP="00383490"/>
    <w:p w14:paraId="56EFDF79" w14:textId="77777777" w:rsidR="00A855E6" w:rsidRDefault="00383490" w:rsidP="00263593">
      <w:r w:rsidRPr="00875584">
        <w:rPr>
          <w:rFonts w:ascii="Arial" w:hAnsi="Arial"/>
          <w:b/>
          <w:sz w:val="24"/>
          <w:szCs w:val="24"/>
        </w:rPr>
        <w:t>Diagrams</w:t>
      </w:r>
    </w:p>
    <w:p w14:paraId="4B5D0A2F" w14:textId="77777777" w:rsidR="00A93FDC" w:rsidRDefault="00F9484E" w:rsidP="00CB0928">
      <w:pPr>
        <w:ind w:left="720"/>
      </w:pPr>
      <w:hyperlink w:anchor="_c6849d5d118a9832b3df7e75a9d1a83d" w:history="1">
        <w:r w:rsidR="003E7695">
          <w:rPr>
            <w:rStyle w:val="Hyperlink"/>
          </w:rPr>
          <w:t>Assumed Data Types</w:t>
        </w:r>
      </w:hyperlink>
    </w:p>
    <w:p w14:paraId="4B5C9620" w14:textId="77777777" w:rsidR="002C0F83" w:rsidRPr="005F31BE" w:rsidRDefault="00F851FF" w:rsidP="005F31BE">
      <w:pPr>
        <w:pStyle w:val="Heading4"/>
      </w:pPr>
      <w:bookmarkStart w:id="57" w:name="_3664d839b5cf7107b63f1e5e501e1c37"/>
      <w:bookmarkStart w:id="58" w:name="_Toc285113816"/>
      <w:r w:rsidRPr="005F31BE">
        <w:t>&lt;Stereotype&gt; DataBinding</w:t>
      </w:r>
      <w:bookmarkEnd w:id="57"/>
      <w:bookmarkEnd w:id="58"/>
    </w:p>
    <w:p w14:paraId="39F8166D" w14:textId="77777777" w:rsidR="0063570E" w:rsidRDefault="0063570E" w:rsidP="00383490"/>
    <w:p w14:paraId="7D813467" w14:textId="77777777" w:rsidR="00A855E6" w:rsidRDefault="00383490" w:rsidP="00263593">
      <w:r w:rsidRPr="00875584">
        <w:rPr>
          <w:rFonts w:ascii="Arial" w:hAnsi="Arial"/>
          <w:b/>
          <w:sz w:val="24"/>
          <w:szCs w:val="24"/>
        </w:rPr>
        <w:t>Description</w:t>
      </w:r>
    </w:p>
    <w:p w14:paraId="60C44755" w14:textId="77777777" w:rsidR="004C3BCC" w:rsidRDefault="00F9484E">
      <w:r>
        <w:t xml:space="preserve">The </w:t>
      </w:r>
      <w:r>
        <w:rPr>
          <w:b/>
          <w:bCs/>
        </w:rPr>
        <w:t>DataBinding</w:t>
      </w:r>
      <w:r>
        <w:t xml:space="preserve"> stereotype identifies a "bridge" class </w:t>
      </w:r>
      <w:r>
        <w:t xml:space="preserve">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64F161B7" w14:textId="77777777" w:rsidR="004C3BCC" w:rsidRDefault="00F9484E">
      <w:r>
        <w:t xml:space="preserve"> </w:t>
      </w:r>
    </w:p>
    <w:p w14:paraId="1B3EA185" w14:textId="77777777" w:rsidR="004C3BCC" w:rsidRDefault="00F9484E">
      <w:r>
        <w:t>The Class or DataType extended by a DataBinding functions a</w:t>
      </w:r>
      <w:r>
        <w:t>s the base point for AML constraints.</w:t>
      </w:r>
    </w:p>
    <w:p w14:paraId="4CC71E58" w14:textId="77777777" w:rsidR="00377E18" w:rsidRDefault="00C51B43" w:rsidP="00377E18">
      <w:pPr>
        <w:ind w:left="720" w:firstLine="720"/>
      </w:pPr>
      <w:r>
        <w:t xml:space="preserve"> </w:t>
      </w:r>
    </w:p>
    <w:p w14:paraId="0DE3E433" w14:textId="77777777" w:rsidR="0063570E" w:rsidRDefault="0063570E" w:rsidP="00383490"/>
    <w:p w14:paraId="7AB61DEA" w14:textId="77777777" w:rsidR="00A855E6" w:rsidRDefault="00383490" w:rsidP="00263593">
      <w:r w:rsidRPr="00875584">
        <w:rPr>
          <w:rFonts w:ascii="Arial" w:hAnsi="Arial"/>
          <w:b/>
          <w:sz w:val="24"/>
          <w:szCs w:val="24"/>
        </w:rPr>
        <w:t>Diagrams</w:t>
      </w:r>
    </w:p>
    <w:p w14:paraId="37A68C59" w14:textId="77777777" w:rsidR="00A93FDC" w:rsidRDefault="00F9484E" w:rsidP="00CB0928">
      <w:pPr>
        <w:ind w:left="720"/>
      </w:pPr>
      <w:hyperlink w:anchor="_549d0bc2f9c4ac0312fc619b71bf4d08" w:history="1">
        <w:r w:rsidR="003E7695">
          <w:rPr>
            <w:rStyle w:val="Hyperlink"/>
          </w:rPr>
          <w:t>Reference Model Decorators</w:t>
        </w:r>
      </w:hyperlink>
    </w:p>
    <w:p w14:paraId="0B63135E" w14:textId="77777777" w:rsidR="0063570E" w:rsidRDefault="0063570E" w:rsidP="00383490"/>
    <w:p w14:paraId="72EAB93D" w14:textId="77777777" w:rsidR="00A855E6" w:rsidRDefault="00383490" w:rsidP="00263593">
      <w:r w:rsidRPr="00875584">
        <w:rPr>
          <w:rFonts w:ascii="Arial" w:hAnsi="Arial"/>
          <w:b/>
          <w:sz w:val="24"/>
          <w:szCs w:val="24"/>
        </w:rPr>
        <w:t>Constraints</w:t>
      </w:r>
    </w:p>
    <w:p w14:paraId="31D14CED" w14:textId="77777777" w:rsidR="0087616E" w:rsidRPr="00BC6BEC" w:rsidRDefault="0087616E" w:rsidP="00263593">
      <w:pPr>
        <w:rPr>
          <w:rFonts w:ascii="Arial" w:hAnsi="Arial"/>
          <w:b/>
          <w:sz w:val="24"/>
          <w:szCs w:val="24"/>
        </w:rPr>
      </w:pPr>
    </w:p>
    <w:p w14:paraId="4580EC00"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7DEA95E9" w14:textId="77777777" w:rsidR="004C3BCC" w:rsidRDefault="00F9484E">
      <w:r>
        <w:t>This Class must specialized an &lt;&lt;AMLDataType&gt;&gt;</w:t>
      </w:r>
    </w:p>
    <w:p w14:paraId="2B860AA6" w14:textId="77777777" w:rsidR="00377E18" w:rsidRDefault="00CF06F6" w:rsidP="00377E18">
      <w:pPr>
        <w:ind w:left="3600" w:firstLine="720"/>
      </w:pPr>
      <w:r w:rsidRPr="00467F03">
        <w:t>[OCL]</w:t>
      </w:r>
    </w:p>
    <w:p w14:paraId="505357A6" w14:textId="77777777" w:rsidR="008B78EB" w:rsidRDefault="004B279F" w:rsidP="00ED4063">
      <w:r w:rsidRPr="0047488C">
        <w:rPr>
          <w:rFonts w:ascii="Courier" w:hAnsi="Courier"/>
        </w:rPr>
        <w:t>not(self.base_Class.oclIsUndefined()) implies self.base_Class.general-&gt;select(x|x.stereotypedBy('AMLDataType'))-&gt;size() = 1</w:t>
      </w:r>
    </w:p>
    <w:p w14:paraId="285650E0" w14:textId="77777777" w:rsidR="0087616E" w:rsidRPr="00BC6BEC" w:rsidRDefault="0087616E" w:rsidP="00263593">
      <w:pPr>
        <w:rPr>
          <w:rFonts w:ascii="Arial" w:hAnsi="Arial"/>
          <w:b/>
          <w:sz w:val="24"/>
          <w:szCs w:val="24"/>
        </w:rPr>
      </w:pPr>
    </w:p>
    <w:p w14:paraId="1269657D"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70672427" w14:textId="77777777" w:rsidR="004C3BCC" w:rsidRDefault="00F9484E">
      <w:r>
        <w:t>This DataType must specialize an &lt;&lt;AMLDataType&gt;&gt;</w:t>
      </w:r>
    </w:p>
    <w:p w14:paraId="3FE2F1C4" w14:textId="77777777" w:rsidR="00377E18" w:rsidRDefault="00CF06F6" w:rsidP="00377E18">
      <w:pPr>
        <w:ind w:left="3600" w:firstLine="720"/>
      </w:pPr>
      <w:r w:rsidRPr="00467F03">
        <w:t>[OCL]</w:t>
      </w:r>
    </w:p>
    <w:p w14:paraId="0061C0F4" w14:textId="77777777" w:rsidR="008B78EB" w:rsidRDefault="004B279F" w:rsidP="00ED4063">
      <w:r w:rsidRPr="0047488C">
        <w:rPr>
          <w:rFonts w:ascii="Courier" w:hAnsi="Courier"/>
        </w:rPr>
        <w:t>not(self.base_DataType.oclIsUndefined()) implies self.base_DataType.general-&gt;select(x|x.stereotypedBy('AMLDataType'))-&gt;size() = 1</w:t>
      </w:r>
    </w:p>
    <w:p w14:paraId="4133EE76" w14:textId="77777777" w:rsidR="0087616E" w:rsidRPr="00BC6BEC" w:rsidRDefault="0087616E" w:rsidP="00263593">
      <w:pPr>
        <w:rPr>
          <w:rFonts w:ascii="Arial" w:hAnsi="Arial"/>
          <w:b/>
          <w:sz w:val="24"/>
          <w:szCs w:val="24"/>
        </w:rPr>
      </w:pPr>
    </w:p>
    <w:p w14:paraId="005009F3"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199A726A" w14:textId="77777777" w:rsidR="004C3BCC" w:rsidRDefault="00F9484E">
      <w:r>
        <w:t>This Class must be stereotyped by &lt;&lt;MappedDataType&gt;&gt;</w:t>
      </w:r>
    </w:p>
    <w:p w14:paraId="55241CC2" w14:textId="77777777" w:rsidR="00377E18" w:rsidRDefault="00CF06F6" w:rsidP="00377E18">
      <w:pPr>
        <w:ind w:left="3600" w:firstLine="720"/>
      </w:pPr>
      <w:r w:rsidRPr="00467F03">
        <w:t>[OCL]</w:t>
      </w:r>
    </w:p>
    <w:p w14:paraId="657014EC" w14:textId="77777777" w:rsidR="008B78EB" w:rsidRDefault="004B279F" w:rsidP="00ED4063">
      <w:r w:rsidRPr="0047488C">
        <w:rPr>
          <w:rFonts w:ascii="Courier" w:hAnsi="Courier"/>
        </w:rPr>
        <w:t>not(self.base_Class.oclIsUndefined()) implies self.base_Class.general-&gt;exists(x|x.stereotypedBy('MappedDataType'))</w:t>
      </w:r>
    </w:p>
    <w:p w14:paraId="17DF9AF9" w14:textId="77777777" w:rsidR="0087616E" w:rsidRPr="00BC6BEC" w:rsidRDefault="0087616E" w:rsidP="00263593">
      <w:pPr>
        <w:rPr>
          <w:rFonts w:ascii="Arial" w:hAnsi="Arial"/>
          <w:b/>
          <w:sz w:val="24"/>
          <w:szCs w:val="24"/>
        </w:rPr>
      </w:pPr>
    </w:p>
    <w:p w14:paraId="7848F1E2"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21746A7B" w14:textId="77777777" w:rsidR="004C3BCC" w:rsidRDefault="00F9484E">
      <w:r>
        <w:t>This DataType must be specialized from &lt;&lt;MappedDataType&gt;&gt;</w:t>
      </w:r>
    </w:p>
    <w:p w14:paraId="0A25C26F" w14:textId="77777777" w:rsidR="00377E18" w:rsidRDefault="00CF06F6" w:rsidP="00377E18">
      <w:pPr>
        <w:ind w:left="3600" w:firstLine="720"/>
      </w:pPr>
      <w:r w:rsidRPr="00467F03">
        <w:t>[OCL]</w:t>
      </w:r>
    </w:p>
    <w:p w14:paraId="65A0D651" w14:textId="77777777" w:rsidR="008B78EB" w:rsidRDefault="004B279F" w:rsidP="00ED4063">
      <w:r w:rsidRPr="0047488C">
        <w:rPr>
          <w:rFonts w:ascii="Courier" w:hAnsi="Courier"/>
        </w:rPr>
        <w:t>not(self.base_DataType.oclIsUndefined()) implies self.base_DataType.general-&gt;exists(x|x.stereotypedBy('MappedDataType'))</w:t>
      </w:r>
    </w:p>
    <w:p w14:paraId="664AD1E4" w14:textId="77777777" w:rsidR="002C0F83" w:rsidRPr="005F31BE" w:rsidRDefault="00F851FF" w:rsidP="005F31BE">
      <w:pPr>
        <w:pStyle w:val="Heading4"/>
      </w:pPr>
      <w:bookmarkStart w:id="59" w:name="_1ef4456b7ca3649e5ebfe664a2c5d7f8"/>
      <w:bookmarkStart w:id="60" w:name="_Toc285113817"/>
      <w:r w:rsidRPr="005F31BE">
        <w:t>&lt;Stereotype&gt; Infrastructure</w:t>
      </w:r>
      <w:bookmarkEnd w:id="59"/>
      <w:bookmarkEnd w:id="60"/>
    </w:p>
    <w:p w14:paraId="5F630A51" w14:textId="77777777" w:rsidR="0063570E" w:rsidRDefault="0063570E" w:rsidP="00383490"/>
    <w:p w14:paraId="758FB43E" w14:textId="77777777" w:rsidR="00A855E6" w:rsidRDefault="00383490" w:rsidP="00263593">
      <w:r w:rsidRPr="00875584">
        <w:rPr>
          <w:rFonts w:ascii="Arial" w:hAnsi="Arial"/>
          <w:b/>
          <w:sz w:val="24"/>
          <w:szCs w:val="24"/>
        </w:rPr>
        <w:t>Description</w:t>
      </w:r>
    </w:p>
    <w:p w14:paraId="2502A12A" w14:textId="77777777" w:rsidR="004C3BCC" w:rsidRDefault="00F9484E">
      <w:r>
        <w:t>A stereotype indicating a base Property represents an aspect of an Archetype implementation such as a specific Archetype identifier or other element.  Properties with the Infrastructur</w:t>
      </w:r>
      <w:r>
        <w:t>e cannot be constrained in AML.</w:t>
      </w:r>
    </w:p>
    <w:p w14:paraId="70ED9ECC" w14:textId="77777777" w:rsidR="00377E18" w:rsidRDefault="00C51B43" w:rsidP="00377E18">
      <w:pPr>
        <w:ind w:left="720" w:firstLine="720"/>
      </w:pPr>
      <w:r>
        <w:t xml:space="preserve"> </w:t>
      </w:r>
    </w:p>
    <w:p w14:paraId="66F1F071" w14:textId="77777777" w:rsidR="0063570E" w:rsidRDefault="0063570E" w:rsidP="00383490"/>
    <w:p w14:paraId="6AA21476" w14:textId="77777777" w:rsidR="00A855E6" w:rsidRDefault="00383490" w:rsidP="00263593">
      <w:r w:rsidRPr="00875584">
        <w:rPr>
          <w:rFonts w:ascii="Arial" w:hAnsi="Arial"/>
          <w:b/>
          <w:sz w:val="24"/>
          <w:szCs w:val="24"/>
        </w:rPr>
        <w:t>Diagrams</w:t>
      </w:r>
    </w:p>
    <w:p w14:paraId="66F7E4E8" w14:textId="77777777" w:rsidR="00A93FDC" w:rsidRDefault="00F9484E" w:rsidP="00CB0928">
      <w:pPr>
        <w:ind w:left="720"/>
      </w:pPr>
      <w:hyperlink w:anchor="_549d0bc2f9c4ac0312fc619b71bf4d08" w:history="1">
        <w:r w:rsidR="003E7695">
          <w:rPr>
            <w:rStyle w:val="Hyperlink"/>
          </w:rPr>
          <w:t>Reference Model Decorators</w:t>
        </w:r>
      </w:hyperlink>
    </w:p>
    <w:p w14:paraId="4F1583A7" w14:textId="77777777" w:rsidR="002C0F83" w:rsidRPr="005F31BE" w:rsidRDefault="00F851FF" w:rsidP="005F31BE">
      <w:pPr>
        <w:pStyle w:val="Heading4"/>
      </w:pPr>
      <w:bookmarkStart w:id="61" w:name="_36cd609085d608934ca9b52828d35424"/>
      <w:bookmarkStart w:id="62" w:name="_Toc285113818"/>
      <w:r w:rsidRPr="005F31BE">
        <w:t>&lt;Stereotype&gt; MappedDataType</w:t>
      </w:r>
      <w:bookmarkEnd w:id="61"/>
      <w:bookmarkEnd w:id="62"/>
    </w:p>
    <w:p w14:paraId="076882AD" w14:textId="77777777" w:rsidR="0063570E" w:rsidRDefault="0063570E" w:rsidP="00383490"/>
    <w:p w14:paraId="4F69D4A1" w14:textId="77777777" w:rsidR="00A855E6" w:rsidRDefault="00383490" w:rsidP="00263593">
      <w:r w:rsidRPr="00875584">
        <w:rPr>
          <w:rFonts w:ascii="Arial" w:hAnsi="Arial"/>
          <w:b/>
          <w:sz w:val="24"/>
          <w:szCs w:val="24"/>
        </w:rPr>
        <w:t>Description</w:t>
      </w:r>
    </w:p>
    <w:p w14:paraId="2A0EFDA8" w14:textId="77777777" w:rsidR="004C3BCC" w:rsidRDefault="00F9484E">
      <w:r>
        <w:t xml:space="preserve">The </w:t>
      </w:r>
      <w:r>
        <w:rPr>
          <w:b/>
          <w:bCs/>
        </w:rPr>
        <w:t xml:space="preserve">MappedDataType </w:t>
      </w:r>
      <w:r>
        <w:t>stereotype extends a Class or DataType in the Reference Model.  It indicates the base Class or DataType corresponds to the assumed AMLDataType referenced by amlType.</w:t>
      </w:r>
    </w:p>
    <w:p w14:paraId="1C25CF5B" w14:textId="77777777" w:rsidR="004C3BCC" w:rsidRDefault="00F9484E">
      <w:r>
        <w:t xml:space="preserve"> </w:t>
      </w:r>
    </w:p>
    <w:p w14:paraId="719087CF" w14:textId="77777777" w:rsidR="004C3BCC" w:rsidRDefault="00F9484E">
      <w:r>
        <w:t>Reference Model implementors will need to define a mapping from the referenced amlType a</w:t>
      </w:r>
      <w:r>
        <w:t>nd the corresponding base Class or DataType that will transform the AML values into the corresponding target values.</w:t>
      </w:r>
    </w:p>
    <w:p w14:paraId="50B7016A" w14:textId="77777777" w:rsidR="00377E18" w:rsidRDefault="00C51B43" w:rsidP="00377E18">
      <w:pPr>
        <w:ind w:left="720" w:firstLine="720"/>
      </w:pPr>
      <w:r>
        <w:t xml:space="preserve"> </w:t>
      </w:r>
    </w:p>
    <w:p w14:paraId="17BE2B08" w14:textId="77777777" w:rsidR="0063570E" w:rsidRDefault="0063570E" w:rsidP="00383490"/>
    <w:p w14:paraId="75859E7B" w14:textId="77777777" w:rsidR="00A855E6" w:rsidRDefault="00383490" w:rsidP="00263593">
      <w:r w:rsidRPr="00875584">
        <w:rPr>
          <w:rFonts w:ascii="Arial" w:hAnsi="Arial"/>
          <w:b/>
          <w:sz w:val="24"/>
          <w:szCs w:val="24"/>
        </w:rPr>
        <w:t>Diagrams</w:t>
      </w:r>
    </w:p>
    <w:p w14:paraId="221DC6F4" w14:textId="77777777" w:rsidR="00A93FDC" w:rsidRDefault="00F9484E" w:rsidP="00CB0928">
      <w:pPr>
        <w:ind w:left="720"/>
      </w:pPr>
      <w:hyperlink w:anchor="_549d0bc2f9c4ac0312fc619b71bf4d08" w:history="1">
        <w:r w:rsidR="003E7695">
          <w:rPr>
            <w:rStyle w:val="Hyperlink"/>
          </w:rPr>
          <w:t>Reference Model Decorators</w:t>
        </w:r>
      </w:hyperlink>
    </w:p>
    <w:p w14:paraId="6B663244" w14:textId="77777777" w:rsidR="0063570E" w:rsidRDefault="0063570E" w:rsidP="00383490"/>
    <w:p w14:paraId="4AA33A50" w14:textId="77777777" w:rsidR="00A855E6" w:rsidRDefault="00383490" w:rsidP="00263593">
      <w:r w:rsidRPr="00875584">
        <w:rPr>
          <w:rFonts w:ascii="Arial" w:hAnsi="Arial"/>
          <w:b/>
          <w:sz w:val="24"/>
          <w:szCs w:val="24"/>
        </w:rPr>
        <w:t>Attributes</w:t>
      </w:r>
    </w:p>
    <w:p w14:paraId="7300E035" w14:textId="77777777" w:rsidR="00B603FB" w:rsidRDefault="00B603FB" w:rsidP="008B78EB"/>
    <w:p w14:paraId="03A64698" w14:textId="77777777" w:rsidR="00A755AA" w:rsidRDefault="008B78EB" w:rsidP="008B78EB">
      <w:pPr>
        <w:rPr>
          <w:b/>
        </w:rPr>
      </w:pPr>
      <w:r w:rsidRPr="006A54F6">
        <w:rPr>
          <w:b/>
        </w:rPr>
        <w:t>•   public amlType : Classifier  [1]</w:t>
      </w:r>
    </w:p>
    <w:p w14:paraId="1CEEFA15" w14:textId="77777777" w:rsidR="004C3BCC" w:rsidRDefault="00F9484E">
      <w:r>
        <w:t xml:space="preserve">The assumed or built-in AML Data Type corresponding to the extended Class or DataType. </w:t>
      </w:r>
    </w:p>
    <w:p w14:paraId="16FCA856" w14:textId="77777777" w:rsidR="0063570E" w:rsidRDefault="0063570E" w:rsidP="00383490"/>
    <w:p w14:paraId="75D2A143" w14:textId="77777777" w:rsidR="00A855E6" w:rsidRDefault="00383490" w:rsidP="00263593">
      <w:r w:rsidRPr="00875584">
        <w:rPr>
          <w:rFonts w:ascii="Arial" w:hAnsi="Arial"/>
          <w:b/>
          <w:sz w:val="24"/>
          <w:szCs w:val="24"/>
        </w:rPr>
        <w:t>Constraints</w:t>
      </w:r>
    </w:p>
    <w:p w14:paraId="2C81861F" w14:textId="77777777" w:rsidR="0087616E" w:rsidRPr="00BC6BEC" w:rsidRDefault="0087616E" w:rsidP="00263593">
      <w:pPr>
        <w:rPr>
          <w:rFonts w:ascii="Arial" w:hAnsi="Arial"/>
          <w:b/>
          <w:sz w:val="24"/>
          <w:szCs w:val="24"/>
        </w:rPr>
      </w:pPr>
    </w:p>
    <w:p w14:paraId="000313A1"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1114BC17" w14:textId="77777777" w:rsidR="004C3BCC" w:rsidRDefault="00F9484E">
      <w:r>
        <w:t>The amlType must reference a classifier (Class or DataType) that has a AMLDataType stereotype.</w:t>
      </w:r>
    </w:p>
    <w:p w14:paraId="63808576" w14:textId="77777777" w:rsidR="00377E18" w:rsidRDefault="00CF06F6" w:rsidP="00377E18">
      <w:pPr>
        <w:ind w:left="3600" w:firstLine="720"/>
      </w:pPr>
      <w:r w:rsidRPr="00467F03">
        <w:t>[OCL]</w:t>
      </w:r>
    </w:p>
    <w:p w14:paraId="548CF5FE" w14:textId="77777777" w:rsidR="008B78EB" w:rsidRDefault="004B279F" w:rsidP="00ED4063">
      <w:r w:rsidRPr="0047488C">
        <w:rPr>
          <w:rFonts w:ascii="Courier" w:hAnsi="Courier"/>
        </w:rPr>
        <w:t>self.amlType.stereotypedBy('AMLDataType')</w:t>
      </w:r>
    </w:p>
    <w:p w14:paraId="3EC5E5A5" w14:textId="77777777" w:rsidR="002C0F83" w:rsidRPr="005F31BE" w:rsidRDefault="00F851FF" w:rsidP="005F31BE">
      <w:pPr>
        <w:pStyle w:val="Heading4"/>
      </w:pPr>
      <w:bookmarkStart w:id="63" w:name="_e50b1e945ae67ec50611fe0d76c717d5"/>
      <w:bookmarkStart w:id="64" w:name="_Toc285113819"/>
      <w:r w:rsidRPr="005F31BE">
        <w:t>&lt;Stereotype&gt; ReferenceModel</w:t>
      </w:r>
      <w:bookmarkEnd w:id="63"/>
      <w:bookmarkEnd w:id="64"/>
    </w:p>
    <w:p w14:paraId="4907B2A6" w14:textId="77777777" w:rsidR="0063570E" w:rsidRDefault="0063570E" w:rsidP="00383490"/>
    <w:p w14:paraId="475D5DA0" w14:textId="77777777" w:rsidR="00A855E6" w:rsidRDefault="00383490" w:rsidP="00263593">
      <w:r w:rsidRPr="00875584">
        <w:rPr>
          <w:rFonts w:ascii="Arial" w:hAnsi="Arial"/>
          <w:b/>
          <w:sz w:val="24"/>
          <w:szCs w:val="24"/>
        </w:rPr>
        <w:t>Description</w:t>
      </w:r>
    </w:p>
    <w:p w14:paraId="63DD9C5D" w14:textId="77777777" w:rsidR="004C3BCC" w:rsidRDefault="00F9484E">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47C48270" w14:textId="77777777" w:rsidR="00377E18" w:rsidRDefault="00C51B43" w:rsidP="00377E18">
      <w:pPr>
        <w:ind w:left="720" w:firstLine="720"/>
      </w:pPr>
      <w:r>
        <w:t xml:space="preserve"> </w:t>
      </w:r>
    </w:p>
    <w:p w14:paraId="58CCD6AE" w14:textId="77777777" w:rsidR="0063570E" w:rsidRDefault="0063570E" w:rsidP="00383490"/>
    <w:p w14:paraId="4554C2CD" w14:textId="77777777" w:rsidR="00A855E6" w:rsidRDefault="00383490" w:rsidP="00263593">
      <w:r w:rsidRPr="00875584">
        <w:rPr>
          <w:rFonts w:ascii="Arial" w:hAnsi="Arial"/>
          <w:b/>
          <w:sz w:val="24"/>
          <w:szCs w:val="24"/>
        </w:rPr>
        <w:t>Diagrams</w:t>
      </w:r>
    </w:p>
    <w:p w14:paraId="5FC21A66" w14:textId="77777777" w:rsidR="00A93FDC" w:rsidRDefault="00F9484E" w:rsidP="00CB0928">
      <w:pPr>
        <w:ind w:left="720"/>
      </w:pPr>
      <w:hyperlink w:anchor="_549d0bc2f9c4ac0312fc619b71bf4d08" w:history="1">
        <w:r w:rsidR="003E7695">
          <w:rPr>
            <w:rStyle w:val="Hyperlink"/>
          </w:rPr>
          <w:t>Reference Model Decorators</w:t>
        </w:r>
      </w:hyperlink>
    </w:p>
    <w:p w14:paraId="347B926C" w14:textId="77777777" w:rsidR="0063570E" w:rsidRDefault="0063570E" w:rsidP="00383490"/>
    <w:p w14:paraId="03AD0B23" w14:textId="77777777" w:rsidR="00A855E6" w:rsidRDefault="00383490" w:rsidP="00263593">
      <w:r w:rsidRPr="00875584">
        <w:rPr>
          <w:rFonts w:ascii="Arial" w:hAnsi="Arial"/>
          <w:b/>
          <w:sz w:val="24"/>
          <w:szCs w:val="24"/>
        </w:rPr>
        <w:t>Attributes</w:t>
      </w:r>
    </w:p>
    <w:p w14:paraId="2090DF49" w14:textId="77777777" w:rsidR="00B603FB" w:rsidRDefault="00B603FB" w:rsidP="008B78EB"/>
    <w:p w14:paraId="70D2B561" w14:textId="77777777" w:rsidR="00A755AA" w:rsidRDefault="008B78EB" w:rsidP="008B78EB">
      <w:pPr>
        <w:rPr>
          <w:b/>
        </w:rPr>
      </w:pPr>
      <w:r w:rsidRPr="006A54F6">
        <w:rPr>
          <w:b/>
        </w:rPr>
        <w:t>•   public rmPublisher : String  [0..1]</w:t>
      </w:r>
    </w:p>
    <w:p w14:paraId="5E853D7A" w14:textId="77777777" w:rsidR="004C3BCC" w:rsidRDefault="00F9484E">
      <w:r>
        <w:t xml:space="preserve"> </w:t>
      </w:r>
      <w:r>
        <w:t xml:space="preserve">The name of the Reference Model publisher.  Corresponds to </w:t>
      </w:r>
      <w:r>
        <w:rPr>
          <w:i/>
          <w:iCs/>
        </w:rPr>
        <w:t xml:space="preserve">rm_publisher </w:t>
      </w:r>
      <w:r>
        <w:t>in AOM 2.0</w:t>
      </w:r>
    </w:p>
    <w:p w14:paraId="3894593F" w14:textId="77777777" w:rsidR="00B603FB" w:rsidRDefault="00B603FB" w:rsidP="008B78EB"/>
    <w:p w14:paraId="2E309D41" w14:textId="77777777" w:rsidR="00A755AA" w:rsidRDefault="008B78EB" w:rsidP="008B78EB">
      <w:pPr>
        <w:rPr>
          <w:b/>
        </w:rPr>
      </w:pPr>
      <w:r w:rsidRPr="006A54F6">
        <w:rPr>
          <w:b/>
        </w:rPr>
        <w:t>•   public rmNamespace : String  [0..1]</w:t>
      </w:r>
    </w:p>
    <w:p w14:paraId="1A0D9883" w14:textId="77777777" w:rsidR="004C3BCC" w:rsidRDefault="00F9484E">
      <w:r>
        <w:t xml:space="preserve"> The owning domain name of the archetype.  Corresponds to the </w:t>
      </w:r>
      <w:r>
        <w:rPr>
          <w:i/>
          <w:iCs/>
        </w:rPr>
        <w:t>namespace</w:t>
      </w:r>
      <w:r>
        <w:t xml:space="preserve"> attribute in AOM2.0.</w:t>
      </w:r>
    </w:p>
    <w:p w14:paraId="16A0A186" w14:textId="77777777" w:rsidR="00B603FB" w:rsidRDefault="00B603FB" w:rsidP="008B78EB"/>
    <w:p w14:paraId="2B61538B" w14:textId="77777777" w:rsidR="00A755AA" w:rsidRDefault="008B78EB" w:rsidP="008B78EB">
      <w:pPr>
        <w:rPr>
          <w:b/>
        </w:rPr>
      </w:pPr>
      <w:r w:rsidRPr="006A54F6">
        <w:rPr>
          <w:b/>
        </w:rPr>
        <w:t>•   public rmVersion : String  [0..1]</w:t>
      </w:r>
    </w:p>
    <w:p w14:paraId="4FCEC85F" w14:textId="77777777" w:rsidR="004C3BCC" w:rsidRDefault="00F9484E">
      <w:r>
        <w:t xml:space="preserve">Designates the version id of the reference model on which the archetype is based. Corresponds to </w:t>
      </w:r>
      <w:r>
        <w:rPr>
          <w:i/>
          <w:iCs/>
        </w:rPr>
        <w:t>rm_release</w:t>
      </w:r>
      <w:r>
        <w:t xml:space="preserve"> in AOM 2.0</w:t>
      </w:r>
    </w:p>
    <w:p w14:paraId="4AE9CC49" w14:textId="77777777" w:rsidR="002C0F83" w:rsidRPr="005F31BE" w:rsidRDefault="00F851FF" w:rsidP="005F31BE">
      <w:pPr>
        <w:pStyle w:val="Heading4"/>
      </w:pPr>
      <w:bookmarkStart w:id="65" w:name="_586eaf5aed11940796b62636e9174f40"/>
      <w:bookmarkStart w:id="66" w:name="_Toc285113820"/>
      <w:r w:rsidRPr="005F31BE">
        <w:t>&lt;Stereotype&gt; Runtime</w:t>
      </w:r>
      <w:bookmarkEnd w:id="65"/>
      <w:bookmarkEnd w:id="66"/>
    </w:p>
    <w:p w14:paraId="064EFC51" w14:textId="77777777" w:rsidR="0063570E" w:rsidRDefault="0063570E" w:rsidP="00383490"/>
    <w:p w14:paraId="1F326334" w14:textId="77777777" w:rsidR="00A855E6" w:rsidRDefault="00383490" w:rsidP="00263593">
      <w:r w:rsidRPr="00875584">
        <w:rPr>
          <w:rFonts w:ascii="Arial" w:hAnsi="Arial"/>
          <w:b/>
          <w:sz w:val="24"/>
          <w:szCs w:val="24"/>
        </w:rPr>
        <w:t>Description</w:t>
      </w:r>
    </w:p>
    <w:p w14:paraId="6B148912" w14:textId="77777777" w:rsidR="004C3BCC" w:rsidRDefault="00F9484E">
      <w:r>
        <w:t xml:space="preserve">A stereotype indicating a base Property represents an identifier, date or other element that is a part </w:t>
      </w:r>
      <w:r>
        <w:t>of the identity of an instance and cannot be constrained in the AML.</w:t>
      </w:r>
    </w:p>
    <w:p w14:paraId="0DDB66D0" w14:textId="77777777" w:rsidR="004C3BCC" w:rsidRDefault="00F9484E">
      <w:r>
        <w:t xml:space="preserve"> </w:t>
      </w:r>
    </w:p>
    <w:p w14:paraId="3503E300" w14:textId="77777777" w:rsidR="00377E18" w:rsidRDefault="00C51B43" w:rsidP="00377E18">
      <w:pPr>
        <w:ind w:left="720" w:firstLine="720"/>
      </w:pPr>
      <w:r>
        <w:t xml:space="preserve"> </w:t>
      </w:r>
    </w:p>
    <w:p w14:paraId="71283BA2" w14:textId="77777777" w:rsidR="0063570E" w:rsidRDefault="0063570E" w:rsidP="00383490"/>
    <w:p w14:paraId="2F849E61" w14:textId="77777777" w:rsidR="00A855E6" w:rsidRDefault="00383490" w:rsidP="00263593">
      <w:r w:rsidRPr="00875584">
        <w:rPr>
          <w:rFonts w:ascii="Arial" w:hAnsi="Arial"/>
          <w:b/>
          <w:sz w:val="24"/>
          <w:szCs w:val="24"/>
        </w:rPr>
        <w:t>Diagrams</w:t>
      </w:r>
    </w:p>
    <w:p w14:paraId="0DBCB1B4" w14:textId="77777777" w:rsidR="00A93FDC" w:rsidRDefault="00F9484E" w:rsidP="00CB0928">
      <w:pPr>
        <w:ind w:left="720"/>
      </w:pPr>
      <w:hyperlink w:anchor="_549d0bc2f9c4ac0312fc619b71bf4d08" w:history="1">
        <w:r w:rsidR="003E7695">
          <w:rPr>
            <w:rStyle w:val="Hyperlink"/>
          </w:rPr>
          <w:t>Reference Model Decorators</w:t>
        </w:r>
      </w:hyperlink>
    </w:p>
    <w:p w14:paraId="1AF9FE4A" w14:textId="77777777" w:rsidR="002C0F83" w:rsidRDefault="001F24CC" w:rsidP="00860763">
      <w:pPr>
        <w:pStyle w:val="Heading2"/>
      </w:pPr>
      <w:bookmarkStart w:id="67" w:name="_Toc285113821"/>
      <w:r w:rsidRPr="001F24CC">
        <w:t>Terminology Profile</w:t>
      </w:r>
      <w:bookmarkEnd w:id="67"/>
      <w:r w:rsidR="003C6850">
        <w:t xml:space="preserve"> </w:t>
      </w:r>
    </w:p>
    <w:p w14:paraId="039D23B2" w14:textId="77777777" w:rsidR="004C3BCC" w:rsidRDefault="00F9484E">
      <w:r>
        <w:t>The AML Terminology Profile is the UML equivalent of the ADL 2.0 terminology section, including:</w:t>
      </w:r>
    </w:p>
    <w:p w14:paraId="3E6F09BA" w14:textId="77777777" w:rsidR="004C3BCC" w:rsidRDefault="00F9484E">
      <w:pPr>
        <w:pStyle w:val="ListParagraph"/>
        <w:numPr>
          <w:ilvl w:val="0"/>
          <w:numId w:val="28"/>
        </w:numPr>
      </w:pPr>
      <w:r>
        <w:t xml:space="preserve"> Identifiers -- "id", "at" and "ac" identifiers may be assigned to Class constraints, EnumerationLiterals and Enumerations respectively.</w:t>
      </w:r>
    </w:p>
    <w:p w14:paraId="44D508E6" w14:textId="77777777" w:rsidR="004C3BCC" w:rsidRDefault="00F9484E">
      <w:pPr>
        <w:pStyle w:val="ListParagraph"/>
        <w:numPr>
          <w:ilvl w:val="0"/>
          <w:numId w:val="28"/>
        </w:numPr>
      </w:pPr>
      <w:r>
        <w:t>Term definitions -- mu</w:t>
      </w:r>
      <w:r>
        <w:t>ltilingual designation ("text") / description tuples may be assigned to any named AML model artifact</w:t>
      </w:r>
    </w:p>
    <w:p w14:paraId="3BC341B6" w14:textId="77777777" w:rsidR="004C3BCC" w:rsidRDefault="00F9484E">
      <w:pPr>
        <w:pStyle w:val="ListParagraph"/>
        <w:numPr>
          <w:ilvl w:val="0"/>
          <w:numId w:val="28"/>
        </w:numPr>
      </w:pPr>
      <w:r>
        <w:t>Term bindings</w:t>
      </w:r>
    </w:p>
    <w:p w14:paraId="4CBCBB02" w14:textId="77777777" w:rsidR="004C3BCC" w:rsidRDefault="00F9484E">
      <w:pPr>
        <w:pStyle w:val="ListParagraph"/>
        <w:numPr>
          <w:ilvl w:val="1"/>
          <w:numId w:val="28"/>
        </w:numPr>
      </w:pPr>
      <w:r>
        <w:t>Class constraints may be associated with a reference to an external resource that the constraint is "about"</w:t>
      </w:r>
    </w:p>
    <w:p w14:paraId="7F5F1809" w14:textId="77777777" w:rsidR="004C3BCC" w:rsidRDefault="00F9484E">
      <w:pPr>
        <w:pStyle w:val="ListParagraph"/>
        <w:numPr>
          <w:ilvl w:val="1"/>
          <w:numId w:val="28"/>
        </w:numPr>
      </w:pPr>
      <w:r>
        <w:t>Enumeration constraints may be as</w:t>
      </w:r>
      <w:r>
        <w:t>sociated with a reference to an external value set constraining the set of possible values and value meanings</w:t>
      </w:r>
    </w:p>
    <w:p w14:paraId="7E2A0914" w14:textId="77777777" w:rsidR="004C3BCC" w:rsidRDefault="00F9484E">
      <w:pPr>
        <w:pStyle w:val="ListParagraph"/>
        <w:numPr>
          <w:ilvl w:val="1"/>
          <w:numId w:val="28"/>
        </w:numPr>
      </w:pPr>
      <w:r>
        <w:t>TerminologyCode (Permissible) values may be associated with "concept" (aka. class, category, term) references providing the meaning for the value</w:t>
      </w:r>
    </w:p>
    <w:p w14:paraId="2DAB2F31" w14:textId="77777777" w:rsidR="004C3BCC" w:rsidRDefault="00F9484E">
      <w:pPr>
        <w:pStyle w:val="ListParagraph"/>
        <w:numPr>
          <w:ilvl w:val="0"/>
          <w:numId w:val="28"/>
        </w:numPr>
      </w:pPr>
      <w:r>
        <w:t>Value Sets -- local enumerations may be defined that associate collections of individual codes (ADL "at" codes) with a local value set or enumeration (ADL "ac" code).</w:t>
      </w:r>
    </w:p>
    <w:p w14:paraId="1B3E2612" w14:textId="77777777" w:rsidR="004C3BCC" w:rsidRDefault="00F9484E">
      <w:r>
        <w:t>The Terminology Binding profile draws on the ISO 11179-3 model for the identification, de</w:t>
      </w:r>
      <w:r>
        <w:t>signation, definition and value / meaning binding aspects and on the OMG Common Terminology Services 2 (CTS2) specification for the model of Concept, Code System, Code System Version, Value Set and Value Set Definition references.</w:t>
      </w:r>
    </w:p>
    <w:p w14:paraId="3A474E04" w14:textId="77777777" w:rsidR="005F31BE" w:rsidRDefault="001F24CC" w:rsidP="005F31BE">
      <w:pPr>
        <w:pStyle w:val="Heading3"/>
      </w:pPr>
      <w:bookmarkStart w:id="68" w:name="_Toc285113822"/>
      <w:r>
        <w:t>Identification and Designation</w:t>
      </w:r>
      <w:bookmarkEnd w:id="68"/>
    </w:p>
    <w:p w14:paraId="5C88C23F" w14:textId="77777777" w:rsidR="004C3BCC" w:rsidRDefault="00F9484E">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0590E014" w14:textId="77777777" w:rsidR="003E4BE1" w:rsidRDefault="003E4BE1" w:rsidP="00FC2D47">
      <w:pPr>
        <w:ind w:firstLine="720"/>
      </w:pPr>
      <w:r>
        <w:rPr>
          <w:noProof/>
        </w:rPr>
        <w:drawing>
          <wp:inline distT="0" distB="0" distL="0" distR="0" wp14:anchorId="11F7EEFD" wp14:editId="6F9821D8">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30" cstate="print"/>
                    <a:stretch>
                      <a:fillRect/>
                    </a:stretch>
                  </pic:blipFill>
                  <pic:spPr>
                    <a:xfrm>
                      <a:off x="0" y="0"/>
                      <a:ext cx="5934075" cy="4210050"/>
                    </a:xfrm>
                    <a:prstGeom prst="rect">
                      <a:avLst/>
                    </a:prstGeom>
                  </pic:spPr>
                </pic:pic>
              </a:graphicData>
            </a:graphic>
          </wp:inline>
        </w:drawing>
      </w:r>
    </w:p>
    <w:p w14:paraId="21F1160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9" w:name="_0628ce7e5381e7543ba417bb320e03fb"/>
      <w:r w:rsidRPr="007B5B34">
        <w:rPr>
          <w:b/>
          <w:sz w:val="24"/>
          <w:szCs w:val="24"/>
        </w:rPr>
        <w:t>IdentificationAndDesignation</w:t>
      </w:r>
      <w:bookmarkEnd w:id="69"/>
    </w:p>
    <w:p w14:paraId="38E74F01" w14:textId="77777777" w:rsidR="005F31BE" w:rsidRDefault="001F24CC" w:rsidP="005F31BE">
      <w:pPr>
        <w:pStyle w:val="Heading3"/>
      </w:pPr>
      <w:bookmarkStart w:id="70" w:name="_Toc285113823"/>
      <w:r>
        <w:t>Resource References</w:t>
      </w:r>
      <w:bookmarkEnd w:id="70"/>
    </w:p>
    <w:p w14:paraId="1CCEBD3F" w14:textId="77777777" w:rsidR="004C3BCC" w:rsidRDefault="00F9484E">
      <w:r>
        <w:t>This clause describes the profiles corresponding to the MetaModel constructs:</w:t>
      </w:r>
    </w:p>
    <w:p w14:paraId="423ED23C" w14:textId="77777777" w:rsidR="004C3BCC" w:rsidRDefault="00F9484E">
      <w:pPr>
        <w:pStyle w:val="ListParagraph"/>
        <w:numPr>
          <w:ilvl w:val="0"/>
          <w:numId w:val="30"/>
        </w:numPr>
      </w:pPr>
      <w:r>
        <w:t>ResourceReference</w:t>
      </w:r>
    </w:p>
    <w:p w14:paraId="7F14120C" w14:textId="77777777" w:rsidR="004C3BCC" w:rsidRDefault="00F9484E">
      <w:pPr>
        <w:pStyle w:val="ListParagraph"/>
        <w:numPr>
          <w:ilvl w:val="0"/>
          <w:numId w:val="30"/>
        </w:numPr>
      </w:pPr>
      <w:r>
        <w:t>CodeSystemAndVersionReference</w:t>
      </w:r>
    </w:p>
    <w:p w14:paraId="400556C9" w14:textId="77777777" w:rsidR="004C3BCC" w:rsidRDefault="00F9484E">
      <w:pPr>
        <w:pStyle w:val="ListParagraph"/>
        <w:numPr>
          <w:ilvl w:val="0"/>
          <w:numId w:val="30"/>
        </w:numPr>
      </w:pPr>
      <w:r>
        <w:t>ValueSetAndDefinitionReference</w:t>
      </w:r>
    </w:p>
    <w:p w14:paraId="27DF43BF" w14:textId="77777777" w:rsidR="004C3BCC" w:rsidRDefault="00F9484E">
      <w:r>
        <w:t>The first clause below defines how each of these elements are represented.  The second clause defines a set of extensions to the Abstraction relationship providing links between model elements and their target ResourceReferences.</w:t>
      </w:r>
    </w:p>
    <w:p w14:paraId="3B36D15A" w14:textId="77777777" w:rsidR="002C0F83" w:rsidRPr="005F31BE" w:rsidRDefault="001F24CC" w:rsidP="005F31BE">
      <w:pPr>
        <w:pStyle w:val="Heading4"/>
      </w:pPr>
      <w:bookmarkStart w:id="71" w:name="_Toc285113824"/>
      <w:r w:rsidRPr="005F31BE">
        <w:t>Resource References</w:t>
      </w:r>
      <w:bookmarkEnd w:id="71"/>
    </w:p>
    <w:p w14:paraId="410A30CD" w14:textId="77777777" w:rsidR="003E4BE1" w:rsidRDefault="003E4BE1" w:rsidP="00FC2D47">
      <w:pPr>
        <w:ind w:firstLine="720"/>
      </w:pPr>
      <w:r>
        <w:rPr>
          <w:noProof/>
        </w:rPr>
        <w:drawing>
          <wp:inline distT="0" distB="0" distL="0" distR="0" wp14:anchorId="3A5755AD" wp14:editId="437EB194">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31" cstate="print"/>
                    <a:stretch>
                      <a:fillRect/>
                    </a:stretch>
                  </pic:blipFill>
                  <pic:spPr>
                    <a:xfrm>
                      <a:off x="0" y="0"/>
                      <a:ext cx="5943600" cy="3295650"/>
                    </a:xfrm>
                    <a:prstGeom prst="rect">
                      <a:avLst/>
                    </a:prstGeom>
                  </pic:spPr>
                </pic:pic>
              </a:graphicData>
            </a:graphic>
          </wp:inline>
        </w:drawing>
      </w:r>
    </w:p>
    <w:p w14:paraId="3EFF10C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72" w:name="_aa2597b87275ed4e1724a94a9c31d90b"/>
      <w:r w:rsidRPr="007B5B34">
        <w:rPr>
          <w:b/>
          <w:sz w:val="24"/>
          <w:szCs w:val="24"/>
        </w:rPr>
        <w:t>Resource References</w:t>
      </w:r>
      <w:bookmarkEnd w:id="72"/>
    </w:p>
    <w:p w14:paraId="5A334FC6" w14:textId="77777777" w:rsidR="004C3BCC" w:rsidRDefault="00F9484E">
      <w:r>
        <w:t xml:space="preserve">A URI naming the resource.  This should conform to the semantics of the CTS2 </w:t>
      </w:r>
      <w:r>
        <w:rPr>
          <w:b/>
          <w:bCs/>
        </w:rPr>
        <w:t>PersistentURI</w:t>
      </w:r>
      <w:r>
        <w:t>.</w:t>
      </w:r>
    </w:p>
    <w:p w14:paraId="7D884295" w14:textId="77777777" w:rsidR="002C0F83" w:rsidRPr="005F31BE" w:rsidRDefault="001F24CC" w:rsidP="005F31BE">
      <w:pPr>
        <w:pStyle w:val="Heading4"/>
      </w:pPr>
      <w:bookmarkStart w:id="73" w:name="_Toc285113825"/>
      <w:r w:rsidRPr="005F31BE">
        <w:t>Resource Reference Relationships</w:t>
      </w:r>
      <w:bookmarkEnd w:id="73"/>
    </w:p>
    <w:p w14:paraId="6F6F3E4B" w14:textId="77777777" w:rsidR="004C3BCC" w:rsidRDefault="00F9484E">
      <w:r>
        <w:t>This section describes the set of associations that allow the various types of ResourceReference to be linked to th</w:t>
      </w:r>
      <w:r>
        <w:t>eir referencing elements.</w:t>
      </w:r>
    </w:p>
    <w:p w14:paraId="19B5C04E" w14:textId="77777777" w:rsidR="003E4BE1" w:rsidRDefault="003E4BE1" w:rsidP="00FC2D47">
      <w:pPr>
        <w:ind w:firstLine="720"/>
      </w:pPr>
      <w:r>
        <w:rPr>
          <w:noProof/>
        </w:rPr>
        <w:drawing>
          <wp:inline distT="0" distB="0" distL="0" distR="0" wp14:anchorId="6E6F4B89" wp14:editId="3EB1BFA1">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32" cstate="print"/>
                    <a:stretch>
                      <a:fillRect/>
                    </a:stretch>
                  </pic:blipFill>
                  <pic:spPr>
                    <a:xfrm>
                      <a:off x="0" y="0"/>
                      <a:ext cx="5934075" cy="3228975"/>
                    </a:xfrm>
                    <a:prstGeom prst="rect">
                      <a:avLst/>
                    </a:prstGeom>
                  </pic:spPr>
                </pic:pic>
              </a:graphicData>
            </a:graphic>
          </wp:inline>
        </w:drawing>
      </w:r>
    </w:p>
    <w:p w14:paraId="6C9F29F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74" w:name="_6d065336864e77a240c6e7a3eb36e8cd"/>
      <w:r w:rsidRPr="007B5B34">
        <w:rPr>
          <w:b/>
          <w:sz w:val="24"/>
          <w:szCs w:val="24"/>
        </w:rPr>
        <w:t>Resource Reference Relationships</w:t>
      </w:r>
      <w:bookmarkEnd w:id="74"/>
    </w:p>
    <w:p w14:paraId="311969A1" w14:textId="77777777" w:rsidR="004C3BCC" w:rsidRDefault="00F9484E">
      <w:r>
        <w:t xml:space="preserve">A URI that names the resource.  This should conform to the semantics of the CTS2 </w:t>
      </w:r>
      <w:r>
        <w:rPr>
          <w:b/>
          <w:bCs/>
        </w:rPr>
        <w:t>PersistentURI</w:t>
      </w:r>
      <w:r>
        <w:t>.</w:t>
      </w:r>
    </w:p>
    <w:p w14:paraId="36F62639" w14:textId="77777777" w:rsidR="005F31BE" w:rsidRDefault="001F24CC" w:rsidP="005F31BE">
      <w:pPr>
        <w:pStyle w:val="Heading3"/>
      </w:pPr>
      <w:bookmarkStart w:id="75" w:name="_Toc285113826"/>
      <w:r>
        <w:t>Enumerated Value Domains</w:t>
      </w:r>
      <w:bookmarkEnd w:id="75"/>
    </w:p>
    <w:p w14:paraId="1C251F4B" w14:textId="77777777" w:rsidR="004C3BCC" w:rsidRDefault="00F9484E">
      <w:r>
        <w:t>This clause defines the  AML extensions to Enumeration and EnumerationLite</w:t>
      </w:r>
      <w:r>
        <w:t>ral that represent the EnumeratedValueDomain and PermissibleValue elements respectively.</w:t>
      </w:r>
    </w:p>
    <w:p w14:paraId="572E37C4" w14:textId="77777777" w:rsidR="003E4BE1" w:rsidRDefault="003E4BE1" w:rsidP="00FC2D47">
      <w:pPr>
        <w:ind w:firstLine="720"/>
      </w:pPr>
      <w:r>
        <w:rPr>
          <w:noProof/>
        </w:rPr>
        <w:drawing>
          <wp:inline distT="0" distB="0" distL="0" distR="0" wp14:anchorId="44115CE1" wp14:editId="6924F1F6">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3" cstate="print"/>
                    <a:stretch>
                      <a:fillRect/>
                    </a:stretch>
                  </pic:blipFill>
                  <pic:spPr>
                    <a:xfrm>
                      <a:off x="0" y="0"/>
                      <a:ext cx="5943600" cy="1990724"/>
                    </a:xfrm>
                    <a:prstGeom prst="rect">
                      <a:avLst/>
                    </a:prstGeom>
                  </pic:spPr>
                </pic:pic>
              </a:graphicData>
            </a:graphic>
          </wp:inline>
        </w:drawing>
      </w:r>
    </w:p>
    <w:p w14:paraId="231E4AE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76" w:name="_bbceab59bf026d3b0616400766b2619e"/>
      <w:r w:rsidRPr="007B5B34">
        <w:rPr>
          <w:b/>
          <w:sz w:val="24"/>
          <w:szCs w:val="24"/>
        </w:rPr>
        <w:t>Enumerated Value Domains</w:t>
      </w:r>
      <w:bookmarkEnd w:id="76"/>
    </w:p>
    <w:p w14:paraId="5C2C1439" w14:textId="77777777" w:rsidR="0086668E" w:rsidRDefault="0086668E" w:rsidP="0000109F">
      <w:pPr>
        <w:ind w:left="1440" w:firstLine="720"/>
      </w:pPr>
      <w:r>
        <w:t>TYPE: stereotype</w:t>
      </w:r>
    </w:p>
    <w:p w14:paraId="2210B12A" w14:textId="77777777" w:rsidR="00974B95" w:rsidRDefault="00974B95" w:rsidP="00194C71">
      <w:pPr>
        <w:ind w:left="2880"/>
      </w:pPr>
      <w:r>
        <w:t>STEREOTYPE: Runtime</w:t>
      </w:r>
    </w:p>
    <w:p w14:paraId="756965A8" w14:textId="77777777" w:rsidR="003C4668" w:rsidRDefault="003C4668" w:rsidP="00194C71">
      <w:pPr>
        <w:ind w:left="3600"/>
      </w:pPr>
      <w:r>
        <w:t xml:space="preserve">INSIDE: </w:t>
      </w:r>
      <w:r w:rsidR="00C60ECA">
        <w:t xml:space="preserve"> TRUE </w:t>
      </w:r>
    </w:p>
    <w:p w14:paraId="676DD038" w14:textId="77777777" w:rsidR="0086668E" w:rsidRDefault="0086668E" w:rsidP="0000109F">
      <w:pPr>
        <w:ind w:left="1440" w:firstLine="720"/>
      </w:pPr>
      <w:r>
        <w:t>TYPE: extension</w:t>
      </w:r>
    </w:p>
    <w:p w14:paraId="7AD9EDA6" w14:textId="77777777" w:rsidR="0086668E" w:rsidRDefault="0086668E" w:rsidP="0000109F">
      <w:pPr>
        <w:ind w:left="1440" w:firstLine="720"/>
      </w:pPr>
      <w:r>
        <w:t>TYPE: stereotype</w:t>
      </w:r>
    </w:p>
    <w:p w14:paraId="157EFC6F" w14:textId="77777777" w:rsidR="00974B95" w:rsidRDefault="00974B95" w:rsidP="00194C71">
      <w:pPr>
        <w:ind w:left="2880"/>
      </w:pPr>
      <w:r>
        <w:t>STEREOTYPE: CodeSystemVersionReference</w:t>
      </w:r>
    </w:p>
    <w:p w14:paraId="43A6DD01" w14:textId="77777777" w:rsidR="003C4668" w:rsidRDefault="003C4668" w:rsidP="00194C71">
      <w:pPr>
        <w:ind w:left="3600"/>
      </w:pPr>
      <w:r>
        <w:t xml:space="preserve">INSIDE: </w:t>
      </w:r>
      <w:r w:rsidR="00C60ECA">
        <w:t xml:space="preserve"> TRUE </w:t>
      </w:r>
    </w:p>
    <w:p w14:paraId="73794F6B" w14:textId="77777777" w:rsidR="0086668E" w:rsidRDefault="0086668E" w:rsidP="0000109F">
      <w:pPr>
        <w:ind w:left="1440" w:firstLine="720"/>
      </w:pPr>
      <w:r>
        <w:t>TYPE: stereotype</w:t>
      </w:r>
    </w:p>
    <w:p w14:paraId="0FE8B6D5" w14:textId="77777777" w:rsidR="00974B95" w:rsidRDefault="00974B95" w:rsidP="00194C71">
      <w:pPr>
        <w:ind w:left="2880"/>
      </w:pPr>
      <w:r>
        <w:t>STEREOTYPE: DataBinding</w:t>
      </w:r>
    </w:p>
    <w:p w14:paraId="6DBABFB3" w14:textId="77777777" w:rsidR="003C4668" w:rsidRDefault="003C4668" w:rsidP="00194C71">
      <w:pPr>
        <w:ind w:left="3600"/>
      </w:pPr>
      <w:r>
        <w:t xml:space="preserve">INSIDE: </w:t>
      </w:r>
      <w:r w:rsidR="00C60ECA">
        <w:t xml:space="preserve"> TRUE </w:t>
      </w:r>
    </w:p>
    <w:p w14:paraId="30592A51" w14:textId="77777777" w:rsidR="0086668E" w:rsidRDefault="0086668E" w:rsidP="0000109F">
      <w:pPr>
        <w:ind w:left="1440" w:firstLine="720"/>
      </w:pPr>
      <w:r>
        <w:t>TYPE: primitivetype</w:t>
      </w:r>
    </w:p>
    <w:p w14:paraId="67B93BAB" w14:textId="77777777" w:rsidR="00974B95" w:rsidRDefault="00974B95" w:rsidP="00194C71">
      <w:pPr>
        <w:ind w:left="2880"/>
      </w:pPr>
      <w:r>
        <w:t>PRIMITIVE: AMLBoolean</w:t>
      </w:r>
    </w:p>
    <w:p w14:paraId="4832EB95" w14:textId="77777777" w:rsidR="00C72EDF" w:rsidRDefault="00C72EDF" w:rsidP="00C72EDF">
      <w:pPr>
        <w:ind w:left="3600"/>
      </w:pPr>
      <w:r>
        <w:t xml:space="preserve">INSIDE:  TRUE </w:t>
      </w:r>
    </w:p>
    <w:p w14:paraId="64849283" w14:textId="77777777" w:rsidR="0086668E" w:rsidRDefault="0086668E" w:rsidP="0000109F">
      <w:pPr>
        <w:ind w:left="1440" w:firstLine="720"/>
      </w:pPr>
      <w:r>
        <w:t>TYPE: stereotype</w:t>
      </w:r>
    </w:p>
    <w:p w14:paraId="4CF58E32" w14:textId="77777777" w:rsidR="00974B95" w:rsidRDefault="00974B95" w:rsidP="00194C71">
      <w:pPr>
        <w:ind w:left="2880"/>
      </w:pPr>
      <w:r>
        <w:t>STEREOTYPE: PermissibleValue</w:t>
      </w:r>
    </w:p>
    <w:p w14:paraId="035CEF81" w14:textId="77777777" w:rsidR="003C4668" w:rsidRDefault="003C4668" w:rsidP="00194C71">
      <w:pPr>
        <w:ind w:left="3600"/>
      </w:pPr>
      <w:r>
        <w:t xml:space="preserve">INSIDE: </w:t>
      </w:r>
      <w:r w:rsidR="00C60ECA">
        <w:t xml:space="preserve"> TRUE </w:t>
      </w:r>
    </w:p>
    <w:p w14:paraId="1F5CEB73" w14:textId="77777777" w:rsidR="0086668E" w:rsidRDefault="0086668E" w:rsidP="0000109F">
      <w:pPr>
        <w:ind w:left="1440" w:firstLine="720"/>
      </w:pPr>
      <w:r>
        <w:t>TYPE: extension</w:t>
      </w:r>
    </w:p>
    <w:p w14:paraId="4AC16E79" w14:textId="77777777" w:rsidR="0086668E" w:rsidRDefault="0086668E" w:rsidP="0000109F">
      <w:pPr>
        <w:ind w:left="1440" w:firstLine="720"/>
      </w:pPr>
      <w:r>
        <w:t>TYPE: extension</w:t>
      </w:r>
    </w:p>
    <w:p w14:paraId="79B7EDAC" w14:textId="77777777" w:rsidR="0086668E" w:rsidRDefault="0086668E" w:rsidP="0000109F">
      <w:pPr>
        <w:ind w:left="1440" w:firstLine="720"/>
      </w:pPr>
      <w:r>
        <w:t>TYPE: stereotype</w:t>
      </w:r>
    </w:p>
    <w:p w14:paraId="2025D7E5" w14:textId="77777777" w:rsidR="00974B95" w:rsidRDefault="00974B95" w:rsidP="00194C71">
      <w:pPr>
        <w:ind w:left="2880"/>
      </w:pPr>
      <w:r>
        <w:t>STEREOTYPE: PossibleValue</w:t>
      </w:r>
    </w:p>
    <w:p w14:paraId="66D84222" w14:textId="77777777" w:rsidR="003C4668" w:rsidRDefault="003C4668" w:rsidP="00194C71">
      <w:pPr>
        <w:ind w:left="3600"/>
      </w:pPr>
      <w:r>
        <w:t xml:space="preserve">INSIDE: </w:t>
      </w:r>
      <w:r w:rsidR="00C60ECA">
        <w:t xml:space="preserve"> TRUE </w:t>
      </w:r>
    </w:p>
    <w:p w14:paraId="116DF94E" w14:textId="77777777" w:rsidR="0086668E" w:rsidRDefault="0086668E" w:rsidP="0000109F">
      <w:pPr>
        <w:ind w:left="1440" w:firstLine="720"/>
      </w:pPr>
      <w:r>
        <w:t>TYPE: stereotype</w:t>
      </w:r>
    </w:p>
    <w:p w14:paraId="4301EED7" w14:textId="77777777" w:rsidR="00974B95" w:rsidRDefault="00974B95" w:rsidP="00194C71">
      <w:pPr>
        <w:ind w:left="2880"/>
      </w:pPr>
      <w:r>
        <w:t>STEREOTYPE: CodeSystemReferenceInstance</w:t>
      </w:r>
    </w:p>
    <w:p w14:paraId="3C348F37" w14:textId="77777777" w:rsidR="003C4668" w:rsidRDefault="003C4668" w:rsidP="00194C71">
      <w:pPr>
        <w:ind w:left="3600"/>
      </w:pPr>
      <w:r>
        <w:t xml:space="preserve">INSIDE: </w:t>
      </w:r>
      <w:r w:rsidR="00C60ECA">
        <w:t xml:space="preserve"> TRUE </w:t>
      </w:r>
    </w:p>
    <w:p w14:paraId="4766F40B" w14:textId="77777777" w:rsidR="0086668E" w:rsidRDefault="0086668E" w:rsidP="0000109F">
      <w:pPr>
        <w:ind w:left="1440" w:firstLine="720"/>
      </w:pPr>
      <w:r>
        <w:t>TYPE: primitivetype</w:t>
      </w:r>
    </w:p>
    <w:p w14:paraId="53AD1346" w14:textId="77777777" w:rsidR="00974B95" w:rsidRDefault="00974B95" w:rsidP="00194C71">
      <w:pPr>
        <w:ind w:left="2880"/>
      </w:pPr>
      <w:r>
        <w:t>PRIMITIVE: AMLString</w:t>
      </w:r>
    </w:p>
    <w:p w14:paraId="31C956FF" w14:textId="77777777" w:rsidR="00C72EDF" w:rsidRDefault="00C72EDF" w:rsidP="00C72EDF">
      <w:pPr>
        <w:ind w:left="3600"/>
      </w:pPr>
      <w:r>
        <w:t xml:space="preserve">INSIDE:  TRUE </w:t>
      </w:r>
    </w:p>
    <w:p w14:paraId="141B4410" w14:textId="77777777" w:rsidR="0086668E" w:rsidRDefault="0086668E" w:rsidP="0000109F">
      <w:pPr>
        <w:ind w:left="1440" w:firstLine="720"/>
      </w:pPr>
      <w:r>
        <w:t>TYPE: extension</w:t>
      </w:r>
    </w:p>
    <w:p w14:paraId="750EE1F7" w14:textId="77777777" w:rsidR="0086668E" w:rsidRDefault="0086668E" w:rsidP="0000109F">
      <w:pPr>
        <w:ind w:left="1440" w:firstLine="720"/>
      </w:pPr>
      <w:r>
        <w:t>TYPE: extension</w:t>
      </w:r>
    </w:p>
    <w:p w14:paraId="56FFBDDC" w14:textId="77777777" w:rsidR="0086668E" w:rsidRDefault="0086668E" w:rsidP="0000109F">
      <w:pPr>
        <w:ind w:left="1440" w:firstLine="720"/>
      </w:pPr>
      <w:r>
        <w:t>TYPE: extension</w:t>
      </w:r>
    </w:p>
    <w:p w14:paraId="2C2387F3" w14:textId="77777777" w:rsidR="0086668E" w:rsidRDefault="0086668E" w:rsidP="0000109F">
      <w:pPr>
        <w:ind w:left="1440" w:firstLine="720"/>
      </w:pPr>
      <w:r>
        <w:t>TYPE: extension</w:t>
      </w:r>
    </w:p>
    <w:p w14:paraId="6A2345C0" w14:textId="77777777" w:rsidR="0086668E" w:rsidRDefault="0086668E" w:rsidP="0000109F">
      <w:pPr>
        <w:ind w:left="1440" w:firstLine="720"/>
      </w:pPr>
      <w:r>
        <w:t>TYPE: extension</w:t>
      </w:r>
    </w:p>
    <w:p w14:paraId="6637B3BC" w14:textId="77777777" w:rsidR="0086668E" w:rsidRDefault="0086668E" w:rsidP="0000109F">
      <w:pPr>
        <w:ind w:left="1440" w:firstLine="720"/>
      </w:pPr>
      <w:r>
        <w:t>TYPE: stereotype</w:t>
      </w:r>
    </w:p>
    <w:p w14:paraId="01F71D1A" w14:textId="77777777" w:rsidR="00974B95" w:rsidRDefault="00974B95" w:rsidP="00194C71">
      <w:pPr>
        <w:ind w:left="2880"/>
      </w:pPr>
      <w:r>
        <w:t>STEREOTYPE: ResourceReferenceInstance</w:t>
      </w:r>
    </w:p>
    <w:p w14:paraId="00240DD8" w14:textId="77777777" w:rsidR="003C4668" w:rsidRDefault="003C4668" w:rsidP="00194C71">
      <w:pPr>
        <w:ind w:left="3600"/>
      </w:pPr>
      <w:r>
        <w:t xml:space="preserve">INSIDE: </w:t>
      </w:r>
      <w:r w:rsidR="00C60ECA">
        <w:t xml:space="preserve"> TRUE </w:t>
      </w:r>
    </w:p>
    <w:p w14:paraId="0233CF12" w14:textId="77777777" w:rsidR="0086668E" w:rsidRDefault="0086668E" w:rsidP="0000109F">
      <w:pPr>
        <w:ind w:left="1440" w:firstLine="720"/>
      </w:pPr>
      <w:r>
        <w:t>TYPE: extension</w:t>
      </w:r>
    </w:p>
    <w:p w14:paraId="189BA779" w14:textId="77777777" w:rsidR="0086668E" w:rsidRDefault="0086668E" w:rsidP="0000109F">
      <w:pPr>
        <w:ind w:left="1440" w:firstLine="720"/>
      </w:pPr>
      <w:r>
        <w:t>TYPE: stereotype</w:t>
      </w:r>
    </w:p>
    <w:p w14:paraId="2674908E" w14:textId="77777777" w:rsidR="00974B95" w:rsidRDefault="00974B95" w:rsidP="00194C71">
      <w:pPr>
        <w:ind w:left="2880"/>
      </w:pPr>
      <w:r>
        <w:t>STEREOTYPE: ReferenceModel</w:t>
      </w:r>
    </w:p>
    <w:p w14:paraId="60DA542A" w14:textId="77777777" w:rsidR="003C4668" w:rsidRDefault="003C4668" w:rsidP="00194C71">
      <w:pPr>
        <w:ind w:left="3600"/>
      </w:pPr>
      <w:r>
        <w:t xml:space="preserve">INSIDE: </w:t>
      </w:r>
      <w:r w:rsidR="00C60ECA">
        <w:t xml:space="preserve"> TRUE </w:t>
      </w:r>
    </w:p>
    <w:p w14:paraId="32DBB6C6" w14:textId="77777777" w:rsidR="0086668E" w:rsidRDefault="0086668E" w:rsidP="0000109F">
      <w:pPr>
        <w:ind w:left="1440" w:firstLine="720"/>
      </w:pPr>
      <w:r>
        <w:t>TYPE: stereotype</w:t>
      </w:r>
    </w:p>
    <w:p w14:paraId="31FF8E1E" w14:textId="77777777" w:rsidR="00974B95" w:rsidRDefault="00974B95" w:rsidP="00194C71">
      <w:pPr>
        <w:ind w:left="2880"/>
      </w:pPr>
      <w:r>
        <w:t>STEREOTYPE: IdentifiedItem</w:t>
      </w:r>
    </w:p>
    <w:p w14:paraId="33FBD39D" w14:textId="77777777" w:rsidR="003C4668" w:rsidRDefault="003C4668" w:rsidP="00194C71">
      <w:pPr>
        <w:ind w:left="3600"/>
      </w:pPr>
      <w:r>
        <w:t xml:space="preserve">INSIDE: </w:t>
      </w:r>
      <w:r w:rsidR="00C60ECA">
        <w:t xml:space="preserve"> TRUE </w:t>
      </w:r>
    </w:p>
    <w:p w14:paraId="5EF20925" w14:textId="77777777" w:rsidR="0086668E" w:rsidRDefault="0086668E" w:rsidP="0000109F">
      <w:pPr>
        <w:ind w:left="1440" w:firstLine="720"/>
      </w:pPr>
      <w:r>
        <w:t>TYPE: stereotype</w:t>
      </w:r>
    </w:p>
    <w:p w14:paraId="0655CBDA" w14:textId="77777777" w:rsidR="00974B95" w:rsidRDefault="00974B95" w:rsidP="00194C71">
      <w:pPr>
        <w:ind w:left="2880"/>
      </w:pPr>
      <w:r>
        <w:t>STEREOTYPE: Language</w:t>
      </w:r>
    </w:p>
    <w:p w14:paraId="247A23E4" w14:textId="77777777" w:rsidR="003C4668" w:rsidRDefault="003C4668" w:rsidP="00194C71">
      <w:pPr>
        <w:ind w:left="3600"/>
      </w:pPr>
      <w:r>
        <w:t xml:space="preserve">INSIDE: </w:t>
      </w:r>
      <w:r w:rsidR="00C60ECA">
        <w:t xml:space="preserve"> TRUE </w:t>
      </w:r>
    </w:p>
    <w:p w14:paraId="7CBFB66B" w14:textId="77777777" w:rsidR="0086668E" w:rsidRDefault="0086668E" w:rsidP="0000109F">
      <w:pPr>
        <w:ind w:left="1440" w:firstLine="720"/>
      </w:pPr>
      <w:r>
        <w:t>TYPE: class</w:t>
      </w:r>
    </w:p>
    <w:p w14:paraId="61C629D8" w14:textId="77777777" w:rsidR="00974B95" w:rsidRDefault="00974B95" w:rsidP="00194C71">
      <w:pPr>
        <w:ind w:left="2160" w:firstLine="720"/>
      </w:pPr>
      <w:r>
        <w:t>CLASS: Date</w:t>
      </w:r>
    </w:p>
    <w:p w14:paraId="0A4030CB" w14:textId="77777777" w:rsidR="00AE7D3C" w:rsidRDefault="00AE7D3C" w:rsidP="00194C71">
      <w:pPr>
        <w:ind w:left="3600"/>
      </w:pPr>
      <w:r>
        <w:t xml:space="preserve">INSIDE:  TRUE </w:t>
      </w:r>
    </w:p>
    <w:p w14:paraId="5B9C8FBF" w14:textId="77777777" w:rsidR="0086668E" w:rsidRDefault="0086668E" w:rsidP="0000109F">
      <w:pPr>
        <w:ind w:left="1440" w:firstLine="720"/>
      </w:pPr>
      <w:r>
        <w:t>TYPE: extension</w:t>
      </w:r>
    </w:p>
    <w:p w14:paraId="20436E7A" w14:textId="77777777" w:rsidR="0086668E" w:rsidRDefault="0086668E" w:rsidP="0000109F">
      <w:pPr>
        <w:ind w:left="1440" w:firstLine="720"/>
      </w:pPr>
      <w:r>
        <w:t>TYPE: extension</w:t>
      </w:r>
    </w:p>
    <w:p w14:paraId="55F1FADD" w14:textId="77777777" w:rsidR="0086668E" w:rsidRDefault="0086668E" w:rsidP="0000109F">
      <w:pPr>
        <w:ind w:left="1440" w:firstLine="720"/>
      </w:pPr>
      <w:r>
        <w:t>TYPE: extension</w:t>
      </w:r>
    </w:p>
    <w:p w14:paraId="3F31C122" w14:textId="77777777" w:rsidR="0086668E" w:rsidRDefault="0086668E" w:rsidP="0000109F">
      <w:pPr>
        <w:ind w:left="1440" w:firstLine="720"/>
      </w:pPr>
      <w:r>
        <w:t>TYPE: stereotype</w:t>
      </w:r>
    </w:p>
    <w:p w14:paraId="72CB0ED0" w14:textId="77777777" w:rsidR="00974B95" w:rsidRDefault="00974B95" w:rsidP="00194C71">
      <w:pPr>
        <w:ind w:left="2880"/>
      </w:pPr>
      <w:r>
        <w:t>STEREOTYPE: Infrastructure</w:t>
      </w:r>
    </w:p>
    <w:p w14:paraId="73043D1E" w14:textId="77777777" w:rsidR="003C4668" w:rsidRDefault="003C4668" w:rsidP="00194C71">
      <w:pPr>
        <w:ind w:left="3600"/>
      </w:pPr>
      <w:r>
        <w:t xml:space="preserve">INSIDE: </w:t>
      </w:r>
      <w:r w:rsidR="00C60ECA">
        <w:t xml:space="preserve"> TRUE </w:t>
      </w:r>
    </w:p>
    <w:p w14:paraId="04A995F9" w14:textId="77777777" w:rsidR="0086668E" w:rsidRDefault="0086668E" w:rsidP="0000109F">
      <w:pPr>
        <w:ind w:left="1440" w:firstLine="720"/>
      </w:pPr>
      <w:r>
        <w:t>TYPE: primitivetype</w:t>
      </w:r>
    </w:p>
    <w:p w14:paraId="78EB1E7C" w14:textId="77777777" w:rsidR="00974B95" w:rsidRDefault="00974B95" w:rsidP="00194C71">
      <w:pPr>
        <w:ind w:left="2880"/>
      </w:pPr>
      <w:r>
        <w:t>PRIMITIVE: AMLInteger</w:t>
      </w:r>
    </w:p>
    <w:p w14:paraId="6EFD819E" w14:textId="77777777" w:rsidR="00C72EDF" w:rsidRDefault="00C72EDF" w:rsidP="00C72EDF">
      <w:pPr>
        <w:ind w:left="3600"/>
      </w:pPr>
      <w:r>
        <w:t xml:space="preserve">INSIDE:  TRUE </w:t>
      </w:r>
    </w:p>
    <w:p w14:paraId="0E626CEF" w14:textId="77777777" w:rsidR="0086668E" w:rsidRDefault="0086668E" w:rsidP="0000109F">
      <w:pPr>
        <w:ind w:left="1440" w:firstLine="720"/>
      </w:pPr>
      <w:r>
        <w:t>TYPE: extension</w:t>
      </w:r>
    </w:p>
    <w:p w14:paraId="70F9BAE7" w14:textId="77777777" w:rsidR="0086668E" w:rsidRDefault="0086668E" w:rsidP="0000109F">
      <w:pPr>
        <w:ind w:left="1440" w:firstLine="720"/>
      </w:pPr>
      <w:r>
        <w:t>TYPE: stereotype</w:t>
      </w:r>
    </w:p>
    <w:p w14:paraId="378424F5" w14:textId="77777777" w:rsidR="00974B95" w:rsidRDefault="00974B95" w:rsidP="00194C71">
      <w:pPr>
        <w:ind w:left="2880"/>
      </w:pPr>
      <w:r>
        <w:t>STEREOTYPE: EnumeratedValueDomain</w:t>
      </w:r>
    </w:p>
    <w:p w14:paraId="638A9A5A" w14:textId="77777777" w:rsidR="003C4668" w:rsidRDefault="003C4668" w:rsidP="00194C71">
      <w:pPr>
        <w:ind w:left="3600"/>
      </w:pPr>
      <w:r>
        <w:t xml:space="preserve">INSIDE: </w:t>
      </w:r>
      <w:r w:rsidR="00C60ECA">
        <w:t xml:space="preserve"> TRUE </w:t>
      </w:r>
    </w:p>
    <w:p w14:paraId="5750563F" w14:textId="77777777" w:rsidR="0086668E" w:rsidRDefault="0086668E" w:rsidP="0000109F">
      <w:pPr>
        <w:ind w:left="1440" w:firstLine="720"/>
      </w:pPr>
      <w:r>
        <w:t>TYPE: stereotype</w:t>
      </w:r>
    </w:p>
    <w:p w14:paraId="400989C6" w14:textId="77777777" w:rsidR="00974B95" w:rsidRDefault="00974B95" w:rsidP="00194C71">
      <w:pPr>
        <w:ind w:left="2880"/>
      </w:pPr>
      <w:r>
        <w:t>STEREOTYPE: AssumedValue</w:t>
      </w:r>
    </w:p>
    <w:p w14:paraId="48F7576E" w14:textId="77777777" w:rsidR="003C4668" w:rsidRDefault="003C4668" w:rsidP="00194C71">
      <w:pPr>
        <w:ind w:left="3600"/>
      </w:pPr>
      <w:r>
        <w:t xml:space="preserve">INSIDE: </w:t>
      </w:r>
      <w:r w:rsidR="00C60ECA">
        <w:t xml:space="preserve"> TRUE </w:t>
      </w:r>
    </w:p>
    <w:p w14:paraId="53E20362" w14:textId="77777777" w:rsidR="0086668E" w:rsidRDefault="0086668E" w:rsidP="0000109F">
      <w:pPr>
        <w:ind w:left="1440" w:firstLine="720"/>
      </w:pPr>
      <w:r>
        <w:t>TYPE: extension</w:t>
      </w:r>
    </w:p>
    <w:p w14:paraId="20A89A13" w14:textId="77777777" w:rsidR="0086668E" w:rsidRDefault="0086668E" w:rsidP="0000109F">
      <w:pPr>
        <w:ind w:left="1440" w:firstLine="720"/>
      </w:pPr>
      <w:r>
        <w:t>TYPE: extension</w:t>
      </w:r>
    </w:p>
    <w:p w14:paraId="7F2B8BB6" w14:textId="77777777" w:rsidR="0086668E" w:rsidRDefault="0086668E" w:rsidP="0000109F">
      <w:pPr>
        <w:ind w:left="1440" w:firstLine="720"/>
      </w:pPr>
      <w:r>
        <w:t>TYPE: extension</w:t>
      </w:r>
    </w:p>
    <w:p w14:paraId="449BC9E4" w14:textId="77777777" w:rsidR="0086668E" w:rsidRDefault="0086668E" w:rsidP="0000109F">
      <w:pPr>
        <w:ind w:left="1440" w:firstLine="720"/>
      </w:pPr>
      <w:r>
        <w:t>TYPE: class</w:t>
      </w:r>
    </w:p>
    <w:p w14:paraId="279D0493" w14:textId="77777777" w:rsidR="00974B95" w:rsidRDefault="00974B95" w:rsidP="00194C71">
      <w:pPr>
        <w:ind w:left="2160" w:firstLine="720"/>
      </w:pPr>
      <w:r>
        <w:t>CLASS: DateTime</w:t>
      </w:r>
    </w:p>
    <w:p w14:paraId="4DC53F96" w14:textId="77777777" w:rsidR="00AE7D3C" w:rsidRDefault="00AE7D3C" w:rsidP="00194C71">
      <w:pPr>
        <w:ind w:left="3600"/>
      </w:pPr>
      <w:r>
        <w:t xml:space="preserve">INSIDE:  TRUE </w:t>
      </w:r>
    </w:p>
    <w:p w14:paraId="23254293" w14:textId="77777777" w:rsidR="0086668E" w:rsidRDefault="0086668E" w:rsidP="0000109F">
      <w:pPr>
        <w:ind w:left="1440" w:firstLine="720"/>
      </w:pPr>
      <w:r>
        <w:t>TYPE: extension</w:t>
      </w:r>
    </w:p>
    <w:p w14:paraId="6777B626" w14:textId="77777777" w:rsidR="0086668E" w:rsidRDefault="0086668E" w:rsidP="0000109F">
      <w:pPr>
        <w:ind w:left="1440" w:firstLine="720"/>
      </w:pPr>
      <w:r>
        <w:t>TYPE: extension</w:t>
      </w:r>
    </w:p>
    <w:p w14:paraId="7693CB35" w14:textId="77777777" w:rsidR="0086668E" w:rsidRDefault="0086668E" w:rsidP="0000109F">
      <w:pPr>
        <w:ind w:left="1440" w:firstLine="720"/>
      </w:pPr>
      <w:r>
        <w:t>TYPE: stereotype</w:t>
      </w:r>
    </w:p>
    <w:p w14:paraId="1EE7B6AD" w14:textId="77777777" w:rsidR="00974B95" w:rsidRDefault="00974B95" w:rsidP="00194C71">
      <w:pPr>
        <w:ind w:left="2880"/>
      </w:pPr>
      <w:r>
        <w:t>STEREOTYPE: ConceptReference</w:t>
      </w:r>
    </w:p>
    <w:p w14:paraId="3A57DF98" w14:textId="77777777" w:rsidR="003C4668" w:rsidRDefault="003C4668" w:rsidP="00194C71">
      <w:pPr>
        <w:ind w:left="3600"/>
      </w:pPr>
      <w:r>
        <w:t xml:space="preserve">INSIDE: </w:t>
      </w:r>
      <w:r w:rsidR="00C60ECA">
        <w:t xml:space="preserve"> TRUE </w:t>
      </w:r>
    </w:p>
    <w:p w14:paraId="58298E67" w14:textId="77777777" w:rsidR="0086668E" w:rsidRDefault="0086668E" w:rsidP="0000109F">
      <w:pPr>
        <w:ind w:left="1440" w:firstLine="720"/>
      </w:pPr>
      <w:r>
        <w:t>TYPE: extension</w:t>
      </w:r>
    </w:p>
    <w:p w14:paraId="4D48EA7F" w14:textId="77777777" w:rsidR="0086668E" w:rsidRDefault="0086668E" w:rsidP="0000109F">
      <w:pPr>
        <w:ind w:left="1440" w:firstLine="720"/>
      </w:pPr>
      <w:r>
        <w:t>TYPE: stereotype</w:t>
      </w:r>
    </w:p>
    <w:p w14:paraId="0158E541" w14:textId="77777777" w:rsidR="00974B95" w:rsidRDefault="00974B95" w:rsidP="00194C71">
      <w:pPr>
        <w:ind w:left="2880"/>
      </w:pPr>
      <w:r>
        <w:t>STEREOTYPE: NamespaceInstance</w:t>
      </w:r>
    </w:p>
    <w:p w14:paraId="4A5F9D4B" w14:textId="77777777" w:rsidR="003C4668" w:rsidRDefault="003C4668" w:rsidP="00194C71">
      <w:pPr>
        <w:ind w:left="3600"/>
      </w:pPr>
      <w:r>
        <w:t xml:space="preserve">INSIDE: </w:t>
      </w:r>
      <w:r w:rsidR="00C60ECA">
        <w:t xml:space="preserve"> TRUE </w:t>
      </w:r>
    </w:p>
    <w:p w14:paraId="5122264E" w14:textId="77777777" w:rsidR="0086668E" w:rsidRDefault="0086668E" w:rsidP="0000109F">
      <w:pPr>
        <w:ind w:left="1440" w:firstLine="720"/>
      </w:pPr>
      <w:r>
        <w:t>TYPE: stereotype</w:t>
      </w:r>
    </w:p>
    <w:p w14:paraId="26245E65" w14:textId="77777777" w:rsidR="00974B95" w:rsidRDefault="00974B95" w:rsidP="00194C71">
      <w:pPr>
        <w:ind w:left="2880"/>
      </w:pPr>
      <w:r>
        <w:t>STEREOTYPE: AMLDataType</w:t>
      </w:r>
    </w:p>
    <w:p w14:paraId="5C461D49" w14:textId="77777777" w:rsidR="003C4668" w:rsidRDefault="003C4668" w:rsidP="00194C71">
      <w:pPr>
        <w:ind w:left="3600"/>
      </w:pPr>
      <w:r>
        <w:t xml:space="preserve">INSIDE: </w:t>
      </w:r>
      <w:r w:rsidR="00C60ECA">
        <w:t xml:space="preserve"> TRUE </w:t>
      </w:r>
    </w:p>
    <w:p w14:paraId="08DE5622" w14:textId="77777777" w:rsidR="0086668E" w:rsidRDefault="0086668E" w:rsidP="0000109F">
      <w:pPr>
        <w:ind w:left="1440" w:firstLine="720"/>
      </w:pPr>
      <w:r>
        <w:t>TYPE: stereotype</w:t>
      </w:r>
    </w:p>
    <w:p w14:paraId="549B1D4F" w14:textId="77777777" w:rsidR="00974B95" w:rsidRDefault="00974B95" w:rsidP="00194C71">
      <w:pPr>
        <w:ind w:left="2880"/>
      </w:pPr>
      <w:r>
        <w:t>STEREOTYPE: KnownNamespace</w:t>
      </w:r>
    </w:p>
    <w:p w14:paraId="5DC03A10" w14:textId="77777777" w:rsidR="003C4668" w:rsidRDefault="003C4668" w:rsidP="00194C71">
      <w:pPr>
        <w:ind w:left="3600"/>
      </w:pPr>
      <w:r>
        <w:t xml:space="preserve">INSIDE: </w:t>
      </w:r>
      <w:r w:rsidR="00C60ECA">
        <w:t xml:space="preserve"> TRUE </w:t>
      </w:r>
    </w:p>
    <w:p w14:paraId="328053E7" w14:textId="77777777" w:rsidR="0086668E" w:rsidRDefault="0086668E" w:rsidP="0000109F">
      <w:pPr>
        <w:ind w:left="1440" w:firstLine="720"/>
      </w:pPr>
      <w:r>
        <w:t>TYPE: extension</w:t>
      </w:r>
    </w:p>
    <w:p w14:paraId="001F8177" w14:textId="77777777" w:rsidR="0086668E" w:rsidRDefault="0086668E" w:rsidP="0000109F">
      <w:pPr>
        <w:ind w:left="1440" w:firstLine="720"/>
      </w:pPr>
      <w:r>
        <w:t>TYPE: extension</w:t>
      </w:r>
    </w:p>
    <w:p w14:paraId="53B65CB7" w14:textId="77777777" w:rsidR="0086668E" w:rsidRDefault="0086668E" w:rsidP="0000109F">
      <w:pPr>
        <w:ind w:left="1440" w:firstLine="720"/>
      </w:pPr>
      <w:r>
        <w:t>TYPE: stereotype</w:t>
      </w:r>
    </w:p>
    <w:p w14:paraId="160FB1F3" w14:textId="77777777" w:rsidR="00974B95" w:rsidRDefault="00974B95" w:rsidP="00194C71">
      <w:pPr>
        <w:ind w:left="2880"/>
      </w:pPr>
      <w:r>
        <w:t>STEREOTYPE: ResourceReference</w:t>
      </w:r>
    </w:p>
    <w:p w14:paraId="732A747E" w14:textId="77777777" w:rsidR="003C4668" w:rsidRDefault="003C4668" w:rsidP="00194C71">
      <w:pPr>
        <w:ind w:left="3600"/>
      </w:pPr>
      <w:r>
        <w:t xml:space="preserve">INSIDE: </w:t>
      </w:r>
      <w:r w:rsidR="00C60ECA">
        <w:t xml:space="preserve"> TRUE </w:t>
      </w:r>
    </w:p>
    <w:p w14:paraId="3EC3EEF9" w14:textId="77777777" w:rsidR="0086668E" w:rsidRDefault="0086668E" w:rsidP="0000109F">
      <w:pPr>
        <w:ind w:left="1440" w:firstLine="720"/>
      </w:pPr>
      <w:r>
        <w:t>TYPE: extension</w:t>
      </w:r>
    </w:p>
    <w:p w14:paraId="7DB3A131" w14:textId="77777777" w:rsidR="0086668E" w:rsidRDefault="0086668E" w:rsidP="0000109F">
      <w:pPr>
        <w:ind w:left="1440" w:firstLine="720"/>
      </w:pPr>
      <w:r>
        <w:t>TYPE: primitivetype</w:t>
      </w:r>
    </w:p>
    <w:p w14:paraId="6F3BD3BA" w14:textId="77777777" w:rsidR="00974B95" w:rsidRDefault="00974B95" w:rsidP="00194C71">
      <w:pPr>
        <w:ind w:left="2880"/>
      </w:pPr>
      <w:r>
        <w:t>PRIMITIVE: AMLReal</w:t>
      </w:r>
    </w:p>
    <w:p w14:paraId="65367B62" w14:textId="77777777" w:rsidR="00C72EDF" w:rsidRDefault="00C72EDF" w:rsidP="00C72EDF">
      <w:pPr>
        <w:ind w:left="3600"/>
      </w:pPr>
      <w:r>
        <w:t xml:space="preserve">INSIDE:  TRUE </w:t>
      </w:r>
    </w:p>
    <w:p w14:paraId="76283F55" w14:textId="77777777" w:rsidR="0086668E" w:rsidRDefault="0086668E" w:rsidP="0000109F">
      <w:pPr>
        <w:ind w:left="1440" w:firstLine="720"/>
      </w:pPr>
      <w:r>
        <w:t>TYPE: extension</w:t>
      </w:r>
    </w:p>
    <w:p w14:paraId="01128CD4" w14:textId="77777777" w:rsidR="0086668E" w:rsidRDefault="0086668E" w:rsidP="0000109F">
      <w:pPr>
        <w:ind w:left="1440" w:firstLine="720"/>
      </w:pPr>
      <w:r>
        <w:t>TYPE: extension</w:t>
      </w:r>
    </w:p>
    <w:p w14:paraId="3FB158B0" w14:textId="77777777" w:rsidR="0086668E" w:rsidRDefault="0086668E" w:rsidP="0000109F">
      <w:pPr>
        <w:ind w:left="1440" w:firstLine="720"/>
      </w:pPr>
      <w:r>
        <w:t>TYPE: stereotype</w:t>
      </w:r>
    </w:p>
    <w:p w14:paraId="11A43035" w14:textId="77777777" w:rsidR="00974B95" w:rsidRDefault="00974B95" w:rsidP="00194C71">
      <w:pPr>
        <w:ind w:left="2880"/>
      </w:pPr>
      <w:r>
        <w:t>STEREOTYPE: CodeSystemReference</w:t>
      </w:r>
    </w:p>
    <w:p w14:paraId="62DA1F25" w14:textId="77777777" w:rsidR="003C4668" w:rsidRDefault="003C4668" w:rsidP="00194C71">
      <w:pPr>
        <w:ind w:left="3600"/>
      </w:pPr>
      <w:r>
        <w:t xml:space="preserve">INSIDE: </w:t>
      </w:r>
      <w:r w:rsidR="00C60ECA">
        <w:t xml:space="preserve"> TRUE </w:t>
      </w:r>
    </w:p>
    <w:p w14:paraId="64E9A9A1" w14:textId="77777777" w:rsidR="0086668E" w:rsidRDefault="0086668E" w:rsidP="0000109F">
      <w:pPr>
        <w:ind w:left="1440" w:firstLine="720"/>
      </w:pPr>
      <w:r>
        <w:t>TYPE: stereotype</w:t>
      </w:r>
    </w:p>
    <w:p w14:paraId="731D617F" w14:textId="77777777" w:rsidR="00974B95" w:rsidRDefault="00974B95" w:rsidP="00194C71">
      <w:pPr>
        <w:ind w:left="2880"/>
      </w:pPr>
      <w:r>
        <w:t>STEREOTYPE: ScopedIdentifier</w:t>
      </w:r>
    </w:p>
    <w:p w14:paraId="49324770" w14:textId="77777777" w:rsidR="003C4668" w:rsidRDefault="003C4668" w:rsidP="00194C71">
      <w:pPr>
        <w:ind w:left="3600"/>
      </w:pPr>
      <w:r>
        <w:t xml:space="preserve">INSIDE: </w:t>
      </w:r>
      <w:r w:rsidR="00C60ECA">
        <w:t xml:space="preserve"> TRUE </w:t>
      </w:r>
    </w:p>
    <w:p w14:paraId="28EB68BC" w14:textId="77777777" w:rsidR="0086668E" w:rsidRDefault="0086668E" w:rsidP="0000109F">
      <w:pPr>
        <w:ind w:left="1440" w:firstLine="720"/>
      </w:pPr>
      <w:r>
        <w:t>TYPE: stereotype</w:t>
      </w:r>
    </w:p>
    <w:p w14:paraId="6A1DADFD" w14:textId="77777777" w:rsidR="00974B95" w:rsidRDefault="00974B95" w:rsidP="00194C71">
      <w:pPr>
        <w:ind w:left="2880"/>
      </w:pPr>
      <w:r>
        <w:t>STEREOTYPE: ValueSetDefinitionReference</w:t>
      </w:r>
    </w:p>
    <w:p w14:paraId="0FA8BDDF" w14:textId="77777777" w:rsidR="003C4668" w:rsidRDefault="003C4668" w:rsidP="00194C71">
      <w:pPr>
        <w:ind w:left="3600"/>
      </w:pPr>
      <w:r>
        <w:t xml:space="preserve">INSIDE: </w:t>
      </w:r>
      <w:r w:rsidR="00C60ECA">
        <w:t xml:space="preserve"> TRUE </w:t>
      </w:r>
    </w:p>
    <w:p w14:paraId="5788CA42" w14:textId="77777777" w:rsidR="0086668E" w:rsidRDefault="0086668E" w:rsidP="0000109F">
      <w:pPr>
        <w:ind w:left="1440" w:firstLine="720"/>
      </w:pPr>
      <w:r>
        <w:t>TYPE: extension</w:t>
      </w:r>
    </w:p>
    <w:p w14:paraId="35C4334C" w14:textId="77777777" w:rsidR="0086668E" w:rsidRDefault="0086668E" w:rsidP="0000109F">
      <w:pPr>
        <w:ind w:left="1440" w:firstLine="720"/>
      </w:pPr>
      <w:r>
        <w:t>TYPE: class</w:t>
      </w:r>
    </w:p>
    <w:p w14:paraId="42F0C4F9" w14:textId="77777777" w:rsidR="00974B95" w:rsidRDefault="00974B95" w:rsidP="00194C71">
      <w:pPr>
        <w:ind w:left="2160" w:firstLine="720"/>
      </w:pPr>
      <w:r>
        <w:t>CLASS: Duration</w:t>
      </w:r>
    </w:p>
    <w:p w14:paraId="29C1608C" w14:textId="77777777" w:rsidR="00AE7D3C" w:rsidRDefault="00AE7D3C" w:rsidP="00194C71">
      <w:pPr>
        <w:ind w:left="3600"/>
      </w:pPr>
      <w:r>
        <w:t xml:space="preserve">INSIDE:  TRUE </w:t>
      </w:r>
    </w:p>
    <w:p w14:paraId="7AA19766" w14:textId="77777777" w:rsidR="0086668E" w:rsidRDefault="0086668E" w:rsidP="0000109F">
      <w:pPr>
        <w:ind w:left="1440" w:firstLine="720"/>
      </w:pPr>
      <w:r>
        <w:t>TYPE: extension</w:t>
      </w:r>
    </w:p>
    <w:p w14:paraId="243A1B45" w14:textId="77777777" w:rsidR="0086668E" w:rsidRDefault="0086668E" w:rsidP="0000109F">
      <w:pPr>
        <w:ind w:left="1440" w:firstLine="720"/>
      </w:pPr>
      <w:r>
        <w:t>TYPE: stereotype</w:t>
      </w:r>
    </w:p>
    <w:p w14:paraId="6434D93E" w14:textId="77777777" w:rsidR="00974B95" w:rsidRDefault="00974B95" w:rsidP="00194C71">
      <w:pPr>
        <w:ind w:left="2880"/>
      </w:pPr>
      <w:r>
        <w:t>STEREOTYPE: DescribedItem</w:t>
      </w:r>
    </w:p>
    <w:p w14:paraId="5A7EFBAF" w14:textId="77777777" w:rsidR="003C4668" w:rsidRDefault="003C4668" w:rsidP="00194C71">
      <w:pPr>
        <w:ind w:left="3600"/>
      </w:pPr>
      <w:r>
        <w:t xml:space="preserve">INSIDE: </w:t>
      </w:r>
      <w:r w:rsidR="00C60ECA">
        <w:t xml:space="preserve"> TRUE </w:t>
      </w:r>
    </w:p>
    <w:p w14:paraId="548A5272" w14:textId="77777777" w:rsidR="0086668E" w:rsidRDefault="0086668E" w:rsidP="0000109F">
      <w:pPr>
        <w:ind w:left="1440" w:firstLine="720"/>
      </w:pPr>
      <w:r>
        <w:t>TYPE: stereotype</w:t>
      </w:r>
    </w:p>
    <w:p w14:paraId="5989D281" w14:textId="77777777" w:rsidR="00974B95" w:rsidRDefault="00974B95" w:rsidP="00194C71">
      <w:pPr>
        <w:ind w:left="2880"/>
      </w:pPr>
      <w:r>
        <w:t>STEREOTYPE: DesignatableItem</w:t>
      </w:r>
    </w:p>
    <w:p w14:paraId="175D78B5" w14:textId="77777777" w:rsidR="003C4668" w:rsidRDefault="003C4668" w:rsidP="00194C71">
      <w:pPr>
        <w:ind w:left="3600"/>
      </w:pPr>
      <w:r>
        <w:t xml:space="preserve">INSIDE: </w:t>
      </w:r>
      <w:r w:rsidR="00C60ECA">
        <w:t xml:space="preserve"> TRUE </w:t>
      </w:r>
    </w:p>
    <w:p w14:paraId="77EC630F" w14:textId="77777777" w:rsidR="0086668E" w:rsidRDefault="0086668E" w:rsidP="0000109F">
      <w:pPr>
        <w:ind w:left="1440" w:firstLine="720"/>
      </w:pPr>
      <w:r>
        <w:t>TYPE: class</w:t>
      </w:r>
    </w:p>
    <w:p w14:paraId="42A13634" w14:textId="77777777" w:rsidR="00974B95" w:rsidRDefault="00974B95" w:rsidP="00194C71">
      <w:pPr>
        <w:ind w:left="2160" w:firstLine="720"/>
      </w:pPr>
      <w:r>
        <w:t>CLASS: TerminologyCode</w:t>
      </w:r>
    </w:p>
    <w:p w14:paraId="3DA93731" w14:textId="77777777" w:rsidR="00AE7D3C" w:rsidRDefault="00AE7D3C" w:rsidP="00194C71">
      <w:pPr>
        <w:ind w:left="3600"/>
      </w:pPr>
      <w:r>
        <w:t xml:space="preserve">INSIDE:  TRUE </w:t>
      </w:r>
    </w:p>
    <w:p w14:paraId="1FB72586" w14:textId="77777777" w:rsidR="0086668E" w:rsidRDefault="0086668E" w:rsidP="0000109F">
      <w:pPr>
        <w:ind w:left="1440" w:firstLine="720"/>
      </w:pPr>
      <w:r>
        <w:t>TYPE: stereotype</w:t>
      </w:r>
    </w:p>
    <w:p w14:paraId="50274D89" w14:textId="77777777" w:rsidR="00974B95" w:rsidRDefault="00974B95" w:rsidP="00194C71">
      <w:pPr>
        <w:ind w:left="2880"/>
      </w:pPr>
      <w:r>
        <w:t>STEREOTYPE: ConceptReferenceInstance</w:t>
      </w:r>
    </w:p>
    <w:p w14:paraId="0ED66208" w14:textId="77777777" w:rsidR="003C4668" w:rsidRDefault="003C4668" w:rsidP="00194C71">
      <w:pPr>
        <w:ind w:left="3600"/>
      </w:pPr>
      <w:r>
        <w:t xml:space="preserve">INSIDE: </w:t>
      </w:r>
      <w:r w:rsidR="00C60ECA">
        <w:t xml:space="preserve"> TRUE </w:t>
      </w:r>
    </w:p>
    <w:p w14:paraId="517B778A" w14:textId="77777777" w:rsidR="0086668E" w:rsidRDefault="0086668E" w:rsidP="0000109F">
      <w:pPr>
        <w:ind w:left="1440" w:firstLine="720"/>
      </w:pPr>
      <w:r>
        <w:t>TYPE: extension</w:t>
      </w:r>
    </w:p>
    <w:p w14:paraId="08A5D08A" w14:textId="77777777" w:rsidR="0086668E" w:rsidRDefault="0086668E" w:rsidP="0000109F">
      <w:pPr>
        <w:ind w:left="1440" w:firstLine="720"/>
      </w:pPr>
      <w:r>
        <w:t>TYPE: extension</w:t>
      </w:r>
    </w:p>
    <w:p w14:paraId="5C3DE4B8" w14:textId="77777777" w:rsidR="0086668E" w:rsidRDefault="0086668E" w:rsidP="0000109F">
      <w:pPr>
        <w:ind w:left="1440" w:firstLine="720"/>
      </w:pPr>
      <w:r>
        <w:t>TYPE: stereotype</w:t>
      </w:r>
    </w:p>
    <w:p w14:paraId="4D7C5596" w14:textId="77777777" w:rsidR="00974B95" w:rsidRDefault="00974B95" w:rsidP="00194C71">
      <w:pPr>
        <w:ind w:left="2880"/>
      </w:pPr>
      <w:r>
        <w:t>STEREOTYPE: MappedDataType</w:t>
      </w:r>
    </w:p>
    <w:p w14:paraId="35EC472A" w14:textId="77777777" w:rsidR="003C4668" w:rsidRDefault="003C4668" w:rsidP="00194C71">
      <w:pPr>
        <w:ind w:left="3600"/>
      </w:pPr>
      <w:r>
        <w:t xml:space="preserve">INSIDE: </w:t>
      </w:r>
      <w:r w:rsidR="00C60ECA">
        <w:t xml:space="preserve"> TRUE </w:t>
      </w:r>
    </w:p>
    <w:p w14:paraId="4472F0C5" w14:textId="77777777" w:rsidR="0086668E" w:rsidRDefault="0086668E" w:rsidP="0000109F">
      <w:pPr>
        <w:ind w:left="1440" w:firstLine="720"/>
      </w:pPr>
      <w:r>
        <w:t>TYPE: stereotype</w:t>
      </w:r>
    </w:p>
    <w:p w14:paraId="088B9F98" w14:textId="77777777" w:rsidR="00974B95" w:rsidRDefault="00974B95" w:rsidP="00194C71">
      <w:pPr>
        <w:ind w:left="2880"/>
      </w:pPr>
      <w:r>
        <w:t>STEREOTYPE: ArchetypeType</w:t>
      </w:r>
    </w:p>
    <w:p w14:paraId="6F763E84" w14:textId="77777777" w:rsidR="003C4668" w:rsidRDefault="003C4668" w:rsidP="00194C71">
      <w:pPr>
        <w:ind w:left="3600"/>
      </w:pPr>
      <w:r>
        <w:t xml:space="preserve">INSIDE: </w:t>
      </w:r>
      <w:r w:rsidR="00C60ECA">
        <w:t xml:space="preserve"> TRUE </w:t>
      </w:r>
    </w:p>
    <w:p w14:paraId="264945EA" w14:textId="77777777" w:rsidR="0086668E" w:rsidRDefault="0086668E" w:rsidP="0000109F">
      <w:pPr>
        <w:ind w:left="1440" w:firstLine="720"/>
      </w:pPr>
      <w:r>
        <w:t>TYPE: class</w:t>
      </w:r>
    </w:p>
    <w:p w14:paraId="640BF481" w14:textId="77777777" w:rsidR="00974B95" w:rsidRDefault="00974B95" w:rsidP="00194C71">
      <w:pPr>
        <w:ind w:left="2160" w:firstLine="720"/>
      </w:pPr>
      <w:r>
        <w:t>CLASS: Time</w:t>
      </w:r>
    </w:p>
    <w:p w14:paraId="39AFD22E" w14:textId="77777777" w:rsidR="00AE7D3C" w:rsidRDefault="00AE7D3C" w:rsidP="00194C71">
      <w:pPr>
        <w:ind w:left="3600"/>
      </w:pPr>
      <w:r>
        <w:t xml:space="preserve">INSIDE:  TRUE </w:t>
      </w:r>
    </w:p>
    <w:p w14:paraId="291EF5F8" w14:textId="77777777" w:rsidR="0086668E" w:rsidRDefault="0086668E" w:rsidP="0000109F">
      <w:pPr>
        <w:ind w:left="1440" w:firstLine="720"/>
      </w:pPr>
      <w:r>
        <w:t>TYPE: extension</w:t>
      </w:r>
    </w:p>
    <w:p w14:paraId="23CEFAF8" w14:textId="77777777" w:rsidR="0086668E" w:rsidRDefault="0086668E" w:rsidP="0000109F">
      <w:pPr>
        <w:ind w:left="1440" w:firstLine="720"/>
      </w:pPr>
      <w:r>
        <w:t>TYPE: extension</w:t>
      </w:r>
    </w:p>
    <w:p w14:paraId="567EC7B2" w14:textId="77777777" w:rsidR="0086668E" w:rsidRDefault="0086668E" w:rsidP="0000109F">
      <w:pPr>
        <w:ind w:left="1440" w:firstLine="720"/>
      </w:pPr>
      <w:r>
        <w:t>TYPE: stereotype</w:t>
      </w:r>
    </w:p>
    <w:p w14:paraId="58BFDC11" w14:textId="77777777" w:rsidR="00974B95" w:rsidRDefault="00974B95" w:rsidP="00194C71">
      <w:pPr>
        <w:ind w:left="2880"/>
      </w:pPr>
      <w:r>
        <w:t>STEREOTYPE: ValueSetReference</w:t>
      </w:r>
    </w:p>
    <w:p w14:paraId="536A614D" w14:textId="77777777" w:rsidR="003C4668" w:rsidRDefault="003C4668" w:rsidP="00194C71">
      <w:pPr>
        <w:ind w:left="3600"/>
      </w:pPr>
      <w:r>
        <w:t xml:space="preserve">INSIDE: </w:t>
      </w:r>
      <w:r w:rsidR="00C60ECA">
        <w:t xml:space="preserve"> TRUE </w:t>
      </w:r>
    </w:p>
    <w:p w14:paraId="33239ABE" w14:textId="77777777" w:rsidR="0086668E" w:rsidRDefault="0086668E" w:rsidP="0000109F">
      <w:pPr>
        <w:ind w:left="1440" w:firstLine="720"/>
      </w:pPr>
      <w:r>
        <w:t>TYPE: stereotype</w:t>
      </w:r>
    </w:p>
    <w:p w14:paraId="77F447B5" w14:textId="77777777" w:rsidR="00974B95" w:rsidRDefault="00974B95" w:rsidP="00194C71">
      <w:pPr>
        <w:ind w:left="2880"/>
      </w:pPr>
      <w:r>
        <w:t>STEREOTYPE: ValueSetReferenceInstance</w:t>
      </w:r>
    </w:p>
    <w:p w14:paraId="716FDF0A" w14:textId="77777777" w:rsidR="003C4668" w:rsidRDefault="003C4668" w:rsidP="00194C71">
      <w:pPr>
        <w:ind w:left="3600"/>
      </w:pPr>
      <w:r>
        <w:t xml:space="preserve">INSIDE: </w:t>
      </w:r>
      <w:r w:rsidR="00C60ECA">
        <w:t xml:space="preserve"> TRUE </w:t>
      </w:r>
    </w:p>
    <w:p w14:paraId="6BCC7F3C" w14:textId="77777777" w:rsidR="0086668E" w:rsidRDefault="0086668E" w:rsidP="0000109F">
      <w:pPr>
        <w:ind w:left="1440" w:firstLine="720"/>
      </w:pPr>
      <w:r>
        <w:t>TYPE: extension</w:t>
      </w:r>
    </w:p>
    <w:p w14:paraId="1F3A23B3" w14:textId="77777777" w:rsidR="0086668E" w:rsidRDefault="0086668E" w:rsidP="0000109F">
      <w:pPr>
        <w:ind w:left="1440" w:firstLine="720"/>
      </w:pPr>
      <w:r>
        <w:t>TYPE: extension</w:t>
      </w:r>
    </w:p>
    <w:p w14:paraId="14784A18" w14:textId="77777777" w:rsidR="0086668E" w:rsidRDefault="0086668E" w:rsidP="0000109F">
      <w:pPr>
        <w:ind w:left="1440" w:firstLine="720"/>
      </w:pPr>
      <w:r>
        <w:t>TYPE: extension</w:t>
      </w:r>
    </w:p>
    <w:p w14:paraId="65BF39CE" w14:textId="77777777" w:rsidR="005F31BE" w:rsidRDefault="001F24CC" w:rsidP="005F31BE">
      <w:pPr>
        <w:pStyle w:val="Heading3"/>
      </w:pPr>
      <w:bookmarkStart w:id="77" w:name="_Toc285113827"/>
      <w:r>
        <w:t>Profile Elements</w:t>
      </w:r>
      <w:bookmarkEnd w:id="77"/>
    </w:p>
    <w:p w14:paraId="741991CA" w14:textId="77777777" w:rsidR="002C0F83" w:rsidRPr="005F31BE" w:rsidRDefault="00F851FF" w:rsidP="005F31BE">
      <w:pPr>
        <w:pStyle w:val="Heading4"/>
      </w:pPr>
      <w:bookmarkStart w:id="78" w:name="_Toc285113828"/>
      <w:r w:rsidRPr="005F31BE">
        <w:t>&lt;Class&gt; Date</w:t>
      </w:r>
      <w:bookmarkEnd w:id="78"/>
    </w:p>
    <w:p w14:paraId="13FAD930" w14:textId="77777777" w:rsidR="0063570E" w:rsidRDefault="0063570E" w:rsidP="00383490"/>
    <w:p w14:paraId="196AC202" w14:textId="77777777" w:rsidR="00A855E6" w:rsidRDefault="00383490" w:rsidP="00263593">
      <w:r w:rsidRPr="00875584">
        <w:rPr>
          <w:rFonts w:ascii="Arial" w:hAnsi="Arial"/>
          <w:b/>
          <w:sz w:val="24"/>
          <w:szCs w:val="24"/>
        </w:rPr>
        <w:t>Description</w:t>
      </w:r>
    </w:p>
    <w:p w14:paraId="2FA189B7" w14:textId="77777777" w:rsidR="004C3BCC" w:rsidRDefault="00F9484E">
      <w:r>
        <w:t>Represents an absolute point in time, as measured on the Gregorian calendar, and specified only to the day.</w:t>
      </w:r>
    </w:p>
    <w:p w14:paraId="632CF3CA" w14:textId="77777777" w:rsidR="00377E18" w:rsidRDefault="00C51B43" w:rsidP="00377E18">
      <w:pPr>
        <w:ind w:left="720" w:firstLine="720"/>
      </w:pPr>
      <w:r>
        <w:t xml:space="preserve"> </w:t>
      </w:r>
    </w:p>
    <w:p w14:paraId="4E918312" w14:textId="77777777" w:rsidR="00377E18" w:rsidRDefault="00C51B43" w:rsidP="00377E18">
      <w:pPr>
        <w:ind w:left="720" w:firstLine="720"/>
      </w:pPr>
      <w:r>
        <w:t xml:space="preserve"> </w:t>
      </w:r>
    </w:p>
    <w:p w14:paraId="3F5E1897" w14:textId="77777777" w:rsidR="0063570E" w:rsidRDefault="0063570E" w:rsidP="00383490"/>
    <w:p w14:paraId="17E22489" w14:textId="77777777" w:rsidR="00A855E6" w:rsidRDefault="00383490" w:rsidP="00263593">
      <w:r w:rsidRPr="00875584">
        <w:rPr>
          <w:rFonts w:ascii="Arial" w:hAnsi="Arial"/>
          <w:b/>
          <w:sz w:val="24"/>
          <w:szCs w:val="24"/>
        </w:rPr>
        <w:t>Diagrams</w:t>
      </w:r>
    </w:p>
    <w:p w14:paraId="59A060C7"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78AD974B" w14:textId="77777777" w:rsidR="00A93FDC" w:rsidRDefault="00F9484E" w:rsidP="00CB0928">
      <w:pPr>
        <w:ind w:left="720"/>
      </w:pPr>
      <w:hyperlink w:anchor="_8548f4699761fde908c0fa2fe95f29ba" w:history="1">
        <w:r w:rsidR="003E7695">
          <w:rPr>
            <w:rStyle w:val="Hyperlink"/>
          </w:rPr>
          <w:t>Sample Data Binding</w:t>
        </w:r>
      </w:hyperlink>
    </w:p>
    <w:p w14:paraId="369212C1" w14:textId="77777777" w:rsidR="0063570E" w:rsidRDefault="0063570E" w:rsidP="00383490"/>
    <w:p w14:paraId="1CE64F5B" w14:textId="77777777" w:rsidR="00A855E6" w:rsidRDefault="00383490" w:rsidP="00263593">
      <w:r w:rsidRPr="00875584">
        <w:rPr>
          <w:rFonts w:ascii="Arial" w:hAnsi="Arial"/>
          <w:b/>
          <w:sz w:val="24"/>
          <w:szCs w:val="24"/>
        </w:rPr>
        <w:t>Direct Known Subclasses (Specialization)</w:t>
      </w:r>
    </w:p>
    <w:p w14:paraId="4A7F1659" w14:textId="77777777" w:rsidR="00377E18" w:rsidRDefault="00F9484E" w:rsidP="00B51B66">
      <w:pPr>
        <w:ind w:firstLine="720"/>
      </w:pPr>
      <w:hyperlink w:anchor="_2a37a0f4cd69c5ee1a32f787b23de875" w:history="1">
        <w:r w:rsidR="006977BE">
          <w:rPr>
            <w:rStyle w:val="Hyperlink"/>
          </w:rPr>
          <w:t>MappedDate</w:t>
        </w:r>
      </w:hyperlink>
    </w:p>
    <w:p w14:paraId="08892855" w14:textId="77777777" w:rsidR="0063570E" w:rsidRDefault="0063570E" w:rsidP="00383490"/>
    <w:p w14:paraId="10DCE9BF" w14:textId="77777777" w:rsidR="00A855E6" w:rsidRDefault="00383490" w:rsidP="00263593">
      <w:r w:rsidRPr="00875584">
        <w:rPr>
          <w:rFonts w:ascii="Arial" w:hAnsi="Arial"/>
          <w:b/>
          <w:sz w:val="24"/>
          <w:szCs w:val="24"/>
        </w:rPr>
        <w:t>Attributes</w:t>
      </w:r>
    </w:p>
    <w:p w14:paraId="060005F4" w14:textId="77777777" w:rsidR="00B603FB" w:rsidRDefault="00B603FB" w:rsidP="008B78EB"/>
    <w:p w14:paraId="49F112A5" w14:textId="77777777" w:rsidR="00A755AA" w:rsidRDefault="008B78EB" w:rsidP="008B78EB">
      <w:pPr>
        <w:rPr>
          <w:b/>
        </w:rPr>
      </w:pPr>
      <w:r w:rsidRPr="006A54F6">
        <w:rPr>
          <w:b/>
        </w:rPr>
        <w:t xml:space="preserve">•   public value : String </w:t>
      </w:r>
    </w:p>
    <w:p w14:paraId="406515D7" w14:textId="77777777" w:rsidR="004C3BCC" w:rsidRDefault="00F9484E">
      <w:r>
        <w:t>ISO8601 string f</w:t>
      </w:r>
      <w:r>
        <w:t xml:space="preserve">or date, in format </w:t>
      </w:r>
      <w:r>
        <w:rPr>
          <w:b/>
          <w:bCs/>
        </w:rPr>
        <w:t>YYYYMMDD</w:t>
      </w:r>
      <w:r>
        <w:t xml:space="preserve"> or </w:t>
      </w:r>
      <w:r>
        <w:rPr>
          <w:b/>
          <w:bCs/>
        </w:rPr>
        <w:t>YYYY-MM-DD</w:t>
      </w:r>
      <w:r>
        <w:t>, or a partial invariant.</w:t>
      </w:r>
    </w:p>
    <w:p w14:paraId="0103A10A" w14:textId="77777777" w:rsidR="002C0F83" w:rsidRPr="005F31BE" w:rsidRDefault="00F851FF" w:rsidP="005F31BE">
      <w:pPr>
        <w:pStyle w:val="Heading4"/>
      </w:pPr>
      <w:bookmarkStart w:id="79" w:name="_Toc285113829"/>
      <w:r w:rsidRPr="005F31BE">
        <w:t>&lt;Class&gt; DateTime</w:t>
      </w:r>
      <w:bookmarkEnd w:id="79"/>
    </w:p>
    <w:p w14:paraId="0345BE80" w14:textId="77777777" w:rsidR="0063570E" w:rsidRDefault="0063570E" w:rsidP="00383490"/>
    <w:p w14:paraId="25A9DB04" w14:textId="77777777" w:rsidR="00A855E6" w:rsidRDefault="00383490" w:rsidP="00263593">
      <w:r w:rsidRPr="00875584">
        <w:rPr>
          <w:rFonts w:ascii="Arial" w:hAnsi="Arial"/>
          <w:b/>
          <w:sz w:val="24"/>
          <w:szCs w:val="24"/>
        </w:rPr>
        <w:t>Description</w:t>
      </w:r>
    </w:p>
    <w:p w14:paraId="0043F55E" w14:textId="77777777" w:rsidR="004C3BCC" w:rsidRDefault="00F9484E">
      <w:r>
        <w:t>Represents an absolute point in time, specified to the second.</w:t>
      </w:r>
    </w:p>
    <w:p w14:paraId="4A28D839" w14:textId="77777777" w:rsidR="00377E18" w:rsidRDefault="00C51B43" w:rsidP="00377E18">
      <w:pPr>
        <w:ind w:left="720" w:firstLine="720"/>
      </w:pPr>
      <w:r>
        <w:t xml:space="preserve"> </w:t>
      </w:r>
    </w:p>
    <w:p w14:paraId="1BFBE654" w14:textId="77777777" w:rsidR="0063570E" w:rsidRDefault="0063570E" w:rsidP="00383490"/>
    <w:p w14:paraId="29BFE601" w14:textId="77777777" w:rsidR="00A855E6" w:rsidRDefault="00383490" w:rsidP="00263593">
      <w:r w:rsidRPr="00875584">
        <w:rPr>
          <w:rFonts w:ascii="Arial" w:hAnsi="Arial"/>
          <w:b/>
          <w:sz w:val="24"/>
          <w:szCs w:val="24"/>
        </w:rPr>
        <w:t>Diagrams</w:t>
      </w:r>
    </w:p>
    <w:p w14:paraId="41E784C3" w14:textId="77777777" w:rsidR="00A93FDC" w:rsidRDefault="00F9484E" w:rsidP="00CB0928">
      <w:pPr>
        <w:ind w:left="720"/>
      </w:pPr>
      <w:hyperlink w:anchor="_c6849d5d118a9832b3df7e75a9d1a83d" w:history="1">
        <w:r w:rsidR="003E7695">
          <w:rPr>
            <w:rStyle w:val="Hyperlink"/>
          </w:rPr>
          <w:t>Assumed Data Types</w:t>
        </w:r>
      </w:hyperlink>
    </w:p>
    <w:p w14:paraId="69DD02DB" w14:textId="77777777" w:rsidR="0063570E" w:rsidRDefault="0063570E" w:rsidP="00383490"/>
    <w:p w14:paraId="5EC3797A" w14:textId="77777777" w:rsidR="00A855E6" w:rsidRDefault="00383490" w:rsidP="00263593">
      <w:r w:rsidRPr="00875584">
        <w:rPr>
          <w:rFonts w:ascii="Arial" w:hAnsi="Arial"/>
          <w:b/>
          <w:sz w:val="24"/>
          <w:szCs w:val="24"/>
        </w:rPr>
        <w:t>Attributes</w:t>
      </w:r>
    </w:p>
    <w:p w14:paraId="0C182912" w14:textId="77777777" w:rsidR="00B603FB" w:rsidRDefault="00B603FB" w:rsidP="008B78EB"/>
    <w:p w14:paraId="15EC52A9" w14:textId="77777777" w:rsidR="00A755AA" w:rsidRDefault="008B78EB" w:rsidP="008B78EB">
      <w:pPr>
        <w:rPr>
          <w:b/>
        </w:rPr>
      </w:pPr>
      <w:r w:rsidRPr="006A54F6">
        <w:rPr>
          <w:b/>
        </w:rPr>
        <w:t xml:space="preserve">•   public value : String </w:t>
      </w:r>
    </w:p>
    <w:p w14:paraId="262BDCF0" w14:textId="77777777" w:rsidR="004C3BCC" w:rsidRDefault="00F9484E">
      <w:r>
        <w:t>A valid ISO8601 string for date/time, in format</w:t>
      </w:r>
    </w:p>
    <w:p w14:paraId="7BC797DC" w14:textId="77777777" w:rsidR="004C3BCC" w:rsidRDefault="00F9484E">
      <w:r>
        <w:rPr>
          <w:b/>
          <w:bCs/>
        </w:rPr>
        <w:t xml:space="preserve">YYYYMMDDThhmmss[,sss][Z | ±hh[mm]] </w:t>
      </w:r>
      <w:r>
        <w:t xml:space="preserve">or in extended format </w:t>
      </w:r>
      <w:r>
        <w:rPr>
          <w:b/>
          <w:bCs/>
        </w:rPr>
        <w:t xml:space="preserve">YYYY-MM-DDThh:mm:ss[,sss][Z | ±hh[mm]] </w:t>
      </w:r>
      <w:r>
        <w:t>or a partial variant.</w:t>
      </w:r>
    </w:p>
    <w:p w14:paraId="3319C75D" w14:textId="77777777" w:rsidR="004C3BCC" w:rsidRDefault="00F9484E">
      <w:r>
        <w:t xml:space="preserve"> </w:t>
      </w:r>
    </w:p>
    <w:p w14:paraId="7F01F8BF" w14:textId="77777777" w:rsidR="004C3BCC" w:rsidRDefault="00F9484E">
      <w:r>
        <w:t>Note that this class includes 2 deviations from ISO 8601:200</w:t>
      </w:r>
      <w:r>
        <w:t>4:</w:t>
      </w:r>
    </w:p>
    <w:p w14:paraId="09B0BFE9" w14:textId="77777777" w:rsidR="004C3BCC" w:rsidRDefault="00F9484E">
      <w:r>
        <w:t>• for partial date/times, any part of the date/time up to the month may be missing, not just seconds and minutes as in the standard;</w:t>
      </w:r>
    </w:p>
    <w:p w14:paraId="5CBEFF52" w14:textId="77777777" w:rsidR="004C3BCC" w:rsidRDefault="00F9484E">
      <w:r>
        <w:t xml:space="preserve">• the time 24:00:00 is not allowed, since it would mean the date was really on the next day. </w:t>
      </w:r>
    </w:p>
    <w:p w14:paraId="2655D70A" w14:textId="77777777" w:rsidR="002C0F83" w:rsidRPr="005F31BE" w:rsidRDefault="00F851FF" w:rsidP="005F31BE">
      <w:pPr>
        <w:pStyle w:val="Heading4"/>
      </w:pPr>
      <w:bookmarkStart w:id="80" w:name="_Toc285113830"/>
      <w:r w:rsidRPr="005F31BE">
        <w:t>&lt;Class&gt; Duration</w:t>
      </w:r>
      <w:bookmarkEnd w:id="80"/>
    </w:p>
    <w:p w14:paraId="462763D6" w14:textId="77777777" w:rsidR="0063570E" w:rsidRDefault="0063570E" w:rsidP="00383490"/>
    <w:p w14:paraId="702DF456" w14:textId="77777777" w:rsidR="00A855E6" w:rsidRDefault="00383490" w:rsidP="00263593">
      <w:r w:rsidRPr="00875584">
        <w:rPr>
          <w:rFonts w:ascii="Arial" w:hAnsi="Arial"/>
          <w:b/>
          <w:sz w:val="24"/>
          <w:szCs w:val="24"/>
        </w:rPr>
        <w:t>Description</w:t>
      </w:r>
    </w:p>
    <w:p w14:paraId="2E038127" w14:textId="77777777" w:rsidR="004C3BCC" w:rsidRDefault="00F9484E">
      <w:r>
        <w:t>Represents a period of time corresponding to a difference between two time- points.</w:t>
      </w:r>
    </w:p>
    <w:p w14:paraId="577E7D06" w14:textId="77777777" w:rsidR="004C3BCC" w:rsidRDefault="00F9484E">
      <w:r>
        <w:t xml:space="preserve"> </w:t>
      </w:r>
    </w:p>
    <w:p w14:paraId="2A8F3070" w14:textId="77777777" w:rsidR="004C3BCC" w:rsidRDefault="00F9484E">
      <w:r>
        <w:t xml:space="preserve"> </w:t>
      </w:r>
    </w:p>
    <w:p w14:paraId="524209AF" w14:textId="77777777" w:rsidR="00377E18" w:rsidRDefault="00C51B43" w:rsidP="00377E18">
      <w:pPr>
        <w:ind w:left="720" w:firstLine="720"/>
      </w:pPr>
      <w:r>
        <w:t xml:space="preserve"> </w:t>
      </w:r>
    </w:p>
    <w:p w14:paraId="4A7A65FA" w14:textId="77777777" w:rsidR="0063570E" w:rsidRDefault="0063570E" w:rsidP="00383490"/>
    <w:p w14:paraId="54A6F4C5" w14:textId="77777777" w:rsidR="00A855E6" w:rsidRDefault="00383490" w:rsidP="00263593">
      <w:r w:rsidRPr="00875584">
        <w:rPr>
          <w:rFonts w:ascii="Arial" w:hAnsi="Arial"/>
          <w:b/>
          <w:sz w:val="24"/>
          <w:szCs w:val="24"/>
        </w:rPr>
        <w:t>Diagrams</w:t>
      </w:r>
    </w:p>
    <w:p w14:paraId="24091850" w14:textId="77777777" w:rsidR="00A93FDC" w:rsidRDefault="00F9484E" w:rsidP="00CB0928">
      <w:pPr>
        <w:ind w:left="720"/>
      </w:pPr>
      <w:hyperlink w:anchor="_c6849d5d118a9832b3df7e75a9d1a83d" w:history="1">
        <w:r w:rsidR="003E7695">
          <w:rPr>
            <w:rStyle w:val="Hyperlink"/>
          </w:rPr>
          <w:t>Assumed Data Types</w:t>
        </w:r>
      </w:hyperlink>
    </w:p>
    <w:p w14:paraId="0BF67A60" w14:textId="77777777" w:rsidR="0063570E" w:rsidRDefault="0063570E" w:rsidP="00383490"/>
    <w:p w14:paraId="09C16907" w14:textId="77777777" w:rsidR="00A855E6" w:rsidRDefault="00383490" w:rsidP="00263593">
      <w:r w:rsidRPr="00875584">
        <w:rPr>
          <w:rFonts w:ascii="Arial" w:hAnsi="Arial"/>
          <w:b/>
          <w:sz w:val="24"/>
          <w:szCs w:val="24"/>
        </w:rPr>
        <w:t>Attributes</w:t>
      </w:r>
    </w:p>
    <w:p w14:paraId="5BE6F534" w14:textId="77777777" w:rsidR="00B603FB" w:rsidRDefault="00B603FB" w:rsidP="008B78EB"/>
    <w:p w14:paraId="4659A68E" w14:textId="77777777" w:rsidR="00A755AA" w:rsidRDefault="008B78EB" w:rsidP="008B78EB">
      <w:pPr>
        <w:rPr>
          <w:b/>
        </w:rPr>
      </w:pPr>
      <w:r w:rsidRPr="006A54F6">
        <w:rPr>
          <w:b/>
        </w:rPr>
        <w:t xml:space="preserve">•   public value : String </w:t>
      </w:r>
    </w:p>
    <w:p w14:paraId="7857672E" w14:textId="77777777" w:rsidR="004C3BCC" w:rsidRDefault="00F9484E">
      <w:r>
        <w:t>Value is a valid ISO 8601 duration, i.e. takes the form:</w:t>
      </w:r>
    </w:p>
    <w:p w14:paraId="4C1E487F" w14:textId="77777777" w:rsidR="004C3BCC" w:rsidRDefault="00F9484E">
      <w:r>
        <w:t xml:space="preserve">• </w:t>
      </w:r>
      <w:r>
        <w:rPr>
          <w:b/>
          <w:bCs/>
        </w:rPr>
        <w:t xml:space="preserve">P[nnY][nnM][nnW][nnD][T[nnH][nnM][nnS]] </w:t>
      </w:r>
      <w:r>
        <w:t>Where each nn represents a number of years, months, etc. nnW represents a number of 7- day weeks.</w:t>
      </w:r>
    </w:p>
    <w:p w14:paraId="40D0027C" w14:textId="77777777" w:rsidR="004C3BCC" w:rsidRDefault="00F9484E">
      <w:r>
        <w:t xml:space="preserve"> </w:t>
      </w:r>
    </w:p>
    <w:p w14:paraId="06FC1A6E" w14:textId="77777777" w:rsidR="004C3BCC" w:rsidRDefault="00F9484E">
      <w:r>
        <w:t xml:space="preserve">Note: allowing the </w:t>
      </w:r>
      <w:r>
        <w:rPr>
          <w:b/>
          <w:bCs/>
        </w:rPr>
        <w:t>W</w:t>
      </w:r>
      <w:r>
        <w:t xml:space="preserve"> designator in the same expression as</w:t>
      </w:r>
      <w:r>
        <w:t xml:space="preserve"> other designators is an exception to the published standard, but necessary in clinical information (typically for representing pregnancy duration).</w:t>
      </w:r>
    </w:p>
    <w:p w14:paraId="108E971A" w14:textId="77777777" w:rsidR="002C0F83" w:rsidRPr="005F31BE" w:rsidRDefault="00F851FF" w:rsidP="005F31BE">
      <w:pPr>
        <w:pStyle w:val="Heading4"/>
      </w:pPr>
      <w:bookmarkStart w:id="81" w:name="_Toc285113831"/>
      <w:r w:rsidRPr="005F31BE">
        <w:t>&lt;Class&gt; TerminologyCode</w:t>
      </w:r>
      <w:bookmarkEnd w:id="81"/>
    </w:p>
    <w:p w14:paraId="49476935" w14:textId="77777777" w:rsidR="0063570E" w:rsidRDefault="0063570E" w:rsidP="00383490"/>
    <w:p w14:paraId="539BE8E6" w14:textId="77777777" w:rsidR="00A855E6" w:rsidRDefault="00383490" w:rsidP="00263593">
      <w:r w:rsidRPr="00875584">
        <w:rPr>
          <w:rFonts w:ascii="Arial" w:hAnsi="Arial"/>
          <w:b/>
          <w:sz w:val="24"/>
          <w:szCs w:val="24"/>
        </w:rPr>
        <w:t>Description</w:t>
      </w:r>
    </w:p>
    <w:p w14:paraId="1F42A6CF" w14:textId="77777777" w:rsidR="004C3BCC" w:rsidRDefault="00F9484E">
      <w:r>
        <w:rPr>
          <w:b/>
          <w:bCs/>
        </w:rPr>
        <w:t>TerminologyCode</w:t>
      </w:r>
      <w:r>
        <w:t xml:space="preserve"> represents the contents of either an </w:t>
      </w:r>
      <w:r>
        <w:rPr>
          <w:b/>
          <w:bCs/>
        </w:rPr>
        <w:t>EnumerationLitera</w:t>
      </w:r>
      <w:r>
        <w:rPr>
          <w:b/>
          <w:bCs/>
        </w:rPr>
        <w:t>l</w:t>
      </w:r>
      <w:r>
        <w:t xml:space="preserve"> or a </w:t>
      </w:r>
      <w:r>
        <w:rPr>
          <w:b/>
          <w:bCs/>
        </w:rPr>
        <w:t>PermissibleValue</w:t>
      </w:r>
      <w:r>
        <w:t>.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w:t>
      </w:r>
      <w:r>
        <w:t>including the ISO 21090 CD type, the openEHR DV_CODED_TEXT, the CIMI CODED_TEXT, etc.</w:t>
      </w:r>
    </w:p>
    <w:p w14:paraId="5B061236" w14:textId="77777777" w:rsidR="00377E18" w:rsidRDefault="00C51B43" w:rsidP="00377E18">
      <w:pPr>
        <w:ind w:left="720" w:firstLine="720"/>
      </w:pPr>
      <w:r>
        <w:t xml:space="preserve"> </w:t>
      </w:r>
    </w:p>
    <w:p w14:paraId="12F5989B" w14:textId="77777777" w:rsidR="0063570E" w:rsidRDefault="0063570E" w:rsidP="00383490"/>
    <w:p w14:paraId="72EC36DD" w14:textId="77777777" w:rsidR="00A855E6" w:rsidRDefault="00383490" w:rsidP="00263593">
      <w:r w:rsidRPr="00875584">
        <w:rPr>
          <w:rFonts w:ascii="Arial" w:hAnsi="Arial"/>
          <w:b/>
          <w:sz w:val="24"/>
          <w:szCs w:val="24"/>
        </w:rPr>
        <w:t>Diagrams</w:t>
      </w:r>
    </w:p>
    <w:p w14:paraId="6B01C434" w14:textId="77777777" w:rsidR="00A93FDC" w:rsidRDefault="00F9484E" w:rsidP="00CB0928">
      <w:pPr>
        <w:ind w:left="720"/>
      </w:pPr>
      <w:hyperlink w:anchor="_c6849d5d118a9832b3df7e75a9d1a83d" w:history="1">
        <w:r w:rsidR="003E7695">
          <w:rPr>
            <w:rStyle w:val="Hyperlink"/>
          </w:rPr>
          <w:t>Assumed Data Types</w:t>
        </w:r>
      </w:hyperlink>
    </w:p>
    <w:p w14:paraId="3DD0EBE9" w14:textId="77777777" w:rsidR="0063570E" w:rsidRDefault="0063570E" w:rsidP="00383490"/>
    <w:p w14:paraId="12F72E93" w14:textId="77777777" w:rsidR="00A855E6" w:rsidRDefault="00383490" w:rsidP="00263593">
      <w:r w:rsidRPr="00875584">
        <w:rPr>
          <w:rFonts w:ascii="Arial" w:hAnsi="Arial"/>
          <w:b/>
          <w:sz w:val="24"/>
          <w:szCs w:val="24"/>
        </w:rPr>
        <w:t>Attributes</w:t>
      </w:r>
    </w:p>
    <w:p w14:paraId="2FC28A94" w14:textId="77777777" w:rsidR="00B603FB" w:rsidRDefault="00B603FB" w:rsidP="008B78EB"/>
    <w:p w14:paraId="554B2D0D" w14:textId="77777777" w:rsidR="00A755AA" w:rsidRDefault="008B78EB" w:rsidP="008B78EB">
      <w:pPr>
        <w:rPr>
          <w:b/>
        </w:rPr>
      </w:pPr>
      <w:r w:rsidRPr="006A54F6">
        <w:rPr>
          <w:b/>
        </w:rPr>
        <w:t>•   public terminologyId : String  [1]</w:t>
      </w:r>
    </w:p>
    <w:p w14:paraId="400C2B08" w14:textId="77777777" w:rsidR="004C3BCC" w:rsidRDefault="00F9484E">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2DDBAD8C" w14:textId="77777777" w:rsidR="004C3BCC" w:rsidRDefault="00F9484E">
      <w:r>
        <w:t xml:space="preserve"> </w:t>
      </w:r>
    </w:p>
    <w:p w14:paraId="5F9D8CF4" w14:textId="77777777" w:rsidR="004C3BCC" w:rsidRDefault="00F9484E">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is present.</w:t>
      </w:r>
    </w:p>
    <w:p w14:paraId="3A355637" w14:textId="77777777" w:rsidR="00B603FB" w:rsidRDefault="00B603FB" w:rsidP="008B78EB"/>
    <w:p w14:paraId="2B395333" w14:textId="77777777" w:rsidR="00A755AA" w:rsidRDefault="008B78EB" w:rsidP="008B78EB">
      <w:pPr>
        <w:rPr>
          <w:b/>
        </w:rPr>
      </w:pPr>
      <w:r w:rsidRPr="006A54F6">
        <w:rPr>
          <w:b/>
        </w:rPr>
        <w:t>•   public code : String  [1]</w:t>
      </w:r>
    </w:p>
    <w:p w14:paraId="51398F7D" w14:textId="77777777" w:rsidR="004C3BCC" w:rsidRDefault="00F9484E">
      <w:r>
        <w:t xml:space="preserve">The representation of an </w:t>
      </w:r>
      <w:r>
        <w:rPr>
          <w:b/>
          <w:bCs/>
        </w:rPr>
        <w:t xml:space="preserve">EnumerationLiteral.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w:t>
      </w:r>
      <w:r>
        <w:rPr>
          <w:b/>
          <w:bCs/>
        </w:rPr>
        <w:t>ifiedItem</w:t>
      </w:r>
      <w:r>
        <w:t xml:space="preserve"> extension that will become the code value instead.</w:t>
      </w:r>
    </w:p>
    <w:p w14:paraId="28427E96" w14:textId="77777777" w:rsidR="00B603FB" w:rsidRDefault="00B603FB" w:rsidP="008B78EB"/>
    <w:p w14:paraId="19FF019C" w14:textId="77777777" w:rsidR="00A755AA" w:rsidRDefault="008B78EB" w:rsidP="008B78EB">
      <w:pPr>
        <w:rPr>
          <w:b/>
        </w:rPr>
      </w:pPr>
      <w:r w:rsidRPr="006A54F6">
        <w:rPr>
          <w:b/>
        </w:rPr>
        <w:t>•   public uri : String  [0..1]</w:t>
      </w:r>
    </w:p>
    <w:p w14:paraId="66ED6B3A" w14:textId="77777777" w:rsidR="004C3BCC" w:rsidRDefault="00F9484E">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14:paraId="3D377AB2" w14:textId="77777777" w:rsidR="004C3BCC" w:rsidRDefault="00F9484E">
      <w:r>
        <w:t xml:space="preserve"> </w:t>
      </w:r>
    </w:p>
    <w:p w14:paraId="146AC45A" w14:textId="77777777" w:rsidR="004C3BCC" w:rsidRDefault="00F9484E">
      <w:r>
        <w:t xml:space="preserve">If two TerminologyCodes have the same </w:t>
      </w:r>
      <w:r>
        <w:rPr>
          <w:i/>
          <w:iCs/>
        </w:rPr>
        <w:t>uri</w:t>
      </w:r>
      <w:r>
        <w:t xml:space="preserve">, they </w:t>
      </w:r>
      <w:r>
        <w:t xml:space="preserve">are considered to be identical. If a uri is absent in one or both TerminologyCodes, they are considered to be identical only if the </w:t>
      </w:r>
      <w:r>
        <w:rPr>
          <w:i/>
          <w:iCs/>
        </w:rPr>
        <w:t>terminologyId</w:t>
      </w:r>
      <w:r>
        <w:t xml:space="preserve"> and </w:t>
      </w:r>
      <w:r>
        <w:rPr>
          <w:i/>
          <w:iCs/>
        </w:rPr>
        <w:t>code</w:t>
      </w:r>
      <w:r>
        <w:t xml:space="preserve"> are the same.</w:t>
      </w:r>
    </w:p>
    <w:p w14:paraId="5EFB6152" w14:textId="77777777" w:rsidR="00B603FB" w:rsidRDefault="00B603FB" w:rsidP="008B78EB"/>
    <w:p w14:paraId="6CD18291" w14:textId="77777777" w:rsidR="00A755AA" w:rsidRDefault="008B78EB" w:rsidP="008B78EB">
      <w:pPr>
        <w:rPr>
          <w:b/>
        </w:rPr>
      </w:pPr>
      <w:r w:rsidRPr="006A54F6">
        <w:rPr>
          <w:b/>
        </w:rPr>
        <w:t>•   public terminologyVersion : String  [0..1]</w:t>
      </w:r>
    </w:p>
    <w:p w14:paraId="3C8AF793" w14:textId="77777777" w:rsidR="004C3BCC" w:rsidRDefault="00F9484E">
      <w:r>
        <w:t>The uri of a CodeSystem or CodeSystemVersion that carried a description of the particular code at some point in time.  This attribute is strictly informative and should is not part of the identity of the terminology code.</w:t>
      </w:r>
    </w:p>
    <w:p w14:paraId="3A48A8D4" w14:textId="77777777" w:rsidR="004C3BCC" w:rsidRDefault="00F9484E">
      <w:r>
        <w:t xml:space="preserve"> </w:t>
      </w:r>
    </w:p>
    <w:p w14:paraId="1081B279" w14:textId="77777777" w:rsidR="004C3BCC" w:rsidRDefault="00F9484E">
      <w:r>
        <w:t xml:space="preserve"> </w:t>
      </w:r>
    </w:p>
    <w:p w14:paraId="5AA87D2F" w14:textId="77777777" w:rsidR="004C3BCC" w:rsidRDefault="00F9484E">
      <w:r>
        <w:t xml:space="preserve">If the source </w:t>
      </w:r>
      <w:r>
        <w:rPr>
          <w:b/>
          <w:bCs/>
        </w:rPr>
        <w:t>EnumerationLiter</w:t>
      </w:r>
      <w:r>
        <w:rPr>
          <w:b/>
          <w:bCs/>
        </w:rPr>
        <w:t>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0CD75AE1" w14:textId="77777777" w:rsidR="004C3BCC" w:rsidRDefault="00F9484E">
      <w:pPr>
        <w:pStyle w:val="ListParagraph"/>
        <w:numPr>
          <w:ilvl w:val="0"/>
          <w:numId w:val="32"/>
        </w:numPr>
      </w:pPr>
      <w:r>
        <w:t xml:space="preserve">The </w:t>
      </w:r>
      <w:r>
        <w:rPr>
          <w:i/>
          <w:iCs/>
        </w:rPr>
        <w:t>uri</w:t>
      </w:r>
      <w:r>
        <w:t xml:space="preserve"> of the </w:t>
      </w:r>
      <w:r>
        <w:rPr>
          <w:b/>
          <w:bCs/>
        </w:rPr>
        <w:t>CodeSystemVersionReference</w:t>
      </w:r>
      <w:r>
        <w:t xml:space="preserve"> if it is present</w:t>
      </w:r>
    </w:p>
    <w:p w14:paraId="3CC6254F" w14:textId="77777777" w:rsidR="004C3BCC" w:rsidRDefault="00F9484E">
      <w:pPr>
        <w:pStyle w:val="ListParagraph"/>
        <w:numPr>
          <w:ilvl w:val="0"/>
          <w:numId w:val="32"/>
        </w:numPr>
      </w:pPr>
      <w:r>
        <w:t xml:space="preserve">The </w:t>
      </w:r>
      <w:r>
        <w:rPr>
          <w:i/>
          <w:iCs/>
        </w:rPr>
        <w:t>uri</w:t>
      </w:r>
      <w:r>
        <w:t xml:space="preserve"> of the </w:t>
      </w:r>
      <w:r>
        <w:rPr>
          <w:b/>
          <w:bCs/>
        </w:rPr>
        <w:t>CodeSystemReference</w:t>
      </w:r>
      <w:r>
        <w:t xml:space="preserve"> otherwis</w:t>
      </w:r>
      <w:r>
        <w:t xml:space="preserve">e. </w:t>
      </w:r>
    </w:p>
    <w:p w14:paraId="18920AB0" w14:textId="77777777" w:rsidR="00B603FB" w:rsidRDefault="00B603FB" w:rsidP="008B78EB"/>
    <w:p w14:paraId="35B0C440" w14:textId="77777777" w:rsidR="00A755AA" w:rsidRDefault="008B78EB" w:rsidP="008B78EB">
      <w:pPr>
        <w:rPr>
          <w:b/>
        </w:rPr>
      </w:pPr>
      <w:r w:rsidRPr="006A54F6">
        <w:rPr>
          <w:b/>
        </w:rPr>
        <w:t>•   public term : String  [0..1]</w:t>
      </w:r>
    </w:p>
    <w:p w14:paraId="59659B92" w14:textId="77777777" w:rsidR="004C3BCC" w:rsidRDefault="00F9484E">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change as data m</w:t>
      </w:r>
      <w:r>
        <w:t xml:space="preserve">oves through different languages or contexts. </w:t>
      </w:r>
    </w:p>
    <w:p w14:paraId="2A0E2574" w14:textId="77777777" w:rsidR="002C0F83" w:rsidRPr="005F31BE" w:rsidRDefault="00F851FF" w:rsidP="005F31BE">
      <w:pPr>
        <w:pStyle w:val="Heading4"/>
      </w:pPr>
      <w:bookmarkStart w:id="82" w:name="_Toc285113832"/>
      <w:r w:rsidRPr="005F31BE">
        <w:t>&lt;Class&gt; Time</w:t>
      </w:r>
      <w:bookmarkEnd w:id="82"/>
    </w:p>
    <w:p w14:paraId="7BBF9ED1" w14:textId="77777777" w:rsidR="0063570E" w:rsidRDefault="0063570E" w:rsidP="00383490"/>
    <w:p w14:paraId="013CA34D" w14:textId="77777777" w:rsidR="00A855E6" w:rsidRDefault="00383490" w:rsidP="00263593">
      <w:r w:rsidRPr="00875584">
        <w:rPr>
          <w:rFonts w:ascii="Arial" w:hAnsi="Arial"/>
          <w:b/>
          <w:sz w:val="24"/>
          <w:szCs w:val="24"/>
        </w:rPr>
        <w:t>Description</w:t>
      </w:r>
    </w:p>
    <w:p w14:paraId="0E517FB1" w14:textId="77777777" w:rsidR="004C3BCC" w:rsidRDefault="00F9484E">
      <w:r>
        <w:t>Represents an absolute point in time from an origin usually interpreted as meaning the start of the current day, specified to the second.</w:t>
      </w:r>
    </w:p>
    <w:p w14:paraId="679C5E0D" w14:textId="77777777" w:rsidR="004C3BCC" w:rsidRDefault="00F9484E">
      <w:r>
        <w:t xml:space="preserve"> </w:t>
      </w:r>
    </w:p>
    <w:p w14:paraId="74D0F944" w14:textId="77777777" w:rsidR="004C3BCC" w:rsidRDefault="00F9484E">
      <w:r>
        <w:t xml:space="preserve"> </w:t>
      </w:r>
    </w:p>
    <w:p w14:paraId="0FF79473" w14:textId="77777777" w:rsidR="00377E18" w:rsidRDefault="00C51B43" w:rsidP="00377E18">
      <w:pPr>
        <w:ind w:left="720" w:firstLine="720"/>
      </w:pPr>
      <w:r>
        <w:t xml:space="preserve"> </w:t>
      </w:r>
    </w:p>
    <w:p w14:paraId="2806C53D" w14:textId="77777777" w:rsidR="0063570E" w:rsidRDefault="0063570E" w:rsidP="00383490"/>
    <w:p w14:paraId="26C97740" w14:textId="77777777" w:rsidR="00A855E6" w:rsidRDefault="00383490" w:rsidP="00263593">
      <w:r w:rsidRPr="00875584">
        <w:rPr>
          <w:rFonts w:ascii="Arial" w:hAnsi="Arial"/>
          <w:b/>
          <w:sz w:val="24"/>
          <w:szCs w:val="24"/>
        </w:rPr>
        <w:t>Diagrams</w:t>
      </w:r>
    </w:p>
    <w:p w14:paraId="19F08DAC" w14:textId="77777777" w:rsidR="00A93FDC" w:rsidRDefault="00F9484E" w:rsidP="00CB0928">
      <w:pPr>
        <w:ind w:left="720"/>
      </w:pPr>
      <w:hyperlink w:anchor="_c6849d5d118a9832b3df7e75a9d1a83d" w:history="1">
        <w:r w:rsidR="003E7695">
          <w:rPr>
            <w:rStyle w:val="Hyperlink"/>
          </w:rPr>
          <w:t>Assumed Data Types</w:t>
        </w:r>
      </w:hyperlink>
    </w:p>
    <w:p w14:paraId="3C77B489" w14:textId="77777777" w:rsidR="0063570E" w:rsidRDefault="0063570E" w:rsidP="00383490"/>
    <w:p w14:paraId="5755B652" w14:textId="77777777" w:rsidR="00A855E6" w:rsidRDefault="00383490" w:rsidP="00263593">
      <w:r w:rsidRPr="00875584">
        <w:rPr>
          <w:rFonts w:ascii="Arial" w:hAnsi="Arial"/>
          <w:b/>
          <w:sz w:val="24"/>
          <w:szCs w:val="24"/>
        </w:rPr>
        <w:t>Attributes</w:t>
      </w:r>
    </w:p>
    <w:p w14:paraId="0E405DBB" w14:textId="77777777" w:rsidR="00B603FB" w:rsidRDefault="00B603FB" w:rsidP="008B78EB"/>
    <w:p w14:paraId="56587EA9" w14:textId="77777777" w:rsidR="00A755AA" w:rsidRDefault="008B78EB" w:rsidP="008B78EB">
      <w:pPr>
        <w:rPr>
          <w:b/>
        </w:rPr>
      </w:pPr>
      <w:r w:rsidRPr="006A54F6">
        <w:rPr>
          <w:b/>
        </w:rPr>
        <w:t xml:space="preserve">•   public value : String </w:t>
      </w:r>
    </w:p>
    <w:p w14:paraId="1C000E49" w14:textId="77777777" w:rsidR="004C3BCC" w:rsidRDefault="00F9484E">
      <w:r>
        <w:t xml:space="preserve">Value representation is ISO8601 string for time, i.e. in form: </w:t>
      </w:r>
      <w:r>
        <w:rPr>
          <w:b/>
          <w:bCs/>
        </w:rPr>
        <w:t>hhmmss[,sss][Z|±hh[mm]]</w:t>
      </w:r>
      <w:r>
        <w:t xml:space="preserve"> or the extended form: </w:t>
      </w:r>
      <w:r>
        <w:rPr>
          <w:b/>
          <w:bCs/>
        </w:rPr>
        <w:t>hh:mm:ss[,sss][Z|±hh[mm]]</w:t>
      </w:r>
      <w:r>
        <w:t>, or a partial invariant.</w:t>
      </w:r>
    </w:p>
    <w:p w14:paraId="4930C7C8" w14:textId="77777777" w:rsidR="004C3BCC" w:rsidRDefault="00F9484E">
      <w:r>
        <w:t xml:space="preserve"> </w:t>
      </w:r>
    </w:p>
    <w:p w14:paraId="6F6D2583" w14:textId="77777777" w:rsidR="004C3BCC" w:rsidRDefault="00F9484E">
      <w:r>
        <w:t xml:space="preserve">A small deviation to the ISO 8601:2004 standard in this class is that the time 24:00:00 is not allowed, for consistency with </w:t>
      </w:r>
      <w:r>
        <w:rPr>
          <w:b/>
          <w:bCs/>
        </w:rPr>
        <w:t>DateTime</w:t>
      </w:r>
      <w:r>
        <w:t xml:space="preserve">. </w:t>
      </w:r>
    </w:p>
    <w:p w14:paraId="4944F4F8" w14:textId="77777777" w:rsidR="002C0F83" w:rsidRPr="005F31BE" w:rsidRDefault="00F851FF" w:rsidP="005F31BE">
      <w:pPr>
        <w:pStyle w:val="Heading4"/>
      </w:pPr>
      <w:bookmarkStart w:id="83" w:name="_Toc285113833"/>
      <w:r w:rsidRPr="005F31BE">
        <w:t>&lt;Primitive Type&gt; AMLBoolean</w:t>
      </w:r>
      <w:bookmarkEnd w:id="83"/>
    </w:p>
    <w:p w14:paraId="7576BAF6" w14:textId="77777777" w:rsidR="0063570E" w:rsidRDefault="0063570E" w:rsidP="00383490"/>
    <w:p w14:paraId="66EF6CA5" w14:textId="77777777" w:rsidR="00A855E6" w:rsidRDefault="00383490" w:rsidP="00263593">
      <w:r w:rsidRPr="00875584">
        <w:rPr>
          <w:rFonts w:ascii="Arial" w:hAnsi="Arial"/>
          <w:b/>
          <w:sz w:val="24"/>
          <w:szCs w:val="24"/>
        </w:rPr>
        <w:t>Description</w:t>
      </w:r>
    </w:p>
    <w:p w14:paraId="0A27EAC2" w14:textId="77777777" w:rsidR="004C3BCC" w:rsidRDefault="00F9484E">
      <w:r>
        <w:t>Boolean type used for two-valued mathematical logic</w:t>
      </w:r>
      <w:r>
        <w:t>.</w:t>
      </w:r>
    </w:p>
    <w:p w14:paraId="3865CEC6" w14:textId="77777777" w:rsidR="00377E18" w:rsidRDefault="00C51B43" w:rsidP="00377E18">
      <w:pPr>
        <w:ind w:left="720" w:firstLine="720"/>
      </w:pPr>
      <w:r>
        <w:t xml:space="preserve"> </w:t>
      </w:r>
    </w:p>
    <w:p w14:paraId="34BA418B" w14:textId="77777777" w:rsidR="0063570E" w:rsidRDefault="0063570E" w:rsidP="00383490"/>
    <w:p w14:paraId="68715380" w14:textId="77777777" w:rsidR="00A855E6" w:rsidRDefault="00383490" w:rsidP="00263593">
      <w:r w:rsidRPr="00875584">
        <w:rPr>
          <w:rFonts w:ascii="Arial" w:hAnsi="Arial"/>
          <w:b/>
          <w:sz w:val="24"/>
          <w:szCs w:val="24"/>
        </w:rPr>
        <w:t>Diagrams</w:t>
      </w:r>
    </w:p>
    <w:p w14:paraId="5E9D45D1" w14:textId="77777777" w:rsidR="00A93FDC" w:rsidRDefault="00F9484E" w:rsidP="00CB0928">
      <w:pPr>
        <w:ind w:left="720"/>
      </w:pPr>
      <w:hyperlink w:anchor="_c6849d5d118a9832b3df7e75a9d1a83d" w:history="1">
        <w:r w:rsidR="003E7695">
          <w:rPr>
            <w:rStyle w:val="Hyperlink"/>
          </w:rPr>
          <w:t>Assumed Data Types</w:t>
        </w:r>
      </w:hyperlink>
    </w:p>
    <w:p w14:paraId="528C477B" w14:textId="77777777" w:rsidR="0063570E" w:rsidRDefault="0063570E" w:rsidP="00383490"/>
    <w:p w14:paraId="6A9F0A61" w14:textId="77777777" w:rsidR="00A855E6" w:rsidRDefault="00383490" w:rsidP="00263593">
      <w:r w:rsidRPr="00875584">
        <w:rPr>
          <w:rFonts w:ascii="Arial" w:hAnsi="Arial"/>
          <w:b/>
          <w:sz w:val="24"/>
          <w:szCs w:val="24"/>
        </w:rPr>
        <w:t>Direct Known Superclasses (Generalization)</w:t>
      </w:r>
    </w:p>
    <w:p w14:paraId="725E1D20" w14:textId="77777777" w:rsidR="00377E18" w:rsidRDefault="009E3806" w:rsidP="00B51B66">
      <w:pPr>
        <w:ind w:firstLine="720"/>
      </w:pPr>
      <w:r>
        <w:t>Boolean</w:t>
      </w:r>
    </w:p>
    <w:p w14:paraId="1F90586D" w14:textId="77777777" w:rsidR="002C0F83" w:rsidRPr="005F31BE" w:rsidRDefault="00F851FF" w:rsidP="005F31BE">
      <w:pPr>
        <w:pStyle w:val="Heading4"/>
      </w:pPr>
      <w:bookmarkStart w:id="84" w:name="_Toc285113834"/>
      <w:r w:rsidRPr="005F31BE">
        <w:t>&lt;Primitive Type&gt; AMLInteger</w:t>
      </w:r>
      <w:bookmarkEnd w:id="84"/>
    </w:p>
    <w:p w14:paraId="7F9D148D" w14:textId="77777777" w:rsidR="0063570E" w:rsidRDefault="0063570E" w:rsidP="00383490"/>
    <w:p w14:paraId="482A65F3" w14:textId="77777777" w:rsidR="00A855E6" w:rsidRDefault="00383490" w:rsidP="00263593">
      <w:r w:rsidRPr="00875584">
        <w:rPr>
          <w:rFonts w:ascii="Arial" w:hAnsi="Arial"/>
          <w:b/>
          <w:sz w:val="24"/>
          <w:szCs w:val="24"/>
        </w:rPr>
        <w:t>Description</w:t>
      </w:r>
    </w:p>
    <w:p w14:paraId="1D95F784" w14:textId="77777777" w:rsidR="004C3BCC" w:rsidRDefault="00F9484E">
      <w:r>
        <w:t>The AML Integer type.</w:t>
      </w:r>
    </w:p>
    <w:p w14:paraId="1D454D6F" w14:textId="77777777" w:rsidR="00377E18" w:rsidRDefault="00C51B43" w:rsidP="00377E18">
      <w:pPr>
        <w:ind w:left="720" w:firstLine="720"/>
      </w:pPr>
      <w:r>
        <w:t xml:space="preserve"> </w:t>
      </w:r>
    </w:p>
    <w:p w14:paraId="06B863EF" w14:textId="77777777" w:rsidR="00377E18" w:rsidRDefault="00C51B43" w:rsidP="00377E18">
      <w:pPr>
        <w:ind w:left="720" w:firstLine="720"/>
      </w:pPr>
      <w:r>
        <w:t xml:space="preserve"> </w:t>
      </w:r>
    </w:p>
    <w:p w14:paraId="6ADE7BAC" w14:textId="77777777" w:rsidR="0063570E" w:rsidRDefault="0063570E" w:rsidP="00383490"/>
    <w:p w14:paraId="743B69FF" w14:textId="77777777" w:rsidR="00A855E6" w:rsidRDefault="00383490" w:rsidP="00263593">
      <w:r w:rsidRPr="00875584">
        <w:rPr>
          <w:rFonts w:ascii="Arial" w:hAnsi="Arial"/>
          <w:b/>
          <w:sz w:val="24"/>
          <w:szCs w:val="24"/>
        </w:rPr>
        <w:t>Diagrams</w:t>
      </w:r>
    </w:p>
    <w:p w14:paraId="265E46DC"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09D13D11" w14:textId="77777777" w:rsidR="00A93FDC" w:rsidRDefault="00F9484E" w:rsidP="00CB0928">
      <w:pPr>
        <w:ind w:left="720"/>
      </w:pPr>
      <w:hyperlink w:anchor="_8548f4699761fde908c0fa2fe95f29ba" w:history="1">
        <w:r w:rsidR="003E7695">
          <w:rPr>
            <w:rStyle w:val="Hyperlink"/>
          </w:rPr>
          <w:t>Sample Data Binding</w:t>
        </w:r>
      </w:hyperlink>
    </w:p>
    <w:p w14:paraId="3B20722B" w14:textId="77777777" w:rsidR="0063570E" w:rsidRDefault="0063570E" w:rsidP="00383490"/>
    <w:p w14:paraId="66C8AFEA" w14:textId="77777777" w:rsidR="00A855E6" w:rsidRDefault="00383490" w:rsidP="00263593">
      <w:r w:rsidRPr="00875584">
        <w:rPr>
          <w:rFonts w:ascii="Arial" w:hAnsi="Arial"/>
          <w:b/>
          <w:sz w:val="24"/>
          <w:szCs w:val="24"/>
        </w:rPr>
        <w:t>Direct Known Superclasses (Generalization)</w:t>
      </w:r>
    </w:p>
    <w:p w14:paraId="3C118B1C" w14:textId="77777777" w:rsidR="00377E18" w:rsidRDefault="009E3806" w:rsidP="00B51B66">
      <w:pPr>
        <w:ind w:firstLine="720"/>
      </w:pPr>
      <w:r>
        <w:t>Integer</w:t>
      </w:r>
    </w:p>
    <w:p w14:paraId="0812889E" w14:textId="77777777" w:rsidR="0063570E" w:rsidRDefault="0063570E" w:rsidP="00383490"/>
    <w:p w14:paraId="4A0FC7E6" w14:textId="77777777" w:rsidR="00A855E6" w:rsidRDefault="00383490" w:rsidP="00263593">
      <w:r w:rsidRPr="00875584">
        <w:rPr>
          <w:rFonts w:ascii="Arial" w:hAnsi="Arial"/>
          <w:b/>
          <w:sz w:val="24"/>
          <w:szCs w:val="24"/>
        </w:rPr>
        <w:t>Direct Known Subclasses (Specialization)</w:t>
      </w:r>
    </w:p>
    <w:p w14:paraId="5A74ACBA" w14:textId="77777777" w:rsidR="00377E18" w:rsidRDefault="00F9484E" w:rsidP="00B51B66">
      <w:pPr>
        <w:ind w:firstLine="720"/>
      </w:pPr>
      <w:hyperlink w:anchor="_f30eca8742491a4fd68cc825a7079d28" w:history="1">
        <w:r w:rsidR="006977BE">
          <w:rPr>
            <w:rStyle w:val="Hyperlink"/>
          </w:rPr>
          <w:t>MappedInteger</w:t>
        </w:r>
      </w:hyperlink>
    </w:p>
    <w:p w14:paraId="4913442C" w14:textId="77777777" w:rsidR="002C0F83" w:rsidRPr="005F31BE" w:rsidRDefault="00F851FF" w:rsidP="005F31BE">
      <w:pPr>
        <w:pStyle w:val="Heading4"/>
      </w:pPr>
      <w:bookmarkStart w:id="85" w:name="_Toc285113835"/>
      <w:r w:rsidRPr="005F31BE">
        <w:t>&lt;Primitive Type&gt; AMLReal</w:t>
      </w:r>
      <w:bookmarkEnd w:id="85"/>
    </w:p>
    <w:p w14:paraId="032B1558" w14:textId="77777777" w:rsidR="0063570E" w:rsidRDefault="0063570E" w:rsidP="00383490"/>
    <w:p w14:paraId="26DE7DC7" w14:textId="77777777" w:rsidR="00A855E6" w:rsidRDefault="00383490" w:rsidP="00263593">
      <w:r w:rsidRPr="00875584">
        <w:rPr>
          <w:rFonts w:ascii="Arial" w:hAnsi="Arial"/>
          <w:b/>
          <w:sz w:val="24"/>
          <w:szCs w:val="24"/>
        </w:rPr>
        <w:t>Description</w:t>
      </w:r>
    </w:p>
    <w:p w14:paraId="408C0699" w14:textId="77777777" w:rsidR="004C3BCC" w:rsidRDefault="00F9484E">
      <w:r>
        <w:t>Type used to represent decimal numbers. AMLReal typically corresponds to a single-precision floating point value in most languages.</w:t>
      </w:r>
    </w:p>
    <w:p w14:paraId="56E5FB1D" w14:textId="77777777" w:rsidR="00377E18" w:rsidRDefault="00C51B43" w:rsidP="00377E18">
      <w:pPr>
        <w:ind w:left="720" w:firstLine="720"/>
      </w:pPr>
      <w:r>
        <w:t xml:space="preserve"> </w:t>
      </w:r>
    </w:p>
    <w:p w14:paraId="4FDF7814" w14:textId="77777777" w:rsidR="0063570E" w:rsidRDefault="0063570E" w:rsidP="00383490"/>
    <w:p w14:paraId="4B0E6A5C" w14:textId="77777777" w:rsidR="00A855E6" w:rsidRDefault="00383490" w:rsidP="00263593">
      <w:r w:rsidRPr="00875584">
        <w:rPr>
          <w:rFonts w:ascii="Arial" w:hAnsi="Arial"/>
          <w:b/>
          <w:sz w:val="24"/>
          <w:szCs w:val="24"/>
        </w:rPr>
        <w:t>Diagrams</w:t>
      </w:r>
    </w:p>
    <w:p w14:paraId="03133620" w14:textId="77777777" w:rsidR="00A93FDC" w:rsidRDefault="00F9484E" w:rsidP="00CB0928">
      <w:pPr>
        <w:ind w:left="720"/>
      </w:pPr>
      <w:hyperlink w:anchor="_c6849d5d118a9832b3df7e75a9d1a83d" w:history="1">
        <w:r w:rsidR="003E7695">
          <w:rPr>
            <w:rStyle w:val="Hyperlink"/>
          </w:rPr>
          <w:t>Assumed Data Types</w:t>
        </w:r>
      </w:hyperlink>
    </w:p>
    <w:p w14:paraId="13100FEB" w14:textId="77777777" w:rsidR="0063570E" w:rsidRDefault="0063570E" w:rsidP="00383490"/>
    <w:p w14:paraId="6A3F56E1" w14:textId="77777777" w:rsidR="00A855E6" w:rsidRDefault="00383490" w:rsidP="00263593">
      <w:r w:rsidRPr="00875584">
        <w:rPr>
          <w:rFonts w:ascii="Arial" w:hAnsi="Arial"/>
          <w:b/>
          <w:sz w:val="24"/>
          <w:szCs w:val="24"/>
        </w:rPr>
        <w:t>Direct Known Superclasses (Generalization)</w:t>
      </w:r>
    </w:p>
    <w:p w14:paraId="1AF4E289" w14:textId="77777777" w:rsidR="00377E18" w:rsidRDefault="009E3806" w:rsidP="00B51B66">
      <w:pPr>
        <w:ind w:firstLine="720"/>
      </w:pPr>
      <w:r>
        <w:t>Real</w:t>
      </w:r>
    </w:p>
    <w:p w14:paraId="3FA371B8" w14:textId="77777777" w:rsidR="002C0F83" w:rsidRPr="005F31BE" w:rsidRDefault="00F851FF" w:rsidP="005F31BE">
      <w:pPr>
        <w:pStyle w:val="Heading4"/>
      </w:pPr>
      <w:bookmarkStart w:id="86" w:name="_Toc285113836"/>
      <w:r w:rsidRPr="005F31BE">
        <w:t>&lt;Primitive Type&gt; AMLString</w:t>
      </w:r>
      <w:bookmarkEnd w:id="86"/>
    </w:p>
    <w:p w14:paraId="7C4E7269" w14:textId="77777777" w:rsidR="0063570E" w:rsidRDefault="0063570E" w:rsidP="00383490"/>
    <w:p w14:paraId="68882CCA" w14:textId="77777777" w:rsidR="00A855E6" w:rsidRDefault="00383490" w:rsidP="00263593">
      <w:r w:rsidRPr="00875584">
        <w:rPr>
          <w:rFonts w:ascii="Arial" w:hAnsi="Arial"/>
          <w:b/>
          <w:sz w:val="24"/>
          <w:szCs w:val="24"/>
        </w:rPr>
        <w:t>Description</w:t>
      </w:r>
    </w:p>
    <w:p w14:paraId="4B2B2AF5" w14:textId="77777777" w:rsidR="004C3BCC" w:rsidRDefault="00F9484E">
      <w:r>
        <w:t>The AML String type.</w:t>
      </w:r>
    </w:p>
    <w:p w14:paraId="521BD038" w14:textId="77777777" w:rsidR="00377E18" w:rsidRDefault="00C51B43" w:rsidP="00377E18">
      <w:pPr>
        <w:ind w:left="720" w:firstLine="720"/>
      </w:pPr>
      <w:r>
        <w:t xml:space="preserve"> </w:t>
      </w:r>
    </w:p>
    <w:p w14:paraId="100FDEAC" w14:textId="77777777" w:rsidR="0063570E" w:rsidRDefault="0063570E" w:rsidP="00383490"/>
    <w:p w14:paraId="4BDE164B" w14:textId="77777777" w:rsidR="00A855E6" w:rsidRDefault="00383490" w:rsidP="00263593">
      <w:r w:rsidRPr="00875584">
        <w:rPr>
          <w:rFonts w:ascii="Arial" w:hAnsi="Arial"/>
          <w:b/>
          <w:sz w:val="24"/>
          <w:szCs w:val="24"/>
        </w:rPr>
        <w:t>Diagrams</w:t>
      </w:r>
    </w:p>
    <w:p w14:paraId="220A22B9" w14:textId="77777777" w:rsidR="00A93FDC" w:rsidRDefault="00F9484E" w:rsidP="00CB0928">
      <w:pPr>
        <w:ind w:left="720"/>
      </w:pPr>
      <w:hyperlink w:anchor="_c6849d5d118a9832b3df7e75a9d1a83d" w:history="1">
        <w:r w:rsidR="003E7695">
          <w:rPr>
            <w:rStyle w:val="Hyperlink"/>
          </w:rPr>
          <w:t>Assumed Data Types</w:t>
        </w:r>
      </w:hyperlink>
    </w:p>
    <w:p w14:paraId="79E2E720" w14:textId="77777777" w:rsidR="0063570E" w:rsidRDefault="0063570E" w:rsidP="00383490"/>
    <w:p w14:paraId="10C9A140" w14:textId="77777777" w:rsidR="00A855E6" w:rsidRDefault="00383490" w:rsidP="00263593">
      <w:r w:rsidRPr="00875584">
        <w:rPr>
          <w:rFonts w:ascii="Arial" w:hAnsi="Arial"/>
          <w:b/>
          <w:sz w:val="24"/>
          <w:szCs w:val="24"/>
        </w:rPr>
        <w:t>Direct Known Superclasses (Generalization)</w:t>
      </w:r>
    </w:p>
    <w:p w14:paraId="223BDA03" w14:textId="77777777" w:rsidR="00377E18" w:rsidRDefault="009E3806" w:rsidP="00B51B66">
      <w:pPr>
        <w:ind w:firstLine="720"/>
      </w:pPr>
      <w:r>
        <w:t>String</w:t>
      </w:r>
    </w:p>
    <w:p w14:paraId="6D275CAF" w14:textId="77777777" w:rsidR="002C0F83" w:rsidRPr="005F31BE" w:rsidRDefault="00F851FF" w:rsidP="005F31BE">
      <w:pPr>
        <w:pStyle w:val="Heading4"/>
      </w:pPr>
      <w:bookmarkStart w:id="87" w:name="_Toc285113837"/>
      <w:r w:rsidRPr="005F31BE">
        <w:t>&lt;Stereotype&gt; AMLDataType</w:t>
      </w:r>
      <w:bookmarkEnd w:id="87"/>
    </w:p>
    <w:p w14:paraId="1A1B9D3D" w14:textId="77777777" w:rsidR="0063570E" w:rsidRDefault="0063570E" w:rsidP="00383490"/>
    <w:p w14:paraId="306BE3C9" w14:textId="77777777" w:rsidR="00A855E6" w:rsidRDefault="00383490" w:rsidP="00263593">
      <w:r w:rsidRPr="00875584">
        <w:rPr>
          <w:rFonts w:ascii="Arial" w:hAnsi="Arial"/>
          <w:b/>
          <w:sz w:val="24"/>
          <w:szCs w:val="24"/>
        </w:rPr>
        <w:t>Description</w:t>
      </w:r>
    </w:p>
    <w:p w14:paraId="360E5975" w14:textId="77777777" w:rsidR="004C3BCC" w:rsidRDefault="00F9484E">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w:t>
      </w:r>
      <w:r>
        <w:t xml:space="preserve">ntics as the UML </w:t>
      </w:r>
      <w:r>
        <w:rPr>
          <w:b/>
          <w:bCs/>
        </w:rPr>
        <w:t>PrimitiveType</w:t>
      </w:r>
      <w:r>
        <w:t xml:space="preserve">.  </w:t>
      </w:r>
    </w:p>
    <w:p w14:paraId="5F8AA343" w14:textId="77777777" w:rsidR="00377E18" w:rsidRDefault="00C51B43" w:rsidP="00377E18">
      <w:pPr>
        <w:ind w:left="720" w:firstLine="720"/>
      </w:pPr>
      <w:r>
        <w:t xml:space="preserve"> </w:t>
      </w:r>
    </w:p>
    <w:p w14:paraId="64A61F4C" w14:textId="77777777" w:rsidR="0063570E" w:rsidRDefault="0063570E" w:rsidP="00383490"/>
    <w:p w14:paraId="540B9E45" w14:textId="77777777" w:rsidR="00A855E6" w:rsidRDefault="00383490" w:rsidP="00263593">
      <w:r w:rsidRPr="00875584">
        <w:rPr>
          <w:rFonts w:ascii="Arial" w:hAnsi="Arial"/>
          <w:b/>
          <w:sz w:val="24"/>
          <w:szCs w:val="24"/>
        </w:rPr>
        <w:t>Diagrams</w:t>
      </w:r>
    </w:p>
    <w:p w14:paraId="5CC399FA" w14:textId="77777777" w:rsidR="00A93FDC" w:rsidRDefault="00F9484E" w:rsidP="00CB0928">
      <w:pPr>
        <w:ind w:left="720"/>
      </w:pPr>
      <w:hyperlink w:anchor="_c6849d5d118a9832b3df7e75a9d1a83d" w:history="1">
        <w:r w:rsidR="003E7695">
          <w:rPr>
            <w:rStyle w:val="Hyperlink"/>
          </w:rPr>
          <w:t>Assumed Data Types</w:t>
        </w:r>
      </w:hyperlink>
    </w:p>
    <w:p w14:paraId="56F6EEA6" w14:textId="77777777" w:rsidR="002C0F83" w:rsidRPr="005F31BE" w:rsidRDefault="00F851FF" w:rsidP="005F31BE">
      <w:pPr>
        <w:pStyle w:val="Heading4"/>
      </w:pPr>
      <w:bookmarkStart w:id="88" w:name="_7dc1530ae1ef855ecc3eb9bd5b555a14"/>
      <w:bookmarkStart w:id="89" w:name="_Toc285113838"/>
      <w:r w:rsidRPr="005F31BE">
        <w:t>&lt;Stereotype&gt; ArchetypeType</w:t>
      </w:r>
      <w:bookmarkEnd w:id="88"/>
      <w:bookmarkEnd w:id="89"/>
    </w:p>
    <w:p w14:paraId="5A2E468C" w14:textId="77777777" w:rsidR="0063570E" w:rsidRDefault="0063570E" w:rsidP="00383490"/>
    <w:p w14:paraId="3C554672" w14:textId="77777777" w:rsidR="00A855E6" w:rsidRDefault="00383490" w:rsidP="00263593">
      <w:r w:rsidRPr="00875584">
        <w:rPr>
          <w:rFonts w:ascii="Arial" w:hAnsi="Arial"/>
          <w:b/>
          <w:sz w:val="24"/>
          <w:szCs w:val="24"/>
        </w:rPr>
        <w:t>Description</w:t>
      </w:r>
    </w:p>
    <w:p w14:paraId="2E7C583C" w14:textId="77777777" w:rsidR="004C3BCC" w:rsidRDefault="00F9484E">
      <w:r>
        <w:t xml:space="preserve">An implementation specific enumeration of possible archetype types.  In ADL,  this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7351C0F2" w14:textId="77777777" w:rsidR="00377E18" w:rsidRDefault="00C51B43" w:rsidP="00377E18">
      <w:pPr>
        <w:ind w:left="720" w:firstLine="720"/>
      </w:pPr>
      <w:r>
        <w:t xml:space="preserve"> </w:t>
      </w:r>
    </w:p>
    <w:p w14:paraId="22640B3D" w14:textId="77777777" w:rsidR="0063570E" w:rsidRDefault="0063570E" w:rsidP="00383490"/>
    <w:p w14:paraId="730FD86E" w14:textId="77777777" w:rsidR="00A855E6" w:rsidRDefault="00383490" w:rsidP="00263593">
      <w:r w:rsidRPr="00875584">
        <w:rPr>
          <w:rFonts w:ascii="Arial" w:hAnsi="Arial"/>
          <w:b/>
          <w:sz w:val="24"/>
          <w:szCs w:val="24"/>
        </w:rPr>
        <w:t>Diagrams</w:t>
      </w:r>
    </w:p>
    <w:p w14:paraId="41EEF9C8" w14:textId="77777777" w:rsidR="00A93FDC" w:rsidRDefault="00F9484E" w:rsidP="00CB0928">
      <w:pPr>
        <w:ind w:left="720"/>
      </w:pPr>
      <w:hyperlink w:anchor="_0628ce7e5381e7543ba417bb320e03fb" w:history="1">
        <w:r w:rsidR="003E7695">
          <w:rPr>
            <w:rStyle w:val="Hyperlink"/>
          </w:rPr>
          <w:t>IdentificationAndDesignation</w:t>
        </w:r>
      </w:hyperlink>
    </w:p>
    <w:p w14:paraId="07F15762" w14:textId="77777777" w:rsidR="0063570E" w:rsidRDefault="0063570E" w:rsidP="00383490"/>
    <w:p w14:paraId="50B20964" w14:textId="77777777" w:rsidR="00A855E6" w:rsidRDefault="00383490" w:rsidP="00263593">
      <w:r w:rsidRPr="00875584">
        <w:rPr>
          <w:rFonts w:ascii="Arial" w:hAnsi="Arial"/>
          <w:b/>
          <w:sz w:val="24"/>
          <w:szCs w:val="24"/>
        </w:rPr>
        <w:t>Direct Known Superclasses (Generalization)</w:t>
      </w:r>
    </w:p>
    <w:p w14:paraId="591F2368" w14:textId="77777777" w:rsidR="00377E18" w:rsidRDefault="00F9484E" w:rsidP="00B51B66">
      <w:pPr>
        <w:ind w:firstLine="720"/>
      </w:pPr>
      <w:hyperlink w:anchor="_59faf6918f4c546323d6df67392c366b" w:history="1">
        <w:r w:rsidR="006977BE">
          <w:rPr>
            <w:rStyle w:val="Hyperlink"/>
          </w:rPr>
          <w:t>ScopedIdentifier</w:t>
        </w:r>
      </w:hyperlink>
    </w:p>
    <w:p w14:paraId="1A9E4412" w14:textId="77777777" w:rsidR="002C0F83" w:rsidRPr="005F31BE" w:rsidRDefault="00F851FF" w:rsidP="005F31BE">
      <w:pPr>
        <w:pStyle w:val="Heading4"/>
      </w:pPr>
      <w:bookmarkStart w:id="90" w:name="_7c76bb5bbde4643a957c898bfc8af67a"/>
      <w:bookmarkStart w:id="91" w:name="_Toc285113839"/>
      <w:r w:rsidRPr="005F31BE">
        <w:t>&lt;Stereotype&gt; AssumedValue</w:t>
      </w:r>
      <w:bookmarkEnd w:id="90"/>
      <w:bookmarkEnd w:id="91"/>
    </w:p>
    <w:p w14:paraId="44A6209C" w14:textId="77777777" w:rsidR="0063570E" w:rsidRDefault="0063570E" w:rsidP="00383490"/>
    <w:p w14:paraId="343DD1BF" w14:textId="77777777" w:rsidR="00A855E6" w:rsidRDefault="00383490" w:rsidP="00263593">
      <w:r w:rsidRPr="00875584">
        <w:rPr>
          <w:rFonts w:ascii="Arial" w:hAnsi="Arial"/>
          <w:b/>
          <w:sz w:val="24"/>
          <w:szCs w:val="24"/>
        </w:rPr>
        <w:t>Description</w:t>
      </w:r>
    </w:p>
    <w:p w14:paraId="42A45465" w14:textId="77777777" w:rsidR="004C3BCC" w:rsidRDefault="00F9484E">
      <w:r>
        <w:t>An instance of a link b</w:t>
      </w:r>
      <w:r>
        <w:t xml:space="preserve">etween a  </w:t>
      </w:r>
      <w:r>
        <w:rPr>
          <w:b/>
          <w:bCs/>
        </w:rPr>
        <w:t>ConceptReferenceConstraint</w:t>
      </w:r>
      <w:r>
        <w:t xml:space="preserve"> and an assumedValue.</w:t>
      </w:r>
    </w:p>
    <w:p w14:paraId="35466F86" w14:textId="77777777" w:rsidR="00377E18" w:rsidRDefault="00C51B43" w:rsidP="00377E18">
      <w:pPr>
        <w:ind w:left="720" w:firstLine="720"/>
      </w:pPr>
      <w:r>
        <w:t xml:space="preserve"> </w:t>
      </w:r>
    </w:p>
    <w:p w14:paraId="6A31306F" w14:textId="77777777" w:rsidR="0063570E" w:rsidRDefault="0063570E" w:rsidP="00383490"/>
    <w:p w14:paraId="7C1BFA79" w14:textId="77777777" w:rsidR="00A855E6" w:rsidRDefault="00383490" w:rsidP="00263593">
      <w:r w:rsidRPr="00875584">
        <w:rPr>
          <w:rFonts w:ascii="Arial" w:hAnsi="Arial"/>
          <w:b/>
          <w:sz w:val="24"/>
          <w:szCs w:val="24"/>
        </w:rPr>
        <w:t>Diagrams</w:t>
      </w:r>
    </w:p>
    <w:p w14:paraId="5864E03A" w14:textId="77777777" w:rsidR="00A93FDC" w:rsidRDefault="00F9484E" w:rsidP="00CB0928">
      <w:pPr>
        <w:ind w:left="720"/>
      </w:pPr>
      <w:hyperlink w:anchor="_6d065336864e77a240c6e7a3eb36e8cd" w:history="1">
        <w:r w:rsidR="003E7695">
          <w:rPr>
            <w:rStyle w:val="Hyperlink"/>
          </w:rPr>
          <w:t>Resource Reference Relationships</w:t>
        </w:r>
      </w:hyperlink>
    </w:p>
    <w:p w14:paraId="30FAFD0B" w14:textId="77777777" w:rsidR="0063570E" w:rsidRDefault="0063570E" w:rsidP="00383490"/>
    <w:p w14:paraId="27CA5F05" w14:textId="77777777" w:rsidR="00A855E6" w:rsidRDefault="00383490" w:rsidP="00263593">
      <w:r w:rsidRPr="00875584">
        <w:rPr>
          <w:rFonts w:ascii="Arial" w:hAnsi="Arial"/>
          <w:b/>
          <w:sz w:val="24"/>
          <w:szCs w:val="24"/>
        </w:rPr>
        <w:t>Direct Known Superclasses (Generalization)</w:t>
      </w:r>
    </w:p>
    <w:p w14:paraId="19AC1C5C" w14:textId="77777777" w:rsidR="00377E18" w:rsidRDefault="00F9484E" w:rsidP="00B51B66">
      <w:pPr>
        <w:ind w:firstLine="720"/>
      </w:pPr>
      <w:hyperlink w:anchor="_6a2f733d1d3ea9bc232f96caadb113e1" w:history="1">
        <w:r w:rsidR="006977BE">
          <w:rPr>
            <w:rStyle w:val="Hyperlink"/>
          </w:rPr>
          <w:t>ConceptReferenceInstance</w:t>
        </w:r>
      </w:hyperlink>
    </w:p>
    <w:p w14:paraId="7AC8AB38" w14:textId="77777777" w:rsidR="002C0F83" w:rsidRPr="005F31BE" w:rsidRDefault="00F851FF" w:rsidP="005F31BE">
      <w:pPr>
        <w:pStyle w:val="Heading4"/>
      </w:pPr>
      <w:bookmarkStart w:id="92" w:name="_7de70b4fbd9e6a164f7f00cde47dfd5a"/>
      <w:bookmarkStart w:id="93" w:name="_Toc285113840"/>
      <w:r w:rsidRPr="005F31BE">
        <w:t>&lt;Stereotype&gt; CodeSystemReference</w:t>
      </w:r>
      <w:bookmarkEnd w:id="92"/>
      <w:bookmarkEnd w:id="93"/>
    </w:p>
    <w:p w14:paraId="7F5D6D37" w14:textId="77777777" w:rsidR="0063570E" w:rsidRDefault="0063570E" w:rsidP="00383490"/>
    <w:p w14:paraId="3E33CA25" w14:textId="77777777" w:rsidR="00A855E6" w:rsidRDefault="00383490" w:rsidP="00263593">
      <w:r w:rsidRPr="00875584">
        <w:rPr>
          <w:rFonts w:ascii="Arial" w:hAnsi="Arial"/>
          <w:b/>
          <w:sz w:val="24"/>
          <w:szCs w:val="24"/>
        </w:rPr>
        <w:t>Description</w:t>
      </w:r>
    </w:p>
    <w:p w14:paraId="63DECE52" w14:textId="77777777" w:rsidR="004C3BCC" w:rsidRDefault="00F9484E">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759E1AAB" w14:textId="77777777" w:rsidR="00377E18" w:rsidRDefault="00C51B43" w:rsidP="00377E18">
      <w:pPr>
        <w:ind w:left="720" w:firstLine="720"/>
      </w:pPr>
      <w:r>
        <w:t xml:space="preserve"> </w:t>
      </w:r>
    </w:p>
    <w:p w14:paraId="4D720E20" w14:textId="77777777" w:rsidR="0063570E" w:rsidRDefault="0063570E" w:rsidP="00383490"/>
    <w:p w14:paraId="2B94D325" w14:textId="77777777" w:rsidR="00A855E6" w:rsidRDefault="00383490" w:rsidP="00263593">
      <w:r w:rsidRPr="00875584">
        <w:rPr>
          <w:rFonts w:ascii="Arial" w:hAnsi="Arial"/>
          <w:b/>
          <w:sz w:val="24"/>
          <w:szCs w:val="24"/>
        </w:rPr>
        <w:t>Diagrams</w:t>
      </w:r>
    </w:p>
    <w:p w14:paraId="0774ED0A" w14:textId="77777777" w:rsidR="00A93FDC" w:rsidRDefault="00F9484E" w:rsidP="00CB0928">
      <w:pPr>
        <w:ind w:left="720"/>
      </w:pPr>
      <w:hyperlink w:anchor="_aa2597b87275ed4e1724a94a9c31d90b" w:history="1">
        <w:r w:rsidR="003E7695">
          <w:rPr>
            <w:rStyle w:val="Hyperlink"/>
          </w:rPr>
          <w:t>Resource References</w:t>
        </w:r>
      </w:hyperlink>
    </w:p>
    <w:p w14:paraId="2BB64DC2" w14:textId="77777777" w:rsidR="0063570E" w:rsidRDefault="0063570E" w:rsidP="00383490"/>
    <w:p w14:paraId="0BD1DD01" w14:textId="77777777" w:rsidR="00A855E6" w:rsidRDefault="00383490" w:rsidP="00263593">
      <w:r w:rsidRPr="00875584">
        <w:rPr>
          <w:rFonts w:ascii="Arial" w:hAnsi="Arial"/>
          <w:b/>
          <w:sz w:val="24"/>
          <w:szCs w:val="24"/>
        </w:rPr>
        <w:t>Direct Known Superclasses (Generalization)</w:t>
      </w:r>
    </w:p>
    <w:p w14:paraId="0D181475" w14:textId="77777777" w:rsidR="00377E18" w:rsidRDefault="00F9484E" w:rsidP="00B51B66">
      <w:pPr>
        <w:ind w:firstLine="720"/>
      </w:pPr>
      <w:hyperlink w:anchor="_1b2eec63ad4ef6c72d57b9985e0346ff" w:history="1">
        <w:r w:rsidR="006977BE">
          <w:rPr>
            <w:rStyle w:val="Hyperlink"/>
          </w:rPr>
          <w:t>ResourceReference</w:t>
        </w:r>
      </w:hyperlink>
    </w:p>
    <w:p w14:paraId="6FD57C9B" w14:textId="77777777" w:rsidR="0063570E" w:rsidRDefault="0063570E" w:rsidP="00383490"/>
    <w:p w14:paraId="6C1A37AC" w14:textId="77777777" w:rsidR="00A855E6" w:rsidRDefault="00383490" w:rsidP="00263593">
      <w:r w:rsidRPr="00875584">
        <w:rPr>
          <w:rFonts w:ascii="Arial" w:hAnsi="Arial"/>
          <w:b/>
          <w:sz w:val="24"/>
          <w:szCs w:val="24"/>
        </w:rPr>
        <w:t>Constraints</w:t>
      </w:r>
    </w:p>
    <w:p w14:paraId="44D6BAF1" w14:textId="77777777" w:rsidR="0087616E" w:rsidRPr="00BC6BEC" w:rsidRDefault="0087616E" w:rsidP="00263593">
      <w:pPr>
        <w:rPr>
          <w:rFonts w:ascii="Arial" w:hAnsi="Arial"/>
          <w:b/>
          <w:sz w:val="24"/>
          <w:szCs w:val="24"/>
        </w:rPr>
      </w:pPr>
    </w:p>
    <w:p w14:paraId="7CCE9A52" w14:textId="77777777" w:rsidR="00C867D8" w:rsidRPr="00C867D8" w:rsidRDefault="00263593" w:rsidP="00057587">
      <w:pPr>
        <w:pStyle w:val="ListParagraph"/>
        <w:numPr>
          <w:ilvl w:val="0"/>
          <w:numId w:val="4"/>
        </w:numPr>
        <w:rPr>
          <w:rFonts w:ascii="Arial" w:hAnsi="Arial"/>
          <w:b/>
        </w:rPr>
      </w:pPr>
      <w:r w:rsidRPr="006F3621">
        <w:rPr>
          <w:rFonts w:ascii="Arial" w:hAnsi="Arial"/>
          <w:b/>
        </w:rPr>
        <w:t>version</w:t>
      </w:r>
    </w:p>
    <w:p w14:paraId="1D0335C6" w14:textId="77777777" w:rsidR="004C3BCC" w:rsidRDefault="00F9484E">
      <w:r>
        <w:t>There must be at most 1 imported &lt;&lt;</w:t>
      </w:r>
      <w:r>
        <w:t>CodeSystemVersionReference&gt;&gt; Package.</w:t>
      </w:r>
    </w:p>
    <w:p w14:paraId="1F32BBAF" w14:textId="77777777" w:rsidR="00377E18" w:rsidRDefault="00CF06F6" w:rsidP="00377E18">
      <w:pPr>
        <w:ind w:left="3600" w:firstLine="720"/>
      </w:pPr>
      <w:r w:rsidRPr="00467F03">
        <w:t>[Binary]</w:t>
      </w:r>
    </w:p>
    <w:p w14:paraId="7856D860" w14:textId="77777777" w:rsidR="008B78EB" w:rsidRDefault="004B279F" w:rsidP="00ED4063">
      <w:r w:rsidRPr="0047488C">
        <w:rPr>
          <w:rFonts w:ascii="Courier" w:hAnsi="Courier"/>
        </w:rPr>
        <w:t>self.base_Package.packageImport.importedPackage-&gt;select(p|p.stereotypedBy('CodeSystemVersionReference'))-&gt;size()&lt;=1</w:t>
      </w:r>
    </w:p>
    <w:p w14:paraId="36B7D6BB" w14:textId="77777777" w:rsidR="002C0F83" w:rsidRPr="005F31BE" w:rsidRDefault="00F851FF" w:rsidP="005F31BE">
      <w:pPr>
        <w:pStyle w:val="Heading4"/>
      </w:pPr>
      <w:bookmarkStart w:id="94" w:name="_e055a6cce06d0838055b62dbfbf235f2"/>
      <w:bookmarkStart w:id="95" w:name="_Toc285113841"/>
      <w:r w:rsidRPr="005F31BE">
        <w:t>&lt;Stereotype&gt; CodeSystemReferenceInstance</w:t>
      </w:r>
      <w:bookmarkEnd w:id="94"/>
      <w:bookmarkEnd w:id="95"/>
    </w:p>
    <w:p w14:paraId="45B5A783" w14:textId="77777777" w:rsidR="0063570E" w:rsidRDefault="0063570E" w:rsidP="00383490"/>
    <w:p w14:paraId="64E835CA" w14:textId="77777777" w:rsidR="00A855E6" w:rsidRDefault="00383490" w:rsidP="00263593">
      <w:r w:rsidRPr="00875584">
        <w:rPr>
          <w:rFonts w:ascii="Arial" w:hAnsi="Arial"/>
          <w:b/>
          <w:sz w:val="24"/>
          <w:szCs w:val="24"/>
        </w:rPr>
        <w:t>Description</w:t>
      </w:r>
    </w:p>
    <w:p w14:paraId="3B64611F" w14:textId="77777777" w:rsidR="004C3BCC" w:rsidRDefault="00F9484E">
      <w:r>
        <w:rPr>
          <w:b/>
          <w:bCs/>
        </w:rPr>
        <w:t>CodeSystemReferenceInstance</w:t>
      </w:r>
      <w:r>
        <w:t xml:space="preserve"> represents the optional link between a </w:t>
      </w:r>
      <w:r>
        <w:rPr>
          <w:b/>
          <w:bCs/>
        </w:rPr>
        <w:t xml:space="preserve">ConceptReference </w:t>
      </w:r>
      <w:r>
        <w:t>and a describing code system and optional version.</w:t>
      </w:r>
    </w:p>
    <w:p w14:paraId="14EEBAD4" w14:textId="77777777" w:rsidR="00377E18" w:rsidRDefault="00C51B43" w:rsidP="00377E18">
      <w:pPr>
        <w:ind w:left="720" w:firstLine="720"/>
      </w:pPr>
      <w:r>
        <w:t xml:space="preserve"> </w:t>
      </w:r>
    </w:p>
    <w:p w14:paraId="25822551" w14:textId="77777777" w:rsidR="0063570E" w:rsidRDefault="0063570E" w:rsidP="00383490"/>
    <w:p w14:paraId="0CDE6726" w14:textId="77777777" w:rsidR="00A855E6" w:rsidRDefault="00383490" w:rsidP="00263593">
      <w:r w:rsidRPr="00875584">
        <w:rPr>
          <w:rFonts w:ascii="Arial" w:hAnsi="Arial"/>
          <w:b/>
          <w:sz w:val="24"/>
          <w:szCs w:val="24"/>
        </w:rPr>
        <w:t>Diagrams</w:t>
      </w:r>
    </w:p>
    <w:p w14:paraId="4B27E4A9" w14:textId="77777777" w:rsidR="00A93FDC" w:rsidRDefault="00F9484E" w:rsidP="00CB0928">
      <w:pPr>
        <w:ind w:left="720"/>
      </w:pPr>
      <w:hyperlink w:anchor="_6d065336864e77a240c6e7a3eb36e8cd" w:history="1">
        <w:r w:rsidR="003E7695">
          <w:rPr>
            <w:rStyle w:val="Hyperlink"/>
          </w:rPr>
          <w:t>Resource Reference Relationships</w:t>
        </w:r>
      </w:hyperlink>
    </w:p>
    <w:p w14:paraId="547C08A7" w14:textId="77777777" w:rsidR="0063570E" w:rsidRDefault="0063570E" w:rsidP="00383490"/>
    <w:p w14:paraId="3564BFAB" w14:textId="77777777" w:rsidR="00A855E6" w:rsidRDefault="00383490" w:rsidP="00263593">
      <w:r w:rsidRPr="00875584">
        <w:rPr>
          <w:rFonts w:ascii="Arial" w:hAnsi="Arial"/>
          <w:b/>
          <w:sz w:val="24"/>
          <w:szCs w:val="24"/>
        </w:rPr>
        <w:t>Direct Known Superclasses (Generalization)</w:t>
      </w:r>
    </w:p>
    <w:p w14:paraId="7519C428" w14:textId="77777777" w:rsidR="00377E18" w:rsidRDefault="00F9484E" w:rsidP="00B51B66">
      <w:pPr>
        <w:ind w:firstLine="720"/>
      </w:pPr>
      <w:hyperlink w:anchor="_9d682f32f4917feea358e696d1fd146d" w:history="1">
        <w:r w:rsidR="006977BE">
          <w:rPr>
            <w:rStyle w:val="Hyperlink"/>
          </w:rPr>
          <w:t>ResourceReferenceInstance</w:t>
        </w:r>
      </w:hyperlink>
    </w:p>
    <w:p w14:paraId="788725D8" w14:textId="77777777" w:rsidR="0063570E" w:rsidRDefault="0063570E" w:rsidP="00383490"/>
    <w:p w14:paraId="73C3BE49" w14:textId="77777777" w:rsidR="00A855E6" w:rsidRDefault="00383490" w:rsidP="00263593">
      <w:r w:rsidRPr="00875584">
        <w:rPr>
          <w:rFonts w:ascii="Arial" w:hAnsi="Arial"/>
          <w:b/>
          <w:sz w:val="24"/>
          <w:szCs w:val="24"/>
        </w:rPr>
        <w:t>Constraints</w:t>
      </w:r>
    </w:p>
    <w:p w14:paraId="3767E93C" w14:textId="77777777" w:rsidR="0087616E" w:rsidRPr="00BC6BEC" w:rsidRDefault="0087616E" w:rsidP="00263593">
      <w:pPr>
        <w:rPr>
          <w:rFonts w:ascii="Arial" w:hAnsi="Arial"/>
          <w:b/>
          <w:sz w:val="24"/>
          <w:szCs w:val="24"/>
        </w:rPr>
      </w:pPr>
    </w:p>
    <w:p w14:paraId="286B803C" w14:textId="77777777" w:rsidR="00C867D8" w:rsidRPr="00C867D8" w:rsidRDefault="00263593" w:rsidP="00057587">
      <w:pPr>
        <w:pStyle w:val="ListParagraph"/>
        <w:numPr>
          <w:ilvl w:val="0"/>
          <w:numId w:val="4"/>
        </w:numPr>
        <w:rPr>
          <w:rFonts w:ascii="Arial" w:hAnsi="Arial"/>
          <w:b/>
        </w:rPr>
      </w:pPr>
      <w:r w:rsidRPr="006F3621">
        <w:rPr>
          <w:rFonts w:ascii="Arial" w:hAnsi="Arial"/>
          <w:b/>
        </w:rPr>
        <w:t>isCodeSystemReference</w:t>
      </w:r>
    </w:p>
    <w:p w14:paraId="3F2344AE" w14:textId="77777777" w:rsidR="004C3BCC" w:rsidRDefault="00F9484E">
      <w:r>
        <w:t>Must be a valid instance of a CodeSystemReference.</w:t>
      </w:r>
    </w:p>
    <w:p w14:paraId="470E9A9B" w14:textId="77777777" w:rsidR="00377E18" w:rsidRDefault="00CF06F6" w:rsidP="00377E18">
      <w:pPr>
        <w:ind w:left="3600" w:firstLine="720"/>
      </w:pPr>
      <w:r w:rsidRPr="00467F03">
        <w:t>[OCL]</w:t>
      </w:r>
    </w:p>
    <w:p w14:paraId="164E0C85" w14:textId="77777777" w:rsidR="008B78EB" w:rsidRDefault="004B279F" w:rsidP="00ED4063">
      <w:r w:rsidRPr="0047488C">
        <w:rPr>
          <w:rFonts w:ascii="Courier" w:hAnsi="Courier"/>
        </w:rPr>
        <w:t xml:space="preserve">  self.base_Abstraction.supplier-&gt;forAll(x|x.stereotypedBy('CodeSystemReference'))   </w:t>
      </w:r>
    </w:p>
    <w:p w14:paraId="4B43067C" w14:textId="77777777" w:rsidR="002C0F83" w:rsidRPr="005F31BE" w:rsidRDefault="00F851FF" w:rsidP="005F31BE">
      <w:pPr>
        <w:pStyle w:val="Heading4"/>
      </w:pPr>
      <w:bookmarkStart w:id="96" w:name="_9a8de95c38ebe2d6ce506cbc9bef7b7a"/>
      <w:bookmarkStart w:id="97" w:name="_Toc285113842"/>
      <w:r w:rsidRPr="005F31BE">
        <w:t>&lt;Stereotype&gt; CodeSystemVersionReference</w:t>
      </w:r>
      <w:bookmarkEnd w:id="96"/>
      <w:bookmarkEnd w:id="97"/>
    </w:p>
    <w:p w14:paraId="655C976A" w14:textId="77777777" w:rsidR="0063570E" w:rsidRDefault="0063570E" w:rsidP="00383490"/>
    <w:p w14:paraId="2C29AB94" w14:textId="77777777" w:rsidR="00A855E6" w:rsidRDefault="00383490" w:rsidP="00263593">
      <w:r w:rsidRPr="00875584">
        <w:rPr>
          <w:rFonts w:ascii="Arial" w:hAnsi="Arial"/>
          <w:b/>
          <w:sz w:val="24"/>
          <w:szCs w:val="24"/>
        </w:rPr>
        <w:t>Description</w:t>
      </w:r>
    </w:p>
    <w:p w14:paraId="55A82016" w14:textId="77777777" w:rsidR="004C3BCC" w:rsidRDefault="00F9484E">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14:paraId="2DE3C53C" w14:textId="77777777" w:rsidR="00377E18" w:rsidRDefault="00C51B43" w:rsidP="00377E18">
      <w:pPr>
        <w:ind w:left="720" w:firstLine="720"/>
      </w:pPr>
      <w:r>
        <w:t xml:space="preserve"> </w:t>
      </w:r>
    </w:p>
    <w:p w14:paraId="16124F17" w14:textId="77777777" w:rsidR="0063570E" w:rsidRDefault="0063570E" w:rsidP="00383490"/>
    <w:p w14:paraId="5770D2FC" w14:textId="77777777" w:rsidR="00A855E6" w:rsidRDefault="00383490" w:rsidP="00263593">
      <w:r w:rsidRPr="00875584">
        <w:rPr>
          <w:rFonts w:ascii="Arial" w:hAnsi="Arial"/>
          <w:b/>
          <w:sz w:val="24"/>
          <w:szCs w:val="24"/>
        </w:rPr>
        <w:t>Diagrams</w:t>
      </w:r>
    </w:p>
    <w:p w14:paraId="1E5AFF24" w14:textId="77777777" w:rsidR="00A93FDC" w:rsidRDefault="00F9484E" w:rsidP="00CB0928">
      <w:pPr>
        <w:ind w:left="720"/>
      </w:pPr>
      <w:hyperlink w:anchor="_aa2597b87275ed4e1724a94a9c31d90b" w:history="1">
        <w:r w:rsidR="003E7695">
          <w:rPr>
            <w:rStyle w:val="Hyperlink"/>
          </w:rPr>
          <w:t>Resource References</w:t>
        </w:r>
      </w:hyperlink>
    </w:p>
    <w:p w14:paraId="23FAC9A4" w14:textId="77777777" w:rsidR="0063570E" w:rsidRDefault="0063570E" w:rsidP="00383490"/>
    <w:p w14:paraId="67166FF1" w14:textId="77777777" w:rsidR="00A855E6" w:rsidRDefault="00383490" w:rsidP="00263593">
      <w:r w:rsidRPr="00875584">
        <w:rPr>
          <w:rFonts w:ascii="Arial" w:hAnsi="Arial"/>
          <w:b/>
          <w:sz w:val="24"/>
          <w:szCs w:val="24"/>
        </w:rPr>
        <w:t>Direct Known Superclasses (Generalization)</w:t>
      </w:r>
    </w:p>
    <w:p w14:paraId="62D168CF" w14:textId="77777777" w:rsidR="00377E18" w:rsidRDefault="00F9484E" w:rsidP="00B51B66">
      <w:pPr>
        <w:ind w:firstLine="720"/>
      </w:pPr>
      <w:hyperlink w:anchor="_1b2eec63ad4ef6c72d57b9985e0346ff" w:history="1">
        <w:r w:rsidR="006977BE">
          <w:rPr>
            <w:rStyle w:val="Hyperlink"/>
          </w:rPr>
          <w:t>ResourceReference</w:t>
        </w:r>
      </w:hyperlink>
    </w:p>
    <w:p w14:paraId="16AEBB7F" w14:textId="77777777" w:rsidR="0063570E" w:rsidRDefault="0063570E" w:rsidP="00383490"/>
    <w:p w14:paraId="485BB900" w14:textId="77777777" w:rsidR="00A855E6" w:rsidRDefault="00383490" w:rsidP="00263593">
      <w:r w:rsidRPr="00875584">
        <w:rPr>
          <w:rFonts w:ascii="Arial" w:hAnsi="Arial"/>
          <w:b/>
          <w:sz w:val="24"/>
          <w:szCs w:val="24"/>
        </w:rPr>
        <w:t>Attributes</w:t>
      </w:r>
    </w:p>
    <w:p w14:paraId="01D501E1" w14:textId="77777777" w:rsidR="00B603FB" w:rsidRDefault="00B603FB" w:rsidP="008B78EB"/>
    <w:p w14:paraId="63B5D626"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51E55F99" w14:textId="77777777" w:rsidR="002C0F83" w:rsidRPr="005F31BE" w:rsidRDefault="00F851FF" w:rsidP="005F31BE">
      <w:pPr>
        <w:pStyle w:val="Heading4"/>
      </w:pPr>
      <w:bookmarkStart w:id="98" w:name="_57ae94153b82f28889d42ad4aa8fe1e0"/>
      <w:bookmarkStart w:id="99" w:name="_Toc285113843"/>
      <w:r w:rsidRPr="005F31BE">
        <w:t>&lt;Stereotype&gt; ConceptReference</w:t>
      </w:r>
      <w:bookmarkEnd w:id="98"/>
      <w:bookmarkEnd w:id="99"/>
    </w:p>
    <w:p w14:paraId="679161B9" w14:textId="77777777" w:rsidR="0063570E" w:rsidRDefault="0063570E" w:rsidP="00383490"/>
    <w:p w14:paraId="4F5EDAAF" w14:textId="77777777" w:rsidR="00A855E6" w:rsidRDefault="00383490" w:rsidP="00263593">
      <w:r w:rsidRPr="00875584">
        <w:rPr>
          <w:rFonts w:ascii="Arial" w:hAnsi="Arial"/>
          <w:b/>
          <w:sz w:val="24"/>
          <w:szCs w:val="24"/>
        </w:rPr>
        <w:t>Description</w:t>
      </w:r>
    </w:p>
    <w:p w14:paraId="04F85BAC" w14:textId="77777777" w:rsidR="004C3BCC" w:rsidRDefault="00F9484E">
      <w:r>
        <w:t>A URI uniquely identifing a "concept" (aka. class, entity, individual or, in some contexts "term"), accompanied by additional information conveying the intended meaning, code and source of the information used to determine the intent of the URI.</w:t>
      </w:r>
    </w:p>
    <w:p w14:paraId="46E17EC5" w14:textId="77777777" w:rsidR="004C3BCC" w:rsidRDefault="00F9484E">
      <w:r>
        <w:t xml:space="preserve"> </w:t>
      </w:r>
    </w:p>
    <w:p w14:paraId="53C928A0" w14:textId="77777777" w:rsidR="004C3BCC" w:rsidRDefault="00F9484E">
      <w:r>
        <w:rPr>
          <w:b/>
          <w:bCs/>
        </w:rPr>
        <w:t>ConceptR</w:t>
      </w:r>
      <w:r>
        <w:rPr>
          <w:b/>
          <w:bCs/>
        </w:rPr>
        <w:t>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w:t>
      </w:r>
      <w:r>
        <w:t xml:space="preserv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14:paraId="672872E4" w14:textId="77777777" w:rsidR="00377E18" w:rsidRDefault="00C51B43" w:rsidP="00377E18">
      <w:pPr>
        <w:ind w:left="720" w:firstLine="720"/>
      </w:pPr>
      <w:r>
        <w:t xml:space="preserve"> </w:t>
      </w:r>
    </w:p>
    <w:p w14:paraId="15CC7CD5" w14:textId="77777777" w:rsidR="0063570E" w:rsidRDefault="0063570E" w:rsidP="00383490"/>
    <w:p w14:paraId="60DDAF59" w14:textId="77777777" w:rsidR="00A855E6" w:rsidRDefault="00383490" w:rsidP="00263593">
      <w:r w:rsidRPr="00875584">
        <w:rPr>
          <w:rFonts w:ascii="Arial" w:hAnsi="Arial"/>
          <w:b/>
          <w:sz w:val="24"/>
          <w:szCs w:val="24"/>
        </w:rPr>
        <w:t>Diagrams</w:t>
      </w:r>
    </w:p>
    <w:p w14:paraId="339CDD79" w14:textId="77777777" w:rsidR="00A93FDC" w:rsidRDefault="00F9484E" w:rsidP="00CB0928">
      <w:pPr>
        <w:ind w:left="720"/>
      </w:pPr>
      <w:hyperlink w:anchor="_aa2597b87275ed4e1724a94a9c31d90b" w:history="1">
        <w:r w:rsidR="003E7695">
          <w:rPr>
            <w:rStyle w:val="Hyperlink"/>
          </w:rPr>
          <w:t>Resource References</w:t>
        </w:r>
      </w:hyperlink>
    </w:p>
    <w:p w14:paraId="23E93344" w14:textId="77777777" w:rsidR="0063570E" w:rsidRDefault="0063570E" w:rsidP="00383490"/>
    <w:p w14:paraId="4460760B" w14:textId="77777777" w:rsidR="00A855E6" w:rsidRDefault="00383490" w:rsidP="00263593">
      <w:r w:rsidRPr="00875584">
        <w:rPr>
          <w:rFonts w:ascii="Arial" w:hAnsi="Arial"/>
          <w:b/>
          <w:sz w:val="24"/>
          <w:szCs w:val="24"/>
        </w:rPr>
        <w:t>Direct Known Superclasses (Generalization)</w:t>
      </w:r>
    </w:p>
    <w:p w14:paraId="439D62A1" w14:textId="77777777" w:rsidR="00377E18" w:rsidRDefault="00F9484E" w:rsidP="00B51B66">
      <w:pPr>
        <w:ind w:firstLine="720"/>
      </w:pPr>
      <w:hyperlink w:anchor="_1b2eec63ad4ef6c72d57b9985e0346ff" w:history="1">
        <w:r w:rsidR="006977BE">
          <w:rPr>
            <w:rStyle w:val="Hyperlink"/>
          </w:rPr>
          <w:t>ResourceReference</w:t>
        </w:r>
      </w:hyperlink>
    </w:p>
    <w:p w14:paraId="07DDA424" w14:textId="77777777" w:rsidR="0063570E" w:rsidRDefault="0063570E" w:rsidP="00383490"/>
    <w:p w14:paraId="5CEEB0E6" w14:textId="77777777" w:rsidR="00A855E6" w:rsidRDefault="00383490" w:rsidP="00263593">
      <w:r w:rsidRPr="00875584">
        <w:rPr>
          <w:rFonts w:ascii="Arial" w:hAnsi="Arial"/>
          <w:b/>
          <w:sz w:val="24"/>
          <w:szCs w:val="24"/>
        </w:rPr>
        <w:t>Constraints</w:t>
      </w:r>
    </w:p>
    <w:p w14:paraId="4C054DC2" w14:textId="77777777" w:rsidR="0087616E" w:rsidRPr="00BC6BEC" w:rsidRDefault="0087616E" w:rsidP="00263593">
      <w:pPr>
        <w:rPr>
          <w:rFonts w:ascii="Arial" w:hAnsi="Arial"/>
          <w:b/>
          <w:sz w:val="24"/>
          <w:szCs w:val="24"/>
        </w:rPr>
      </w:pPr>
    </w:p>
    <w:p w14:paraId="0284DC07" w14:textId="77777777" w:rsidR="00C867D8" w:rsidRPr="00C867D8" w:rsidRDefault="00263593" w:rsidP="00057587">
      <w:pPr>
        <w:pStyle w:val="ListParagraph"/>
        <w:numPr>
          <w:ilvl w:val="0"/>
          <w:numId w:val="4"/>
        </w:numPr>
        <w:rPr>
          <w:rFonts w:ascii="Arial" w:hAnsi="Arial"/>
          <w:b/>
        </w:rPr>
      </w:pPr>
      <w:r w:rsidRPr="006F3621">
        <w:rPr>
          <w:rFonts w:ascii="Arial" w:hAnsi="Arial"/>
          <w:b/>
        </w:rPr>
        <w:t>describingCodeSystem</w:t>
      </w:r>
    </w:p>
    <w:p w14:paraId="3DF9B622" w14:textId="77777777" w:rsidR="004C3BCC" w:rsidRDefault="00F9484E">
      <w:r>
        <w:t>Definition of describingCodeSystem</w:t>
      </w:r>
    </w:p>
    <w:p w14:paraId="2FCD1C08" w14:textId="77777777" w:rsidR="004C3BCC" w:rsidRDefault="00F9484E">
      <w:r>
        <w:t>describingCodeSystem:=self.base_*.clientDependency.supplier-&gt;select(p|p.stereotypedBy('CodeSystemReference'))-&gt;asSequence()-&gt;first()</w:t>
      </w:r>
    </w:p>
    <w:p w14:paraId="6AB93C0A" w14:textId="77777777" w:rsidR="00377E18" w:rsidRDefault="00CF06F6" w:rsidP="00377E18">
      <w:pPr>
        <w:ind w:left="3600" w:firstLine="720"/>
      </w:pPr>
      <w:r w:rsidRPr="00467F03">
        <w:t>[English]</w:t>
      </w:r>
    </w:p>
    <w:p w14:paraId="5F41435E" w14:textId="77777777" w:rsidR="008B78EB" w:rsidRDefault="004B279F" w:rsidP="00ED4063">
      <w:r w:rsidRPr="0047488C">
        <w:rPr>
          <w:rFonts w:ascii="Courier" w:hAnsi="Courier"/>
        </w:rPr>
        <w:t>describingCodeSystem:=self.base_*.clientDependency.supplier-&gt;select(p|p.stereotypedBy('CodeSystemReference'))-&gt;asSequence()-&gt;first()</w:t>
      </w:r>
    </w:p>
    <w:p w14:paraId="65C25107" w14:textId="77777777" w:rsidR="002C0F83" w:rsidRPr="005F31BE" w:rsidRDefault="00F851FF" w:rsidP="005F31BE">
      <w:pPr>
        <w:pStyle w:val="Heading4"/>
      </w:pPr>
      <w:bookmarkStart w:id="100" w:name="_6a2f733d1d3ea9bc232f96caadb113e1"/>
      <w:bookmarkStart w:id="101" w:name="_Toc285113844"/>
      <w:r w:rsidRPr="005F31BE">
        <w:t>&lt;Stereotype&gt; ConceptReferenceInstance</w:t>
      </w:r>
      <w:bookmarkEnd w:id="100"/>
      <w:bookmarkEnd w:id="101"/>
    </w:p>
    <w:p w14:paraId="6AAB5840" w14:textId="77777777" w:rsidR="0063570E" w:rsidRDefault="0063570E" w:rsidP="00383490"/>
    <w:p w14:paraId="4A657FDE" w14:textId="77777777" w:rsidR="00A855E6" w:rsidRDefault="00383490" w:rsidP="00263593">
      <w:r w:rsidRPr="00875584">
        <w:rPr>
          <w:rFonts w:ascii="Arial" w:hAnsi="Arial"/>
          <w:b/>
          <w:sz w:val="24"/>
          <w:szCs w:val="24"/>
        </w:rPr>
        <w:t>Description</w:t>
      </w:r>
    </w:p>
    <w:p w14:paraId="32E741B7" w14:textId="77777777" w:rsidR="004C3BCC" w:rsidRDefault="00F9484E">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6CD0C9B1" w14:textId="77777777" w:rsidR="00377E18" w:rsidRDefault="00C51B43" w:rsidP="00377E18">
      <w:pPr>
        <w:ind w:left="720" w:firstLine="720"/>
      </w:pPr>
      <w:r>
        <w:t xml:space="preserve"> </w:t>
      </w:r>
    </w:p>
    <w:p w14:paraId="20D67EB1" w14:textId="77777777" w:rsidR="0063570E" w:rsidRDefault="0063570E" w:rsidP="00383490"/>
    <w:p w14:paraId="5FC71BA6" w14:textId="77777777" w:rsidR="00A855E6" w:rsidRDefault="00383490" w:rsidP="00263593">
      <w:r w:rsidRPr="00875584">
        <w:rPr>
          <w:rFonts w:ascii="Arial" w:hAnsi="Arial"/>
          <w:b/>
          <w:sz w:val="24"/>
          <w:szCs w:val="24"/>
        </w:rPr>
        <w:t>Diagrams</w:t>
      </w:r>
    </w:p>
    <w:p w14:paraId="747C96DA" w14:textId="77777777" w:rsidR="00A93FDC" w:rsidRDefault="00F9484E" w:rsidP="00CB0928">
      <w:pPr>
        <w:ind w:left="720"/>
      </w:pPr>
      <w:hyperlink w:anchor="_6d065336864e77a240c6e7a3eb36e8cd" w:history="1">
        <w:r w:rsidR="003E7695">
          <w:rPr>
            <w:rStyle w:val="Hyperlink"/>
          </w:rPr>
          <w:t>Resource Reference Relationships</w:t>
        </w:r>
      </w:hyperlink>
    </w:p>
    <w:p w14:paraId="6AB42A72" w14:textId="77777777" w:rsidR="0063570E" w:rsidRDefault="0063570E" w:rsidP="00383490"/>
    <w:p w14:paraId="1CCD3DFE" w14:textId="77777777" w:rsidR="00A855E6" w:rsidRDefault="00383490" w:rsidP="00263593">
      <w:r w:rsidRPr="00875584">
        <w:rPr>
          <w:rFonts w:ascii="Arial" w:hAnsi="Arial"/>
          <w:b/>
          <w:sz w:val="24"/>
          <w:szCs w:val="24"/>
        </w:rPr>
        <w:t>Direct Known Superclasses (Generalization)</w:t>
      </w:r>
    </w:p>
    <w:p w14:paraId="08D0064E" w14:textId="77777777" w:rsidR="00377E18" w:rsidRDefault="00F9484E" w:rsidP="00B51B66">
      <w:pPr>
        <w:ind w:firstLine="720"/>
      </w:pPr>
      <w:hyperlink w:anchor="_9d682f32f4917feea358e696d1fd146d" w:history="1">
        <w:r w:rsidR="006977BE">
          <w:rPr>
            <w:rStyle w:val="Hyperlink"/>
          </w:rPr>
          <w:t>ResourceReferenceInstance</w:t>
        </w:r>
      </w:hyperlink>
    </w:p>
    <w:p w14:paraId="2F8E8753" w14:textId="77777777" w:rsidR="0063570E" w:rsidRDefault="0063570E" w:rsidP="00383490"/>
    <w:p w14:paraId="09EA3C58" w14:textId="77777777" w:rsidR="00A855E6" w:rsidRDefault="00383490" w:rsidP="00263593">
      <w:r w:rsidRPr="00875584">
        <w:rPr>
          <w:rFonts w:ascii="Arial" w:hAnsi="Arial"/>
          <w:b/>
          <w:sz w:val="24"/>
          <w:szCs w:val="24"/>
        </w:rPr>
        <w:t>Direct Known Subclasses (Specialization)</w:t>
      </w:r>
    </w:p>
    <w:p w14:paraId="7A19B07E" w14:textId="77777777" w:rsidR="00377E18" w:rsidRDefault="00F9484E" w:rsidP="00B51B66">
      <w:pPr>
        <w:ind w:firstLine="720"/>
      </w:pPr>
      <w:hyperlink w:anchor="_7c76bb5bbde4643a957c898bfc8af67a" w:history="1">
        <w:r w:rsidR="006977BE">
          <w:rPr>
            <w:rStyle w:val="Hyperlink"/>
          </w:rPr>
          <w:t>AssumedValue</w:t>
        </w:r>
      </w:hyperlink>
      <w:r w:rsidR="006977BE">
        <w:t xml:space="preserve">, </w:t>
      </w:r>
    </w:p>
    <w:p w14:paraId="4694B846" w14:textId="77777777" w:rsidR="00377E18" w:rsidRDefault="00F9484E" w:rsidP="00B51B66">
      <w:pPr>
        <w:ind w:firstLine="720"/>
      </w:pPr>
      <w:hyperlink w:anchor="_ef85d33c740061c0c756c4e535c34ccc" w:history="1">
        <w:r w:rsidR="006977BE">
          <w:rPr>
            <w:rStyle w:val="Hyperlink"/>
          </w:rPr>
          <w:t>PossibleValue</w:t>
        </w:r>
      </w:hyperlink>
    </w:p>
    <w:p w14:paraId="526E41DA" w14:textId="77777777" w:rsidR="0063570E" w:rsidRDefault="0063570E" w:rsidP="00383490"/>
    <w:p w14:paraId="6AE11BAA" w14:textId="77777777" w:rsidR="00A855E6" w:rsidRDefault="00383490" w:rsidP="00263593">
      <w:r w:rsidRPr="00875584">
        <w:rPr>
          <w:rFonts w:ascii="Arial" w:hAnsi="Arial"/>
          <w:b/>
          <w:sz w:val="24"/>
          <w:szCs w:val="24"/>
        </w:rPr>
        <w:t>Constraints</w:t>
      </w:r>
    </w:p>
    <w:p w14:paraId="58EF2FEF" w14:textId="77777777" w:rsidR="0087616E" w:rsidRPr="00BC6BEC" w:rsidRDefault="0087616E" w:rsidP="00263593">
      <w:pPr>
        <w:rPr>
          <w:rFonts w:ascii="Arial" w:hAnsi="Arial"/>
          <w:b/>
          <w:sz w:val="24"/>
          <w:szCs w:val="24"/>
        </w:rPr>
      </w:pPr>
    </w:p>
    <w:p w14:paraId="6B0EC24E" w14:textId="77777777" w:rsidR="00C867D8" w:rsidRPr="00C867D8" w:rsidRDefault="00263593" w:rsidP="00057587">
      <w:pPr>
        <w:pStyle w:val="ListParagraph"/>
        <w:numPr>
          <w:ilvl w:val="0"/>
          <w:numId w:val="4"/>
        </w:numPr>
        <w:rPr>
          <w:rFonts w:ascii="Arial" w:hAnsi="Arial"/>
          <w:b/>
        </w:rPr>
      </w:pPr>
      <w:r w:rsidRPr="006F3621">
        <w:rPr>
          <w:rFonts w:ascii="Arial" w:hAnsi="Arial"/>
          <w:b/>
        </w:rPr>
        <w:t>isConceptReference</w:t>
      </w:r>
    </w:p>
    <w:p w14:paraId="30412C6A" w14:textId="77777777" w:rsidR="004C3BCC" w:rsidRDefault="00F9484E">
      <w:r>
        <w:t>There must be one &lt;&lt;PermissibleValue&gt;&gt; or &lt;&lt;ConceptReference&gt;&gt; client and one &lt;&lt;ConceptReference&gt;&gt; supplier.</w:t>
      </w:r>
    </w:p>
    <w:p w14:paraId="4F519E92" w14:textId="77777777" w:rsidR="00377E18" w:rsidRDefault="00CF06F6" w:rsidP="00377E18">
      <w:pPr>
        <w:ind w:left="3600" w:firstLine="720"/>
      </w:pPr>
      <w:r w:rsidRPr="00467F03">
        <w:t>[OCL]</w:t>
      </w:r>
    </w:p>
    <w:p w14:paraId="093D2C7F"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0AE0B55E" w14:textId="77777777" w:rsidR="002C0F83" w:rsidRPr="005F31BE" w:rsidRDefault="00F851FF" w:rsidP="005F31BE">
      <w:pPr>
        <w:pStyle w:val="Heading4"/>
      </w:pPr>
      <w:bookmarkStart w:id="102" w:name="_Toc285113845"/>
      <w:r w:rsidRPr="005F31BE">
        <w:t>&lt;Stereotype&gt; DataBinding</w:t>
      </w:r>
      <w:bookmarkEnd w:id="102"/>
    </w:p>
    <w:p w14:paraId="699A9796" w14:textId="77777777" w:rsidR="0063570E" w:rsidRDefault="0063570E" w:rsidP="00383490"/>
    <w:p w14:paraId="6AB6376C" w14:textId="77777777" w:rsidR="00A855E6" w:rsidRDefault="00383490" w:rsidP="00263593">
      <w:r w:rsidRPr="00875584">
        <w:rPr>
          <w:rFonts w:ascii="Arial" w:hAnsi="Arial"/>
          <w:b/>
          <w:sz w:val="24"/>
          <w:szCs w:val="24"/>
        </w:rPr>
        <w:t>Description</w:t>
      </w:r>
    </w:p>
    <w:p w14:paraId="6B791395" w14:textId="77777777" w:rsidR="004C3BCC" w:rsidRDefault="00F9484E">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1EF123CE" w14:textId="77777777" w:rsidR="004C3BCC" w:rsidRDefault="00F9484E">
      <w:r>
        <w:t xml:space="preserve"> </w:t>
      </w:r>
    </w:p>
    <w:p w14:paraId="23F7663C" w14:textId="77777777" w:rsidR="004C3BCC" w:rsidRDefault="00F9484E">
      <w:r>
        <w:t>The Class or DataTy</w:t>
      </w:r>
      <w:r>
        <w:t>pe extended by a DataBinding functions as the base point for AML constraints.</w:t>
      </w:r>
    </w:p>
    <w:p w14:paraId="6519E1D0" w14:textId="77777777" w:rsidR="00377E18" w:rsidRDefault="00C51B43" w:rsidP="00377E18">
      <w:pPr>
        <w:ind w:left="720" w:firstLine="720"/>
      </w:pPr>
      <w:r>
        <w:t xml:space="preserve"> </w:t>
      </w:r>
    </w:p>
    <w:p w14:paraId="2CF8D67C" w14:textId="77777777" w:rsidR="0063570E" w:rsidRDefault="0063570E" w:rsidP="00383490"/>
    <w:p w14:paraId="6149186E" w14:textId="77777777" w:rsidR="00A855E6" w:rsidRDefault="00383490" w:rsidP="00263593">
      <w:r w:rsidRPr="00875584">
        <w:rPr>
          <w:rFonts w:ascii="Arial" w:hAnsi="Arial"/>
          <w:b/>
          <w:sz w:val="24"/>
          <w:szCs w:val="24"/>
        </w:rPr>
        <w:t>Diagrams</w:t>
      </w:r>
    </w:p>
    <w:p w14:paraId="4C3B1571" w14:textId="77777777" w:rsidR="00A93FDC" w:rsidRDefault="00F9484E" w:rsidP="00CB0928">
      <w:pPr>
        <w:ind w:left="720"/>
      </w:pPr>
      <w:hyperlink w:anchor="_549d0bc2f9c4ac0312fc619b71bf4d08" w:history="1">
        <w:r w:rsidR="003E7695">
          <w:rPr>
            <w:rStyle w:val="Hyperlink"/>
          </w:rPr>
          <w:t>Reference Model Decorators</w:t>
        </w:r>
      </w:hyperlink>
    </w:p>
    <w:p w14:paraId="11B275F5" w14:textId="77777777" w:rsidR="0063570E" w:rsidRDefault="0063570E" w:rsidP="00383490"/>
    <w:p w14:paraId="0663ECAF" w14:textId="77777777" w:rsidR="00A855E6" w:rsidRDefault="00383490" w:rsidP="00263593">
      <w:r w:rsidRPr="00875584">
        <w:rPr>
          <w:rFonts w:ascii="Arial" w:hAnsi="Arial"/>
          <w:b/>
          <w:sz w:val="24"/>
          <w:szCs w:val="24"/>
        </w:rPr>
        <w:t>Constraints</w:t>
      </w:r>
    </w:p>
    <w:p w14:paraId="427B9D49" w14:textId="77777777" w:rsidR="0087616E" w:rsidRPr="00BC6BEC" w:rsidRDefault="0087616E" w:rsidP="00263593">
      <w:pPr>
        <w:rPr>
          <w:rFonts w:ascii="Arial" w:hAnsi="Arial"/>
          <w:b/>
          <w:sz w:val="24"/>
          <w:szCs w:val="24"/>
        </w:rPr>
      </w:pPr>
    </w:p>
    <w:p w14:paraId="1B4DDDB4"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153EF040" w14:textId="77777777" w:rsidR="004C3BCC" w:rsidRDefault="00F9484E">
      <w:r>
        <w:t>This Class must specialized an &lt;&lt;AMLDataType&gt;&gt;</w:t>
      </w:r>
    </w:p>
    <w:p w14:paraId="2A938105" w14:textId="77777777" w:rsidR="00377E18" w:rsidRDefault="00CF06F6" w:rsidP="00377E18">
      <w:pPr>
        <w:ind w:left="3600" w:firstLine="720"/>
      </w:pPr>
      <w:r w:rsidRPr="00467F03">
        <w:t>[OCL]</w:t>
      </w:r>
    </w:p>
    <w:p w14:paraId="77C97860" w14:textId="77777777" w:rsidR="008B78EB" w:rsidRDefault="004B279F" w:rsidP="00ED4063">
      <w:r w:rsidRPr="0047488C">
        <w:rPr>
          <w:rFonts w:ascii="Courier" w:hAnsi="Courier"/>
        </w:rPr>
        <w:t>not(self.base_Class.oclIsUndefined()) implies self.base_Class.general-&gt;select(x|x.stereotypedBy('AMLDataType'))-&gt;size() = 1</w:t>
      </w:r>
    </w:p>
    <w:p w14:paraId="071BF9BB" w14:textId="77777777" w:rsidR="0087616E" w:rsidRPr="00BC6BEC" w:rsidRDefault="0087616E" w:rsidP="00263593">
      <w:pPr>
        <w:rPr>
          <w:rFonts w:ascii="Arial" w:hAnsi="Arial"/>
          <w:b/>
          <w:sz w:val="24"/>
          <w:szCs w:val="24"/>
        </w:rPr>
      </w:pPr>
    </w:p>
    <w:p w14:paraId="57484257"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0A25E16B" w14:textId="77777777" w:rsidR="004C3BCC" w:rsidRDefault="00F9484E">
      <w:r>
        <w:t>This DataType must specialize an &lt;&lt;AMLDataType&gt;&gt;</w:t>
      </w:r>
    </w:p>
    <w:p w14:paraId="6A45893B" w14:textId="77777777" w:rsidR="00377E18" w:rsidRDefault="00CF06F6" w:rsidP="00377E18">
      <w:pPr>
        <w:ind w:left="3600" w:firstLine="720"/>
      </w:pPr>
      <w:r w:rsidRPr="00467F03">
        <w:t>[OCL]</w:t>
      </w:r>
    </w:p>
    <w:p w14:paraId="08AE8197" w14:textId="77777777" w:rsidR="008B78EB" w:rsidRDefault="004B279F" w:rsidP="00ED4063">
      <w:r w:rsidRPr="0047488C">
        <w:rPr>
          <w:rFonts w:ascii="Courier" w:hAnsi="Courier"/>
        </w:rPr>
        <w:t>not(self.base_DataType.oclIsUndefined()) implies self.base_DataType.general-&gt;select(x|x.stereotypedBy('AMLDataType'))-&gt;size() = 1</w:t>
      </w:r>
    </w:p>
    <w:p w14:paraId="29AE3993" w14:textId="77777777" w:rsidR="0087616E" w:rsidRPr="00BC6BEC" w:rsidRDefault="0087616E" w:rsidP="00263593">
      <w:pPr>
        <w:rPr>
          <w:rFonts w:ascii="Arial" w:hAnsi="Arial"/>
          <w:b/>
          <w:sz w:val="24"/>
          <w:szCs w:val="24"/>
        </w:rPr>
      </w:pPr>
    </w:p>
    <w:p w14:paraId="1BE38D54"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03B18997" w14:textId="77777777" w:rsidR="004C3BCC" w:rsidRDefault="00F9484E">
      <w:r>
        <w:t>This Class must be stereotyped by &lt;&lt;MappedDataType&gt;&gt;</w:t>
      </w:r>
    </w:p>
    <w:p w14:paraId="4CF81090" w14:textId="77777777" w:rsidR="00377E18" w:rsidRDefault="00CF06F6" w:rsidP="00377E18">
      <w:pPr>
        <w:ind w:left="3600" w:firstLine="720"/>
      </w:pPr>
      <w:r w:rsidRPr="00467F03">
        <w:t>[OCL]</w:t>
      </w:r>
    </w:p>
    <w:p w14:paraId="63A052AE" w14:textId="77777777" w:rsidR="008B78EB" w:rsidRDefault="004B279F" w:rsidP="00ED4063">
      <w:r w:rsidRPr="0047488C">
        <w:rPr>
          <w:rFonts w:ascii="Courier" w:hAnsi="Courier"/>
        </w:rPr>
        <w:t>not(self.base_Class.oclIsUndefined()) implies self.base_Class.general-&gt;exists(x|x.stereotypedBy('MappedDataType'))</w:t>
      </w:r>
    </w:p>
    <w:p w14:paraId="1890CC68" w14:textId="77777777" w:rsidR="0087616E" w:rsidRPr="00BC6BEC" w:rsidRDefault="0087616E" w:rsidP="00263593">
      <w:pPr>
        <w:rPr>
          <w:rFonts w:ascii="Arial" w:hAnsi="Arial"/>
          <w:b/>
          <w:sz w:val="24"/>
          <w:szCs w:val="24"/>
        </w:rPr>
      </w:pPr>
    </w:p>
    <w:p w14:paraId="05FE7A8A"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0EAFC1EC" w14:textId="77777777" w:rsidR="004C3BCC" w:rsidRDefault="00F9484E">
      <w:r>
        <w:t>This DataType must be specialized from &lt;&lt;MappedDataType&gt;&gt;</w:t>
      </w:r>
    </w:p>
    <w:p w14:paraId="07AF40A5" w14:textId="77777777" w:rsidR="00377E18" w:rsidRDefault="00CF06F6" w:rsidP="00377E18">
      <w:pPr>
        <w:ind w:left="3600" w:firstLine="720"/>
      </w:pPr>
      <w:r w:rsidRPr="00467F03">
        <w:t>[OCL]</w:t>
      </w:r>
    </w:p>
    <w:p w14:paraId="694FBF79" w14:textId="77777777" w:rsidR="008B78EB" w:rsidRDefault="004B279F" w:rsidP="00ED4063">
      <w:r w:rsidRPr="0047488C">
        <w:rPr>
          <w:rFonts w:ascii="Courier" w:hAnsi="Courier"/>
        </w:rPr>
        <w:t>not(self.base_DataType.oclIsUndefined()) implies self.base_DataType.general-&gt;exists(x|x.stereotypedBy('MappedDataType'))</w:t>
      </w:r>
    </w:p>
    <w:p w14:paraId="33717460" w14:textId="77777777" w:rsidR="002C0F83" w:rsidRPr="005F31BE" w:rsidRDefault="00F851FF" w:rsidP="005F31BE">
      <w:pPr>
        <w:pStyle w:val="Heading4"/>
      </w:pPr>
      <w:bookmarkStart w:id="103" w:name="_d45578f848d02aad83980903e5bde7d1"/>
      <w:bookmarkStart w:id="104" w:name="_Toc285113846"/>
      <w:r w:rsidRPr="005F31BE">
        <w:t>&lt;Stereotype&gt; DescribedItem</w:t>
      </w:r>
      <w:bookmarkEnd w:id="103"/>
      <w:bookmarkEnd w:id="104"/>
    </w:p>
    <w:p w14:paraId="228A648A" w14:textId="77777777" w:rsidR="0063570E" w:rsidRDefault="0063570E" w:rsidP="00383490"/>
    <w:p w14:paraId="323FB78F" w14:textId="77777777" w:rsidR="00A855E6" w:rsidRDefault="00383490" w:rsidP="00263593">
      <w:r w:rsidRPr="00875584">
        <w:rPr>
          <w:rFonts w:ascii="Arial" w:hAnsi="Arial"/>
          <w:b/>
          <w:sz w:val="24"/>
          <w:szCs w:val="24"/>
        </w:rPr>
        <w:t>Description</w:t>
      </w:r>
    </w:p>
    <w:p w14:paraId="5171AFFB" w14:textId="77777777" w:rsidR="004C3BCC" w:rsidRDefault="00F9484E">
      <w:r>
        <w:t xml:space="preserve">The </w:t>
      </w:r>
      <w:r>
        <w:rPr>
          <w:b/>
          <w:bCs/>
        </w:rPr>
        <w:t>DescribedItem</w:t>
      </w:r>
      <w:r>
        <w:t xml:space="preserve"> stereotype allows multilingual designations/descriptions and scoped identifiers to be assigned a </w:t>
      </w:r>
      <w:r>
        <w:rPr>
          <w:b/>
          <w:bCs/>
        </w:rPr>
        <w:t>NamedElement</w:t>
      </w:r>
      <w:r>
        <w:t>.</w:t>
      </w:r>
    </w:p>
    <w:p w14:paraId="11791185" w14:textId="77777777" w:rsidR="00377E18" w:rsidRDefault="00C51B43" w:rsidP="00377E18">
      <w:pPr>
        <w:ind w:left="720" w:firstLine="720"/>
      </w:pPr>
      <w:r>
        <w:t xml:space="preserve"> </w:t>
      </w:r>
    </w:p>
    <w:p w14:paraId="6CA1CCEB" w14:textId="77777777" w:rsidR="00377E18" w:rsidRDefault="00C51B43" w:rsidP="00377E18">
      <w:pPr>
        <w:ind w:left="720" w:firstLine="720"/>
      </w:pPr>
      <w:r>
        <w:t xml:space="preserve"> </w:t>
      </w:r>
    </w:p>
    <w:p w14:paraId="163F36A7" w14:textId="77777777" w:rsidR="00377E18" w:rsidRDefault="00C51B43" w:rsidP="00377E18">
      <w:pPr>
        <w:ind w:left="720" w:firstLine="720"/>
      </w:pPr>
      <w:r>
        <w:t xml:space="preserve"> </w:t>
      </w:r>
    </w:p>
    <w:p w14:paraId="12207212" w14:textId="77777777" w:rsidR="00377E18" w:rsidRDefault="00C51B43" w:rsidP="00377E18">
      <w:pPr>
        <w:ind w:left="720" w:firstLine="720"/>
      </w:pPr>
      <w:r>
        <w:t xml:space="preserve"> </w:t>
      </w:r>
    </w:p>
    <w:p w14:paraId="01C4E85F" w14:textId="77777777" w:rsidR="0063570E" w:rsidRDefault="0063570E" w:rsidP="00383490"/>
    <w:p w14:paraId="7A133117" w14:textId="77777777" w:rsidR="00A855E6" w:rsidRDefault="00383490" w:rsidP="00263593">
      <w:r w:rsidRPr="00875584">
        <w:rPr>
          <w:rFonts w:ascii="Arial" w:hAnsi="Arial"/>
          <w:b/>
          <w:sz w:val="24"/>
          <w:szCs w:val="24"/>
        </w:rPr>
        <w:t>Diagrams</w:t>
      </w:r>
    </w:p>
    <w:p w14:paraId="4D4F427B"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74B654A7" w14:textId="77777777" w:rsidR="00A93FDC" w:rsidRDefault="00F9484E" w:rsidP="00CB0928">
      <w:pPr>
        <w:ind w:left="720"/>
      </w:pPr>
      <w:hyperlink w:anchor="_bbceab59bf026d3b0616400766b2619e" w:history="1">
        <w:r w:rsidR="003E7695">
          <w:rPr>
            <w:rStyle w:val="Hyperlink"/>
          </w:rPr>
          <w:t>Enumerated Value Domains</w:t>
        </w:r>
      </w:hyperlink>
      <w:r w:rsidR="00324424">
        <w:t xml:space="preserve">, </w:t>
      </w:r>
    </w:p>
    <w:p w14:paraId="11DA810F" w14:textId="77777777" w:rsidR="00A93FDC" w:rsidRDefault="00F9484E" w:rsidP="00CB0928">
      <w:pPr>
        <w:ind w:left="720"/>
      </w:pPr>
      <w:hyperlink w:anchor="_0628ce7e5381e7543ba417bb320e03fb" w:history="1">
        <w:r w:rsidR="003E7695">
          <w:rPr>
            <w:rStyle w:val="Hyperlink"/>
          </w:rPr>
          <w:t>IdentificationAndDesignation</w:t>
        </w:r>
      </w:hyperlink>
      <w:r w:rsidR="00324424">
        <w:t xml:space="preserve">, </w:t>
      </w:r>
    </w:p>
    <w:p w14:paraId="0695CFA1" w14:textId="77777777" w:rsidR="00A93FDC" w:rsidRDefault="00F9484E" w:rsidP="00CB0928">
      <w:pPr>
        <w:ind w:left="720"/>
      </w:pPr>
      <w:hyperlink w:anchor="_aa2597b87275ed4e1724a94a9c31d90b" w:history="1">
        <w:r w:rsidR="003E7695">
          <w:rPr>
            <w:rStyle w:val="Hyperlink"/>
          </w:rPr>
          <w:t>Resource References</w:t>
        </w:r>
      </w:hyperlink>
    </w:p>
    <w:p w14:paraId="3C4B094A" w14:textId="77777777" w:rsidR="0063570E" w:rsidRDefault="0063570E" w:rsidP="00383490"/>
    <w:p w14:paraId="25B01F65" w14:textId="77777777" w:rsidR="00A855E6" w:rsidRDefault="00383490" w:rsidP="00263593">
      <w:r w:rsidRPr="00875584">
        <w:rPr>
          <w:rFonts w:ascii="Arial" w:hAnsi="Arial"/>
          <w:b/>
          <w:sz w:val="24"/>
          <w:szCs w:val="24"/>
        </w:rPr>
        <w:t>Direct Known Superclasses (Generalization)</w:t>
      </w:r>
    </w:p>
    <w:p w14:paraId="70B1326A" w14:textId="77777777" w:rsidR="00377E18" w:rsidRDefault="00F9484E" w:rsidP="00B51B66">
      <w:pPr>
        <w:ind w:firstLine="720"/>
      </w:pPr>
      <w:hyperlink w:anchor="_80448b03d480bba05b1e156796878f77" w:history="1">
        <w:r w:rsidR="006977BE">
          <w:rPr>
            <w:rStyle w:val="Hyperlink"/>
          </w:rPr>
          <w:t>DesignatableItem</w:t>
        </w:r>
      </w:hyperlink>
      <w:r w:rsidR="006977BE">
        <w:t xml:space="preserve">, </w:t>
      </w:r>
    </w:p>
    <w:p w14:paraId="58E80CB5" w14:textId="77777777" w:rsidR="00377E18" w:rsidRDefault="00F9484E" w:rsidP="00B51B66">
      <w:pPr>
        <w:ind w:firstLine="720"/>
      </w:pPr>
      <w:hyperlink w:anchor="_4b28f60cd7e8328f1d31dbcfa39d2ff3" w:history="1">
        <w:r w:rsidR="006977BE">
          <w:rPr>
            <w:rStyle w:val="Hyperlink"/>
          </w:rPr>
          <w:t>IdentifiedItem</w:t>
        </w:r>
      </w:hyperlink>
    </w:p>
    <w:p w14:paraId="593C73DD" w14:textId="77777777" w:rsidR="0063570E" w:rsidRDefault="0063570E" w:rsidP="00383490"/>
    <w:p w14:paraId="7F35C5A4" w14:textId="77777777" w:rsidR="00A855E6" w:rsidRDefault="00383490" w:rsidP="00263593">
      <w:r w:rsidRPr="00875584">
        <w:rPr>
          <w:rFonts w:ascii="Arial" w:hAnsi="Arial"/>
          <w:b/>
          <w:sz w:val="24"/>
          <w:szCs w:val="24"/>
        </w:rPr>
        <w:t>Direct Known Subclasses (Specialization)</w:t>
      </w:r>
    </w:p>
    <w:p w14:paraId="4CEC150C" w14:textId="77777777" w:rsidR="00377E18" w:rsidRDefault="00F9484E" w:rsidP="00B51B66">
      <w:pPr>
        <w:ind w:firstLine="720"/>
      </w:pPr>
      <w:hyperlink w:anchor="_c7f411daaf64f83e013bec437cb8f30a" w:history="1">
        <w:r w:rsidR="006977BE">
          <w:rPr>
            <w:rStyle w:val="Hyperlink"/>
          </w:rPr>
          <w:t>EnumeratedValueDomain</w:t>
        </w:r>
      </w:hyperlink>
      <w:r w:rsidR="006977BE">
        <w:t xml:space="preserve">, </w:t>
      </w:r>
    </w:p>
    <w:p w14:paraId="17F03990" w14:textId="77777777" w:rsidR="00377E18" w:rsidRDefault="00F9484E" w:rsidP="00B51B66">
      <w:pPr>
        <w:ind w:firstLine="720"/>
      </w:pPr>
      <w:hyperlink w:anchor="_ad75af95f635bdf35f69d9db9b17aae2" w:history="1">
        <w:r w:rsidR="006977BE">
          <w:rPr>
            <w:rStyle w:val="Hyperlink"/>
          </w:rPr>
          <w:t>ObjectConstraint</w:t>
        </w:r>
      </w:hyperlink>
      <w:r w:rsidR="006977BE">
        <w:t xml:space="preserve">, </w:t>
      </w:r>
    </w:p>
    <w:p w14:paraId="75DD18BC" w14:textId="77777777" w:rsidR="00377E18" w:rsidRDefault="00F9484E" w:rsidP="00B51B66">
      <w:pPr>
        <w:ind w:firstLine="720"/>
      </w:pPr>
      <w:hyperlink w:anchor="_5bb7ce8128b60ee5eb2ca275444e9692" w:history="1">
        <w:r w:rsidR="006977BE">
          <w:rPr>
            <w:rStyle w:val="Hyperlink"/>
          </w:rPr>
          <w:t>PermissibleValue</w:t>
        </w:r>
      </w:hyperlink>
      <w:r w:rsidR="006977BE">
        <w:t xml:space="preserve">, </w:t>
      </w:r>
    </w:p>
    <w:p w14:paraId="3E0AD2D1" w14:textId="77777777" w:rsidR="00377E18" w:rsidRDefault="00F9484E" w:rsidP="00B51B66">
      <w:pPr>
        <w:ind w:firstLine="720"/>
      </w:pPr>
      <w:hyperlink w:anchor="_1b2eec63ad4ef6c72d57b9985e0346ff" w:history="1">
        <w:r w:rsidR="006977BE">
          <w:rPr>
            <w:rStyle w:val="Hyperlink"/>
          </w:rPr>
          <w:t>ResourceReference</w:t>
        </w:r>
      </w:hyperlink>
    </w:p>
    <w:p w14:paraId="404672C5" w14:textId="77777777" w:rsidR="0063570E" w:rsidRDefault="0063570E" w:rsidP="00383490"/>
    <w:p w14:paraId="69ADB70C" w14:textId="77777777" w:rsidR="00A855E6" w:rsidRDefault="00383490" w:rsidP="00263593">
      <w:r w:rsidRPr="00875584">
        <w:rPr>
          <w:rFonts w:ascii="Arial" w:hAnsi="Arial"/>
          <w:b/>
          <w:sz w:val="24"/>
          <w:szCs w:val="24"/>
        </w:rPr>
        <w:t>Constraints</w:t>
      </w:r>
    </w:p>
    <w:p w14:paraId="48542C23" w14:textId="77777777" w:rsidR="0087616E" w:rsidRPr="00BC6BEC" w:rsidRDefault="0087616E" w:rsidP="00263593">
      <w:pPr>
        <w:rPr>
          <w:rFonts w:ascii="Arial" w:hAnsi="Arial"/>
          <w:b/>
          <w:sz w:val="24"/>
          <w:szCs w:val="24"/>
        </w:rPr>
      </w:pPr>
    </w:p>
    <w:p w14:paraId="602E2051"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validAbout</w:t>
      </w:r>
    </w:p>
    <w:p w14:paraId="649AA8F4" w14:textId="77777777" w:rsidR="004C3BCC" w:rsidRDefault="00F9484E">
      <w:r>
        <w:t>There must be a maximum of one &lt;&lt;ResourceReferenceInstance&gt;&gt; Abstraction</w:t>
      </w:r>
    </w:p>
    <w:p w14:paraId="1C507734" w14:textId="77777777" w:rsidR="00377E18" w:rsidRDefault="00CF06F6" w:rsidP="00377E18">
      <w:pPr>
        <w:ind w:left="3600" w:firstLine="720"/>
      </w:pPr>
      <w:r w:rsidRPr="00467F03">
        <w:t>[OCL]</w:t>
      </w:r>
    </w:p>
    <w:p w14:paraId="55F9C235" w14:textId="77777777" w:rsidR="008B78EB" w:rsidRDefault="004B279F" w:rsidP="00ED4063">
      <w:r w:rsidRPr="0047488C">
        <w:rPr>
          <w:rFonts w:ascii="Courier" w:hAnsi="Courier"/>
        </w:rPr>
        <w:t>self.base_NamedElement.clientDependency-&gt;select(d|d.stereotypedBy('ResourceReferenceInstance'))-&gt;size()&lt;=1</w:t>
      </w:r>
    </w:p>
    <w:p w14:paraId="699C4D8F" w14:textId="77777777" w:rsidR="002C0F83" w:rsidRPr="005F31BE" w:rsidRDefault="00F851FF" w:rsidP="005F31BE">
      <w:pPr>
        <w:pStyle w:val="Heading4"/>
      </w:pPr>
      <w:bookmarkStart w:id="105" w:name="_80448b03d480bba05b1e156796878f77"/>
      <w:bookmarkStart w:id="106" w:name="_Toc285113847"/>
      <w:r w:rsidRPr="005F31BE">
        <w:t>&lt;Stereotype&gt; DesignatableItem</w:t>
      </w:r>
      <w:bookmarkEnd w:id="105"/>
      <w:bookmarkEnd w:id="106"/>
    </w:p>
    <w:p w14:paraId="2C584CC7" w14:textId="77777777" w:rsidR="0063570E" w:rsidRDefault="0063570E" w:rsidP="00383490"/>
    <w:p w14:paraId="5286425D" w14:textId="77777777" w:rsidR="00A855E6" w:rsidRDefault="00383490" w:rsidP="00263593">
      <w:r w:rsidRPr="00875584">
        <w:rPr>
          <w:rFonts w:ascii="Arial" w:hAnsi="Arial"/>
          <w:b/>
          <w:sz w:val="24"/>
          <w:szCs w:val="24"/>
        </w:rPr>
        <w:t>Description</w:t>
      </w:r>
    </w:p>
    <w:p w14:paraId="03ACBBFC" w14:textId="77777777" w:rsidR="004C3BCC" w:rsidRDefault="00F9484E">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14:paraId="14B46FFE" w14:textId="77777777" w:rsidR="00377E18" w:rsidRDefault="00C51B43" w:rsidP="00377E18">
      <w:pPr>
        <w:ind w:left="720" w:firstLine="720"/>
      </w:pPr>
      <w:r>
        <w:t xml:space="preserve"> </w:t>
      </w:r>
    </w:p>
    <w:p w14:paraId="693914A6" w14:textId="77777777" w:rsidR="0063570E" w:rsidRDefault="0063570E" w:rsidP="00383490"/>
    <w:p w14:paraId="4DDA190B" w14:textId="77777777" w:rsidR="00A855E6" w:rsidRDefault="00383490" w:rsidP="00263593">
      <w:r w:rsidRPr="00875584">
        <w:rPr>
          <w:rFonts w:ascii="Arial" w:hAnsi="Arial"/>
          <w:b/>
          <w:sz w:val="24"/>
          <w:szCs w:val="24"/>
        </w:rPr>
        <w:t>Diagrams</w:t>
      </w:r>
    </w:p>
    <w:p w14:paraId="42FF94AF" w14:textId="77777777" w:rsidR="00A93FDC" w:rsidRDefault="00F9484E" w:rsidP="00CB0928">
      <w:pPr>
        <w:ind w:left="720"/>
      </w:pPr>
      <w:hyperlink w:anchor="_0628ce7e5381e7543ba417bb320e03fb" w:history="1">
        <w:r w:rsidR="003E7695">
          <w:rPr>
            <w:rStyle w:val="Hyperlink"/>
          </w:rPr>
          <w:t>IdentificationAndDesignation</w:t>
        </w:r>
      </w:hyperlink>
    </w:p>
    <w:p w14:paraId="61F7E7AC" w14:textId="77777777" w:rsidR="0063570E" w:rsidRDefault="0063570E" w:rsidP="00383490"/>
    <w:p w14:paraId="7E7F931D" w14:textId="77777777" w:rsidR="00A855E6" w:rsidRDefault="00383490" w:rsidP="00263593">
      <w:r w:rsidRPr="00875584">
        <w:rPr>
          <w:rFonts w:ascii="Arial" w:hAnsi="Arial"/>
          <w:b/>
          <w:sz w:val="24"/>
          <w:szCs w:val="24"/>
        </w:rPr>
        <w:t>Direct Known Subclasses (Specialization)</w:t>
      </w:r>
    </w:p>
    <w:p w14:paraId="7F3BB35F"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305D3CD2" w14:textId="77777777" w:rsidR="00377E18" w:rsidRDefault="00F9484E" w:rsidP="00B51B66">
      <w:pPr>
        <w:ind w:firstLine="720"/>
      </w:pPr>
      <w:hyperlink w:anchor="_1b2eec63ad4ef6c72d57b9985e0346ff" w:history="1">
        <w:r w:rsidR="006977BE">
          <w:rPr>
            <w:rStyle w:val="Hyperlink"/>
          </w:rPr>
          <w:t>ResourceReference</w:t>
        </w:r>
      </w:hyperlink>
      <w:r w:rsidR="006977BE">
        <w:t xml:space="preserve">, </w:t>
      </w:r>
    </w:p>
    <w:p w14:paraId="03F32121" w14:textId="77777777" w:rsidR="00377E18" w:rsidRDefault="00F9484E" w:rsidP="00B51B66">
      <w:pPr>
        <w:ind w:firstLine="720"/>
      </w:pPr>
      <w:hyperlink w:anchor="_9d682f32f4917feea358e696d1fd146d" w:history="1">
        <w:r w:rsidR="006977BE">
          <w:rPr>
            <w:rStyle w:val="Hyperlink"/>
          </w:rPr>
          <w:t>ResourceReferenceInstance</w:t>
        </w:r>
      </w:hyperlink>
    </w:p>
    <w:p w14:paraId="214AA47D" w14:textId="77777777" w:rsidR="0063570E" w:rsidRDefault="0063570E" w:rsidP="00383490"/>
    <w:p w14:paraId="47951D69" w14:textId="77777777" w:rsidR="00A855E6" w:rsidRDefault="00383490" w:rsidP="00263593">
      <w:r w:rsidRPr="00875584">
        <w:rPr>
          <w:rFonts w:ascii="Arial" w:hAnsi="Arial"/>
          <w:b/>
          <w:sz w:val="24"/>
          <w:szCs w:val="24"/>
        </w:rPr>
        <w:t>Attributes</w:t>
      </w:r>
    </w:p>
    <w:p w14:paraId="3E96225B" w14:textId="77777777" w:rsidR="00B603FB" w:rsidRDefault="00B603FB" w:rsidP="008B78EB"/>
    <w:p w14:paraId="20B0D567" w14:textId="77777777" w:rsidR="00A755AA" w:rsidRDefault="008B78EB" w:rsidP="008B78EB">
      <w:pPr>
        <w:rPr>
          <w:b/>
        </w:rPr>
      </w:pPr>
      <w:r w:rsidRPr="006A54F6">
        <w:rPr>
          <w:b/>
        </w:rPr>
        <w:t>•   public language : EnumerationLiteral  [0..*]</w:t>
      </w:r>
    </w:p>
    <w:p w14:paraId="3AF789D0" w14:textId="77777777" w:rsidR="004C3BCC" w:rsidRDefault="00F9484E">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456ECFA6" w14:textId="77777777" w:rsidR="00B603FB" w:rsidRDefault="00B603FB" w:rsidP="008B78EB"/>
    <w:p w14:paraId="4720DA09" w14:textId="77777777" w:rsidR="00A755AA" w:rsidRDefault="008B78EB" w:rsidP="008B78EB">
      <w:pPr>
        <w:rPr>
          <w:b/>
        </w:rPr>
      </w:pPr>
      <w:r w:rsidRPr="006A54F6">
        <w:rPr>
          <w:b/>
        </w:rPr>
        <w:t>•   public sign : String  [0..*]</w:t>
      </w:r>
    </w:p>
    <w:p w14:paraId="52597717" w14:textId="77777777" w:rsidR="004C3BCC" w:rsidRDefault="00F9484E">
      <w:r>
        <w:t xml:space="preserve">A string designating </w:t>
      </w:r>
      <w:r>
        <w:t xml:space="preserve">or "signifying" the name of the </w:t>
      </w:r>
      <w:r>
        <w:rPr>
          <w:i/>
          <w:iCs/>
        </w:rPr>
        <w:t xml:space="preserve">NamedElement </w:t>
      </w:r>
      <w:r>
        <w:t xml:space="preserve">in the corresponding </w:t>
      </w:r>
      <w:r>
        <w:rPr>
          <w:i/>
          <w:iCs/>
        </w:rPr>
        <w:t xml:space="preserve">language. sign </w:t>
      </w:r>
      <w:r>
        <w:t>is a required field and cannot contain an empty String ("").</w:t>
      </w:r>
    </w:p>
    <w:p w14:paraId="4D3A95CE" w14:textId="77777777" w:rsidR="004C3BCC" w:rsidRDefault="00F9484E">
      <w:r>
        <w:t xml:space="preserve"> </w:t>
      </w:r>
    </w:p>
    <w:p w14:paraId="5B91E19E" w14:textId="77777777" w:rsidR="00B603FB" w:rsidRDefault="00B603FB" w:rsidP="008B78EB"/>
    <w:p w14:paraId="068945D1" w14:textId="77777777" w:rsidR="00A755AA" w:rsidRDefault="008B78EB" w:rsidP="008B78EB">
      <w:pPr>
        <w:rPr>
          <w:b/>
        </w:rPr>
      </w:pPr>
      <w:r w:rsidRPr="006A54F6">
        <w:rPr>
          <w:b/>
        </w:rPr>
        <w:t>•   public description : String  [0..*]</w:t>
      </w:r>
    </w:p>
    <w:p w14:paraId="5B48071D" w14:textId="77777777" w:rsidR="004C3BCC" w:rsidRDefault="00F9484E">
      <w:r>
        <w:t xml:space="preserve">A definition or description of the </w:t>
      </w:r>
      <w:r>
        <w:rPr>
          <w:b/>
          <w:bCs/>
        </w:rPr>
        <w:t>NamedElement</w:t>
      </w:r>
      <w:r>
        <w:t xml:space="preserve"> in the corresponding </w:t>
      </w:r>
      <w:r>
        <w:rPr>
          <w:i/>
          <w:iCs/>
        </w:rPr>
        <w:t>la</w:t>
      </w:r>
      <w:r>
        <w:rPr>
          <w:i/>
          <w:iCs/>
        </w:rPr>
        <w:t>nguage</w:t>
      </w:r>
      <w:r>
        <w:t xml:space="preserve">.  </w:t>
      </w:r>
      <w:r>
        <w:rPr>
          <w:i/>
          <w:iCs/>
        </w:rPr>
        <w:t>description</w:t>
      </w:r>
      <w:r>
        <w:t xml:space="preserve"> is optional and its absence is indicated by the empty ("") String.</w:t>
      </w:r>
    </w:p>
    <w:p w14:paraId="7545D978" w14:textId="77777777" w:rsidR="0063570E" w:rsidRDefault="0063570E" w:rsidP="00383490"/>
    <w:p w14:paraId="13B4CD0D" w14:textId="77777777" w:rsidR="00A855E6" w:rsidRDefault="00383490" w:rsidP="00263593">
      <w:r w:rsidRPr="00875584">
        <w:rPr>
          <w:rFonts w:ascii="Arial" w:hAnsi="Arial"/>
          <w:b/>
          <w:sz w:val="24"/>
          <w:szCs w:val="24"/>
        </w:rPr>
        <w:t>Constraints</w:t>
      </w:r>
    </w:p>
    <w:p w14:paraId="1A2B3A53" w14:textId="77777777" w:rsidR="0087616E" w:rsidRPr="00BC6BEC" w:rsidRDefault="0087616E" w:rsidP="00263593">
      <w:pPr>
        <w:rPr>
          <w:rFonts w:ascii="Arial" w:hAnsi="Arial"/>
          <w:b/>
          <w:sz w:val="24"/>
          <w:szCs w:val="24"/>
        </w:rPr>
      </w:pPr>
    </w:p>
    <w:p w14:paraId="07694A63"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6D576F56" w14:textId="77777777" w:rsidR="004C3BCC" w:rsidRDefault="00F9484E">
      <w:r>
        <w:t>The ordered sequences language, sign, description must be same length and language must be in a &lt;&lt;</w:t>
      </w:r>
      <w:r>
        <w:t>Language&gt;&gt;.</w:t>
      </w:r>
    </w:p>
    <w:p w14:paraId="4E5718FF" w14:textId="77777777" w:rsidR="00377E18" w:rsidRDefault="00CF06F6" w:rsidP="00377E18">
      <w:pPr>
        <w:ind w:left="3600" w:firstLine="720"/>
      </w:pPr>
      <w:r w:rsidRPr="00467F03">
        <w:t>[OCL]</w:t>
      </w:r>
    </w:p>
    <w:p w14:paraId="7E66D80F"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4A7BA718" w14:textId="77777777" w:rsidR="002C0F83" w:rsidRPr="005F31BE" w:rsidRDefault="00F851FF" w:rsidP="005F31BE">
      <w:pPr>
        <w:pStyle w:val="Heading4"/>
      </w:pPr>
      <w:bookmarkStart w:id="107" w:name="_c7f411daaf64f83e013bec437cb8f30a"/>
      <w:bookmarkStart w:id="108" w:name="_Toc285113848"/>
      <w:r w:rsidRPr="005F31BE">
        <w:t>&lt;Stereotype&gt; EnumeratedValueDomain</w:t>
      </w:r>
      <w:bookmarkEnd w:id="107"/>
      <w:bookmarkEnd w:id="108"/>
    </w:p>
    <w:p w14:paraId="04C61013" w14:textId="77777777" w:rsidR="0063570E" w:rsidRDefault="0063570E" w:rsidP="00383490"/>
    <w:p w14:paraId="3D635FE6" w14:textId="77777777" w:rsidR="00A855E6" w:rsidRDefault="00383490" w:rsidP="00263593">
      <w:r w:rsidRPr="00875584">
        <w:rPr>
          <w:rFonts w:ascii="Arial" w:hAnsi="Arial"/>
          <w:b/>
          <w:sz w:val="24"/>
          <w:szCs w:val="24"/>
        </w:rPr>
        <w:t>Description</w:t>
      </w:r>
    </w:p>
    <w:p w14:paraId="2862E0D5" w14:textId="77777777" w:rsidR="004C3BCC" w:rsidRDefault="00F9484E">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associated with a scoped ident</w:t>
      </w:r>
      <w:r>
        <w:t xml:space="preserve">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745822E4" w14:textId="77777777" w:rsidR="004C3BCC" w:rsidRDefault="00F9484E">
      <w:r>
        <w:t xml:space="preserve"> </w:t>
      </w:r>
    </w:p>
    <w:p w14:paraId="743F8B06" w14:textId="77777777" w:rsidR="004C3BCC" w:rsidRDefault="00F9484E">
      <w:r>
        <w:t xml:space="preserve">An </w:t>
      </w:r>
      <w:r>
        <w:rPr>
          <w:b/>
          <w:bCs/>
        </w:rPr>
        <w:t xml:space="preserve">EnumeratedValueDomain </w:t>
      </w:r>
      <w:r>
        <w:t xml:space="preserve">may also reference a </w:t>
      </w:r>
      <w:r>
        <w:rPr>
          <w:b/>
          <w:bCs/>
        </w:rPr>
        <w:t>ValueS</w:t>
      </w:r>
      <w:r>
        <w:rPr>
          <w:b/>
          <w:bCs/>
        </w:rPr>
        <w:t>etReference</w:t>
      </w:r>
      <w:r>
        <w:t xml:space="preserve"> using the </w:t>
      </w:r>
      <w:r>
        <w:rPr>
          <w:b/>
          <w:bCs/>
        </w:rPr>
        <w:t xml:space="preserve">ValueSetReferenceInstance </w:t>
      </w:r>
      <w:r>
        <w:t xml:space="preserve">relationship which would resolve to a set of </w:t>
      </w:r>
      <w:r>
        <w:rPr>
          <w:b/>
          <w:bCs/>
        </w:rPr>
        <w:t>PermissibleValues</w:t>
      </w:r>
      <w:r>
        <w:t>.</w:t>
      </w:r>
    </w:p>
    <w:p w14:paraId="44C54B4F" w14:textId="77777777" w:rsidR="00377E18" w:rsidRDefault="00C51B43" w:rsidP="00377E18">
      <w:pPr>
        <w:ind w:left="720" w:firstLine="720"/>
      </w:pPr>
      <w:r>
        <w:t xml:space="preserve"> </w:t>
      </w:r>
    </w:p>
    <w:p w14:paraId="5FE6DF5A" w14:textId="77777777" w:rsidR="00377E18" w:rsidRDefault="00C51B43" w:rsidP="00377E18">
      <w:pPr>
        <w:ind w:left="720" w:firstLine="720"/>
      </w:pPr>
      <w:r>
        <w:t xml:space="preserve"> </w:t>
      </w:r>
    </w:p>
    <w:p w14:paraId="37136EBD" w14:textId="77777777" w:rsidR="0063570E" w:rsidRDefault="0063570E" w:rsidP="00383490"/>
    <w:p w14:paraId="7F8C29D7" w14:textId="77777777" w:rsidR="00A855E6" w:rsidRDefault="00383490" w:rsidP="00263593">
      <w:r w:rsidRPr="00875584">
        <w:rPr>
          <w:rFonts w:ascii="Arial" w:hAnsi="Arial"/>
          <w:b/>
          <w:sz w:val="24"/>
          <w:szCs w:val="24"/>
        </w:rPr>
        <w:t>Diagrams</w:t>
      </w:r>
    </w:p>
    <w:p w14:paraId="3F2E0D80"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64C8ACA8" w14:textId="77777777" w:rsidR="00A93FDC" w:rsidRDefault="00F9484E" w:rsidP="00CB0928">
      <w:pPr>
        <w:ind w:left="720"/>
      </w:pPr>
      <w:hyperlink w:anchor="_bbceab59bf026d3b0616400766b2619e" w:history="1">
        <w:r w:rsidR="003E7695">
          <w:rPr>
            <w:rStyle w:val="Hyperlink"/>
          </w:rPr>
          <w:t>Enumerated Value Domains</w:t>
        </w:r>
      </w:hyperlink>
    </w:p>
    <w:p w14:paraId="01949BFA" w14:textId="77777777" w:rsidR="0063570E" w:rsidRDefault="0063570E" w:rsidP="00383490"/>
    <w:p w14:paraId="3D306B5C" w14:textId="77777777" w:rsidR="00A855E6" w:rsidRDefault="00383490" w:rsidP="00263593">
      <w:r w:rsidRPr="00875584">
        <w:rPr>
          <w:rFonts w:ascii="Arial" w:hAnsi="Arial"/>
          <w:b/>
          <w:sz w:val="24"/>
          <w:szCs w:val="24"/>
        </w:rPr>
        <w:t>Direct Known Superclasses (Generalization)</w:t>
      </w:r>
    </w:p>
    <w:p w14:paraId="05938257" w14:textId="77777777" w:rsidR="00377E18" w:rsidRDefault="00F9484E" w:rsidP="00B51B66">
      <w:pPr>
        <w:ind w:firstLine="720"/>
      </w:pPr>
      <w:hyperlink w:anchor="_d45578f848d02aad83980903e5bde7d1" w:history="1">
        <w:r w:rsidR="006977BE">
          <w:rPr>
            <w:rStyle w:val="Hyperlink"/>
          </w:rPr>
          <w:t>DescribedItem</w:t>
        </w:r>
      </w:hyperlink>
    </w:p>
    <w:p w14:paraId="06FC015A" w14:textId="77777777" w:rsidR="0063570E" w:rsidRDefault="0063570E" w:rsidP="00383490"/>
    <w:p w14:paraId="0CCC8096" w14:textId="77777777" w:rsidR="00A855E6" w:rsidRDefault="00383490" w:rsidP="00263593">
      <w:r w:rsidRPr="00875584">
        <w:rPr>
          <w:rFonts w:ascii="Arial" w:hAnsi="Arial"/>
          <w:b/>
          <w:sz w:val="24"/>
          <w:szCs w:val="24"/>
        </w:rPr>
        <w:t>Constraints</w:t>
      </w:r>
    </w:p>
    <w:p w14:paraId="1C6DB863" w14:textId="77777777" w:rsidR="0087616E" w:rsidRPr="00BC6BEC" w:rsidRDefault="0087616E" w:rsidP="00263593">
      <w:pPr>
        <w:rPr>
          <w:rFonts w:ascii="Arial" w:hAnsi="Arial"/>
          <w:b/>
          <w:sz w:val="24"/>
          <w:szCs w:val="24"/>
        </w:rPr>
      </w:pPr>
    </w:p>
    <w:p w14:paraId="384762CA" w14:textId="77777777" w:rsidR="00C867D8" w:rsidRPr="00C867D8" w:rsidRDefault="00263593" w:rsidP="00057587">
      <w:pPr>
        <w:pStyle w:val="ListParagraph"/>
        <w:numPr>
          <w:ilvl w:val="0"/>
          <w:numId w:val="4"/>
        </w:numPr>
        <w:rPr>
          <w:rFonts w:ascii="Arial" w:hAnsi="Arial"/>
          <w:b/>
        </w:rPr>
      </w:pPr>
      <w:r w:rsidRPr="006F3621">
        <w:rPr>
          <w:rFonts w:ascii="Arial" w:hAnsi="Arial"/>
          <w:b/>
        </w:rPr>
        <w:t>meaningIsConceptReference</w:t>
      </w:r>
    </w:p>
    <w:p w14:paraId="25A5BB66" w14:textId="77777777" w:rsidR="004C3BCC" w:rsidRDefault="00F9484E">
      <w:r>
        <w:t>There is a maximum of one &lt;&lt;ValueSetReferenceInstance&gt;&gt; Abstractions.</w:t>
      </w:r>
    </w:p>
    <w:p w14:paraId="6212EDA0" w14:textId="77777777" w:rsidR="00377E18" w:rsidRDefault="00CF06F6" w:rsidP="00377E18">
      <w:pPr>
        <w:ind w:left="3600" w:firstLine="720"/>
      </w:pPr>
      <w:r w:rsidRPr="00467F03">
        <w:t>[OCL]</w:t>
      </w:r>
    </w:p>
    <w:p w14:paraId="0B330E76" w14:textId="77777777" w:rsidR="008B78EB" w:rsidRDefault="004B279F" w:rsidP="00ED4063">
      <w:r w:rsidRPr="0047488C">
        <w:rPr>
          <w:rFonts w:ascii="Courier" w:hAnsi="Courier"/>
        </w:rPr>
        <w:t xml:space="preserve">self.base_Enumeration.clientDependency-&gt;select(d|d.stereotypedBy('ValueSetReferenceInstance'))-&gt;size()&lt;=1 </w:t>
      </w:r>
    </w:p>
    <w:p w14:paraId="40BE7798" w14:textId="77777777" w:rsidR="0087616E" w:rsidRPr="00BC6BEC" w:rsidRDefault="0087616E" w:rsidP="00263593">
      <w:pPr>
        <w:rPr>
          <w:rFonts w:ascii="Arial" w:hAnsi="Arial"/>
          <w:b/>
          <w:sz w:val="24"/>
          <w:szCs w:val="24"/>
        </w:rPr>
      </w:pPr>
    </w:p>
    <w:p w14:paraId="65FEDAEF" w14:textId="77777777" w:rsidR="00C867D8" w:rsidRPr="00C867D8" w:rsidRDefault="00263593" w:rsidP="00057587">
      <w:pPr>
        <w:pStyle w:val="ListParagraph"/>
        <w:numPr>
          <w:ilvl w:val="0"/>
          <w:numId w:val="4"/>
        </w:numPr>
        <w:rPr>
          <w:rFonts w:ascii="Arial" w:hAnsi="Arial"/>
          <w:b/>
        </w:rPr>
      </w:pPr>
      <w:r w:rsidRPr="006F3621">
        <w:rPr>
          <w:rFonts w:ascii="Arial" w:hAnsi="Arial"/>
          <w:b/>
        </w:rPr>
        <w:t>permissibleValues</w:t>
      </w:r>
    </w:p>
    <w:p w14:paraId="7D21DF0F" w14:textId="77777777" w:rsidR="004C3BCC" w:rsidRDefault="00F9484E">
      <w:r>
        <w:t>All instances must be type permissibleValue</w:t>
      </w:r>
    </w:p>
    <w:p w14:paraId="1777334B" w14:textId="77777777" w:rsidR="00377E18" w:rsidRDefault="00CF06F6" w:rsidP="00377E18">
      <w:pPr>
        <w:ind w:left="3600" w:firstLine="720"/>
      </w:pPr>
      <w:r w:rsidRPr="00467F03">
        <w:t>[OCL]</w:t>
      </w:r>
    </w:p>
    <w:p w14:paraId="52F78D00" w14:textId="77777777" w:rsidR="008B78EB" w:rsidRDefault="004B279F" w:rsidP="00ED4063">
      <w:r w:rsidRPr="0047488C">
        <w:rPr>
          <w:rFonts w:ascii="Courier" w:hAnsi="Courier"/>
        </w:rPr>
        <w:t xml:space="preserve"> self.base_Enumeration.ownedLiteral-&gt;forAll(x:EnumerationLiteral|x.stereotypedBy('PermissibleValue'))</w:t>
      </w:r>
    </w:p>
    <w:p w14:paraId="7DE92126" w14:textId="77777777" w:rsidR="002C0F83" w:rsidRPr="005F31BE" w:rsidRDefault="00F851FF" w:rsidP="005F31BE">
      <w:pPr>
        <w:pStyle w:val="Heading4"/>
      </w:pPr>
      <w:bookmarkStart w:id="109" w:name="_4b28f60cd7e8328f1d31dbcfa39d2ff3"/>
      <w:bookmarkStart w:id="110" w:name="_Toc285113849"/>
      <w:r w:rsidRPr="005F31BE">
        <w:t>&lt;Stereotype&gt; IdentifiedItem</w:t>
      </w:r>
      <w:bookmarkEnd w:id="109"/>
      <w:bookmarkEnd w:id="110"/>
    </w:p>
    <w:p w14:paraId="73A99B13" w14:textId="77777777" w:rsidR="0063570E" w:rsidRDefault="0063570E" w:rsidP="00383490"/>
    <w:p w14:paraId="4CAF13E0" w14:textId="77777777" w:rsidR="00A855E6" w:rsidRDefault="00383490" w:rsidP="00263593">
      <w:r w:rsidRPr="00875584">
        <w:rPr>
          <w:rFonts w:ascii="Arial" w:hAnsi="Arial"/>
          <w:b/>
          <w:sz w:val="24"/>
          <w:szCs w:val="24"/>
        </w:rPr>
        <w:t>Description</w:t>
      </w:r>
    </w:p>
    <w:p w14:paraId="739A4878" w14:textId="77777777" w:rsidR="004C3BCC" w:rsidRDefault="00F9484E">
      <w:r>
        <w:t xml:space="preserve">The </w:t>
      </w:r>
      <w:r>
        <w:rPr>
          <w:b/>
          <w:bCs/>
        </w:rPr>
        <w:t>IdentifiedItem</w:t>
      </w:r>
      <w:r>
        <w:t xml:space="preserve"> stereotype allows the assignment of one or more optional identifiers to be assigned to a </w:t>
      </w:r>
      <w:r>
        <w:rPr>
          <w:b/>
          <w:bCs/>
        </w:rPr>
        <w:t>NamedElement</w:t>
      </w:r>
      <w:r>
        <w:t>.</w:t>
      </w:r>
    </w:p>
    <w:p w14:paraId="00DB2A78" w14:textId="77777777" w:rsidR="00377E18" w:rsidRDefault="00C51B43" w:rsidP="00377E18">
      <w:pPr>
        <w:ind w:left="720" w:firstLine="720"/>
      </w:pPr>
      <w:r>
        <w:t xml:space="preserve"> </w:t>
      </w:r>
    </w:p>
    <w:p w14:paraId="72F8EF45" w14:textId="77777777" w:rsidR="0063570E" w:rsidRDefault="0063570E" w:rsidP="00383490"/>
    <w:p w14:paraId="53001451" w14:textId="77777777" w:rsidR="00A855E6" w:rsidRDefault="00383490" w:rsidP="00263593">
      <w:r w:rsidRPr="00875584">
        <w:rPr>
          <w:rFonts w:ascii="Arial" w:hAnsi="Arial"/>
          <w:b/>
          <w:sz w:val="24"/>
          <w:szCs w:val="24"/>
        </w:rPr>
        <w:t>Diagrams</w:t>
      </w:r>
    </w:p>
    <w:p w14:paraId="45183C2B" w14:textId="77777777" w:rsidR="00A93FDC" w:rsidRDefault="00F9484E" w:rsidP="00CB0928">
      <w:pPr>
        <w:ind w:left="720"/>
      </w:pPr>
      <w:hyperlink w:anchor="_0628ce7e5381e7543ba417bb320e03fb" w:history="1">
        <w:r w:rsidR="003E7695">
          <w:rPr>
            <w:rStyle w:val="Hyperlink"/>
          </w:rPr>
          <w:t>IdentificationAndDesignation</w:t>
        </w:r>
      </w:hyperlink>
    </w:p>
    <w:p w14:paraId="4DC9282B" w14:textId="77777777" w:rsidR="0063570E" w:rsidRDefault="0063570E" w:rsidP="00383490"/>
    <w:p w14:paraId="3916DEB3" w14:textId="77777777" w:rsidR="00A855E6" w:rsidRDefault="00383490" w:rsidP="00263593">
      <w:r w:rsidRPr="00875584">
        <w:rPr>
          <w:rFonts w:ascii="Arial" w:hAnsi="Arial"/>
          <w:b/>
          <w:sz w:val="24"/>
          <w:szCs w:val="24"/>
        </w:rPr>
        <w:t>Direct Known Subclasses (Specialization)</w:t>
      </w:r>
    </w:p>
    <w:p w14:paraId="3D6A5424"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332ABE1F" w14:textId="77777777" w:rsidR="00377E18" w:rsidRDefault="00F9484E" w:rsidP="00B51B66">
      <w:pPr>
        <w:ind w:firstLine="720"/>
      </w:pPr>
      <w:hyperlink w:anchor="_9d682f32f4917feea358e696d1fd146d" w:history="1">
        <w:r w:rsidR="006977BE">
          <w:rPr>
            <w:rStyle w:val="Hyperlink"/>
          </w:rPr>
          <w:t>ResourceReferenceInstance</w:t>
        </w:r>
      </w:hyperlink>
    </w:p>
    <w:p w14:paraId="09CC8B53" w14:textId="77777777" w:rsidR="0063570E" w:rsidRDefault="0063570E" w:rsidP="00383490"/>
    <w:p w14:paraId="07099D63" w14:textId="77777777" w:rsidR="00A855E6" w:rsidRDefault="00383490" w:rsidP="00263593">
      <w:r w:rsidRPr="00875584">
        <w:rPr>
          <w:rFonts w:ascii="Arial" w:hAnsi="Arial"/>
          <w:b/>
          <w:sz w:val="24"/>
          <w:szCs w:val="24"/>
        </w:rPr>
        <w:t>Attributes</w:t>
      </w:r>
    </w:p>
    <w:p w14:paraId="16E79537" w14:textId="77777777" w:rsidR="00B603FB" w:rsidRDefault="00B603FB" w:rsidP="008B78EB"/>
    <w:p w14:paraId="4D5425F0" w14:textId="77777777" w:rsidR="00A755AA" w:rsidRDefault="008B78EB" w:rsidP="008B78EB">
      <w:pPr>
        <w:rPr>
          <w:b/>
        </w:rPr>
      </w:pPr>
      <w:r w:rsidRPr="006A54F6">
        <w:rPr>
          <w:b/>
        </w:rPr>
        <w:t>•   public id : EnumerationLiteral  [0..*]</w:t>
      </w:r>
    </w:p>
    <w:p w14:paraId="3040428D" w14:textId="77777777" w:rsidR="004C3BCC" w:rsidRDefault="00F9484E">
      <w:r>
        <w:t xml:space="preserve">An identifier unique within the context of the containing </w:t>
      </w:r>
      <w:r>
        <w:rPr>
          <w:b/>
          <w:bCs/>
        </w:rPr>
        <w:t>Enumeration</w:t>
      </w:r>
      <w:r>
        <w:t xml:space="preserve">. </w:t>
      </w:r>
    </w:p>
    <w:p w14:paraId="2C45F750" w14:textId="77777777" w:rsidR="0063570E" w:rsidRDefault="0063570E" w:rsidP="00383490"/>
    <w:p w14:paraId="132D749C" w14:textId="77777777" w:rsidR="00A855E6" w:rsidRDefault="00383490" w:rsidP="00263593">
      <w:r w:rsidRPr="00875584">
        <w:rPr>
          <w:rFonts w:ascii="Arial" w:hAnsi="Arial"/>
          <w:b/>
          <w:sz w:val="24"/>
          <w:szCs w:val="24"/>
        </w:rPr>
        <w:t>Constraints</w:t>
      </w:r>
    </w:p>
    <w:p w14:paraId="51DF2F28" w14:textId="77777777" w:rsidR="0087616E" w:rsidRPr="00BC6BEC" w:rsidRDefault="0087616E" w:rsidP="00263593">
      <w:pPr>
        <w:rPr>
          <w:rFonts w:ascii="Arial" w:hAnsi="Arial"/>
          <w:b/>
          <w:sz w:val="24"/>
          <w:szCs w:val="24"/>
        </w:rPr>
      </w:pPr>
    </w:p>
    <w:p w14:paraId="7A20EAFE" w14:textId="77777777" w:rsidR="00C867D8" w:rsidRPr="00C867D8" w:rsidRDefault="00263593" w:rsidP="00057587">
      <w:pPr>
        <w:pStyle w:val="ListParagraph"/>
        <w:numPr>
          <w:ilvl w:val="0"/>
          <w:numId w:val="4"/>
        </w:numPr>
        <w:rPr>
          <w:rFonts w:ascii="Arial" w:hAnsi="Arial"/>
          <w:b/>
        </w:rPr>
      </w:pPr>
      <w:r w:rsidRPr="006F3621">
        <w:rPr>
          <w:rFonts w:ascii="Arial" w:hAnsi="Arial"/>
          <w:b/>
        </w:rPr>
        <w:t>scopedIdentifierLiteral</w:t>
      </w:r>
    </w:p>
    <w:p w14:paraId="5BE40DD4" w14:textId="77777777" w:rsidR="004C3BCC" w:rsidRDefault="00F9484E">
      <w:r>
        <w:t xml:space="preserve"> Every </w:t>
      </w:r>
      <w:r>
        <w:rPr>
          <w:i/>
          <w:iCs/>
        </w:rPr>
        <w:t>id</w:t>
      </w:r>
      <w:r>
        <w:t xml:space="preserve"> property is an instance of a ScopedIdentifier.</w:t>
      </w:r>
    </w:p>
    <w:p w14:paraId="56F36C16" w14:textId="77777777" w:rsidR="00377E18" w:rsidRDefault="00CF06F6" w:rsidP="00377E18">
      <w:pPr>
        <w:ind w:left="3600" w:firstLine="720"/>
      </w:pPr>
      <w:r w:rsidRPr="00467F03">
        <w:t>[OCL]</w:t>
      </w:r>
    </w:p>
    <w:p w14:paraId="53865B50" w14:textId="77777777" w:rsidR="008B78EB" w:rsidRDefault="004B279F" w:rsidP="00ED4063">
      <w:r w:rsidRPr="0047488C">
        <w:rPr>
          <w:rFonts w:ascii="Courier" w:hAnsi="Courier"/>
        </w:rPr>
        <w:t xml:space="preserve"> self.id-&gt;forAll(x:EnumerationLiteral | x.enumeration.stereotypedBy('ScopedIdentifier'))</w:t>
      </w:r>
    </w:p>
    <w:p w14:paraId="6469E54D" w14:textId="77777777" w:rsidR="0087616E" w:rsidRPr="00BC6BEC" w:rsidRDefault="0087616E" w:rsidP="00263593">
      <w:pPr>
        <w:rPr>
          <w:rFonts w:ascii="Arial" w:hAnsi="Arial"/>
          <w:b/>
          <w:sz w:val="24"/>
          <w:szCs w:val="24"/>
        </w:rPr>
      </w:pPr>
    </w:p>
    <w:p w14:paraId="4D8EA1A0"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uniqueScopes</w:t>
      </w:r>
    </w:p>
    <w:p w14:paraId="73DB4B1E" w14:textId="77777777" w:rsidR="004C3BCC" w:rsidRDefault="00F9484E">
      <w:r>
        <w:t xml:space="preserve"> Every id must belong to a unique instance specification classifier.  An identified Item cannot have two or more identifiers drawn from the same ScopedIdentifier enumeration.</w:t>
      </w:r>
    </w:p>
    <w:p w14:paraId="3EDDAF7D" w14:textId="77777777" w:rsidR="00377E18" w:rsidRDefault="00CF06F6" w:rsidP="00377E18">
      <w:pPr>
        <w:ind w:left="3600" w:firstLine="720"/>
      </w:pPr>
      <w:r w:rsidRPr="00467F03">
        <w:t>[OCL]</w:t>
      </w:r>
    </w:p>
    <w:p w14:paraId="59A23656" w14:textId="77777777" w:rsidR="008B78EB" w:rsidRDefault="004B279F" w:rsidP="00ED4063">
      <w:r w:rsidRPr="0047488C">
        <w:rPr>
          <w:rFonts w:ascii="Courier" w:hAnsi="Courier"/>
        </w:rPr>
        <w:t>self.id-&gt;forAll(l1 | self.id-&gt;forAll(l2 | l1.enumeration = l2.enumeration implies l1 = l2))</w:t>
      </w:r>
    </w:p>
    <w:p w14:paraId="3F0B589C" w14:textId="77777777" w:rsidR="002C0F83" w:rsidRPr="005F31BE" w:rsidRDefault="00F851FF" w:rsidP="005F31BE">
      <w:pPr>
        <w:pStyle w:val="Heading4"/>
      </w:pPr>
      <w:bookmarkStart w:id="111" w:name="_Toc285113850"/>
      <w:r w:rsidRPr="005F31BE">
        <w:t>&lt;Stereotype&gt; Infrastructure</w:t>
      </w:r>
      <w:bookmarkEnd w:id="111"/>
    </w:p>
    <w:p w14:paraId="31532A92" w14:textId="77777777" w:rsidR="0063570E" w:rsidRDefault="0063570E" w:rsidP="00383490"/>
    <w:p w14:paraId="5E94EAF8" w14:textId="77777777" w:rsidR="00A855E6" w:rsidRDefault="00383490" w:rsidP="00263593">
      <w:r w:rsidRPr="00875584">
        <w:rPr>
          <w:rFonts w:ascii="Arial" w:hAnsi="Arial"/>
          <w:b/>
          <w:sz w:val="24"/>
          <w:szCs w:val="24"/>
        </w:rPr>
        <w:t>Description</w:t>
      </w:r>
    </w:p>
    <w:p w14:paraId="12071452" w14:textId="77777777" w:rsidR="004C3BCC" w:rsidRDefault="00F9484E">
      <w:r>
        <w:t>A stereotype indicating a base Property represents an aspect of an Archetype implementation such as a specific Archetype identifier or other element.  Properties with the Infrastructure cannot be constrained in AML.</w:t>
      </w:r>
    </w:p>
    <w:p w14:paraId="34A35AAB" w14:textId="77777777" w:rsidR="00377E18" w:rsidRDefault="00C51B43" w:rsidP="00377E18">
      <w:pPr>
        <w:ind w:left="720" w:firstLine="720"/>
      </w:pPr>
      <w:r>
        <w:t xml:space="preserve"> </w:t>
      </w:r>
    </w:p>
    <w:p w14:paraId="79DA1388" w14:textId="77777777" w:rsidR="0063570E" w:rsidRDefault="0063570E" w:rsidP="00383490"/>
    <w:p w14:paraId="3E2C3833" w14:textId="77777777" w:rsidR="00A855E6" w:rsidRDefault="00383490" w:rsidP="00263593">
      <w:r w:rsidRPr="00875584">
        <w:rPr>
          <w:rFonts w:ascii="Arial" w:hAnsi="Arial"/>
          <w:b/>
          <w:sz w:val="24"/>
          <w:szCs w:val="24"/>
        </w:rPr>
        <w:t>Diagrams</w:t>
      </w:r>
    </w:p>
    <w:p w14:paraId="4174D6AB" w14:textId="77777777" w:rsidR="00A93FDC" w:rsidRDefault="00F9484E" w:rsidP="00CB0928">
      <w:pPr>
        <w:ind w:left="720"/>
      </w:pPr>
      <w:hyperlink w:anchor="_549d0bc2f9c4ac0312fc619b71bf4d08" w:history="1">
        <w:r w:rsidR="003E7695">
          <w:rPr>
            <w:rStyle w:val="Hyperlink"/>
          </w:rPr>
          <w:t>Reference Model Decorators</w:t>
        </w:r>
      </w:hyperlink>
    </w:p>
    <w:p w14:paraId="3A5C254E" w14:textId="77777777" w:rsidR="002C0F83" w:rsidRPr="005F31BE" w:rsidRDefault="00F851FF" w:rsidP="005F31BE">
      <w:pPr>
        <w:pStyle w:val="Heading4"/>
      </w:pPr>
      <w:bookmarkStart w:id="112" w:name="_b9f78b93edc24bb3301ba69a57e4afc3"/>
      <w:bookmarkStart w:id="113" w:name="_Toc285113851"/>
      <w:r w:rsidRPr="005F31BE">
        <w:t>&lt;Stereotype&gt; KnownNamespace</w:t>
      </w:r>
      <w:bookmarkEnd w:id="112"/>
      <w:bookmarkEnd w:id="113"/>
    </w:p>
    <w:p w14:paraId="7C0FEA3D" w14:textId="77777777" w:rsidR="0063570E" w:rsidRDefault="0063570E" w:rsidP="00383490"/>
    <w:p w14:paraId="099A1C40" w14:textId="77777777" w:rsidR="00A855E6" w:rsidRDefault="00383490" w:rsidP="00263593">
      <w:r w:rsidRPr="00875584">
        <w:rPr>
          <w:rFonts w:ascii="Arial" w:hAnsi="Arial"/>
          <w:b/>
          <w:sz w:val="24"/>
          <w:szCs w:val="24"/>
        </w:rPr>
        <w:t>Description</w:t>
      </w:r>
    </w:p>
    <w:p w14:paraId="783A80EA" w14:textId="77777777" w:rsidR="004C3BCC" w:rsidRDefault="00F9484E">
      <w:r>
        <w:rPr>
          <w:b/>
          <w:bCs/>
        </w:rPr>
        <w:t>KnownNamespace</w:t>
      </w:r>
      <w:r>
        <w:t xml:space="preserve"> extends the </w:t>
      </w:r>
      <w:r>
        <w:rPr>
          <w:b/>
          <w:bCs/>
        </w:rPr>
        <w:t>Enumeration</w:t>
      </w:r>
      <w:r>
        <w:t xml:space="preserve"> listing the set of namespace identifiers recognized by a particular implementation or archetype library.  The name of a memb</w:t>
      </w:r>
      <w:r>
        <w:t>er literal represents a local namespace identifier.  Each local identifier can, in turn, be realized by a second namespace.  As an example, an AML model might have 3 known namespaces:</w:t>
      </w:r>
    </w:p>
    <w:p w14:paraId="77707DA7" w14:textId="77777777" w:rsidR="004C3BCC" w:rsidRDefault="00F9484E">
      <w:pPr>
        <w:pStyle w:val="ListParagraph"/>
        <w:numPr>
          <w:ilvl w:val="0"/>
          <w:numId w:val="34"/>
        </w:numPr>
      </w:pPr>
      <w:r>
        <w:t xml:space="preserve"> "SCT"</w:t>
      </w:r>
    </w:p>
    <w:p w14:paraId="31915832" w14:textId="77777777" w:rsidR="004C3BCC" w:rsidRDefault="00F9484E">
      <w:pPr>
        <w:pStyle w:val="ListParagraph"/>
        <w:numPr>
          <w:ilvl w:val="0"/>
          <w:numId w:val="34"/>
        </w:numPr>
      </w:pPr>
      <w:r>
        <w:t xml:space="preserve"> "SNOMED-CT"</w:t>
      </w:r>
    </w:p>
    <w:p w14:paraId="2FF138A0" w14:textId="77777777" w:rsidR="004C3BCC" w:rsidRDefault="00F9484E">
      <w:pPr>
        <w:pStyle w:val="ListParagraph"/>
        <w:numPr>
          <w:ilvl w:val="0"/>
          <w:numId w:val="34"/>
        </w:numPr>
      </w:pPr>
      <w:r>
        <w:t>"LOINC"</w:t>
      </w:r>
    </w:p>
    <w:p w14:paraId="54163062" w14:textId="77777777" w:rsidR="004C3BCC" w:rsidRDefault="00F9484E">
      <w:r>
        <w:t xml:space="preserve"> </w:t>
      </w:r>
    </w:p>
    <w:p w14:paraId="724B0CC5" w14:textId="77777777" w:rsidR="004C3BCC" w:rsidRDefault="00F9484E">
      <w:r>
        <w:t>The first two namespaces would reference t</w:t>
      </w:r>
      <w:r>
        <w:t xml:space="preserve">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4435D45B" w14:textId="77777777" w:rsidR="004C3BCC" w:rsidRDefault="00F9484E">
      <w:r>
        <w:t xml:space="preserve"> </w:t>
      </w:r>
    </w:p>
    <w:p w14:paraId="60208B63" w14:textId="77777777" w:rsidR="004C3BCC" w:rsidRDefault="00F9484E">
      <w:r>
        <w:t xml:space="preserve"> </w:t>
      </w:r>
    </w:p>
    <w:p w14:paraId="5B90371F" w14:textId="77777777" w:rsidR="00377E18" w:rsidRDefault="00C51B43" w:rsidP="00377E18">
      <w:pPr>
        <w:ind w:left="720" w:firstLine="720"/>
      </w:pPr>
      <w:r>
        <w:t xml:space="preserve"> </w:t>
      </w:r>
    </w:p>
    <w:p w14:paraId="469F7827" w14:textId="77777777" w:rsidR="0063570E" w:rsidRDefault="0063570E" w:rsidP="00383490"/>
    <w:p w14:paraId="6ED14C7A" w14:textId="77777777" w:rsidR="00A855E6" w:rsidRDefault="00383490" w:rsidP="00263593">
      <w:r w:rsidRPr="00875584">
        <w:rPr>
          <w:rFonts w:ascii="Arial" w:hAnsi="Arial"/>
          <w:b/>
          <w:sz w:val="24"/>
          <w:szCs w:val="24"/>
        </w:rPr>
        <w:t>Diagrams</w:t>
      </w:r>
    </w:p>
    <w:p w14:paraId="6E6FDC21" w14:textId="77777777" w:rsidR="00A93FDC" w:rsidRDefault="00F9484E" w:rsidP="00CB0928">
      <w:pPr>
        <w:ind w:left="720"/>
      </w:pPr>
      <w:hyperlink w:anchor="_0628ce7e5381e7543ba417bb320e03fb" w:history="1">
        <w:r w:rsidR="003E7695">
          <w:rPr>
            <w:rStyle w:val="Hyperlink"/>
          </w:rPr>
          <w:t>IdentificationAndDesignation</w:t>
        </w:r>
      </w:hyperlink>
    </w:p>
    <w:p w14:paraId="545CC8E9" w14:textId="77777777" w:rsidR="0063570E" w:rsidRDefault="0063570E" w:rsidP="00383490"/>
    <w:p w14:paraId="06947448" w14:textId="77777777" w:rsidR="00A855E6" w:rsidRDefault="00383490" w:rsidP="00263593">
      <w:r w:rsidRPr="00875584">
        <w:rPr>
          <w:rFonts w:ascii="Arial" w:hAnsi="Arial"/>
          <w:b/>
          <w:sz w:val="24"/>
          <w:szCs w:val="24"/>
        </w:rPr>
        <w:t>Direct Known Superclasses (Generalization)</w:t>
      </w:r>
    </w:p>
    <w:p w14:paraId="083D9546" w14:textId="77777777" w:rsidR="00377E18" w:rsidRDefault="00F9484E" w:rsidP="00B51B66">
      <w:pPr>
        <w:ind w:firstLine="720"/>
      </w:pPr>
      <w:hyperlink w:anchor="_59faf6918f4c546323d6df67392c366b" w:history="1">
        <w:r w:rsidR="006977BE">
          <w:rPr>
            <w:rStyle w:val="Hyperlink"/>
          </w:rPr>
          <w:t>ScopedIdentifier</w:t>
        </w:r>
      </w:hyperlink>
    </w:p>
    <w:p w14:paraId="3D944ADD" w14:textId="77777777" w:rsidR="0063570E" w:rsidRDefault="0063570E" w:rsidP="00383490"/>
    <w:p w14:paraId="7D08CF1B" w14:textId="77777777" w:rsidR="00A855E6" w:rsidRDefault="00383490" w:rsidP="00263593">
      <w:r w:rsidRPr="00875584">
        <w:rPr>
          <w:rFonts w:ascii="Arial" w:hAnsi="Arial"/>
          <w:b/>
          <w:sz w:val="24"/>
          <w:szCs w:val="24"/>
        </w:rPr>
        <w:t>Constraints</w:t>
      </w:r>
    </w:p>
    <w:p w14:paraId="55FE424F" w14:textId="77777777" w:rsidR="0087616E" w:rsidRPr="00BC6BEC" w:rsidRDefault="0087616E" w:rsidP="00263593">
      <w:pPr>
        <w:rPr>
          <w:rFonts w:ascii="Arial" w:hAnsi="Arial"/>
          <w:b/>
          <w:sz w:val="24"/>
          <w:szCs w:val="24"/>
        </w:rPr>
      </w:pPr>
    </w:p>
    <w:p w14:paraId="1642A226" w14:textId="77777777" w:rsidR="00C867D8" w:rsidRPr="00C867D8" w:rsidRDefault="00263593" w:rsidP="00057587">
      <w:pPr>
        <w:pStyle w:val="ListParagraph"/>
        <w:numPr>
          <w:ilvl w:val="0"/>
          <w:numId w:val="4"/>
        </w:numPr>
        <w:rPr>
          <w:rFonts w:ascii="Arial" w:hAnsi="Arial"/>
          <w:b/>
        </w:rPr>
      </w:pPr>
      <w:r w:rsidRPr="006F3621">
        <w:rPr>
          <w:rFonts w:ascii="Arial" w:hAnsi="Arial"/>
          <w:b/>
        </w:rPr>
        <w:t>hasScopedIdentifiers</w:t>
      </w:r>
    </w:p>
    <w:p w14:paraId="1553504B" w14:textId="77777777" w:rsidR="004C3BCC" w:rsidRDefault="00F9484E">
      <w:r>
        <w:t>Set if knownNamespace has an identifier uniquely referencing its scoping namespace.</w:t>
      </w:r>
    </w:p>
    <w:p w14:paraId="383C0179" w14:textId="77777777" w:rsidR="00377E18" w:rsidRDefault="00CF06F6" w:rsidP="00377E18">
      <w:pPr>
        <w:ind w:left="3600" w:firstLine="720"/>
      </w:pPr>
      <w:r w:rsidRPr="00467F03">
        <w:t>[OCL]</w:t>
      </w:r>
    </w:p>
    <w:p w14:paraId="71114995" w14:textId="77777777" w:rsidR="008B78EB" w:rsidRDefault="004B279F" w:rsidP="00ED4063">
      <w:r w:rsidRPr="0047488C">
        <w:rPr>
          <w:rFonts w:ascii="Courier" w:hAnsi="Courier"/>
        </w:rPr>
        <w:t xml:space="preserve"> self.base_Enumeration.ownedLiteral-&gt;forAll(x:EnumerationLiteral|x.stereotypedBy('ScopedIdentifier'))</w:t>
      </w:r>
    </w:p>
    <w:p w14:paraId="3F40D609" w14:textId="77777777" w:rsidR="0087616E" w:rsidRPr="00BC6BEC" w:rsidRDefault="0087616E" w:rsidP="00263593">
      <w:pPr>
        <w:rPr>
          <w:rFonts w:ascii="Arial" w:hAnsi="Arial"/>
          <w:b/>
          <w:sz w:val="24"/>
          <w:szCs w:val="24"/>
        </w:rPr>
      </w:pPr>
    </w:p>
    <w:p w14:paraId="355FE951" w14:textId="77777777" w:rsidR="00C867D8" w:rsidRPr="00C867D8" w:rsidRDefault="00263593" w:rsidP="00057587">
      <w:pPr>
        <w:pStyle w:val="ListParagraph"/>
        <w:numPr>
          <w:ilvl w:val="0"/>
          <w:numId w:val="4"/>
        </w:numPr>
        <w:rPr>
          <w:rFonts w:ascii="Arial" w:hAnsi="Arial"/>
          <w:b/>
        </w:rPr>
      </w:pPr>
      <w:r w:rsidRPr="006F3621">
        <w:rPr>
          <w:rFonts w:ascii="Arial" w:hAnsi="Arial"/>
          <w:b/>
        </w:rPr>
        <w:t>namespaceInstances</w:t>
      </w:r>
    </w:p>
    <w:p w14:paraId="3B869E4B" w14:textId="77777777" w:rsidR="004C3BCC" w:rsidRDefault="00F9484E">
      <w:r>
        <w:t>All owned EnumerationLiterals must be &lt;&lt;Name</w:t>
      </w:r>
      <w:r>
        <w:t>spaceInstance&gt;&gt;</w:t>
      </w:r>
    </w:p>
    <w:p w14:paraId="3673833B" w14:textId="77777777" w:rsidR="00377E18" w:rsidRDefault="00CF06F6" w:rsidP="00377E18">
      <w:pPr>
        <w:ind w:left="3600" w:firstLine="720"/>
      </w:pPr>
      <w:r w:rsidRPr="00467F03">
        <w:t>[OCL]</w:t>
      </w:r>
    </w:p>
    <w:p w14:paraId="087E3C10" w14:textId="77777777" w:rsidR="008B78EB" w:rsidRDefault="004B279F" w:rsidP="00ED4063">
      <w:r w:rsidRPr="0047488C">
        <w:rPr>
          <w:rFonts w:ascii="Courier" w:hAnsi="Courier"/>
        </w:rPr>
        <w:t>self.base_Enumeration.ownedLiteral-&gt;forAll(x:EnumerationLiteral|x.stereotypedBy('NamespaceInstance'))</w:t>
      </w:r>
    </w:p>
    <w:p w14:paraId="6DD2EC2E" w14:textId="77777777" w:rsidR="002C0F83" w:rsidRPr="005F31BE" w:rsidRDefault="00F851FF" w:rsidP="005F31BE">
      <w:pPr>
        <w:pStyle w:val="Heading4"/>
      </w:pPr>
      <w:bookmarkStart w:id="114" w:name="_446e0591a4f825b22cd9e573c1239a72"/>
      <w:bookmarkStart w:id="115" w:name="_Toc285113852"/>
      <w:r w:rsidRPr="005F31BE">
        <w:t>&lt;Stereotype&gt; Language</w:t>
      </w:r>
      <w:bookmarkEnd w:id="114"/>
      <w:bookmarkEnd w:id="115"/>
    </w:p>
    <w:p w14:paraId="4FBB8DA8" w14:textId="77777777" w:rsidR="0063570E" w:rsidRDefault="0063570E" w:rsidP="00383490"/>
    <w:p w14:paraId="69364410" w14:textId="77777777" w:rsidR="00A855E6" w:rsidRDefault="00383490" w:rsidP="00263593">
      <w:r w:rsidRPr="00875584">
        <w:rPr>
          <w:rFonts w:ascii="Arial" w:hAnsi="Arial"/>
          <w:b/>
          <w:sz w:val="24"/>
          <w:szCs w:val="24"/>
        </w:rPr>
        <w:t>Description</w:t>
      </w:r>
    </w:p>
    <w:p w14:paraId="61DE1871" w14:textId="77777777" w:rsidR="004C3BCC" w:rsidRDefault="00F9484E">
      <w:r>
        <w:t>The set of languages referenced by an AML instance.  Typically these will be drawn from ISO 639-1</w:t>
      </w:r>
      <w:r>
        <w:t xml:space="preserve"> or one of its derivatives.</w:t>
      </w:r>
    </w:p>
    <w:p w14:paraId="205C7FD8" w14:textId="77777777" w:rsidR="00377E18" w:rsidRDefault="00C51B43" w:rsidP="00377E18">
      <w:pPr>
        <w:ind w:left="720" w:firstLine="720"/>
      </w:pPr>
      <w:r>
        <w:t xml:space="preserve"> </w:t>
      </w:r>
    </w:p>
    <w:p w14:paraId="17A13E50" w14:textId="77777777" w:rsidR="0063570E" w:rsidRDefault="0063570E" w:rsidP="00383490"/>
    <w:p w14:paraId="1FE0496C" w14:textId="77777777" w:rsidR="00A855E6" w:rsidRDefault="00383490" w:rsidP="00263593">
      <w:r w:rsidRPr="00875584">
        <w:rPr>
          <w:rFonts w:ascii="Arial" w:hAnsi="Arial"/>
          <w:b/>
          <w:sz w:val="24"/>
          <w:szCs w:val="24"/>
        </w:rPr>
        <w:t>Diagrams</w:t>
      </w:r>
    </w:p>
    <w:p w14:paraId="7A6D7D36" w14:textId="77777777" w:rsidR="00A93FDC" w:rsidRDefault="00F9484E" w:rsidP="00CB0928">
      <w:pPr>
        <w:ind w:left="720"/>
      </w:pPr>
      <w:hyperlink w:anchor="_0628ce7e5381e7543ba417bb320e03fb" w:history="1">
        <w:r w:rsidR="003E7695">
          <w:rPr>
            <w:rStyle w:val="Hyperlink"/>
          </w:rPr>
          <w:t>IdentificationAndDesignation</w:t>
        </w:r>
      </w:hyperlink>
    </w:p>
    <w:p w14:paraId="55697DAC" w14:textId="77777777" w:rsidR="0063570E" w:rsidRDefault="0063570E" w:rsidP="00383490"/>
    <w:p w14:paraId="4B070F78" w14:textId="77777777" w:rsidR="00A855E6" w:rsidRDefault="00383490" w:rsidP="00263593">
      <w:r w:rsidRPr="00875584">
        <w:rPr>
          <w:rFonts w:ascii="Arial" w:hAnsi="Arial"/>
          <w:b/>
          <w:sz w:val="24"/>
          <w:szCs w:val="24"/>
        </w:rPr>
        <w:t>Direct Known Superclasses (Generalization)</w:t>
      </w:r>
    </w:p>
    <w:p w14:paraId="68E93C38" w14:textId="77777777" w:rsidR="00377E18" w:rsidRDefault="00F9484E" w:rsidP="00B51B66">
      <w:pPr>
        <w:ind w:firstLine="720"/>
      </w:pPr>
      <w:hyperlink w:anchor="_59faf6918f4c546323d6df67392c366b" w:history="1">
        <w:r w:rsidR="006977BE">
          <w:rPr>
            <w:rStyle w:val="Hyperlink"/>
          </w:rPr>
          <w:t>ScopedIdentifier</w:t>
        </w:r>
      </w:hyperlink>
    </w:p>
    <w:p w14:paraId="56B81113" w14:textId="77777777" w:rsidR="002C0F83" w:rsidRPr="005F31BE" w:rsidRDefault="00F851FF" w:rsidP="005F31BE">
      <w:pPr>
        <w:pStyle w:val="Heading4"/>
      </w:pPr>
      <w:bookmarkStart w:id="116" w:name="_Toc285113853"/>
      <w:r w:rsidRPr="005F31BE">
        <w:t>&lt;Stereotype&gt; MappedDataType</w:t>
      </w:r>
      <w:bookmarkEnd w:id="116"/>
    </w:p>
    <w:p w14:paraId="6E73F2D8" w14:textId="77777777" w:rsidR="0063570E" w:rsidRDefault="0063570E" w:rsidP="00383490"/>
    <w:p w14:paraId="71384CB7" w14:textId="77777777" w:rsidR="00A855E6" w:rsidRDefault="00383490" w:rsidP="00263593">
      <w:r w:rsidRPr="00875584">
        <w:rPr>
          <w:rFonts w:ascii="Arial" w:hAnsi="Arial"/>
          <w:b/>
          <w:sz w:val="24"/>
          <w:szCs w:val="24"/>
        </w:rPr>
        <w:t>Description</w:t>
      </w:r>
    </w:p>
    <w:p w14:paraId="17E3F940" w14:textId="77777777" w:rsidR="004C3BCC" w:rsidRDefault="00F9484E">
      <w:r>
        <w:t xml:space="preserve">The </w:t>
      </w:r>
      <w:r>
        <w:rPr>
          <w:b/>
          <w:bCs/>
        </w:rPr>
        <w:t xml:space="preserve">MappedDataType </w:t>
      </w:r>
      <w:r>
        <w:t>stereotype extends a Class or DataType in the Reference Model.  It indicates the base Class or DataType corresponds to the assumed AMLDataType referenced by amlType.</w:t>
      </w:r>
    </w:p>
    <w:p w14:paraId="1FDDCDF7" w14:textId="77777777" w:rsidR="004C3BCC" w:rsidRDefault="00F9484E">
      <w:r>
        <w:t xml:space="preserve"> </w:t>
      </w:r>
    </w:p>
    <w:p w14:paraId="1B333BAC" w14:textId="77777777" w:rsidR="004C3BCC" w:rsidRDefault="00F9484E">
      <w:r>
        <w:t>Reference Model implementors will need to define a mapping from the referenced amlType and the corresponding base Class or DataType that will transform the AML values into the corresponding target values.</w:t>
      </w:r>
    </w:p>
    <w:p w14:paraId="1784FF24" w14:textId="77777777" w:rsidR="00377E18" w:rsidRDefault="00C51B43" w:rsidP="00377E18">
      <w:pPr>
        <w:ind w:left="720" w:firstLine="720"/>
      </w:pPr>
      <w:r>
        <w:t xml:space="preserve"> </w:t>
      </w:r>
    </w:p>
    <w:p w14:paraId="643CD0C2" w14:textId="77777777" w:rsidR="0063570E" w:rsidRDefault="0063570E" w:rsidP="00383490"/>
    <w:p w14:paraId="0C2183A9" w14:textId="77777777" w:rsidR="00A855E6" w:rsidRDefault="00383490" w:rsidP="00263593">
      <w:r w:rsidRPr="00875584">
        <w:rPr>
          <w:rFonts w:ascii="Arial" w:hAnsi="Arial"/>
          <w:b/>
          <w:sz w:val="24"/>
          <w:szCs w:val="24"/>
        </w:rPr>
        <w:t>Diagrams</w:t>
      </w:r>
    </w:p>
    <w:p w14:paraId="7CC4B46C" w14:textId="77777777" w:rsidR="00A93FDC" w:rsidRDefault="00F9484E" w:rsidP="00CB0928">
      <w:pPr>
        <w:ind w:left="720"/>
      </w:pPr>
      <w:hyperlink w:anchor="_549d0bc2f9c4ac0312fc619b71bf4d08" w:history="1">
        <w:r w:rsidR="003E7695">
          <w:rPr>
            <w:rStyle w:val="Hyperlink"/>
          </w:rPr>
          <w:t>Reference Model Decorators</w:t>
        </w:r>
      </w:hyperlink>
    </w:p>
    <w:p w14:paraId="214A7EC2" w14:textId="77777777" w:rsidR="0063570E" w:rsidRDefault="0063570E" w:rsidP="00383490"/>
    <w:p w14:paraId="41EDA521" w14:textId="77777777" w:rsidR="00A855E6" w:rsidRDefault="00383490" w:rsidP="00263593">
      <w:r w:rsidRPr="00875584">
        <w:rPr>
          <w:rFonts w:ascii="Arial" w:hAnsi="Arial"/>
          <w:b/>
          <w:sz w:val="24"/>
          <w:szCs w:val="24"/>
        </w:rPr>
        <w:t>Attributes</w:t>
      </w:r>
    </w:p>
    <w:p w14:paraId="54E4B5DC" w14:textId="77777777" w:rsidR="00B603FB" w:rsidRDefault="00B603FB" w:rsidP="008B78EB"/>
    <w:p w14:paraId="65218EB6" w14:textId="77777777" w:rsidR="00A755AA" w:rsidRDefault="008B78EB" w:rsidP="008B78EB">
      <w:pPr>
        <w:rPr>
          <w:b/>
        </w:rPr>
      </w:pPr>
      <w:r w:rsidRPr="006A54F6">
        <w:rPr>
          <w:b/>
        </w:rPr>
        <w:t>•   public amlType : Classifier  [1]</w:t>
      </w:r>
    </w:p>
    <w:p w14:paraId="536CDB7F" w14:textId="77777777" w:rsidR="004C3BCC" w:rsidRDefault="00F9484E">
      <w:r>
        <w:t xml:space="preserve">The assumed or built-in AML Data Type corresponding to the extended Class or DataType. </w:t>
      </w:r>
    </w:p>
    <w:p w14:paraId="122D68E3" w14:textId="77777777" w:rsidR="0063570E" w:rsidRDefault="0063570E" w:rsidP="00383490"/>
    <w:p w14:paraId="731D8675" w14:textId="77777777" w:rsidR="00A855E6" w:rsidRDefault="00383490" w:rsidP="00263593">
      <w:r w:rsidRPr="00875584">
        <w:rPr>
          <w:rFonts w:ascii="Arial" w:hAnsi="Arial"/>
          <w:b/>
          <w:sz w:val="24"/>
          <w:szCs w:val="24"/>
        </w:rPr>
        <w:t>Constraints</w:t>
      </w:r>
    </w:p>
    <w:p w14:paraId="4EBC26F9" w14:textId="77777777" w:rsidR="0087616E" w:rsidRPr="00BC6BEC" w:rsidRDefault="0087616E" w:rsidP="00263593">
      <w:pPr>
        <w:rPr>
          <w:rFonts w:ascii="Arial" w:hAnsi="Arial"/>
          <w:b/>
          <w:sz w:val="24"/>
          <w:szCs w:val="24"/>
        </w:rPr>
      </w:pPr>
    </w:p>
    <w:p w14:paraId="232FEAA9"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004A24D3" w14:textId="77777777" w:rsidR="004C3BCC" w:rsidRDefault="00F9484E">
      <w:r>
        <w:t>The amlType must reference a classifier (Class or DataType) that has a AMLDataType stereotype.</w:t>
      </w:r>
    </w:p>
    <w:p w14:paraId="37735472" w14:textId="77777777" w:rsidR="00377E18" w:rsidRDefault="00CF06F6" w:rsidP="00377E18">
      <w:pPr>
        <w:ind w:left="3600" w:firstLine="720"/>
      </w:pPr>
      <w:r w:rsidRPr="00467F03">
        <w:t>[OCL]</w:t>
      </w:r>
    </w:p>
    <w:p w14:paraId="5E7B702E" w14:textId="77777777" w:rsidR="008B78EB" w:rsidRDefault="004B279F" w:rsidP="00ED4063">
      <w:r w:rsidRPr="0047488C">
        <w:rPr>
          <w:rFonts w:ascii="Courier" w:hAnsi="Courier"/>
        </w:rPr>
        <w:t>self.amlType.stereotypedBy('AMLDataType')</w:t>
      </w:r>
    </w:p>
    <w:p w14:paraId="408B89F9" w14:textId="77777777" w:rsidR="002C0F83" w:rsidRPr="005F31BE" w:rsidRDefault="00F851FF" w:rsidP="005F31BE">
      <w:pPr>
        <w:pStyle w:val="Heading4"/>
      </w:pPr>
      <w:bookmarkStart w:id="117" w:name="_762263779deb88cfafbbc8e4add57703"/>
      <w:bookmarkStart w:id="118" w:name="_Toc285113854"/>
      <w:r w:rsidRPr="005F31BE">
        <w:t>&lt;Stereotype&gt; NamespaceInstance</w:t>
      </w:r>
      <w:bookmarkEnd w:id="117"/>
      <w:bookmarkEnd w:id="118"/>
    </w:p>
    <w:p w14:paraId="4438F990" w14:textId="77777777" w:rsidR="0063570E" w:rsidRDefault="0063570E" w:rsidP="00383490"/>
    <w:p w14:paraId="58CAD690" w14:textId="77777777" w:rsidR="00A855E6" w:rsidRDefault="00383490" w:rsidP="00263593">
      <w:r w:rsidRPr="00875584">
        <w:rPr>
          <w:rFonts w:ascii="Arial" w:hAnsi="Arial"/>
          <w:b/>
          <w:sz w:val="24"/>
          <w:szCs w:val="24"/>
        </w:rPr>
        <w:t>Description</w:t>
      </w:r>
    </w:p>
    <w:p w14:paraId="78963690" w14:textId="77777777" w:rsidR="004C3BCC" w:rsidRDefault="00F9484E">
      <w:r>
        <w:t>NamespaceInstance is an instance of Namespace.</w:t>
      </w:r>
    </w:p>
    <w:p w14:paraId="35B833DD" w14:textId="77777777" w:rsidR="00377E18" w:rsidRDefault="00C51B43" w:rsidP="00377E18">
      <w:pPr>
        <w:ind w:left="720" w:firstLine="720"/>
      </w:pPr>
      <w:r>
        <w:t xml:space="preserve"> </w:t>
      </w:r>
    </w:p>
    <w:p w14:paraId="76AA815E" w14:textId="77777777" w:rsidR="0063570E" w:rsidRDefault="0063570E" w:rsidP="00383490"/>
    <w:p w14:paraId="0631FC6C" w14:textId="77777777" w:rsidR="00A855E6" w:rsidRDefault="00383490" w:rsidP="00263593">
      <w:r w:rsidRPr="00875584">
        <w:rPr>
          <w:rFonts w:ascii="Arial" w:hAnsi="Arial"/>
          <w:b/>
          <w:sz w:val="24"/>
          <w:szCs w:val="24"/>
        </w:rPr>
        <w:t>Diagrams</w:t>
      </w:r>
    </w:p>
    <w:p w14:paraId="46AD65B8" w14:textId="77777777" w:rsidR="00A93FDC" w:rsidRDefault="00F9484E" w:rsidP="00CB0928">
      <w:pPr>
        <w:ind w:left="720"/>
      </w:pPr>
      <w:hyperlink w:anchor="_0628ce7e5381e7543ba417bb320e03fb" w:history="1">
        <w:r w:rsidR="003E7695">
          <w:rPr>
            <w:rStyle w:val="Hyperlink"/>
          </w:rPr>
          <w:t>IdentificationAndDesignation</w:t>
        </w:r>
      </w:hyperlink>
    </w:p>
    <w:p w14:paraId="05241D50" w14:textId="77777777" w:rsidR="0063570E" w:rsidRDefault="0063570E" w:rsidP="00383490"/>
    <w:p w14:paraId="558534E4" w14:textId="77777777" w:rsidR="00A855E6" w:rsidRDefault="00383490" w:rsidP="00263593">
      <w:r w:rsidRPr="00875584">
        <w:rPr>
          <w:rFonts w:ascii="Arial" w:hAnsi="Arial"/>
          <w:b/>
          <w:sz w:val="24"/>
          <w:szCs w:val="24"/>
        </w:rPr>
        <w:t>Constraints</w:t>
      </w:r>
    </w:p>
    <w:p w14:paraId="724AFCD2" w14:textId="77777777" w:rsidR="0087616E" w:rsidRPr="00BC6BEC" w:rsidRDefault="0087616E" w:rsidP="00263593">
      <w:pPr>
        <w:rPr>
          <w:rFonts w:ascii="Arial" w:hAnsi="Arial"/>
          <w:b/>
          <w:sz w:val="24"/>
          <w:szCs w:val="24"/>
        </w:rPr>
      </w:pPr>
    </w:p>
    <w:p w14:paraId="41D1F701"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mustBeScopedIdentifier</w:t>
      </w:r>
    </w:p>
    <w:p w14:paraId="2EFDBECD" w14:textId="77777777" w:rsidR="004C3BCC" w:rsidRDefault="00F9484E">
      <w:r>
        <w:t>There must be a single &lt;&lt;KnownNamespace&gt;&gt; client and a single &lt;&lt;ScopedIdentifier&gt;&gt; supplier.</w:t>
      </w:r>
    </w:p>
    <w:p w14:paraId="578D855B" w14:textId="77777777" w:rsidR="00377E18" w:rsidRDefault="00CF06F6" w:rsidP="00377E18">
      <w:pPr>
        <w:ind w:left="3600" w:firstLine="720"/>
      </w:pPr>
      <w:r w:rsidRPr="00467F03">
        <w:t>[OCL]</w:t>
      </w:r>
    </w:p>
    <w:p w14:paraId="6B41C774"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558D8D59" w14:textId="77777777" w:rsidR="002C0F83" w:rsidRPr="005F31BE" w:rsidRDefault="00F851FF" w:rsidP="005F31BE">
      <w:pPr>
        <w:pStyle w:val="Heading4"/>
      </w:pPr>
      <w:bookmarkStart w:id="119" w:name="_5bb7ce8128b60ee5eb2ca275444e9692"/>
      <w:bookmarkStart w:id="120" w:name="_Toc285113855"/>
      <w:r w:rsidRPr="005F31BE">
        <w:t>&lt;Stereotype&gt; PermissibleValue</w:t>
      </w:r>
      <w:bookmarkEnd w:id="119"/>
      <w:bookmarkEnd w:id="120"/>
    </w:p>
    <w:p w14:paraId="327471DD" w14:textId="77777777" w:rsidR="0063570E" w:rsidRDefault="0063570E" w:rsidP="00383490"/>
    <w:p w14:paraId="3840FFA8" w14:textId="77777777" w:rsidR="00A855E6" w:rsidRDefault="00383490" w:rsidP="00263593">
      <w:r w:rsidRPr="00875584">
        <w:rPr>
          <w:rFonts w:ascii="Arial" w:hAnsi="Arial"/>
          <w:b/>
          <w:sz w:val="24"/>
          <w:szCs w:val="24"/>
        </w:rPr>
        <w:t>Description</w:t>
      </w:r>
    </w:p>
    <w:p w14:paraId="309C97BD" w14:textId="77777777" w:rsidR="004C3BCC" w:rsidRDefault="00F9484E">
      <w:r>
        <w:t xml:space="preserve">A unique </w:t>
      </w:r>
      <w:r>
        <w:t xml:space="preserve">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w:t>
      </w:r>
      <w:r>
        <w:t xml:space="preserve">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w:t>
      </w:r>
      <w:r>
        <w:t>value.</w:t>
      </w:r>
    </w:p>
    <w:p w14:paraId="027600FC" w14:textId="77777777" w:rsidR="00377E18" w:rsidRDefault="00C51B43" w:rsidP="00377E18">
      <w:pPr>
        <w:ind w:left="720" w:firstLine="720"/>
      </w:pPr>
      <w:r>
        <w:t xml:space="preserve"> </w:t>
      </w:r>
    </w:p>
    <w:p w14:paraId="0410766D" w14:textId="77777777" w:rsidR="00377E18" w:rsidRDefault="00C51B43" w:rsidP="00377E18">
      <w:pPr>
        <w:ind w:left="720" w:firstLine="720"/>
      </w:pPr>
      <w:r>
        <w:t xml:space="preserve"> </w:t>
      </w:r>
    </w:p>
    <w:p w14:paraId="069BF3E4" w14:textId="77777777" w:rsidR="0063570E" w:rsidRDefault="0063570E" w:rsidP="00383490"/>
    <w:p w14:paraId="27E83674" w14:textId="77777777" w:rsidR="00A855E6" w:rsidRDefault="00383490" w:rsidP="00263593">
      <w:r w:rsidRPr="00875584">
        <w:rPr>
          <w:rFonts w:ascii="Arial" w:hAnsi="Arial"/>
          <w:b/>
          <w:sz w:val="24"/>
          <w:szCs w:val="24"/>
        </w:rPr>
        <w:t>Diagrams</w:t>
      </w:r>
    </w:p>
    <w:p w14:paraId="127DD969"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010A58DB" w14:textId="77777777" w:rsidR="00A93FDC" w:rsidRDefault="00F9484E" w:rsidP="00CB0928">
      <w:pPr>
        <w:ind w:left="720"/>
      </w:pPr>
      <w:hyperlink w:anchor="_bbceab59bf026d3b0616400766b2619e" w:history="1">
        <w:r w:rsidR="003E7695">
          <w:rPr>
            <w:rStyle w:val="Hyperlink"/>
          </w:rPr>
          <w:t>Enumerated Value Domains</w:t>
        </w:r>
      </w:hyperlink>
    </w:p>
    <w:p w14:paraId="04FF7685" w14:textId="77777777" w:rsidR="0063570E" w:rsidRDefault="0063570E" w:rsidP="00383490"/>
    <w:p w14:paraId="57727F31" w14:textId="77777777" w:rsidR="00A855E6" w:rsidRDefault="00383490" w:rsidP="00263593">
      <w:r w:rsidRPr="00875584">
        <w:rPr>
          <w:rFonts w:ascii="Arial" w:hAnsi="Arial"/>
          <w:b/>
          <w:sz w:val="24"/>
          <w:szCs w:val="24"/>
        </w:rPr>
        <w:t>Direct Known Superclasses (Generalization)</w:t>
      </w:r>
    </w:p>
    <w:p w14:paraId="5E866CF3" w14:textId="77777777" w:rsidR="00377E18" w:rsidRDefault="00F9484E" w:rsidP="00B51B66">
      <w:pPr>
        <w:ind w:firstLine="720"/>
      </w:pPr>
      <w:hyperlink w:anchor="_d45578f848d02aad83980903e5bde7d1" w:history="1">
        <w:r w:rsidR="006977BE">
          <w:rPr>
            <w:rStyle w:val="Hyperlink"/>
          </w:rPr>
          <w:t>DescribedItem</w:t>
        </w:r>
      </w:hyperlink>
    </w:p>
    <w:p w14:paraId="660E8150" w14:textId="77777777" w:rsidR="0063570E" w:rsidRDefault="0063570E" w:rsidP="00383490"/>
    <w:p w14:paraId="5583CE80" w14:textId="77777777" w:rsidR="00A855E6" w:rsidRDefault="00383490" w:rsidP="00263593">
      <w:r w:rsidRPr="00875584">
        <w:rPr>
          <w:rFonts w:ascii="Arial" w:hAnsi="Arial"/>
          <w:b/>
          <w:sz w:val="24"/>
          <w:szCs w:val="24"/>
        </w:rPr>
        <w:t>Constraints</w:t>
      </w:r>
    </w:p>
    <w:p w14:paraId="3C95E8AE" w14:textId="77777777" w:rsidR="0087616E" w:rsidRPr="00BC6BEC" w:rsidRDefault="0087616E" w:rsidP="00263593">
      <w:pPr>
        <w:rPr>
          <w:rFonts w:ascii="Arial" w:hAnsi="Arial"/>
          <w:b/>
          <w:sz w:val="24"/>
          <w:szCs w:val="24"/>
        </w:rPr>
      </w:pPr>
    </w:p>
    <w:p w14:paraId="5E0C2F6E" w14:textId="77777777" w:rsidR="00C867D8" w:rsidRPr="00C867D8" w:rsidRDefault="00263593" w:rsidP="00057587">
      <w:pPr>
        <w:pStyle w:val="ListParagraph"/>
        <w:numPr>
          <w:ilvl w:val="0"/>
          <w:numId w:val="4"/>
        </w:numPr>
        <w:rPr>
          <w:rFonts w:ascii="Arial" w:hAnsi="Arial"/>
          <w:b/>
        </w:rPr>
      </w:pPr>
      <w:r w:rsidRPr="006F3621">
        <w:rPr>
          <w:rFonts w:ascii="Arial" w:hAnsi="Arial"/>
          <w:b/>
        </w:rPr>
        <w:t>valueMeaningIsConceptReference</w:t>
      </w:r>
    </w:p>
    <w:p w14:paraId="14846F19" w14:textId="77777777" w:rsidR="004C3BCC" w:rsidRDefault="00F9484E">
      <w:r>
        <w:t>PermissibleValue.about must be a concept reference</w:t>
      </w:r>
    </w:p>
    <w:p w14:paraId="37A6C748" w14:textId="77777777" w:rsidR="00377E18" w:rsidRDefault="00CF06F6" w:rsidP="00377E18">
      <w:pPr>
        <w:ind w:left="3600" w:firstLine="720"/>
      </w:pPr>
      <w:r w:rsidRPr="00467F03">
        <w:t>[OCL]</w:t>
      </w:r>
    </w:p>
    <w:p w14:paraId="1437EDA6" w14:textId="77777777" w:rsidR="008B78EB" w:rsidRDefault="004B279F" w:rsidP="00ED4063">
      <w:r w:rsidRPr="0047488C">
        <w:rPr>
          <w:rFonts w:ascii="Courier" w:hAnsi="Courier"/>
        </w:rPr>
        <w:t xml:space="preserve">self.base_EnumerationLiteral.clientDependency-&gt;select(d|d.stereotypedBy('ConceptReferenceInstance'))-&gt;size()&lt;=1 </w:t>
      </w:r>
    </w:p>
    <w:p w14:paraId="40A4C0A3" w14:textId="77777777" w:rsidR="002C0F83" w:rsidRPr="005F31BE" w:rsidRDefault="00F851FF" w:rsidP="005F31BE">
      <w:pPr>
        <w:pStyle w:val="Heading4"/>
      </w:pPr>
      <w:bookmarkStart w:id="121" w:name="_ef85d33c740061c0c756c4e535c34ccc"/>
      <w:bookmarkStart w:id="122" w:name="_Toc285113856"/>
      <w:r w:rsidRPr="005F31BE">
        <w:t>&lt;Stereotype&gt; PossibleValue</w:t>
      </w:r>
      <w:bookmarkEnd w:id="121"/>
      <w:bookmarkEnd w:id="122"/>
    </w:p>
    <w:p w14:paraId="0B7F040F" w14:textId="77777777" w:rsidR="0063570E" w:rsidRDefault="0063570E" w:rsidP="00383490"/>
    <w:p w14:paraId="22CB7AEF" w14:textId="77777777" w:rsidR="00A855E6" w:rsidRDefault="00383490" w:rsidP="00263593">
      <w:r w:rsidRPr="00875584">
        <w:rPr>
          <w:rFonts w:ascii="Arial" w:hAnsi="Arial"/>
          <w:b/>
          <w:sz w:val="24"/>
          <w:szCs w:val="24"/>
        </w:rPr>
        <w:t>Description</w:t>
      </w:r>
    </w:p>
    <w:p w14:paraId="7337E13D" w14:textId="77777777" w:rsidR="004C3BCC" w:rsidRDefault="00F9484E">
      <w:r>
        <w:t xml:space="preserve">An instance of a link between a  </w:t>
      </w:r>
      <w:r>
        <w:rPr>
          <w:b/>
          <w:bCs/>
        </w:rPr>
        <w:t>ConceptReferenceConstraint</w:t>
      </w:r>
      <w:r>
        <w:t xml:space="preserve"> and a set of possible values.</w:t>
      </w:r>
    </w:p>
    <w:p w14:paraId="41C8C6C3" w14:textId="77777777" w:rsidR="00377E18" w:rsidRDefault="00C51B43" w:rsidP="00377E18">
      <w:pPr>
        <w:ind w:left="720" w:firstLine="720"/>
      </w:pPr>
      <w:r>
        <w:t xml:space="preserve"> </w:t>
      </w:r>
    </w:p>
    <w:p w14:paraId="4E7E0C5E" w14:textId="77777777" w:rsidR="0063570E" w:rsidRDefault="0063570E" w:rsidP="00383490"/>
    <w:p w14:paraId="54AD50B5" w14:textId="77777777" w:rsidR="00A855E6" w:rsidRDefault="00383490" w:rsidP="00263593">
      <w:r w:rsidRPr="00875584">
        <w:rPr>
          <w:rFonts w:ascii="Arial" w:hAnsi="Arial"/>
          <w:b/>
          <w:sz w:val="24"/>
          <w:szCs w:val="24"/>
        </w:rPr>
        <w:t>Diagrams</w:t>
      </w:r>
    </w:p>
    <w:p w14:paraId="17FE1270" w14:textId="77777777" w:rsidR="00A93FDC" w:rsidRDefault="00F9484E" w:rsidP="00CB0928">
      <w:pPr>
        <w:ind w:left="720"/>
      </w:pPr>
      <w:hyperlink w:anchor="_6d065336864e77a240c6e7a3eb36e8cd" w:history="1">
        <w:r w:rsidR="003E7695">
          <w:rPr>
            <w:rStyle w:val="Hyperlink"/>
          </w:rPr>
          <w:t>Resource Reference Relationships</w:t>
        </w:r>
      </w:hyperlink>
    </w:p>
    <w:p w14:paraId="09160EA2" w14:textId="77777777" w:rsidR="0063570E" w:rsidRDefault="0063570E" w:rsidP="00383490"/>
    <w:p w14:paraId="2E3C1C51" w14:textId="77777777" w:rsidR="00A855E6" w:rsidRDefault="00383490" w:rsidP="00263593">
      <w:r w:rsidRPr="00875584">
        <w:rPr>
          <w:rFonts w:ascii="Arial" w:hAnsi="Arial"/>
          <w:b/>
          <w:sz w:val="24"/>
          <w:szCs w:val="24"/>
        </w:rPr>
        <w:t>Direct Known Superclasses (Generalization)</w:t>
      </w:r>
    </w:p>
    <w:p w14:paraId="5317237F" w14:textId="77777777" w:rsidR="00377E18" w:rsidRDefault="00F9484E" w:rsidP="00B51B66">
      <w:pPr>
        <w:ind w:firstLine="720"/>
      </w:pPr>
      <w:hyperlink w:anchor="_6a2f733d1d3ea9bc232f96caadb113e1" w:history="1">
        <w:r w:rsidR="006977BE">
          <w:rPr>
            <w:rStyle w:val="Hyperlink"/>
          </w:rPr>
          <w:t>ConceptReferenceInstance</w:t>
        </w:r>
      </w:hyperlink>
    </w:p>
    <w:p w14:paraId="39B99155" w14:textId="77777777" w:rsidR="002C0F83" w:rsidRPr="005F31BE" w:rsidRDefault="00F851FF" w:rsidP="005F31BE">
      <w:pPr>
        <w:pStyle w:val="Heading4"/>
      </w:pPr>
      <w:bookmarkStart w:id="123" w:name="_Toc285113857"/>
      <w:r w:rsidRPr="005F31BE">
        <w:t>&lt;Stereotype&gt; ReferenceModel</w:t>
      </w:r>
      <w:bookmarkEnd w:id="123"/>
    </w:p>
    <w:p w14:paraId="1F094DB0" w14:textId="77777777" w:rsidR="0063570E" w:rsidRDefault="0063570E" w:rsidP="00383490"/>
    <w:p w14:paraId="42F60A51" w14:textId="77777777" w:rsidR="00A855E6" w:rsidRDefault="00383490" w:rsidP="00263593">
      <w:r w:rsidRPr="00875584">
        <w:rPr>
          <w:rFonts w:ascii="Arial" w:hAnsi="Arial"/>
          <w:b/>
          <w:sz w:val="24"/>
          <w:szCs w:val="24"/>
        </w:rPr>
        <w:t>Description</w:t>
      </w:r>
    </w:p>
    <w:p w14:paraId="73F693CC" w14:textId="77777777" w:rsidR="004C3BCC" w:rsidRDefault="00F9484E">
      <w:r>
        <w:t>This stereotype identifies a package as a  Reference Model -- a package which contains the col</w:t>
      </w:r>
      <w:r>
        <w:t>lection of UML Classes that can be constrained by the Archetypes in an Archetype Library.  The Reference Model stereotype also allows the specification of the publisher, namespace and version of a Reference Model in a form compatible with a modeling langua</w:t>
      </w:r>
      <w:r>
        <w:t>ge such as ADL.</w:t>
      </w:r>
    </w:p>
    <w:p w14:paraId="5590F929" w14:textId="77777777" w:rsidR="00377E18" w:rsidRDefault="00C51B43" w:rsidP="00377E18">
      <w:pPr>
        <w:ind w:left="720" w:firstLine="720"/>
      </w:pPr>
      <w:r>
        <w:t xml:space="preserve"> </w:t>
      </w:r>
    </w:p>
    <w:p w14:paraId="35B38412" w14:textId="77777777" w:rsidR="0063570E" w:rsidRDefault="0063570E" w:rsidP="00383490"/>
    <w:p w14:paraId="42DE68C7" w14:textId="77777777" w:rsidR="00A855E6" w:rsidRDefault="00383490" w:rsidP="00263593">
      <w:r w:rsidRPr="00875584">
        <w:rPr>
          <w:rFonts w:ascii="Arial" w:hAnsi="Arial"/>
          <w:b/>
          <w:sz w:val="24"/>
          <w:szCs w:val="24"/>
        </w:rPr>
        <w:t>Diagrams</w:t>
      </w:r>
    </w:p>
    <w:p w14:paraId="696663A5" w14:textId="77777777" w:rsidR="00A93FDC" w:rsidRDefault="00F9484E" w:rsidP="00CB0928">
      <w:pPr>
        <w:ind w:left="720"/>
      </w:pPr>
      <w:hyperlink w:anchor="_549d0bc2f9c4ac0312fc619b71bf4d08" w:history="1">
        <w:r w:rsidR="003E7695">
          <w:rPr>
            <w:rStyle w:val="Hyperlink"/>
          </w:rPr>
          <w:t>Reference Model Decorators</w:t>
        </w:r>
      </w:hyperlink>
    </w:p>
    <w:p w14:paraId="1809AA7A" w14:textId="77777777" w:rsidR="0063570E" w:rsidRDefault="0063570E" w:rsidP="00383490"/>
    <w:p w14:paraId="45DDD5A0" w14:textId="77777777" w:rsidR="00A855E6" w:rsidRDefault="00383490" w:rsidP="00263593">
      <w:r w:rsidRPr="00875584">
        <w:rPr>
          <w:rFonts w:ascii="Arial" w:hAnsi="Arial"/>
          <w:b/>
          <w:sz w:val="24"/>
          <w:szCs w:val="24"/>
        </w:rPr>
        <w:t>Attributes</w:t>
      </w:r>
    </w:p>
    <w:p w14:paraId="6A5923A7" w14:textId="77777777" w:rsidR="00B603FB" w:rsidRDefault="00B603FB" w:rsidP="008B78EB"/>
    <w:p w14:paraId="78B9B746" w14:textId="77777777" w:rsidR="00A755AA" w:rsidRDefault="008B78EB" w:rsidP="008B78EB">
      <w:pPr>
        <w:rPr>
          <w:b/>
        </w:rPr>
      </w:pPr>
      <w:r w:rsidRPr="006A54F6">
        <w:rPr>
          <w:b/>
        </w:rPr>
        <w:t>•   public rmPublisher : String  [0..1]</w:t>
      </w:r>
    </w:p>
    <w:p w14:paraId="07B8F111" w14:textId="77777777" w:rsidR="004C3BCC" w:rsidRDefault="00F9484E">
      <w:r>
        <w:t xml:space="preserve"> The name of the Reference Model publisher.  Corresponds to </w:t>
      </w:r>
      <w:r>
        <w:rPr>
          <w:i/>
          <w:iCs/>
        </w:rPr>
        <w:t xml:space="preserve">rm_publisher </w:t>
      </w:r>
      <w:r>
        <w:t>in AOM 2.0</w:t>
      </w:r>
    </w:p>
    <w:p w14:paraId="5D04DDBC" w14:textId="77777777" w:rsidR="00B603FB" w:rsidRDefault="00B603FB" w:rsidP="008B78EB"/>
    <w:p w14:paraId="1EBB56DB" w14:textId="77777777" w:rsidR="00A755AA" w:rsidRDefault="008B78EB" w:rsidP="008B78EB">
      <w:pPr>
        <w:rPr>
          <w:b/>
        </w:rPr>
      </w:pPr>
      <w:r w:rsidRPr="006A54F6">
        <w:rPr>
          <w:b/>
        </w:rPr>
        <w:t>•   public rmNamespace : String  [0..1]</w:t>
      </w:r>
    </w:p>
    <w:p w14:paraId="13FFD612" w14:textId="77777777" w:rsidR="004C3BCC" w:rsidRDefault="00F9484E">
      <w:r>
        <w:t xml:space="preserve"> The owning domain name of the archetype.  Corresponds to the </w:t>
      </w:r>
      <w:r>
        <w:rPr>
          <w:i/>
          <w:iCs/>
        </w:rPr>
        <w:t>namespace</w:t>
      </w:r>
      <w:r>
        <w:t xml:space="preserve"> attribute in AOM2.0.</w:t>
      </w:r>
    </w:p>
    <w:p w14:paraId="58C42117" w14:textId="77777777" w:rsidR="00B603FB" w:rsidRDefault="00B603FB" w:rsidP="008B78EB"/>
    <w:p w14:paraId="7736642A" w14:textId="77777777" w:rsidR="00A755AA" w:rsidRDefault="008B78EB" w:rsidP="008B78EB">
      <w:pPr>
        <w:rPr>
          <w:b/>
        </w:rPr>
      </w:pPr>
      <w:r w:rsidRPr="006A54F6">
        <w:rPr>
          <w:b/>
        </w:rPr>
        <w:t>•   public rmVersion : String  [0..1]</w:t>
      </w:r>
    </w:p>
    <w:p w14:paraId="7CADA646" w14:textId="77777777" w:rsidR="004C3BCC" w:rsidRDefault="00F9484E">
      <w:r>
        <w:t xml:space="preserve">Designates the version id of the reference model on which the archetype is based. Corresponds to </w:t>
      </w:r>
      <w:r>
        <w:rPr>
          <w:i/>
          <w:iCs/>
        </w:rPr>
        <w:t>rm_release</w:t>
      </w:r>
      <w:r>
        <w:t xml:space="preserve"> in AOM 2.0</w:t>
      </w:r>
    </w:p>
    <w:p w14:paraId="2CD0D7EC" w14:textId="77777777" w:rsidR="002C0F83" w:rsidRPr="005F31BE" w:rsidRDefault="00F851FF" w:rsidP="005F31BE">
      <w:pPr>
        <w:pStyle w:val="Heading4"/>
      </w:pPr>
      <w:bookmarkStart w:id="124" w:name="_1b2eec63ad4ef6c72d57b9985e0346ff"/>
      <w:bookmarkStart w:id="125" w:name="_Toc285113858"/>
      <w:r w:rsidRPr="005F31BE">
        <w:t>&lt;Stereotype&gt; ResourceReference</w:t>
      </w:r>
      <w:bookmarkEnd w:id="124"/>
      <w:bookmarkEnd w:id="125"/>
    </w:p>
    <w:p w14:paraId="62F84263" w14:textId="77777777" w:rsidR="0063570E" w:rsidRDefault="0063570E" w:rsidP="00383490"/>
    <w:p w14:paraId="6917BF02" w14:textId="77777777" w:rsidR="00A855E6" w:rsidRDefault="00383490" w:rsidP="00263593">
      <w:r w:rsidRPr="00875584">
        <w:rPr>
          <w:rFonts w:ascii="Arial" w:hAnsi="Arial"/>
          <w:b/>
          <w:sz w:val="24"/>
          <w:szCs w:val="24"/>
        </w:rPr>
        <w:t>Description</w:t>
      </w:r>
    </w:p>
    <w:p w14:paraId="4F0790E8" w14:textId="77777777" w:rsidR="004C3BCC" w:rsidRDefault="00F9484E">
      <w:r>
        <w:t>A ResourceReference couples a NamedElement with a uri referencing an external class, category</w:t>
      </w:r>
      <w:r>
        <w:t>, individual or "concept".  It should be noted the uri in ResourceReference has the semantics associated with the PersistentURI in the CTS2 specification -- it is not intended to reference a resource directly, but to "name" a resource that has a descriptio</w:t>
      </w:r>
      <w:r>
        <w:t>n in one or more terminologies, (code systems, classification systems, ontologies).</w:t>
      </w:r>
    </w:p>
    <w:p w14:paraId="704F04AC" w14:textId="77777777" w:rsidR="004C3BCC" w:rsidRDefault="00F9484E">
      <w:r>
        <w:t xml:space="preserve"> </w:t>
      </w:r>
    </w:p>
    <w:p w14:paraId="22732602" w14:textId="77777777" w:rsidR="004C3BCC" w:rsidRDefault="00F9484E">
      <w:r>
        <w:t>The uri serves as the identity of a ResourceReference.  It may be accompanied by additional language specific designations and descriptions as well as by a ScopedIdentifer that identifies the target as a namespace/name tuple.</w:t>
      </w:r>
    </w:p>
    <w:p w14:paraId="3685E761" w14:textId="77777777" w:rsidR="00377E18" w:rsidRDefault="00C51B43" w:rsidP="00377E18">
      <w:pPr>
        <w:ind w:left="720" w:firstLine="720"/>
      </w:pPr>
      <w:r>
        <w:t xml:space="preserve"> </w:t>
      </w:r>
    </w:p>
    <w:p w14:paraId="4A0A471C" w14:textId="77777777" w:rsidR="0063570E" w:rsidRDefault="0063570E" w:rsidP="00383490"/>
    <w:p w14:paraId="0756D2F8" w14:textId="77777777" w:rsidR="00A855E6" w:rsidRDefault="00383490" w:rsidP="00263593">
      <w:r w:rsidRPr="00875584">
        <w:rPr>
          <w:rFonts w:ascii="Arial" w:hAnsi="Arial"/>
          <w:b/>
          <w:sz w:val="24"/>
          <w:szCs w:val="24"/>
        </w:rPr>
        <w:t>Diagrams</w:t>
      </w:r>
    </w:p>
    <w:p w14:paraId="28E826BF" w14:textId="77777777" w:rsidR="00A93FDC" w:rsidRDefault="00F9484E" w:rsidP="00CB0928">
      <w:pPr>
        <w:ind w:left="720"/>
      </w:pPr>
      <w:hyperlink w:anchor="_aa2597b87275ed4e1724a94a9c31d90b" w:history="1">
        <w:r w:rsidR="003E7695">
          <w:rPr>
            <w:rStyle w:val="Hyperlink"/>
          </w:rPr>
          <w:t>Resource References</w:t>
        </w:r>
      </w:hyperlink>
    </w:p>
    <w:p w14:paraId="6D233F22" w14:textId="77777777" w:rsidR="0063570E" w:rsidRDefault="0063570E" w:rsidP="00383490"/>
    <w:p w14:paraId="7C39DBB5" w14:textId="77777777" w:rsidR="00A855E6" w:rsidRDefault="00383490" w:rsidP="00263593">
      <w:r w:rsidRPr="00875584">
        <w:rPr>
          <w:rFonts w:ascii="Arial" w:hAnsi="Arial"/>
          <w:b/>
          <w:sz w:val="24"/>
          <w:szCs w:val="24"/>
        </w:rPr>
        <w:t>Direct Known Superclasses (Generalization)</w:t>
      </w:r>
    </w:p>
    <w:p w14:paraId="52AE9F5F"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1024D9A7" w14:textId="77777777" w:rsidR="00377E18" w:rsidRDefault="00F9484E" w:rsidP="00B51B66">
      <w:pPr>
        <w:ind w:firstLine="720"/>
      </w:pPr>
      <w:hyperlink w:anchor="_80448b03d480bba05b1e156796878f77" w:history="1">
        <w:r w:rsidR="006977BE">
          <w:rPr>
            <w:rStyle w:val="Hyperlink"/>
          </w:rPr>
          <w:t>DesignatableItem</w:t>
        </w:r>
      </w:hyperlink>
    </w:p>
    <w:p w14:paraId="70BEA2D9" w14:textId="77777777" w:rsidR="0063570E" w:rsidRDefault="0063570E" w:rsidP="00383490"/>
    <w:p w14:paraId="5C7A4E19" w14:textId="77777777" w:rsidR="00A855E6" w:rsidRDefault="00383490" w:rsidP="00263593">
      <w:r w:rsidRPr="00875584">
        <w:rPr>
          <w:rFonts w:ascii="Arial" w:hAnsi="Arial"/>
          <w:b/>
          <w:sz w:val="24"/>
          <w:szCs w:val="24"/>
        </w:rPr>
        <w:t>Direct Known Subclasses (Specialization)</w:t>
      </w:r>
    </w:p>
    <w:p w14:paraId="5B130B3E" w14:textId="77777777" w:rsidR="00377E18" w:rsidRDefault="00F9484E" w:rsidP="00B51B66">
      <w:pPr>
        <w:ind w:firstLine="720"/>
      </w:pPr>
      <w:hyperlink w:anchor="_7de70b4fbd9e6a164f7f00cde47dfd5a" w:history="1">
        <w:r w:rsidR="006977BE">
          <w:rPr>
            <w:rStyle w:val="Hyperlink"/>
          </w:rPr>
          <w:t>CodeSystemReference</w:t>
        </w:r>
      </w:hyperlink>
      <w:r w:rsidR="006977BE">
        <w:t xml:space="preserve">, </w:t>
      </w:r>
    </w:p>
    <w:p w14:paraId="04A33486" w14:textId="77777777" w:rsidR="00377E18" w:rsidRDefault="00F9484E" w:rsidP="00B51B66">
      <w:pPr>
        <w:ind w:firstLine="720"/>
      </w:pPr>
      <w:hyperlink w:anchor="_9a8de95c38ebe2d6ce506cbc9bef7b7a" w:history="1">
        <w:r w:rsidR="006977BE">
          <w:rPr>
            <w:rStyle w:val="Hyperlink"/>
          </w:rPr>
          <w:t>CodeSystemVersionReference</w:t>
        </w:r>
      </w:hyperlink>
      <w:r w:rsidR="006977BE">
        <w:t xml:space="preserve">, </w:t>
      </w:r>
    </w:p>
    <w:p w14:paraId="0422BAD8" w14:textId="77777777" w:rsidR="00377E18" w:rsidRDefault="00F9484E" w:rsidP="00B51B66">
      <w:pPr>
        <w:ind w:firstLine="720"/>
      </w:pPr>
      <w:hyperlink w:anchor="_57ae94153b82f28889d42ad4aa8fe1e0" w:history="1">
        <w:r w:rsidR="006977BE">
          <w:rPr>
            <w:rStyle w:val="Hyperlink"/>
          </w:rPr>
          <w:t>ConceptReference</w:t>
        </w:r>
      </w:hyperlink>
      <w:r w:rsidR="006977BE">
        <w:t xml:space="preserve">, </w:t>
      </w:r>
    </w:p>
    <w:p w14:paraId="4366B2DB" w14:textId="77777777" w:rsidR="00377E18" w:rsidRDefault="00F9484E" w:rsidP="00B51B66">
      <w:pPr>
        <w:ind w:firstLine="720"/>
      </w:pPr>
      <w:hyperlink w:anchor="_a4fedb7858ead8d2272640d51b53719a" w:history="1">
        <w:r w:rsidR="006977BE">
          <w:rPr>
            <w:rStyle w:val="Hyperlink"/>
          </w:rPr>
          <w:t>ValueSetDefinitionReference</w:t>
        </w:r>
      </w:hyperlink>
      <w:r w:rsidR="006977BE">
        <w:t xml:space="preserve">, </w:t>
      </w:r>
    </w:p>
    <w:p w14:paraId="55E852D9" w14:textId="77777777" w:rsidR="00377E18" w:rsidRDefault="00F9484E" w:rsidP="00B51B66">
      <w:pPr>
        <w:ind w:firstLine="720"/>
      </w:pPr>
      <w:hyperlink w:anchor="_1a1ca20b54028ee5e2eb20af35411f6e" w:history="1">
        <w:r w:rsidR="006977BE">
          <w:rPr>
            <w:rStyle w:val="Hyperlink"/>
          </w:rPr>
          <w:t>ValueSetReference</w:t>
        </w:r>
      </w:hyperlink>
    </w:p>
    <w:p w14:paraId="4CBF4020" w14:textId="77777777" w:rsidR="0063570E" w:rsidRDefault="0063570E" w:rsidP="00383490"/>
    <w:p w14:paraId="600BD7AD" w14:textId="77777777" w:rsidR="00A855E6" w:rsidRDefault="00383490" w:rsidP="00263593">
      <w:r w:rsidRPr="00875584">
        <w:rPr>
          <w:rFonts w:ascii="Arial" w:hAnsi="Arial"/>
          <w:b/>
          <w:sz w:val="24"/>
          <w:szCs w:val="24"/>
        </w:rPr>
        <w:t>Attributes</w:t>
      </w:r>
    </w:p>
    <w:p w14:paraId="415DEFB3" w14:textId="77777777" w:rsidR="00B603FB" w:rsidRDefault="00B603FB" w:rsidP="008B78EB"/>
    <w:p w14:paraId="4BC1766D" w14:textId="77777777" w:rsidR="00A755AA" w:rsidRDefault="008B78EB" w:rsidP="008B78EB">
      <w:pPr>
        <w:rPr>
          <w:b/>
        </w:rPr>
      </w:pPr>
      <w:r w:rsidRPr="006A54F6">
        <w:rPr>
          <w:b/>
        </w:rPr>
        <w:t>•   public uri : String  [1]</w:t>
      </w:r>
    </w:p>
    <w:p w14:paraId="57E9099D" w14:textId="77777777" w:rsidR="004C3BCC" w:rsidRDefault="00F9484E">
      <w:r>
        <w:t>URI of the resource.</w:t>
      </w:r>
    </w:p>
    <w:p w14:paraId="2222B9F5" w14:textId="77777777" w:rsidR="0063570E" w:rsidRDefault="0063570E" w:rsidP="00383490"/>
    <w:p w14:paraId="2944B164" w14:textId="77777777" w:rsidR="00A855E6" w:rsidRDefault="00383490" w:rsidP="00263593">
      <w:r w:rsidRPr="00875584">
        <w:rPr>
          <w:rFonts w:ascii="Arial" w:hAnsi="Arial"/>
          <w:b/>
          <w:sz w:val="24"/>
          <w:szCs w:val="24"/>
        </w:rPr>
        <w:t>Constraints</w:t>
      </w:r>
    </w:p>
    <w:p w14:paraId="4B560472" w14:textId="77777777" w:rsidR="0087616E" w:rsidRPr="00BC6BEC" w:rsidRDefault="0087616E" w:rsidP="00263593">
      <w:pPr>
        <w:rPr>
          <w:rFonts w:ascii="Arial" w:hAnsi="Arial"/>
          <w:b/>
          <w:sz w:val="24"/>
          <w:szCs w:val="24"/>
        </w:rPr>
      </w:pPr>
    </w:p>
    <w:p w14:paraId="3DF56F51"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uniqueId</w:t>
      </w:r>
    </w:p>
    <w:p w14:paraId="0BBC5178" w14:textId="77777777" w:rsidR="004C3BCC" w:rsidRDefault="00F9484E">
      <w:r>
        <w:t>Every identifier must come from a different namespace</w:t>
      </w:r>
    </w:p>
    <w:p w14:paraId="528E104E" w14:textId="77777777" w:rsidR="00377E18" w:rsidRDefault="00CF06F6" w:rsidP="00377E18">
      <w:pPr>
        <w:ind w:left="3600" w:firstLine="720"/>
      </w:pPr>
      <w:r w:rsidRPr="00467F03">
        <w:t>[OCL]</w:t>
      </w:r>
    </w:p>
    <w:p w14:paraId="2F146484" w14:textId="77777777" w:rsidR="008B78EB" w:rsidRDefault="004B279F" w:rsidP="00ED4063">
      <w:r w:rsidRPr="0047488C">
        <w:rPr>
          <w:rFonts w:ascii="Courier" w:hAnsi="Courier"/>
        </w:rPr>
        <w:t xml:space="preserve"> self.id-&gt;forAll(i1 | self.id-&gt;forAll(i2 | i1.enumeration = i2.enumeration implies i1 = i2))</w:t>
      </w:r>
    </w:p>
    <w:p w14:paraId="3C60F02C" w14:textId="77777777" w:rsidR="0087616E" w:rsidRPr="00BC6BEC" w:rsidRDefault="0087616E" w:rsidP="00263593">
      <w:pPr>
        <w:rPr>
          <w:rFonts w:ascii="Arial" w:hAnsi="Arial"/>
          <w:b/>
          <w:sz w:val="24"/>
          <w:szCs w:val="24"/>
        </w:rPr>
      </w:pPr>
    </w:p>
    <w:p w14:paraId="6DEAA81D"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5E406276" w14:textId="77777777" w:rsidR="004C3BCC" w:rsidRDefault="00F9484E">
      <w:r>
        <w:t>The ordered sequences language, sign, description must be th</w:t>
      </w:r>
      <w:r>
        <w:t>e same length and language must be part of a &lt;&lt;Language&gt;&gt; Enumeration.</w:t>
      </w:r>
    </w:p>
    <w:p w14:paraId="670E2181" w14:textId="77777777" w:rsidR="00377E18" w:rsidRDefault="00CF06F6" w:rsidP="00377E18">
      <w:pPr>
        <w:ind w:left="3600" w:firstLine="720"/>
      </w:pPr>
      <w:r w:rsidRPr="00467F03">
        <w:t>[OCL]</w:t>
      </w:r>
    </w:p>
    <w:p w14:paraId="24284D7F"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3931CFBD" w14:textId="77777777" w:rsidR="002C0F83" w:rsidRPr="005F31BE" w:rsidRDefault="00F851FF" w:rsidP="005F31BE">
      <w:pPr>
        <w:pStyle w:val="Heading4"/>
      </w:pPr>
      <w:bookmarkStart w:id="126" w:name="_9d682f32f4917feea358e696d1fd146d"/>
      <w:bookmarkStart w:id="127" w:name="_Toc285113859"/>
      <w:r w:rsidRPr="005F31BE">
        <w:t>&lt;Stereotype&gt; ResourceReferenceInstance</w:t>
      </w:r>
      <w:bookmarkEnd w:id="126"/>
      <w:bookmarkEnd w:id="127"/>
    </w:p>
    <w:p w14:paraId="46FB4DE4" w14:textId="77777777" w:rsidR="0063570E" w:rsidRDefault="0063570E" w:rsidP="00383490"/>
    <w:p w14:paraId="31E80191" w14:textId="77777777" w:rsidR="00A855E6" w:rsidRDefault="00383490" w:rsidP="00263593">
      <w:r w:rsidRPr="00875584">
        <w:rPr>
          <w:rFonts w:ascii="Arial" w:hAnsi="Arial"/>
          <w:b/>
          <w:sz w:val="24"/>
          <w:szCs w:val="24"/>
        </w:rPr>
        <w:t>Description</w:t>
      </w:r>
    </w:p>
    <w:p w14:paraId="2C90D412" w14:textId="77777777" w:rsidR="004C3BCC" w:rsidRDefault="00F9484E">
      <w:r>
        <w:t>ResourceReferenceInstance is an abstraction that associates a NamedElement that is stereotyped by DescribedItem with an instance of its reference.</w:t>
      </w:r>
    </w:p>
    <w:p w14:paraId="4B247973" w14:textId="77777777" w:rsidR="00377E18" w:rsidRDefault="00C51B43" w:rsidP="00377E18">
      <w:pPr>
        <w:ind w:left="720" w:firstLine="720"/>
      </w:pPr>
      <w:r>
        <w:t xml:space="preserve"> </w:t>
      </w:r>
    </w:p>
    <w:p w14:paraId="5154127C" w14:textId="77777777" w:rsidR="0063570E" w:rsidRDefault="0063570E" w:rsidP="00383490"/>
    <w:p w14:paraId="2155F37E" w14:textId="77777777" w:rsidR="00A855E6" w:rsidRDefault="00383490" w:rsidP="00263593">
      <w:r w:rsidRPr="00875584">
        <w:rPr>
          <w:rFonts w:ascii="Arial" w:hAnsi="Arial"/>
          <w:b/>
          <w:sz w:val="24"/>
          <w:szCs w:val="24"/>
        </w:rPr>
        <w:t>Diagrams</w:t>
      </w:r>
    </w:p>
    <w:p w14:paraId="796AF772" w14:textId="77777777" w:rsidR="00A93FDC" w:rsidRDefault="00F9484E" w:rsidP="00CB0928">
      <w:pPr>
        <w:ind w:left="720"/>
      </w:pPr>
      <w:hyperlink w:anchor="_6d065336864e77a240c6e7a3eb36e8cd" w:history="1">
        <w:r w:rsidR="003E7695">
          <w:rPr>
            <w:rStyle w:val="Hyperlink"/>
          </w:rPr>
          <w:t>Resource Reference Relationships</w:t>
        </w:r>
      </w:hyperlink>
    </w:p>
    <w:p w14:paraId="17A3C5FB" w14:textId="77777777" w:rsidR="0063570E" w:rsidRDefault="0063570E" w:rsidP="00383490"/>
    <w:p w14:paraId="00EEE183" w14:textId="77777777" w:rsidR="00A855E6" w:rsidRDefault="00383490" w:rsidP="00263593">
      <w:r w:rsidRPr="00875584">
        <w:rPr>
          <w:rFonts w:ascii="Arial" w:hAnsi="Arial"/>
          <w:b/>
          <w:sz w:val="24"/>
          <w:szCs w:val="24"/>
        </w:rPr>
        <w:t>Direct Known Superclasses (Generalization)</w:t>
      </w:r>
    </w:p>
    <w:p w14:paraId="674E2253" w14:textId="77777777" w:rsidR="00377E18" w:rsidRDefault="00F9484E" w:rsidP="00B51B66">
      <w:pPr>
        <w:ind w:firstLine="720"/>
      </w:pPr>
      <w:hyperlink w:anchor="_80448b03d480bba05b1e156796878f77" w:history="1">
        <w:r w:rsidR="006977BE">
          <w:rPr>
            <w:rStyle w:val="Hyperlink"/>
          </w:rPr>
          <w:t>DesignatableItem</w:t>
        </w:r>
      </w:hyperlink>
      <w:r w:rsidR="006977BE">
        <w:t xml:space="preserve">, </w:t>
      </w:r>
    </w:p>
    <w:p w14:paraId="3B87ABC9" w14:textId="77777777" w:rsidR="00377E18" w:rsidRDefault="00F9484E" w:rsidP="00B51B66">
      <w:pPr>
        <w:ind w:firstLine="720"/>
      </w:pPr>
      <w:hyperlink w:anchor="_4b28f60cd7e8328f1d31dbcfa39d2ff3" w:history="1">
        <w:r w:rsidR="006977BE">
          <w:rPr>
            <w:rStyle w:val="Hyperlink"/>
          </w:rPr>
          <w:t>IdentifiedItem</w:t>
        </w:r>
      </w:hyperlink>
    </w:p>
    <w:p w14:paraId="5ED616F5" w14:textId="77777777" w:rsidR="0063570E" w:rsidRDefault="0063570E" w:rsidP="00383490"/>
    <w:p w14:paraId="563BA625" w14:textId="77777777" w:rsidR="00A855E6" w:rsidRDefault="00383490" w:rsidP="00263593">
      <w:r w:rsidRPr="00875584">
        <w:rPr>
          <w:rFonts w:ascii="Arial" w:hAnsi="Arial"/>
          <w:b/>
          <w:sz w:val="24"/>
          <w:szCs w:val="24"/>
        </w:rPr>
        <w:t>Direct Known Subclasses (Specialization)</w:t>
      </w:r>
    </w:p>
    <w:p w14:paraId="4961BDEC" w14:textId="77777777" w:rsidR="00377E18" w:rsidRDefault="00F9484E" w:rsidP="00B51B66">
      <w:pPr>
        <w:ind w:firstLine="720"/>
      </w:pPr>
      <w:hyperlink w:anchor="_e055a6cce06d0838055b62dbfbf235f2" w:history="1">
        <w:r w:rsidR="006977BE">
          <w:rPr>
            <w:rStyle w:val="Hyperlink"/>
          </w:rPr>
          <w:t>CodeSystemReferenceInstance</w:t>
        </w:r>
      </w:hyperlink>
      <w:r w:rsidR="006977BE">
        <w:t xml:space="preserve">, </w:t>
      </w:r>
    </w:p>
    <w:p w14:paraId="45BFD077" w14:textId="77777777" w:rsidR="00377E18" w:rsidRDefault="00F9484E" w:rsidP="00B51B66">
      <w:pPr>
        <w:ind w:firstLine="720"/>
      </w:pPr>
      <w:hyperlink w:anchor="_6a2f733d1d3ea9bc232f96caadb113e1" w:history="1">
        <w:r w:rsidR="006977BE">
          <w:rPr>
            <w:rStyle w:val="Hyperlink"/>
          </w:rPr>
          <w:t>ConceptReferenceInstance</w:t>
        </w:r>
      </w:hyperlink>
      <w:r w:rsidR="006977BE">
        <w:t xml:space="preserve">, </w:t>
      </w:r>
    </w:p>
    <w:p w14:paraId="6AAD34E1" w14:textId="77777777" w:rsidR="00377E18" w:rsidRDefault="00F9484E" w:rsidP="00B51B66">
      <w:pPr>
        <w:ind w:firstLine="720"/>
      </w:pPr>
      <w:hyperlink w:anchor="_f3184cb0f8e704f5122c5e97fb9f130c" w:history="1">
        <w:r w:rsidR="006977BE">
          <w:rPr>
            <w:rStyle w:val="Hyperlink"/>
          </w:rPr>
          <w:t>ValueSetReferenceInstance</w:t>
        </w:r>
      </w:hyperlink>
    </w:p>
    <w:p w14:paraId="11D278CD" w14:textId="77777777" w:rsidR="0063570E" w:rsidRDefault="0063570E" w:rsidP="00383490"/>
    <w:p w14:paraId="52711AE0" w14:textId="77777777" w:rsidR="00A855E6" w:rsidRDefault="00383490" w:rsidP="00263593">
      <w:r w:rsidRPr="00875584">
        <w:rPr>
          <w:rFonts w:ascii="Arial" w:hAnsi="Arial"/>
          <w:b/>
          <w:sz w:val="24"/>
          <w:szCs w:val="24"/>
        </w:rPr>
        <w:t>Constraints</w:t>
      </w:r>
    </w:p>
    <w:p w14:paraId="5820EB60" w14:textId="77777777" w:rsidR="0087616E" w:rsidRPr="00BC6BEC" w:rsidRDefault="0087616E" w:rsidP="00263593">
      <w:pPr>
        <w:rPr>
          <w:rFonts w:ascii="Arial" w:hAnsi="Arial"/>
          <w:b/>
          <w:sz w:val="24"/>
          <w:szCs w:val="24"/>
        </w:rPr>
      </w:pPr>
    </w:p>
    <w:p w14:paraId="01F2A037" w14:textId="77777777" w:rsidR="00C867D8" w:rsidRPr="00C867D8" w:rsidRDefault="00263593" w:rsidP="00057587">
      <w:pPr>
        <w:pStyle w:val="ListParagraph"/>
        <w:numPr>
          <w:ilvl w:val="0"/>
          <w:numId w:val="4"/>
        </w:numPr>
        <w:rPr>
          <w:rFonts w:ascii="Arial" w:hAnsi="Arial"/>
          <w:b/>
        </w:rPr>
      </w:pPr>
      <w:r w:rsidRPr="006F3621">
        <w:rPr>
          <w:rFonts w:ascii="Arial" w:hAnsi="Arial"/>
          <w:b/>
        </w:rPr>
        <w:t>isResourceReference</w:t>
      </w:r>
    </w:p>
    <w:p w14:paraId="53F90564" w14:textId="77777777" w:rsidR="004C3BCC" w:rsidRDefault="00F9484E">
      <w:r>
        <w:t>Must be an instance of a resource reference class</w:t>
      </w:r>
    </w:p>
    <w:p w14:paraId="1350BC01" w14:textId="77777777" w:rsidR="00377E18" w:rsidRDefault="00CF06F6" w:rsidP="00377E18">
      <w:pPr>
        <w:ind w:left="3600" w:firstLine="720"/>
      </w:pPr>
      <w:r w:rsidRPr="00467F03">
        <w:t>[OCL]</w:t>
      </w:r>
    </w:p>
    <w:p w14:paraId="1B49215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5F910289" w14:textId="77777777" w:rsidR="002C0F83" w:rsidRPr="005F31BE" w:rsidRDefault="00F851FF" w:rsidP="005F31BE">
      <w:pPr>
        <w:pStyle w:val="Heading4"/>
      </w:pPr>
      <w:bookmarkStart w:id="128" w:name="_Toc285113860"/>
      <w:r w:rsidRPr="005F31BE">
        <w:t>&lt;Stereotype&gt; Runtime</w:t>
      </w:r>
      <w:bookmarkEnd w:id="128"/>
    </w:p>
    <w:p w14:paraId="591B2C3E" w14:textId="77777777" w:rsidR="0063570E" w:rsidRDefault="0063570E" w:rsidP="00383490"/>
    <w:p w14:paraId="027D24A3" w14:textId="77777777" w:rsidR="00A855E6" w:rsidRDefault="00383490" w:rsidP="00263593">
      <w:r w:rsidRPr="00875584">
        <w:rPr>
          <w:rFonts w:ascii="Arial" w:hAnsi="Arial"/>
          <w:b/>
          <w:sz w:val="24"/>
          <w:szCs w:val="24"/>
        </w:rPr>
        <w:t>Description</w:t>
      </w:r>
    </w:p>
    <w:p w14:paraId="15F33A17" w14:textId="77777777" w:rsidR="004C3BCC" w:rsidRDefault="00F9484E">
      <w:r>
        <w:t>A stereotype indicating a base Property represents an identifier, date or other element that is a part of the identity of an instance and cannot be constrained in the AML.</w:t>
      </w:r>
    </w:p>
    <w:p w14:paraId="2F0832AA" w14:textId="77777777" w:rsidR="004C3BCC" w:rsidRDefault="00F9484E">
      <w:r>
        <w:t xml:space="preserve"> </w:t>
      </w:r>
    </w:p>
    <w:p w14:paraId="688C77FA" w14:textId="77777777" w:rsidR="00377E18" w:rsidRDefault="00C51B43" w:rsidP="00377E18">
      <w:pPr>
        <w:ind w:left="720" w:firstLine="720"/>
      </w:pPr>
      <w:r>
        <w:t xml:space="preserve"> </w:t>
      </w:r>
    </w:p>
    <w:p w14:paraId="6FE391F3" w14:textId="77777777" w:rsidR="0063570E" w:rsidRDefault="0063570E" w:rsidP="00383490"/>
    <w:p w14:paraId="08631935" w14:textId="77777777" w:rsidR="00A855E6" w:rsidRDefault="00383490" w:rsidP="00263593">
      <w:r w:rsidRPr="00875584">
        <w:rPr>
          <w:rFonts w:ascii="Arial" w:hAnsi="Arial"/>
          <w:b/>
          <w:sz w:val="24"/>
          <w:szCs w:val="24"/>
        </w:rPr>
        <w:t>Diagrams</w:t>
      </w:r>
    </w:p>
    <w:p w14:paraId="5CCAB888" w14:textId="77777777" w:rsidR="00A93FDC" w:rsidRDefault="00F9484E" w:rsidP="00CB0928">
      <w:pPr>
        <w:ind w:left="720"/>
      </w:pPr>
      <w:hyperlink w:anchor="_549d0bc2f9c4ac0312fc619b71bf4d08" w:history="1">
        <w:r w:rsidR="003E7695">
          <w:rPr>
            <w:rStyle w:val="Hyperlink"/>
          </w:rPr>
          <w:t>Reference Model Decorators</w:t>
        </w:r>
      </w:hyperlink>
    </w:p>
    <w:p w14:paraId="68160EAC" w14:textId="77777777" w:rsidR="002C0F83" w:rsidRPr="005F31BE" w:rsidRDefault="00F851FF" w:rsidP="005F31BE">
      <w:pPr>
        <w:pStyle w:val="Heading4"/>
      </w:pPr>
      <w:bookmarkStart w:id="129" w:name="_59faf6918f4c546323d6df67392c366b"/>
      <w:bookmarkStart w:id="130" w:name="_Toc285113861"/>
      <w:r w:rsidRPr="005F31BE">
        <w:t>&lt;Stereotype&gt; ScopedIdentifier</w:t>
      </w:r>
      <w:bookmarkEnd w:id="129"/>
      <w:bookmarkEnd w:id="130"/>
    </w:p>
    <w:p w14:paraId="313DD173" w14:textId="77777777" w:rsidR="0063570E" w:rsidRDefault="0063570E" w:rsidP="00383490"/>
    <w:p w14:paraId="2B98F103" w14:textId="77777777" w:rsidR="00A855E6" w:rsidRDefault="00383490" w:rsidP="00263593">
      <w:r w:rsidRPr="00875584">
        <w:rPr>
          <w:rFonts w:ascii="Arial" w:hAnsi="Arial"/>
          <w:b/>
          <w:sz w:val="24"/>
          <w:szCs w:val="24"/>
        </w:rPr>
        <w:t>Description</w:t>
      </w:r>
    </w:p>
    <w:p w14:paraId="2562B777" w14:textId="77777777" w:rsidR="004C3BCC" w:rsidRDefault="00F9484E">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57250C9F" w14:textId="77777777" w:rsidR="004C3BCC" w:rsidRDefault="004C3BCC"/>
    <w:p w14:paraId="43621909" w14:textId="77777777" w:rsidR="004C3BCC" w:rsidRDefault="00F9484E">
      <w:r>
        <w:t xml:space="preserve">As an example, the SNOMED CT identifier namespace might have a </w:t>
      </w:r>
      <w:r>
        <w:rPr>
          <w:i/>
          <w:iCs/>
        </w:rPr>
        <w:t>uri</w:t>
      </w:r>
      <w:r>
        <w:t xml:space="preserve"> of "http://sno</w:t>
      </w:r>
      <w:r>
        <w:t xml:space="preserve">med.info/sct", which identifies the sole namespace and an </w:t>
      </w:r>
      <w:r>
        <w:rPr>
          <w:i/>
          <w:iCs/>
        </w:rPr>
        <w:t>identifierURIPattern</w:t>
      </w:r>
      <w:r>
        <w:t xml:space="preserve"> of "http://snomed.info/id/$1" which indicates an EnumerationLiteral named 74400008 would be represented as "http://snomed.info/id/74400008".</w:t>
      </w:r>
    </w:p>
    <w:p w14:paraId="25674FFA" w14:textId="77777777" w:rsidR="00377E18" w:rsidRDefault="00C51B43" w:rsidP="00377E18">
      <w:pPr>
        <w:ind w:left="720" w:firstLine="720"/>
      </w:pPr>
      <w:r>
        <w:t xml:space="preserve"> </w:t>
      </w:r>
    </w:p>
    <w:p w14:paraId="0773FE45" w14:textId="77777777" w:rsidR="0063570E" w:rsidRDefault="0063570E" w:rsidP="00383490"/>
    <w:p w14:paraId="07EE4562" w14:textId="77777777" w:rsidR="00A855E6" w:rsidRDefault="00383490" w:rsidP="00263593">
      <w:r w:rsidRPr="00875584">
        <w:rPr>
          <w:rFonts w:ascii="Arial" w:hAnsi="Arial"/>
          <w:b/>
          <w:sz w:val="24"/>
          <w:szCs w:val="24"/>
        </w:rPr>
        <w:t>Diagrams</w:t>
      </w:r>
    </w:p>
    <w:p w14:paraId="5AE86970" w14:textId="77777777" w:rsidR="00A93FDC" w:rsidRDefault="00F9484E" w:rsidP="00CB0928">
      <w:pPr>
        <w:ind w:left="720"/>
      </w:pPr>
      <w:hyperlink w:anchor="_0628ce7e5381e7543ba417bb320e03fb" w:history="1">
        <w:r w:rsidR="003E7695">
          <w:rPr>
            <w:rStyle w:val="Hyperlink"/>
          </w:rPr>
          <w:t>IdentificationAndDesignation</w:t>
        </w:r>
      </w:hyperlink>
    </w:p>
    <w:p w14:paraId="2121C74E" w14:textId="77777777" w:rsidR="0063570E" w:rsidRDefault="0063570E" w:rsidP="00383490"/>
    <w:p w14:paraId="27E7B81B" w14:textId="77777777" w:rsidR="00A855E6" w:rsidRDefault="00383490" w:rsidP="00263593">
      <w:r w:rsidRPr="00875584">
        <w:rPr>
          <w:rFonts w:ascii="Arial" w:hAnsi="Arial"/>
          <w:b/>
          <w:sz w:val="24"/>
          <w:szCs w:val="24"/>
        </w:rPr>
        <w:t>Direct Known Subclasses (Specialization)</w:t>
      </w:r>
    </w:p>
    <w:p w14:paraId="7F8EA332" w14:textId="77777777" w:rsidR="00377E18" w:rsidRDefault="00F9484E" w:rsidP="00B51B66">
      <w:pPr>
        <w:ind w:firstLine="720"/>
      </w:pPr>
      <w:hyperlink w:anchor="_7dc1530ae1ef855ecc3eb9bd5b555a14" w:history="1">
        <w:r w:rsidR="006977BE">
          <w:rPr>
            <w:rStyle w:val="Hyperlink"/>
          </w:rPr>
          <w:t>ArchetypeType</w:t>
        </w:r>
      </w:hyperlink>
      <w:r w:rsidR="006977BE">
        <w:t xml:space="preserve">, </w:t>
      </w:r>
    </w:p>
    <w:p w14:paraId="1E17A8A2" w14:textId="77777777" w:rsidR="00377E18" w:rsidRDefault="00F9484E" w:rsidP="00B51B66">
      <w:pPr>
        <w:ind w:firstLine="720"/>
      </w:pPr>
      <w:hyperlink w:anchor="_b9f78b93edc24bb3301ba69a57e4afc3" w:history="1">
        <w:r w:rsidR="006977BE">
          <w:rPr>
            <w:rStyle w:val="Hyperlink"/>
          </w:rPr>
          <w:t>KnownNamespace</w:t>
        </w:r>
      </w:hyperlink>
      <w:r w:rsidR="006977BE">
        <w:t xml:space="preserve">, </w:t>
      </w:r>
    </w:p>
    <w:p w14:paraId="0CACFEE2" w14:textId="77777777" w:rsidR="00377E18" w:rsidRDefault="00F9484E" w:rsidP="00B51B66">
      <w:pPr>
        <w:ind w:firstLine="720"/>
      </w:pPr>
      <w:hyperlink w:anchor="_446e0591a4f825b22cd9e573c1239a72" w:history="1">
        <w:r w:rsidR="006977BE">
          <w:rPr>
            <w:rStyle w:val="Hyperlink"/>
          </w:rPr>
          <w:t>Language</w:t>
        </w:r>
      </w:hyperlink>
    </w:p>
    <w:p w14:paraId="63BAE822" w14:textId="77777777" w:rsidR="0063570E" w:rsidRDefault="0063570E" w:rsidP="00383490"/>
    <w:p w14:paraId="14685DDC" w14:textId="77777777" w:rsidR="00A855E6" w:rsidRDefault="00383490" w:rsidP="00263593">
      <w:r w:rsidRPr="00875584">
        <w:rPr>
          <w:rFonts w:ascii="Arial" w:hAnsi="Arial"/>
          <w:b/>
          <w:sz w:val="24"/>
          <w:szCs w:val="24"/>
        </w:rPr>
        <w:t>Attributes</w:t>
      </w:r>
    </w:p>
    <w:p w14:paraId="02E57DEB" w14:textId="77777777" w:rsidR="00B603FB" w:rsidRDefault="00B603FB" w:rsidP="008B78EB"/>
    <w:p w14:paraId="391C4E4E" w14:textId="77777777" w:rsidR="00A755AA" w:rsidRDefault="008B78EB" w:rsidP="008B78EB">
      <w:pPr>
        <w:rPr>
          <w:b/>
        </w:rPr>
      </w:pPr>
      <w:r w:rsidRPr="006A54F6">
        <w:rPr>
          <w:b/>
        </w:rPr>
        <w:t>•   public uri : String  [0..1]</w:t>
      </w:r>
    </w:p>
    <w:p w14:paraId="0DF4C714" w14:textId="77777777" w:rsidR="004C3BCC" w:rsidRDefault="00F9484E">
      <w:r>
        <w:t xml:space="preserve">A URI referencing the namespace associated with the ScopedIdentifier.  Examples:  </w:t>
      </w:r>
      <w:hyperlink r:id="rId34" w:history="1">
        <w:r>
          <w:rPr>
            <w:color w:val="0000FF"/>
            <w:u w:val="single"/>
          </w:rPr>
          <w:t>http://snomed.info/sct</w:t>
        </w:r>
      </w:hyperlink>
      <w:r>
        <w:t xml:space="preserve">  http://loinc.org</w:t>
      </w:r>
    </w:p>
    <w:p w14:paraId="0286125A" w14:textId="77777777" w:rsidR="00B603FB" w:rsidRDefault="00B603FB" w:rsidP="008B78EB"/>
    <w:p w14:paraId="6C7AB021" w14:textId="77777777" w:rsidR="00A755AA" w:rsidRDefault="008B78EB" w:rsidP="008B78EB">
      <w:pPr>
        <w:rPr>
          <w:b/>
        </w:rPr>
      </w:pPr>
      <w:r w:rsidRPr="006A54F6">
        <w:rPr>
          <w:b/>
        </w:rPr>
        <w:t>•   public identifierURIPattern : String  [0..1]</w:t>
      </w:r>
    </w:p>
    <w:p w14:paraId="39C3CCFD" w14:textId="77777777" w:rsidR="004C3BCC" w:rsidRDefault="00F9484E">
      <w:r>
        <w:t xml:space="preserve">A URI substitution pattern, where "$1" indicates where the name of an owned EnumerationLiteral would be substituted to create a URI.  Example:  http://loinc.org/id/$1. </w:t>
      </w:r>
    </w:p>
    <w:p w14:paraId="279BDF27" w14:textId="77777777" w:rsidR="002C0F83" w:rsidRPr="005F31BE" w:rsidRDefault="00F851FF" w:rsidP="005F31BE">
      <w:pPr>
        <w:pStyle w:val="Heading4"/>
      </w:pPr>
      <w:bookmarkStart w:id="131" w:name="_a4fedb7858ead8d2272640d51b53719a"/>
      <w:bookmarkStart w:id="132" w:name="_Toc285113862"/>
      <w:r w:rsidRPr="005F31BE">
        <w:t>&lt;Stereotype&gt; ValueSetDefinitionReference</w:t>
      </w:r>
      <w:bookmarkEnd w:id="131"/>
      <w:bookmarkEnd w:id="132"/>
    </w:p>
    <w:p w14:paraId="21CC9B75" w14:textId="77777777" w:rsidR="0063570E" w:rsidRDefault="0063570E" w:rsidP="00383490"/>
    <w:p w14:paraId="4174AB80" w14:textId="77777777" w:rsidR="00A855E6" w:rsidRDefault="00383490" w:rsidP="00263593">
      <w:r w:rsidRPr="00875584">
        <w:rPr>
          <w:rFonts w:ascii="Arial" w:hAnsi="Arial"/>
          <w:b/>
          <w:sz w:val="24"/>
          <w:szCs w:val="24"/>
        </w:rPr>
        <w:t>Description</w:t>
      </w:r>
    </w:p>
    <w:p w14:paraId="33E418BB" w14:textId="77777777" w:rsidR="004C3BCC" w:rsidRDefault="00F9484E">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w:t>
      </w:r>
      <w:r>
        <w:t>retation of the referenced definition.</w:t>
      </w:r>
    </w:p>
    <w:p w14:paraId="50957F7F" w14:textId="77777777" w:rsidR="004C3BCC" w:rsidRDefault="00F9484E">
      <w:r>
        <w:t xml:space="preserve"> </w:t>
      </w:r>
    </w:p>
    <w:p w14:paraId="12490282" w14:textId="77777777" w:rsidR="004C3BCC" w:rsidRDefault="00F9484E">
      <w:r>
        <w:t xml:space="preserve"> </w:t>
      </w:r>
    </w:p>
    <w:p w14:paraId="15F1E0C3" w14:textId="77777777" w:rsidR="00377E18" w:rsidRDefault="00C51B43" w:rsidP="00377E18">
      <w:pPr>
        <w:ind w:left="720" w:firstLine="720"/>
      </w:pPr>
      <w:r>
        <w:t xml:space="preserve"> </w:t>
      </w:r>
    </w:p>
    <w:p w14:paraId="7B4860C5" w14:textId="77777777" w:rsidR="0063570E" w:rsidRDefault="0063570E" w:rsidP="00383490"/>
    <w:p w14:paraId="22B54DCB" w14:textId="77777777" w:rsidR="00A855E6" w:rsidRDefault="00383490" w:rsidP="00263593">
      <w:r w:rsidRPr="00875584">
        <w:rPr>
          <w:rFonts w:ascii="Arial" w:hAnsi="Arial"/>
          <w:b/>
          <w:sz w:val="24"/>
          <w:szCs w:val="24"/>
        </w:rPr>
        <w:t>Diagrams</w:t>
      </w:r>
    </w:p>
    <w:p w14:paraId="207631B3" w14:textId="77777777" w:rsidR="00A93FDC" w:rsidRDefault="00F9484E" w:rsidP="00CB0928">
      <w:pPr>
        <w:ind w:left="720"/>
      </w:pPr>
      <w:hyperlink w:anchor="_aa2597b87275ed4e1724a94a9c31d90b" w:history="1">
        <w:r w:rsidR="003E7695">
          <w:rPr>
            <w:rStyle w:val="Hyperlink"/>
          </w:rPr>
          <w:t>Resource References</w:t>
        </w:r>
      </w:hyperlink>
    </w:p>
    <w:p w14:paraId="715D6868" w14:textId="77777777" w:rsidR="0063570E" w:rsidRDefault="0063570E" w:rsidP="00383490"/>
    <w:p w14:paraId="277B4974" w14:textId="77777777" w:rsidR="00A855E6" w:rsidRDefault="00383490" w:rsidP="00263593">
      <w:r w:rsidRPr="00875584">
        <w:rPr>
          <w:rFonts w:ascii="Arial" w:hAnsi="Arial"/>
          <w:b/>
          <w:sz w:val="24"/>
          <w:szCs w:val="24"/>
        </w:rPr>
        <w:t>Direct Known Superclasses (Generalization)</w:t>
      </w:r>
    </w:p>
    <w:p w14:paraId="3FBDC1BB" w14:textId="77777777" w:rsidR="00377E18" w:rsidRDefault="00F9484E" w:rsidP="00B51B66">
      <w:pPr>
        <w:ind w:firstLine="720"/>
      </w:pPr>
      <w:hyperlink w:anchor="_1b2eec63ad4ef6c72d57b9985e0346ff" w:history="1">
        <w:r w:rsidR="006977BE">
          <w:rPr>
            <w:rStyle w:val="Hyperlink"/>
          </w:rPr>
          <w:t>ResourceReference</w:t>
        </w:r>
      </w:hyperlink>
    </w:p>
    <w:p w14:paraId="6DBDED8F" w14:textId="77777777" w:rsidR="0063570E" w:rsidRDefault="0063570E" w:rsidP="00383490"/>
    <w:p w14:paraId="2A4F83DB" w14:textId="77777777" w:rsidR="00A855E6" w:rsidRDefault="00383490" w:rsidP="00263593">
      <w:r w:rsidRPr="00875584">
        <w:rPr>
          <w:rFonts w:ascii="Arial" w:hAnsi="Arial"/>
          <w:b/>
          <w:sz w:val="24"/>
          <w:szCs w:val="24"/>
        </w:rPr>
        <w:t>Constraints</w:t>
      </w:r>
    </w:p>
    <w:p w14:paraId="47823A9B" w14:textId="77777777" w:rsidR="0087616E" w:rsidRPr="00BC6BEC" w:rsidRDefault="0087616E" w:rsidP="00263593">
      <w:pPr>
        <w:rPr>
          <w:rFonts w:ascii="Arial" w:hAnsi="Arial"/>
          <w:b/>
          <w:sz w:val="24"/>
          <w:szCs w:val="24"/>
        </w:rPr>
      </w:pPr>
    </w:p>
    <w:p w14:paraId="6A0F222D"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619EF854" w14:textId="77777777" w:rsidR="004C3BCC" w:rsidRDefault="00F9484E">
      <w:r>
        <w:t xml:space="preserve"> A ValueSetDefinitionReference is a specialization of a ValueSetReference.</w:t>
      </w:r>
    </w:p>
    <w:p w14:paraId="2AA9A282" w14:textId="77777777" w:rsidR="00377E18" w:rsidRDefault="00CF06F6" w:rsidP="00377E18">
      <w:pPr>
        <w:ind w:left="3600" w:firstLine="720"/>
      </w:pPr>
      <w:r w:rsidRPr="00467F03">
        <w:t>[OCL]</w:t>
      </w:r>
    </w:p>
    <w:p w14:paraId="48CC0F98" w14:textId="77777777" w:rsidR="008B78EB" w:rsidRDefault="004B279F" w:rsidP="00ED4063">
      <w:r w:rsidRPr="0047488C">
        <w:rPr>
          <w:rFonts w:ascii="Courier" w:hAnsi="Courier"/>
        </w:rPr>
        <w:t>self.base_Enumeration.general-&gt;select(g|g.stereotypedBy('ValueSetReference'))-&gt;size()&lt;=1</w:t>
      </w:r>
    </w:p>
    <w:p w14:paraId="577F272A" w14:textId="77777777" w:rsidR="002C0F83" w:rsidRPr="005F31BE" w:rsidRDefault="00F851FF" w:rsidP="005F31BE">
      <w:pPr>
        <w:pStyle w:val="Heading4"/>
      </w:pPr>
      <w:bookmarkStart w:id="133" w:name="_1a1ca20b54028ee5e2eb20af35411f6e"/>
      <w:bookmarkStart w:id="134" w:name="_Toc285113863"/>
      <w:r w:rsidRPr="005F31BE">
        <w:t>&lt;Stereotype&gt; ValueSetReference</w:t>
      </w:r>
      <w:bookmarkEnd w:id="133"/>
      <w:bookmarkEnd w:id="134"/>
    </w:p>
    <w:p w14:paraId="440E5425" w14:textId="77777777" w:rsidR="0063570E" w:rsidRDefault="0063570E" w:rsidP="00383490"/>
    <w:p w14:paraId="74BED9C4" w14:textId="77777777" w:rsidR="00A855E6" w:rsidRDefault="00383490" w:rsidP="00263593">
      <w:r w:rsidRPr="00875584">
        <w:rPr>
          <w:rFonts w:ascii="Arial" w:hAnsi="Arial"/>
          <w:b/>
          <w:sz w:val="24"/>
          <w:szCs w:val="24"/>
        </w:rPr>
        <w:t>Description</w:t>
      </w:r>
    </w:p>
    <w:p w14:paraId="58B53B99" w14:textId="77777777" w:rsidR="004C3BCC" w:rsidRDefault="00F9484E">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14:paraId="3BBC3F1D" w14:textId="77777777" w:rsidR="00377E18" w:rsidRDefault="00C51B43" w:rsidP="00377E18">
      <w:pPr>
        <w:ind w:left="720" w:firstLine="720"/>
      </w:pPr>
      <w:r>
        <w:t xml:space="preserve"> </w:t>
      </w:r>
    </w:p>
    <w:p w14:paraId="3FCE0FE8" w14:textId="77777777" w:rsidR="0063570E" w:rsidRDefault="0063570E" w:rsidP="00383490"/>
    <w:p w14:paraId="5F44FEFC" w14:textId="77777777" w:rsidR="00A855E6" w:rsidRDefault="00383490" w:rsidP="00263593">
      <w:r w:rsidRPr="00875584">
        <w:rPr>
          <w:rFonts w:ascii="Arial" w:hAnsi="Arial"/>
          <w:b/>
          <w:sz w:val="24"/>
          <w:szCs w:val="24"/>
        </w:rPr>
        <w:t>Diagrams</w:t>
      </w:r>
    </w:p>
    <w:p w14:paraId="74F7033A" w14:textId="77777777" w:rsidR="00A93FDC" w:rsidRDefault="00F9484E" w:rsidP="00CB0928">
      <w:pPr>
        <w:ind w:left="720"/>
      </w:pPr>
      <w:hyperlink w:anchor="_aa2597b87275ed4e1724a94a9c31d90b" w:history="1">
        <w:r w:rsidR="003E7695">
          <w:rPr>
            <w:rStyle w:val="Hyperlink"/>
          </w:rPr>
          <w:t>Resource References</w:t>
        </w:r>
      </w:hyperlink>
    </w:p>
    <w:p w14:paraId="4343C7AC" w14:textId="77777777" w:rsidR="0063570E" w:rsidRDefault="0063570E" w:rsidP="00383490"/>
    <w:p w14:paraId="1A4FF837" w14:textId="77777777" w:rsidR="00A855E6" w:rsidRDefault="00383490" w:rsidP="00263593">
      <w:r w:rsidRPr="00875584">
        <w:rPr>
          <w:rFonts w:ascii="Arial" w:hAnsi="Arial"/>
          <w:b/>
          <w:sz w:val="24"/>
          <w:szCs w:val="24"/>
        </w:rPr>
        <w:t>Direct Known Superclasses (Generalization)</w:t>
      </w:r>
    </w:p>
    <w:p w14:paraId="08F20A95" w14:textId="77777777" w:rsidR="00377E18" w:rsidRDefault="00F9484E" w:rsidP="00B51B66">
      <w:pPr>
        <w:ind w:firstLine="720"/>
      </w:pPr>
      <w:hyperlink w:anchor="_1b2eec63ad4ef6c72d57b9985e0346ff" w:history="1">
        <w:r w:rsidR="006977BE">
          <w:rPr>
            <w:rStyle w:val="Hyperlink"/>
          </w:rPr>
          <w:t>ResourceReference</w:t>
        </w:r>
      </w:hyperlink>
    </w:p>
    <w:p w14:paraId="488CBD3C" w14:textId="77777777" w:rsidR="0063570E" w:rsidRDefault="0063570E" w:rsidP="00383490"/>
    <w:p w14:paraId="5A448F19" w14:textId="77777777" w:rsidR="00A855E6" w:rsidRDefault="00383490" w:rsidP="00263593">
      <w:r w:rsidRPr="00875584">
        <w:rPr>
          <w:rFonts w:ascii="Arial" w:hAnsi="Arial"/>
          <w:b/>
          <w:sz w:val="24"/>
          <w:szCs w:val="24"/>
        </w:rPr>
        <w:t>Constraints</w:t>
      </w:r>
    </w:p>
    <w:p w14:paraId="133285EE" w14:textId="77777777" w:rsidR="0087616E" w:rsidRPr="00BC6BEC" w:rsidRDefault="0087616E" w:rsidP="00263593">
      <w:pPr>
        <w:rPr>
          <w:rFonts w:ascii="Arial" w:hAnsi="Arial"/>
          <w:b/>
          <w:sz w:val="24"/>
          <w:szCs w:val="24"/>
        </w:rPr>
      </w:pPr>
    </w:p>
    <w:p w14:paraId="1448B8C1"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44E48DEB" w14:textId="77777777" w:rsidR="004C3BCC" w:rsidRDefault="00F9484E">
      <w:r>
        <w:t>This En</w:t>
      </w:r>
      <w:r>
        <w:t>umeration must have exactly one &lt;&lt;ValueSetDefinitionReference&gt;&gt; Generalization.</w:t>
      </w:r>
    </w:p>
    <w:p w14:paraId="0F2546FE" w14:textId="77777777" w:rsidR="004C3BCC" w:rsidRDefault="00F9484E">
      <w:r>
        <w:t xml:space="preserve"> </w:t>
      </w:r>
    </w:p>
    <w:p w14:paraId="242130DA" w14:textId="77777777" w:rsidR="00377E18" w:rsidRDefault="00CF06F6" w:rsidP="00377E18">
      <w:pPr>
        <w:ind w:left="3600" w:firstLine="720"/>
      </w:pPr>
      <w:r w:rsidRPr="00467F03">
        <w:t>[OCL]</w:t>
      </w:r>
    </w:p>
    <w:p w14:paraId="285BE5FA" w14:textId="77777777" w:rsidR="008B78EB" w:rsidRDefault="004B279F" w:rsidP="00ED4063">
      <w:r w:rsidRPr="0047488C">
        <w:rPr>
          <w:rFonts w:ascii="Courier" w:hAnsi="Courier"/>
        </w:rPr>
        <w:t>self.base_Enumeration.general-&gt;select(g|g.stereotypedBy('ValueSetDefinitionReference'))-&gt;size()&lt;=1</w:t>
      </w:r>
    </w:p>
    <w:p w14:paraId="689265EF" w14:textId="77777777" w:rsidR="002C0F83" w:rsidRPr="005F31BE" w:rsidRDefault="00F851FF" w:rsidP="005F31BE">
      <w:pPr>
        <w:pStyle w:val="Heading4"/>
      </w:pPr>
      <w:bookmarkStart w:id="135" w:name="_f3184cb0f8e704f5122c5e97fb9f130c"/>
      <w:bookmarkStart w:id="136" w:name="_Toc285113864"/>
      <w:r w:rsidRPr="005F31BE">
        <w:t>&lt;Stereotype&gt; ValueSetReferenceInstance</w:t>
      </w:r>
      <w:bookmarkEnd w:id="135"/>
      <w:bookmarkEnd w:id="136"/>
    </w:p>
    <w:p w14:paraId="535D71EB" w14:textId="77777777" w:rsidR="0063570E" w:rsidRDefault="0063570E" w:rsidP="00383490"/>
    <w:p w14:paraId="42E81405" w14:textId="77777777" w:rsidR="00A855E6" w:rsidRDefault="00383490" w:rsidP="00263593">
      <w:r w:rsidRPr="00875584">
        <w:rPr>
          <w:rFonts w:ascii="Arial" w:hAnsi="Arial"/>
          <w:b/>
          <w:sz w:val="24"/>
          <w:szCs w:val="24"/>
        </w:rPr>
        <w:t>Description</w:t>
      </w:r>
    </w:p>
    <w:p w14:paraId="5C54E0E0" w14:textId="77777777" w:rsidR="004C3BCC" w:rsidRDefault="00F9484E">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3F43E224" w14:textId="77777777" w:rsidR="00377E18" w:rsidRDefault="00C51B43" w:rsidP="00377E18">
      <w:pPr>
        <w:ind w:left="720" w:firstLine="720"/>
      </w:pPr>
      <w:r>
        <w:t xml:space="preserve"> </w:t>
      </w:r>
    </w:p>
    <w:p w14:paraId="2A476715" w14:textId="77777777" w:rsidR="0063570E" w:rsidRDefault="0063570E" w:rsidP="00383490"/>
    <w:p w14:paraId="104A489B" w14:textId="77777777" w:rsidR="00A855E6" w:rsidRDefault="00383490" w:rsidP="00263593">
      <w:r w:rsidRPr="00875584">
        <w:rPr>
          <w:rFonts w:ascii="Arial" w:hAnsi="Arial"/>
          <w:b/>
          <w:sz w:val="24"/>
          <w:szCs w:val="24"/>
        </w:rPr>
        <w:t>Diagrams</w:t>
      </w:r>
    </w:p>
    <w:p w14:paraId="0CD009B9" w14:textId="77777777" w:rsidR="00A93FDC" w:rsidRDefault="00F9484E" w:rsidP="00CB0928">
      <w:pPr>
        <w:ind w:left="720"/>
      </w:pPr>
      <w:hyperlink w:anchor="_6d065336864e77a240c6e7a3eb36e8cd" w:history="1">
        <w:r w:rsidR="003E7695">
          <w:rPr>
            <w:rStyle w:val="Hyperlink"/>
          </w:rPr>
          <w:t>Resource Reference Relationships</w:t>
        </w:r>
      </w:hyperlink>
    </w:p>
    <w:p w14:paraId="2411C684" w14:textId="77777777" w:rsidR="0063570E" w:rsidRDefault="0063570E" w:rsidP="00383490"/>
    <w:p w14:paraId="58F9744B" w14:textId="77777777" w:rsidR="00A855E6" w:rsidRDefault="00383490" w:rsidP="00263593">
      <w:r w:rsidRPr="00875584">
        <w:rPr>
          <w:rFonts w:ascii="Arial" w:hAnsi="Arial"/>
          <w:b/>
          <w:sz w:val="24"/>
          <w:szCs w:val="24"/>
        </w:rPr>
        <w:t>Direct Known Superclasses (Generalization)</w:t>
      </w:r>
    </w:p>
    <w:p w14:paraId="74EF3FE1" w14:textId="77777777" w:rsidR="00377E18" w:rsidRDefault="00F9484E" w:rsidP="00B51B66">
      <w:pPr>
        <w:ind w:firstLine="720"/>
      </w:pPr>
      <w:hyperlink w:anchor="_9d682f32f4917feea358e696d1fd146d" w:history="1">
        <w:r w:rsidR="006977BE">
          <w:rPr>
            <w:rStyle w:val="Hyperlink"/>
          </w:rPr>
          <w:t>ResourceReferenceInstance</w:t>
        </w:r>
      </w:hyperlink>
    </w:p>
    <w:p w14:paraId="19728464" w14:textId="77777777" w:rsidR="0063570E" w:rsidRDefault="0063570E" w:rsidP="00383490"/>
    <w:p w14:paraId="594DA84C" w14:textId="77777777" w:rsidR="00A855E6" w:rsidRDefault="00383490" w:rsidP="00263593">
      <w:r w:rsidRPr="00875584">
        <w:rPr>
          <w:rFonts w:ascii="Arial" w:hAnsi="Arial"/>
          <w:b/>
          <w:sz w:val="24"/>
          <w:szCs w:val="24"/>
        </w:rPr>
        <w:t>Constraints</w:t>
      </w:r>
    </w:p>
    <w:p w14:paraId="133E5FC0" w14:textId="77777777" w:rsidR="0087616E" w:rsidRPr="00BC6BEC" w:rsidRDefault="0087616E" w:rsidP="00263593">
      <w:pPr>
        <w:rPr>
          <w:rFonts w:ascii="Arial" w:hAnsi="Arial"/>
          <w:b/>
          <w:sz w:val="24"/>
          <w:szCs w:val="24"/>
        </w:rPr>
      </w:pPr>
    </w:p>
    <w:p w14:paraId="5AEC110E"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2D572ACB" w14:textId="77777777" w:rsidR="004C3BCC" w:rsidRDefault="00F9484E">
      <w:r>
        <w:t>Must have one &lt;&lt;EnumeratedValueDomain&gt;&gt; client and one &lt;&lt;ValueSetReference&gt;&gt; supplier.</w:t>
      </w:r>
    </w:p>
    <w:p w14:paraId="04116605" w14:textId="77777777" w:rsidR="00377E18" w:rsidRDefault="00CF06F6" w:rsidP="00377E18">
      <w:pPr>
        <w:ind w:left="3600" w:firstLine="720"/>
      </w:pPr>
      <w:r w:rsidRPr="00467F03">
        <w:t>[OCL]</w:t>
      </w:r>
    </w:p>
    <w:p w14:paraId="2A83911B"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146270A2" w14:textId="77777777" w:rsidR="002C0F83" w:rsidRDefault="001F24CC" w:rsidP="00860763">
      <w:pPr>
        <w:pStyle w:val="Heading2"/>
      </w:pPr>
      <w:bookmarkStart w:id="137" w:name="_Toc285113865"/>
      <w:r w:rsidRPr="001F24CC">
        <w:t>Constraint Profile</w:t>
      </w:r>
      <w:bookmarkEnd w:id="137"/>
      <w:r w:rsidR="003C6850">
        <w:t xml:space="preserve"> </w:t>
      </w:r>
    </w:p>
    <w:p w14:paraId="1F87B6B1" w14:textId="77777777" w:rsidR="004C3BCC" w:rsidRDefault="00F9484E">
      <w:r>
        <w:t>The constraint profile defines the modeling elements that may be applied to a reference model and archetype.  These elements “constrain” the target model narrowing the semantics and syntax.  These elements are drawn from ADL 2.0 and ISO 13606.</w:t>
      </w:r>
    </w:p>
    <w:p w14:paraId="347874DA" w14:textId="77777777" w:rsidR="005F31BE" w:rsidRDefault="001F24CC" w:rsidP="005F31BE">
      <w:pPr>
        <w:pStyle w:val="Heading3"/>
      </w:pPr>
      <w:bookmarkStart w:id="138" w:name="_Toc285113866"/>
      <w:r>
        <w:t>Archetypes</w:t>
      </w:r>
      <w:bookmarkEnd w:id="138"/>
    </w:p>
    <w:p w14:paraId="0C278CCA" w14:textId="77777777" w:rsidR="004C3BCC" w:rsidRDefault="00F9484E">
      <w:r>
        <w:t>T</w:t>
      </w:r>
      <w:r>
        <w:t xml:space="preserve">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14:paraId="6450E0B2" w14:textId="77777777" w:rsidR="002C0F83" w:rsidRPr="005F31BE" w:rsidRDefault="001F24CC" w:rsidP="005F31BE">
      <w:pPr>
        <w:pStyle w:val="Heading4"/>
      </w:pPr>
      <w:bookmarkStart w:id="139" w:name="_Toc285113867"/>
      <w:r w:rsidRPr="005F31BE">
        <w:t>Archetype Libraries</w:t>
      </w:r>
      <w:bookmarkEnd w:id="139"/>
    </w:p>
    <w:p w14:paraId="0DC8F92A" w14:textId="77777777" w:rsidR="004C3BCC" w:rsidRDefault="00F9484E">
      <w:r>
        <w:t xml:space="preserve">This clause defines the stereotypes </w:t>
      </w:r>
      <w:r>
        <w:t xml:space="preserve">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14:paraId="720B7455" w14:textId="77777777" w:rsidR="003E4BE1" w:rsidRDefault="003E4BE1" w:rsidP="00FC2D47">
      <w:pPr>
        <w:ind w:firstLine="720"/>
      </w:pPr>
      <w:r>
        <w:rPr>
          <w:noProof/>
        </w:rPr>
        <w:drawing>
          <wp:inline distT="0" distB="0" distL="0" distR="0" wp14:anchorId="49635C7C" wp14:editId="03DFCD07">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5" cstate="print"/>
                    <a:stretch>
                      <a:fillRect/>
                    </a:stretch>
                  </pic:blipFill>
                  <pic:spPr>
                    <a:xfrm>
                      <a:off x="0" y="0"/>
                      <a:ext cx="5934075" cy="4533900"/>
                    </a:xfrm>
                    <a:prstGeom prst="rect">
                      <a:avLst/>
                    </a:prstGeom>
                  </pic:spPr>
                </pic:pic>
              </a:graphicData>
            </a:graphic>
          </wp:inline>
        </w:drawing>
      </w:r>
    </w:p>
    <w:p w14:paraId="3C7AC3E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0" w:name="_1c8c4aa3906888e5c2c8895f5ed19903"/>
      <w:r w:rsidRPr="007B5B34">
        <w:rPr>
          <w:b/>
          <w:sz w:val="24"/>
          <w:szCs w:val="24"/>
        </w:rPr>
        <w:t xml:space="preserve">Archetypes </w:t>
      </w:r>
      <w:bookmarkEnd w:id="140"/>
    </w:p>
    <w:p w14:paraId="4CBB86C2" w14:textId="77777777" w:rsidR="002C0F83" w:rsidRPr="005F31BE" w:rsidRDefault="001F24CC" w:rsidP="005F31BE">
      <w:pPr>
        <w:pStyle w:val="Heading4"/>
      </w:pPr>
      <w:bookmarkStart w:id="141" w:name="_Toc285113868"/>
      <w:r w:rsidRPr="005F31BE">
        <w:t>Archetype Metadata</w:t>
      </w:r>
      <w:bookmarkEnd w:id="141"/>
    </w:p>
    <w:p w14:paraId="512D9FA3" w14:textId="77777777" w:rsidR="004C3BCC" w:rsidRDefault="00F9484E">
      <w:r>
        <w:t xml:space="preserve">This clause identifies the stereotypes used to connect an </w:t>
      </w:r>
      <w:r>
        <w:rPr>
          <w:b/>
          <w:bCs/>
        </w:rPr>
        <w:t xml:space="preserve">AuthoredResource </w:t>
      </w:r>
      <w:r>
        <w:t>to metadata describin</w:t>
      </w:r>
      <w:r>
        <w:t>g translations, ownership, copyright, state, etc.</w:t>
      </w:r>
    </w:p>
    <w:p w14:paraId="5E51FDEA" w14:textId="77777777" w:rsidR="003E4BE1" w:rsidRDefault="003E4BE1" w:rsidP="00FC2D47">
      <w:pPr>
        <w:ind w:firstLine="720"/>
      </w:pPr>
      <w:r>
        <w:rPr>
          <w:noProof/>
        </w:rPr>
        <w:drawing>
          <wp:inline distT="0" distB="0" distL="0" distR="0" wp14:anchorId="3BC94010" wp14:editId="32AB7A55">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6" cstate="print"/>
                    <a:stretch>
                      <a:fillRect/>
                    </a:stretch>
                  </pic:blipFill>
                  <pic:spPr>
                    <a:xfrm>
                      <a:off x="0" y="0"/>
                      <a:ext cx="4705350" cy="3438525"/>
                    </a:xfrm>
                    <a:prstGeom prst="rect">
                      <a:avLst/>
                    </a:prstGeom>
                  </pic:spPr>
                </pic:pic>
              </a:graphicData>
            </a:graphic>
          </wp:inline>
        </w:drawing>
      </w:r>
    </w:p>
    <w:p w14:paraId="0A86E1B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c8719d73828cfab6778459fc65cfee21"/>
      <w:r w:rsidRPr="007B5B34">
        <w:rPr>
          <w:b/>
          <w:sz w:val="24"/>
          <w:szCs w:val="24"/>
        </w:rPr>
        <w:t>Archetype Metadata</w:t>
      </w:r>
      <w:bookmarkEnd w:id="142"/>
    </w:p>
    <w:p w14:paraId="738DC593" w14:textId="77777777" w:rsidR="005F31BE" w:rsidRDefault="001F24CC" w:rsidP="005F31BE">
      <w:pPr>
        <w:pStyle w:val="Heading3"/>
      </w:pPr>
      <w:bookmarkStart w:id="143" w:name="_Toc285113869"/>
      <w:r>
        <w:t>Data Type Constraints</w:t>
      </w:r>
      <w:bookmarkEnd w:id="143"/>
    </w:p>
    <w:p w14:paraId="20E19D07" w14:textId="77777777" w:rsidR="004C3BCC" w:rsidRDefault="00F9484E">
      <w:r>
        <w:t>This clause defines the stereotypes that are used to constrain the "primitive" or assumed types that are built in to the AML Profile.</w:t>
      </w:r>
    </w:p>
    <w:p w14:paraId="0A51DC81" w14:textId="77777777" w:rsidR="002C0F83" w:rsidRPr="005F31BE" w:rsidRDefault="001F24CC" w:rsidP="005F31BE">
      <w:pPr>
        <w:pStyle w:val="Heading4"/>
      </w:pPr>
      <w:bookmarkStart w:id="144" w:name="_Toc285113870"/>
      <w:r w:rsidRPr="005F31BE">
        <w:t>Primitive Type Constraints</w:t>
      </w:r>
      <w:bookmarkEnd w:id="144"/>
    </w:p>
    <w:p w14:paraId="0184F4DE" w14:textId="77777777" w:rsidR="004C3BCC" w:rsidRDefault="00F9484E">
      <w:r>
        <w:t xml:space="preserve"> T</w:t>
      </w:r>
      <w:r>
        <w:t>his clause identifies the basic "primitive" type constraints</w:t>
      </w:r>
    </w:p>
    <w:p w14:paraId="64B29E5F" w14:textId="77777777" w:rsidR="003E4BE1" w:rsidRDefault="003E4BE1" w:rsidP="00FC2D47">
      <w:pPr>
        <w:ind w:firstLine="720"/>
      </w:pPr>
      <w:r>
        <w:rPr>
          <w:noProof/>
        </w:rPr>
        <w:drawing>
          <wp:inline distT="0" distB="0" distL="0" distR="0" wp14:anchorId="7780E485" wp14:editId="26CBB3C2">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7" cstate="print"/>
                    <a:stretch>
                      <a:fillRect/>
                    </a:stretch>
                  </pic:blipFill>
                  <pic:spPr>
                    <a:xfrm>
                      <a:off x="0" y="0"/>
                      <a:ext cx="5943600" cy="1952625"/>
                    </a:xfrm>
                    <a:prstGeom prst="rect">
                      <a:avLst/>
                    </a:prstGeom>
                  </pic:spPr>
                </pic:pic>
              </a:graphicData>
            </a:graphic>
          </wp:inline>
        </w:drawing>
      </w:r>
    </w:p>
    <w:p w14:paraId="3372856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5" w:name="_ae5d1776f07899a7af4725351a338b35"/>
      <w:r w:rsidRPr="007B5B34">
        <w:rPr>
          <w:b/>
          <w:sz w:val="24"/>
          <w:szCs w:val="24"/>
        </w:rPr>
        <w:t>Primitive Type Constraints</w:t>
      </w:r>
      <w:bookmarkEnd w:id="145"/>
    </w:p>
    <w:p w14:paraId="4B75362F" w14:textId="77777777" w:rsidR="002C0F83" w:rsidRPr="005F31BE" w:rsidRDefault="001F24CC" w:rsidP="005F31BE">
      <w:pPr>
        <w:pStyle w:val="Heading4"/>
      </w:pPr>
      <w:bookmarkStart w:id="146" w:name="_Toc285113871"/>
      <w:r w:rsidRPr="005F31BE">
        <w:t>Date and Time Match Types</w:t>
      </w:r>
      <w:bookmarkEnd w:id="146"/>
    </w:p>
    <w:p w14:paraId="6AAC7A85" w14:textId="77777777" w:rsidR="004C3BCC" w:rsidRDefault="00F9484E">
      <w:r>
        <w:t xml:space="preserve"> This clause describes the various matching types derived from ISO 8601 </w:t>
      </w:r>
      <w:r>
        <w:rPr>
          <w:i/>
          <w:iCs/>
        </w:rPr>
        <w:t>Data elements and interchange formats – Information interchange – Re</w:t>
      </w:r>
      <w:r>
        <w:rPr>
          <w:i/>
          <w:iCs/>
        </w:rPr>
        <w:t>presentation of dates and times</w:t>
      </w:r>
    </w:p>
    <w:p w14:paraId="75E52B29" w14:textId="77777777" w:rsidR="003E4BE1" w:rsidRDefault="003E4BE1" w:rsidP="00FC2D47">
      <w:pPr>
        <w:ind w:firstLine="720"/>
      </w:pPr>
      <w:r>
        <w:rPr>
          <w:noProof/>
        </w:rPr>
        <w:drawing>
          <wp:inline distT="0" distB="0" distL="0" distR="0" wp14:anchorId="6FBBF39D" wp14:editId="187DBB95">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8" cstate="print"/>
                    <a:stretch>
                      <a:fillRect/>
                    </a:stretch>
                  </pic:blipFill>
                  <pic:spPr>
                    <a:xfrm>
                      <a:off x="0" y="0"/>
                      <a:ext cx="5934075" cy="1238250"/>
                    </a:xfrm>
                    <a:prstGeom prst="rect">
                      <a:avLst/>
                    </a:prstGeom>
                  </pic:spPr>
                </pic:pic>
              </a:graphicData>
            </a:graphic>
          </wp:inline>
        </w:drawing>
      </w:r>
    </w:p>
    <w:p w14:paraId="73B5C4D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7" w:name="_f7a183a91006b57fb7e46ae0feb69a2c"/>
      <w:r w:rsidRPr="007B5B34">
        <w:rPr>
          <w:b/>
          <w:sz w:val="24"/>
          <w:szCs w:val="24"/>
        </w:rPr>
        <w:t>Date and Time Match Types</w:t>
      </w:r>
      <w:bookmarkEnd w:id="147"/>
    </w:p>
    <w:p w14:paraId="1F4D838A" w14:textId="77777777" w:rsidR="002C0F83" w:rsidRPr="005F31BE" w:rsidRDefault="001F24CC" w:rsidP="005F31BE">
      <w:pPr>
        <w:pStyle w:val="Heading4"/>
      </w:pPr>
      <w:bookmarkStart w:id="148" w:name="_Toc285113872"/>
      <w:r w:rsidRPr="005F31BE">
        <w:t>Intervals</w:t>
      </w:r>
      <w:bookmarkEnd w:id="148"/>
    </w:p>
    <w:p w14:paraId="7BBBFC5A" w14:textId="77777777" w:rsidR="004C3BCC" w:rsidRDefault="00F9484E">
      <w:r>
        <w:t xml:space="preserve"> This section contains the definition of the intervals used in the primitive type constraints.</w:t>
      </w:r>
    </w:p>
    <w:p w14:paraId="75CD03E0" w14:textId="77777777" w:rsidR="003E4BE1" w:rsidRDefault="003E4BE1" w:rsidP="00FC2D47">
      <w:pPr>
        <w:ind w:firstLine="720"/>
      </w:pPr>
      <w:r>
        <w:rPr>
          <w:noProof/>
        </w:rPr>
        <w:drawing>
          <wp:inline distT="0" distB="0" distL="0" distR="0" wp14:anchorId="2A920C30" wp14:editId="3FEA44BC">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9" cstate="print"/>
                    <a:stretch>
                      <a:fillRect/>
                    </a:stretch>
                  </pic:blipFill>
                  <pic:spPr>
                    <a:xfrm>
                      <a:off x="0" y="0"/>
                      <a:ext cx="5934075" cy="1476375"/>
                    </a:xfrm>
                    <a:prstGeom prst="rect">
                      <a:avLst/>
                    </a:prstGeom>
                  </pic:spPr>
                </pic:pic>
              </a:graphicData>
            </a:graphic>
          </wp:inline>
        </w:drawing>
      </w:r>
    </w:p>
    <w:p w14:paraId="551A99E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9" w:name="_8566828d89ca01e8919a51d19aa6cd8b"/>
      <w:r w:rsidRPr="007B5B34">
        <w:rPr>
          <w:b/>
          <w:sz w:val="24"/>
          <w:szCs w:val="24"/>
        </w:rPr>
        <w:t>Intervals</w:t>
      </w:r>
      <w:bookmarkEnd w:id="149"/>
    </w:p>
    <w:p w14:paraId="788EA0DB" w14:textId="77777777" w:rsidR="005F31BE" w:rsidRDefault="001F24CC" w:rsidP="005F31BE">
      <w:pPr>
        <w:pStyle w:val="Heading3"/>
      </w:pPr>
      <w:bookmarkStart w:id="150" w:name="_Toc285113873"/>
      <w:r>
        <w:t>Object and Property Constraints</w:t>
      </w:r>
      <w:bookmarkEnd w:id="150"/>
    </w:p>
    <w:p w14:paraId="12BDFA61" w14:textId="77777777" w:rsidR="002C0F83" w:rsidRPr="005F31BE" w:rsidRDefault="001F24CC" w:rsidP="005F31BE">
      <w:pPr>
        <w:pStyle w:val="Heading4"/>
      </w:pPr>
      <w:bookmarkStart w:id="151" w:name="_Toc285113874"/>
      <w:r w:rsidRPr="005F31BE">
        <w:t>Object Constraints</w:t>
      </w:r>
      <w:bookmarkEnd w:id="151"/>
    </w:p>
    <w:p w14:paraId="1D3B28CB" w14:textId="77777777" w:rsidR="004C3BCC" w:rsidRDefault="00F9484E">
      <w:r>
        <w:t xml:space="preserve"> This clause describes the various forms of constraint that can be applied to the UML </w:t>
      </w:r>
      <w:r>
        <w:rPr>
          <w:b/>
          <w:bCs/>
        </w:rPr>
        <w:t>Class.</w:t>
      </w:r>
    </w:p>
    <w:p w14:paraId="0198A727" w14:textId="77777777" w:rsidR="003E4BE1" w:rsidRDefault="003E4BE1" w:rsidP="00FC2D47">
      <w:pPr>
        <w:ind w:firstLine="720"/>
      </w:pPr>
      <w:r>
        <w:rPr>
          <w:noProof/>
        </w:rPr>
        <w:drawing>
          <wp:inline distT="0" distB="0" distL="0" distR="0" wp14:anchorId="195BBC16" wp14:editId="6F4B5F06">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40" cstate="print"/>
                    <a:stretch>
                      <a:fillRect/>
                    </a:stretch>
                  </pic:blipFill>
                  <pic:spPr>
                    <a:xfrm>
                      <a:off x="0" y="0"/>
                      <a:ext cx="5934075" cy="3286125"/>
                    </a:xfrm>
                    <a:prstGeom prst="rect">
                      <a:avLst/>
                    </a:prstGeom>
                  </pic:spPr>
                </pic:pic>
              </a:graphicData>
            </a:graphic>
          </wp:inline>
        </w:drawing>
      </w:r>
    </w:p>
    <w:p w14:paraId="5851278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2" w:name="_f139650e10793c0005c93b604992495c"/>
      <w:r w:rsidRPr="007B5B34">
        <w:rPr>
          <w:b/>
          <w:sz w:val="24"/>
          <w:szCs w:val="24"/>
        </w:rPr>
        <w:t>Object Constraints</w:t>
      </w:r>
      <w:bookmarkEnd w:id="152"/>
    </w:p>
    <w:p w14:paraId="3C6583BD" w14:textId="77777777" w:rsidR="002C0F83" w:rsidRPr="005F31BE" w:rsidRDefault="001F24CC" w:rsidP="005F31BE">
      <w:pPr>
        <w:pStyle w:val="Heading4"/>
      </w:pPr>
      <w:bookmarkStart w:id="153" w:name="_Toc285113875"/>
      <w:r w:rsidRPr="005F31BE">
        <w:t>Attribute Constraints</w:t>
      </w:r>
      <w:bookmarkEnd w:id="153"/>
    </w:p>
    <w:p w14:paraId="1D7BC2FA" w14:textId="77777777" w:rsidR="004C3BCC" w:rsidRDefault="00F9484E">
      <w:r>
        <w:t xml:space="preserve"> This clause defines the constraints that can be applied to a UML </w:t>
      </w:r>
      <w:r>
        <w:rPr>
          <w:b/>
          <w:bCs/>
        </w:rPr>
        <w:t>Property</w:t>
      </w:r>
      <w:r>
        <w:t>.</w:t>
      </w:r>
    </w:p>
    <w:p w14:paraId="2FF3B814" w14:textId="77777777" w:rsidR="003E4BE1" w:rsidRDefault="003E4BE1" w:rsidP="00FC2D47">
      <w:pPr>
        <w:ind w:firstLine="720"/>
      </w:pPr>
      <w:r>
        <w:rPr>
          <w:noProof/>
        </w:rPr>
        <w:drawing>
          <wp:inline distT="0" distB="0" distL="0" distR="0" wp14:anchorId="39894A83" wp14:editId="62FC5BA1">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41" cstate="print"/>
                    <a:stretch>
                      <a:fillRect/>
                    </a:stretch>
                  </pic:blipFill>
                  <pic:spPr>
                    <a:xfrm>
                      <a:off x="0" y="0"/>
                      <a:ext cx="5934075" cy="2676525"/>
                    </a:xfrm>
                    <a:prstGeom prst="rect">
                      <a:avLst/>
                    </a:prstGeom>
                  </pic:spPr>
                </pic:pic>
              </a:graphicData>
            </a:graphic>
          </wp:inline>
        </w:drawing>
      </w:r>
    </w:p>
    <w:p w14:paraId="33E9A72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4" w:name="_88dce20413dd8833c4e90da9fe432855"/>
      <w:r w:rsidRPr="007B5B34">
        <w:rPr>
          <w:b/>
          <w:sz w:val="24"/>
          <w:szCs w:val="24"/>
        </w:rPr>
        <w:t>Attribute Constraints</w:t>
      </w:r>
      <w:bookmarkEnd w:id="154"/>
    </w:p>
    <w:p w14:paraId="25BDDBAF" w14:textId="77777777" w:rsidR="002C0F83" w:rsidRPr="005F31BE" w:rsidRDefault="001F24CC" w:rsidP="005F31BE">
      <w:pPr>
        <w:pStyle w:val="Heading4"/>
      </w:pPr>
      <w:bookmarkStart w:id="155" w:name="_Toc285113876"/>
      <w:r w:rsidRPr="005F31BE">
        <w:t>Enumeration Constraints</w:t>
      </w:r>
      <w:bookmarkEnd w:id="155"/>
    </w:p>
    <w:p w14:paraId="7FA1869C" w14:textId="77777777" w:rsidR="004C3BCC" w:rsidRDefault="00F9484E">
      <w:r>
        <w:t xml:space="preserve"> This clause defines the constraints that can be applied to UML </w:t>
      </w:r>
      <w:r>
        <w:rPr>
          <w:b/>
          <w:bCs/>
        </w:rPr>
        <w:t>Enumeration</w:t>
      </w:r>
      <w:r>
        <w:t xml:space="preserve"> and its derivatives.</w:t>
      </w:r>
    </w:p>
    <w:p w14:paraId="72B61E28" w14:textId="77777777" w:rsidR="003E4BE1" w:rsidRDefault="003E4BE1" w:rsidP="00FC2D47">
      <w:pPr>
        <w:ind w:firstLine="720"/>
      </w:pPr>
      <w:r>
        <w:rPr>
          <w:noProof/>
        </w:rPr>
        <w:drawing>
          <wp:inline distT="0" distB="0" distL="0" distR="0" wp14:anchorId="065419BE" wp14:editId="636C30DD">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42" cstate="print"/>
                    <a:stretch>
                      <a:fillRect/>
                    </a:stretch>
                  </pic:blipFill>
                  <pic:spPr>
                    <a:xfrm>
                      <a:off x="0" y="0"/>
                      <a:ext cx="5934075" cy="1381125"/>
                    </a:xfrm>
                    <a:prstGeom prst="rect">
                      <a:avLst/>
                    </a:prstGeom>
                  </pic:spPr>
                </pic:pic>
              </a:graphicData>
            </a:graphic>
          </wp:inline>
        </w:drawing>
      </w:r>
    </w:p>
    <w:p w14:paraId="4FAFDEB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6" w:name="_4049ef2e39f1ca7b7abb65f10409d85f"/>
      <w:r w:rsidRPr="007B5B34">
        <w:rPr>
          <w:b/>
          <w:sz w:val="24"/>
          <w:szCs w:val="24"/>
        </w:rPr>
        <w:t>Enumeration Constraints</w:t>
      </w:r>
      <w:bookmarkEnd w:id="156"/>
    </w:p>
    <w:p w14:paraId="2900DC64" w14:textId="77777777" w:rsidR="002C0F83" w:rsidRPr="005F31BE" w:rsidRDefault="001F24CC" w:rsidP="005F31BE">
      <w:pPr>
        <w:pStyle w:val="Heading4"/>
      </w:pPr>
      <w:bookmarkStart w:id="157" w:name="_Toc285113877"/>
      <w:r w:rsidRPr="005F31BE">
        <w:t>Constraint Proxies</w:t>
      </w:r>
      <w:bookmarkEnd w:id="157"/>
    </w:p>
    <w:p w14:paraId="2113B91A" w14:textId="77777777" w:rsidR="004C3BCC" w:rsidRDefault="00F9484E">
      <w:r>
        <w:t xml:space="preserve"> This clause defines mechanisms for reusing and "importing" constraints.</w:t>
      </w:r>
    </w:p>
    <w:p w14:paraId="0CB0ECF2" w14:textId="77777777" w:rsidR="003E4BE1" w:rsidRDefault="003E4BE1" w:rsidP="00FC2D47">
      <w:pPr>
        <w:ind w:firstLine="720"/>
      </w:pPr>
      <w:r>
        <w:rPr>
          <w:noProof/>
        </w:rPr>
        <w:drawing>
          <wp:inline distT="0" distB="0" distL="0" distR="0" wp14:anchorId="489B79E2" wp14:editId="0F9FA6A6">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3" cstate="print"/>
                    <a:stretch>
                      <a:fillRect/>
                    </a:stretch>
                  </pic:blipFill>
                  <pic:spPr>
                    <a:xfrm>
                      <a:off x="0" y="0"/>
                      <a:ext cx="5934075" cy="2228850"/>
                    </a:xfrm>
                    <a:prstGeom prst="rect">
                      <a:avLst/>
                    </a:prstGeom>
                  </pic:spPr>
                </pic:pic>
              </a:graphicData>
            </a:graphic>
          </wp:inline>
        </w:drawing>
      </w:r>
    </w:p>
    <w:p w14:paraId="7A7EB2D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8" w:name="_17547bff44c4353bd3a454a0c3c7e577"/>
      <w:r w:rsidRPr="007B5B34">
        <w:rPr>
          <w:b/>
          <w:sz w:val="24"/>
          <w:szCs w:val="24"/>
        </w:rPr>
        <w:t>Constraint Proxies</w:t>
      </w:r>
      <w:bookmarkEnd w:id="158"/>
    </w:p>
    <w:p w14:paraId="69A0B5E7" w14:textId="77777777" w:rsidR="005F31BE" w:rsidRDefault="001F24CC" w:rsidP="005F31BE">
      <w:pPr>
        <w:pStyle w:val="Heading3"/>
      </w:pPr>
      <w:bookmarkStart w:id="159" w:name="_Toc285113878"/>
      <w:r>
        <w:t>Terminology Constraints</w:t>
      </w:r>
      <w:bookmarkEnd w:id="159"/>
    </w:p>
    <w:p w14:paraId="556F553B" w14:textId="77777777" w:rsidR="004C3BCC" w:rsidRDefault="00F9484E">
      <w:r>
        <w:t>This clause defines the profiles used for constraining Enumerations, EnumeratedValueDomains and TerminologyCodes.</w:t>
      </w:r>
    </w:p>
    <w:p w14:paraId="2B258B02" w14:textId="77777777" w:rsidR="003E4BE1" w:rsidRDefault="003E4BE1" w:rsidP="00FC2D47">
      <w:pPr>
        <w:ind w:firstLine="720"/>
      </w:pPr>
      <w:r>
        <w:rPr>
          <w:noProof/>
        </w:rPr>
        <w:drawing>
          <wp:inline distT="0" distB="0" distL="0" distR="0" wp14:anchorId="7AC8F615" wp14:editId="0A958449">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4" cstate="print"/>
                    <a:stretch>
                      <a:fillRect/>
                    </a:stretch>
                  </pic:blipFill>
                  <pic:spPr>
                    <a:xfrm>
                      <a:off x="0" y="0"/>
                      <a:ext cx="3914775" cy="2886075"/>
                    </a:xfrm>
                    <a:prstGeom prst="rect">
                      <a:avLst/>
                    </a:prstGeom>
                  </pic:spPr>
                </pic:pic>
              </a:graphicData>
            </a:graphic>
          </wp:inline>
        </w:drawing>
      </w:r>
    </w:p>
    <w:p w14:paraId="5A5285A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0" w:name="_759880e6f359cf189858504f68956934"/>
      <w:r w:rsidRPr="007B5B34">
        <w:rPr>
          <w:b/>
          <w:sz w:val="24"/>
          <w:szCs w:val="24"/>
        </w:rPr>
        <w:t>TerminologyConstraints</w:t>
      </w:r>
      <w:bookmarkEnd w:id="160"/>
    </w:p>
    <w:p w14:paraId="2ADDF471" w14:textId="77777777" w:rsidR="0086668E" w:rsidRDefault="0086668E" w:rsidP="0000109F">
      <w:pPr>
        <w:ind w:left="1440" w:firstLine="720"/>
      </w:pPr>
      <w:r>
        <w:t>TYPE: extension</w:t>
      </w:r>
    </w:p>
    <w:p w14:paraId="1FF7634D" w14:textId="77777777" w:rsidR="0086668E" w:rsidRDefault="0086668E" w:rsidP="0000109F">
      <w:pPr>
        <w:ind w:left="1440" w:firstLine="720"/>
      </w:pPr>
      <w:r>
        <w:t>TYPE: stereotype</w:t>
      </w:r>
    </w:p>
    <w:p w14:paraId="70A9490D" w14:textId="77777777" w:rsidR="00974B95" w:rsidRDefault="00974B95" w:rsidP="00194C71">
      <w:pPr>
        <w:ind w:left="2880"/>
      </w:pPr>
      <w:r>
        <w:t>STEREOTYPE: Runtime</w:t>
      </w:r>
    </w:p>
    <w:p w14:paraId="29646DE3" w14:textId="77777777" w:rsidR="003C4668" w:rsidRDefault="003C4668" w:rsidP="00194C71">
      <w:pPr>
        <w:ind w:left="3600"/>
      </w:pPr>
      <w:r>
        <w:t xml:space="preserve">INSIDE: </w:t>
      </w:r>
      <w:r w:rsidR="00C60ECA">
        <w:t xml:space="preserve"> TRUE </w:t>
      </w:r>
    </w:p>
    <w:p w14:paraId="0CD8622D" w14:textId="77777777" w:rsidR="0086668E" w:rsidRDefault="0086668E" w:rsidP="0000109F">
      <w:pPr>
        <w:ind w:left="1440" w:firstLine="720"/>
      </w:pPr>
      <w:r>
        <w:t>TYPE: extension</w:t>
      </w:r>
    </w:p>
    <w:p w14:paraId="643B217A" w14:textId="77777777" w:rsidR="0086668E" w:rsidRDefault="0086668E" w:rsidP="0000109F">
      <w:pPr>
        <w:ind w:left="1440" w:firstLine="720"/>
      </w:pPr>
      <w:r>
        <w:t>TYPE: stereotype</w:t>
      </w:r>
    </w:p>
    <w:p w14:paraId="4B8029F3" w14:textId="77777777" w:rsidR="00974B95" w:rsidRDefault="00974B95" w:rsidP="00194C71">
      <w:pPr>
        <w:ind w:left="2880"/>
      </w:pPr>
      <w:r>
        <w:t>STEREOTYPE: ArchetypeVersion</w:t>
      </w:r>
    </w:p>
    <w:p w14:paraId="0ED626F2" w14:textId="77777777" w:rsidR="003C4668" w:rsidRDefault="003C4668" w:rsidP="00194C71">
      <w:pPr>
        <w:ind w:left="3600"/>
      </w:pPr>
      <w:r>
        <w:t xml:space="preserve">INSIDE: </w:t>
      </w:r>
      <w:r w:rsidR="00C60ECA">
        <w:t xml:space="preserve"> TRUE </w:t>
      </w:r>
    </w:p>
    <w:p w14:paraId="48A0D952" w14:textId="77777777" w:rsidR="0086668E" w:rsidRDefault="0086668E" w:rsidP="0000109F">
      <w:pPr>
        <w:ind w:left="1440" w:firstLine="720"/>
      </w:pPr>
      <w:r>
        <w:t>TYPE: stereotype</w:t>
      </w:r>
    </w:p>
    <w:p w14:paraId="5DBDFC99" w14:textId="77777777" w:rsidR="00974B95" w:rsidRDefault="00974B95" w:rsidP="00194C71">
      <w:pPr>
        <w:ind w:left="2880"/>
      </w:pPr>
      <w:r>
        <w:t>STEREOTYPE: DataBinding</w:t>
      </w:r>
    </w:p>
    <w:p w14:paraId="5C90634E" w14:textId="77777777" w:rsidR="003C4668" w:rsidRDefault="003C4668" w:rsidP="00194C71">
      <w:pPr>
        <w:ind w:left="3600"/>
      </w:pPr>
      <w:r>
        <w:t xml:space="preserve">INSIDE: </w:t>
      </w:r>
      <w:r w:rsidR="00C60ECA">
        <w:t xml:space="preserve"> TRUE </w:t>
      </w:r>
    </w:p>
    <w:p w14:paraId="2A3E8C7E" w14:textId="77777777" w:rsidR="0086668E" w:rsidRDefault="0086668E" w:rsidP="0000109F">
      <w:pPr>
        <w:ind w:left="1440" w:firstLine="720"/>
      </w:pPr>
      <w:r>
        <w:t>TYPE: stereotype</w:t>
      </w:r>
    </w:p>
    <w:p w14:paraId="3CA0797E" w14:textId="77777777" w:rsidR="00974B95" w:rsidRDefault="00974B95" w:rsidP="00194C71">
      <w:pPr>
        <w:ind w:left="2880"/>
      </w:pPr>
      <w:r>
        <w:t>STEREOTYPE: Constrains</w:t>
      </w:r>
    </w:p>
    <w:p w14:paraId="7361A7B1" w14:textId="77777777" w:rsidR="003C4668" w:rsidRDefault="003C4668" w:rsidP="00194C71">
      <w:pPr>
        <w:ind w:left="3600"/>
      </w:pPr>
      <w:r>
        <w:t xml:space="preserve">INSIDE: </w:t>
      </w:r>
      <w:r w:rsidR="00C60ECA">
        <w:t xml:space="preserve"> TRUE </w:t>
      </w:r>
    </w:p>
    <w:p w14:paraId="046B381A" w14:textId="77777777" w:rsidR="0086668E" w:rsidRDefault="0086668E" w:rsidP="0000109F">
      <w:pPr>
        <w:ind w:left="1440" w:firstLine="720"/>
      </w:pPr>
      <w:r>
        <w:t>TYPE: extension</w:t>
      </w:r>
    </w:p>
    <w:p w14:paraId="2053E83B" w14:textId="77777777" w:rsidR="0086668E" w:rsidRDefault="0086668E" w:rsidP="0000109F">
      <w:pPr>
        <w:ind w:left="1440" w:firstLine="720"/>
      </w:pPr>
      <w:r>
        <w:t>TYPE: primitivetype</w:t>
      </w:r>
    </w:p>
    <w:p w14:paraId="4E00EE68" w14:textId="77777777" w:rsidR="00974B95" w:rsidRDefault="00974B95" w:rsidP="00194C71">
      <w:pPr>
        <w:ind w:left="2880"/>
      </w:pPr>
      <w:r>
        <w:t>PRIMITIVE: DateMatchPattern</w:t>
      </w:r>
    </w:p>
    <w:p w14:paraId="14C6F6DB" w14:textId="77777777" w:rsidR="00C72EDF" w:rsidRDefault="00C72EDF" w:rsidP="00C72EDF">
      <w:pPr>
        <w:ind w:left="3600"/>
      </w:pPr>
      <w:r>
        <w:t xml:space="preserve">INSIDE: </w:t>
      </w:r>
    </w:p>
    <w:p w14:paraId="2FF8F8B1" w14:textId="77777777" w:rsidR="0086668E" w:rsidRDefault="0086668E" w:rsidP="0000109F">
      <w:pPr>
        <w:ind w:left="1440" w:firstLine="720"/>
      </w:pPr>
      <w:r>
        <w:t>TYPE: extension</w:t>
      </w:r>
    </w:p>
    <w:p w14:paraId="7D695C90" w14:textId="77777777" w:rsidR="0086668E" w:rsidRDefault="0086668E" w:rsidP="0000109F">
      <w:pPr>
        <w:ind w:left="1440" w:firstLine="720"/>
      </w:pPr>
      <w:r>
        <w:t>TYPE: class</w:t>
      </w:r>
    </w:p>
    <w:p w14:paraId="4E10FE57" w14:textId="77777777" w:rsidR="00974B95" w:rsidRDefault="00974B95" w:rsidP="00194C71">
      <w:pPr>
        <w:ind w:left="2160" w:firstLine="720"/>
      </w:pPr>
      <w:r>
        <w:t>CLASS: RealInterval</w:t>
      </w:r>
    </w:p>
    <w:p w14:paraId="7CFA3D86" w14:textId="77777777" w:rsidR="00AE7D3C" w:rsidRDefault="00AE7D3C" w:rsidP="00194C71">
      <w:pPr>
        <w:ind w:left="3600"/>
      </w:pPr>
      <w:r>
        <w:t xml:space="preserve">INSIDE:  TRUE </w:t>
      </w:r>
    </w:p>
    <w:p w14:paraId="2717296E" w14:textId="77777777" w:rsidR="0086668E" w:rsidRDefault="0086668E" w:rsidP="0000109F">
      <w:pPr>
        <w:ind w:left="1440" w:firstLine="720"/>
      </w:pPr>
      <w:r>
        <w:t>TYPE: extension</w:t>
      </w:r>
    </w:p>
    <w:p w14:paraId="3E9D1C3B" w14:textId="77777777" w:rsidR="0086668E" w:rsidRDefault="0086668E" w:rsidP="0000109F">
      <w:pPr>
        <w:ind w:left="1440" w:firstLine="720"/>
      </w:pPr>
      <w:r>
        <w:t>TYPE: stereotype</w:t>
      </w:r>
    </w:p>
    <w:p w14:paraId="2C50D0E9" w14:textId="77777777" w:rsidR="00974B95" w:rsidRDefault="00974B95" w:rsidP="00194C71">
      <w:pPr>
        <w:ind w:left="2880"/>
      </w:pPr>
      <w:r>
        <w:t>STEREOTYPE: DateTimeConstraint</w:t>
      </w:r>
    </w:p>
    <w:p w14:paraId="336B4D71" w14:textId="77777777" w:rsidR="003C4668" w:rsidRDefault="003C4668" w:rsidP="00194C71">
      <w:pPr>
        <w:ind w:left="3600"/>
      </w:pPr>
      <w:r>
        <w:t xml:space="preserve">INSIDE: </w:t>
      </w:r>
      <w:r w:rsidR="00C60ECA">
        <w:t xml:space="preserve"> TRUE </w:t>
      </w:r>
    </w:p>
    <w:p w14:paraId="3686B6E0" w14:textId="77777777" w:rsidR="0086668E" w:rsidRDefault="0086668E" w:rsidP="0000109F">
      <w:pPr>
        <w:ind w:left="1440" w:firstLine="720"/>
      </w:pPr>
      <w:r>
        <w:t>TYPE: extension</w:t>
      </w:r>
    </w:p>
    <w:p w14:paraId="69228C82" w14:textId="77777777" w:rsidR="0086668E" w:rsidRDefault="0086668E" w:rsidP="0000109F">
      <w:pPr>
        <w:ind w:left="1440" w:firstLine="720"/>
      </w:pPr>
      <w:r>
        <w:t>TYPE: extension</w:t>
      </w:r>
    </w:p>
    <w:p w14:paraId="6D754EF6" w14:textId="77777777" w:rsidR="0086668E" w:rsidRDefault="0086668E" w:rsidP="0000109F">
      <w:pPr>
        <w:ind w:left="1440" w:firstLine="720"/>
      </w:pPr>
      <w:r>
        <w:t>TYPE: extension</w:t>
      </w:r>
    </w:p>
    <w:p w14:paraId="4863173F" w14:textId="77777777" w:rsidR="0086668E" w:rsidRDefault="0086668E" w:rsidP="0000109F">
      <w:pPr>
        <w:ind w:left="1440" w:firstLine="720"/>
      </w:pPr>
      <w:r>
        <w:t>TYPE: extension</w:t>
      </w:r>
    </w:p>
    <w:p w14:paraId="1C7FAAAC" w14:textId="77777777" w:rsidR="0086668E" w:rsidRDefault="0086668E" w:rsidP="0000109F">
      <w:pPr>
        <w:ind w:left="1440" w:firstLine="720"/>
      </w:pPr>
      <w:r>
        <w:t>TYPE: extension</w:t>
      </w:r>
    </w:p>
    <w:p w14:paraId="68C359B4" w14:textId="77777777" w:rsidR="0086668E" w:rsidRDefault="0086668E" w:rsidP="0000109F">
      <w:pPr>
        <w:ind w:left="1440" w:firstLine="720"/>
      </w:pPr>
      <w:r>
        <w:t>TYPE: class</w:t>
      </w:r>
    </w:p>
    <w:p w14:paraId="29554AB3" w14:textId="77777777" w:rsidR="00974B95" w:rsidRDefault="00974B95" w:rsidP="00194C71">
      <w:pPr>
        <w:ind w:left="2160" w:firstLine="720"/>
      </w:pPr>
      <w:r>
        <w:t>CLASS: DateTimeInterval</w:t>
      </w:r>
    </w:p>
    <w:p w14:paraId="481F759E" w14:textId="77777777" w:rsidR="00AE7D3C" w:rsidRDefault="00AE7D3C" w:rsidP="00194C71">
      <w:pPr>
        <w:ind w:left="3600"/>
      </w:pPr>
      <w:r>
        <w:t xml:space="preserve">INSIDE:  TRUE </w:t>
      </w:r>
    </w:p>
    <w:p w14:paraId="79EFF7E6" w14:textId="77777777" w:rsidR="0086668E" w:rsidRDefault="0086668E" w:rsidP="0000109F">
      <w:pPr>
        <w:ind w:left="1440" w:firstLine="720"/>
      </w:pPr>
      <w:r>
        <w:t>TYPE: stereotype</w:t>
      </w:r>
    </w:p>
    <w:p w14:paraId="06063A07" w14:textId="77777777" w:rsidR="00974B95" w:rsidRDefault="00974B95" w:rsidP="00194C71">
      <w:pPr>
        <w:ind w:left="2880"/>
      </w:pPr>
      <w:r>
        <w:t>STEREOTYPE: DateConstraint</w:t>
      </w:r>
    </w:p>
    <w:p w14:paraId="37ECE19B" w14:textId="77777777" w:rsidR="003C4668" w:rsidRDefault="003C4668" w:rsidP="00194C71">
      <w:pPr>
        <w:ind w:left="3600"/>
      </w:pPr>
      <w:r>
        <w:t xml:space="preserve">INSIDE: </w:t>
      </w:r>
      <w:r w:rsidR="00C60ECA">
        <w:t xml:space="preserve"> TRUE </w:t>
      </w:r>
    </w:p>
    <w:p w14:paraId="1597C097" w14:textId="77777777" w:rsidR="0086668E" w:rsidRDefault="0086668E" w:rsidP="0000109F">
      <w:pPr>
        <w:ind w:left="1440" w:firstLine="720"/>
      </w:pPr>
      <w:r>
        <w:t>TYPE: stereotype</w:t>
      </w:r>
    </w:p>
    <w:p w14:paraId="79C42D0E" w14:textId="77777777" w:rsidR="00974B95" w:rsidRDefault="00974B95" w:rsidP="00194C71">
      <w:pPr>
        <w:ind w:left="2880"/>
      </w:pPr>
      <w:r>
        <w:t>STEREOTYPE: ReferenceModel</w:t>
      </w:r>
    </w:p>
    <w:p w14:paraId="760167DF" w14:textId="77777777" w:rsidR="003C4668" w:rsidRDefault="003C4668" w:rsidP="00194C71">
      <w:pPr>
        <w:ind w:left="3600"/>
      </w:pPr>
      <w:r>
        <w:t xml:space="preserve">INSIDE: </w:t>
      </w:r>
      <w:r w:rsidR="00C60ECA">
        <w:t xml:space="preserve"> TRUE </w:t>
      </w:r>
    </w:p>
    <w:p w14:paraId="2EFAC488" w14:textId="77777777" w:rsidR="0086668E" w:rsidRDefault="0086668E" w:rsidP="0000109F">
      <w:pPr>
        <w:ind w:left="1440" w:firstLine="720"/>
      </w:pPr>
      <w:r>
        <w:t>TYPE: stereotype</w:t>
      </w:r>
    </w:p>
    <w:p w14:paraId="65526C3F" w14:textId="77777777" w:rsidR="00974B95" w:rsidRDefault="00974B95" w:rsidP="00194C71">
      <w:pPr>
        <w:ind w:left="2880"/>
      </w:pPr>
      <w:r>
        <w:t>STEREOTYPE: IdentifiedItem</w:t>
      </w:r>
    </w:p>
    <w:p w14:paraId="260F9ABC" w14:textId="77777777" w:rsidR="003C4668" w:rsidRDefault="003C4668" w:rsidP="00194C71">
      <w:pPr>
        <w:ind w:left="3600"/>
      </w:pPr>
      <w:r>
        <w:t xml:space="preserve">INSIDE: </w:t>
      </w:r>
      <w:r w:rsidR="00C60ECA">
        <w:t xml:space="preserve"> TRUE </w:t>
      </w:r>
    </w:p>
    <w:p w14:paraId="3FAFDCB6" w14:textId="77777777" w:rsidR="0086668E" w:rsidRDefault="0086668E" w:rsidP="0000109F">
      <w:pPr>
        <w:ind w:left="1440" w:firstLine="720"/>
      </w:pPr>
      <w:r>
        <w:t>TYPE: stereotype</w:t>
      </w:r>
    </w:p>
    <w:p w14:paraId="58B317B8" w14:textId="77777777" w:rsidR="00974B95" w:rsidRDefault="00974B95" w:rsidP="00194C71">
      <w:pPr>
        <w:ind w:left="2880"/>
      </w:pPr>
      <w:r>
        <w:t>STEREOTYPE: Language</w:t>
      </w:r>
    </w:p>
    <w:p w14:paraId="69A1D35F" w14:textId="77777777" w:rsidR="003C4668" w:rsidRDefault="003C4668" w:rsidP="00194C71">
      <w:pPr>
        <w:ind w:left="3600"/>
      </w:pPr>
      <w:r>
        <w:t xml:space="preserve">INSIDE: </w:t>
      </w:r>
      <w:r w:rsidR="00C60ECA">
        <w:t xml:space="preserve"> TRUE </w:t>
      </w:r>
    </w:p>
    <w:p w14:paraId="0036C213" w14:textId="77777777" w:rsidR="0086668E" w:rsidRDefault="0086668E" w:rsidP="0000109F">
      <w:pPr>
        <w:ind w:left="1440" w:firstLine="720"/>
      </w:pPr>
      <w:r>
        <w:t>TYPE: extension</w:t>
      </w:r>
    </w:p>
    <w:p w14:paraId="4FC00F38" w14:textId="77777777" w:rsidR="0086668E" w:rsidRDefault="0086668E" w:rsidP="0000109F">
      <w:pPr>
        <w:ind w:left="1440" w:firstLine="720"/>
      </w:pPr>
      <w:r>
        <w:t>TYPE: extension</w:t>
      </w:r>
    </w:p>
    <w:p w14:paraId="1614B9A7" w14:textId="77777777" w:rsidR="0086668E" w:rsidRDefault="0086668E" w:rsidP="0000109F">
      <w:pPr>
        <w:ind w:left="1440" w:firstLine="720"/>
      </w:pPr>
      <w:r>
        <w:t>TYPE: extension</w:t>
      </w:r>
    </w:p>
    <w:p w14:paraId="34230985" w14:textId="77777777" w:rsidR="0086668E" w:rsidRDefault="0086668E" w:rsidP="0000109F">
      <w:pPr>
        <w:ind w:left="1440" w:firstLine="720"/>
      </w:pPr>
      <w:r>
        <w:t>TYPE: extension</w:t>
      </w:r>
    </w:p>
    <w:p w14:paraId="3F310297" w14:textId="77777777" w:rsidR="0086668E" w:rsidRDefault="0086668E" w:rsidP="0000109F">
      <w:pPr>
        <w:ind w:left="1440" w:firstLine="720"/>
      </w:pPr>
      <w:r>
        <w:t>TYPE: stereotype</w:t>
      </w:r>
    </w:p>
    <w:p w14:paraId="563D3B70" w14:textId="77777777" w:rsidR="00974B95" w:rsidRDefault="00974B95" w:rsidP="00194C71">
      <w:pPr>
        <w:ind w:left="2880"/>
      </w:pPr>
      <w:r>
        <w:t>STEREOTYPE: EnumeratedValueDomain</w:t>
      </w:r>
    </w:p>
    <w:p w14:paraId="061E16B3" w14:textId="77777777" w:rsidR="003C4668" w:rsidRDefault="003C4668" w:rsidP="00194C71">
      <w:pPr>
        <w:ind w:left="3600"/>
      </w:pPr>
      <w:r>
        <w:t xml:space="preserve">INSIDE: </w:t>
      </w:r>
      <w:r w:rsidR="00C60ECA">
        <w:t xml:space="preserve"> TRUE </w:t>
      </w:r>
    </w:p>
    <w:p w14:paraId="4B5990CA" w14:textId="77777777" w:rsidR="0086668E" w:rsidRDefault="0086668E" w:rsidP="0000109F">
      <w:pPr>
        <w:ind w:left="1440" w:firstLine="720"/>
      </w:pPr>
      <w:r>
        <w:t>TYPE: stereotype</w:t>
      </w:r>
    </w:p>
    <w:p w14:paraId="46148553" w14:textId="77777777" w:rsidR="00974B95" w:rsidRDefault="00974B95" w:rsidP="00194C71">
      <w:pPr>
        <w:ind w:left="2880"/>
      </w:pPr>
      <w:r>
        <w:t>STEREOTYPE: TargetConstraint</w:t>
      </w:r>
    </w:p>
    <w:p w14:paraId="1C4BA93B" w14:textId="77777777" w:rsidR="003C4668" w:rsidRDefault="003C4668" w:rsidP="00194C71">
      <w:pPr>
        <w:ind w:left="3600"/>
      </w:pPr>
      <w:r>
        <w:t xml:space="preserve">INSIDE: </w:t>
      </w:r>
      <w:r w:rsidR="00C60ECA">
        <w:t xml:space="preserve"> TRUE </w:t>
      </w:r>
    </w:p>
    <w:p w14:paraId="1DA7FB60" w14:textId="77777777" w:rsidR="0086668E" w:rsidRDefault="0086668E" w:rsidP="0000109F">
      <w:pPr>
        <w:ind w:left="1440" w:firstLine="720"/>
      </w:pPr>
      <w:r>
        <w:t>TYPE: stereotype</w:t>
      </w:r>
    </w:p>
    <w:p w14:paraId="50635B87" w14:textId="77777777" w:rsidR="00974B95" w:rsidRDefault="00974B95" w:rsidP="00194C71">
      <w:pPr>
        <w:ind w:left="2880"/>
      </w:pPr>
      <w:r>
        <w:t>STEREOTYPE: SingularAttributeConstraint</w:t>
      </w:r>
    </w:p>
    <w:p w14:paraId="0EBB3917" w14:textId="77777777" w:rsidR="003C4668" w:rsidRDefault="003C4668" w:rsidP="00194C71">
      <w:pPr>
        <w:ind w:left="3600"/>
      </w:pPr>
      <w:r>
        <w:t xml:space="preserve">INSIDE: </w:t>
      </w:r>
      <w:r w:rsidR="00C60ECA">
        <w:t xml:space="preserve"> TRUE </w:t>
      </w:r>
    </w:p>
    <w:p w14:paraId="3F89E22D" w14:textId="77777777" w:rsidR="0086668E" w:rsidRDefault="0086668E" w:rsidP="0000109F">
      <w:pPr>
        <w:ind w:left="1440" w:firstLine="720"/>
      </w:pPr>
      <w:r>
        <w:t>TYPE: extension</w:t>
      </w:r>
    </w:p>
    <w:p w14:paraId="27B6A261" w14:textId="77777777" w:rsidR="0086668E" w:rsidRDefault="0086668E" w:rsidP="0000109F">
      <w:pPr>
        <w:ind w:left="1440" w:firstLine="720"/>
      </w:pPr>
      <w:r>
        <w:t>TYPE: extension</w:t>
      </w:r>
    </w:p>
    <w:p w14:paraId="24802866" w14:textId="77777777" w:rsidR="0086668E" w:rsidRDefault="0086668E" w:rsidP="0000109F">
      <w:pPr>
        <w:ind w:left="1440" w:firstLine="720"/>
      </w:pPr>
      <w:r>
        <w:t>TYPE: primitivetype</w:t>
      </w:r>
    </w:p>
    <w:p w14:paraId="639A9DA1" w14:textId="77777777" w:rsidR="00974B95" w:rsidRDefault="00974B95" w:rsidP="00194C71">
      <w:pPr>
        <w:ind w:left="2880"/>
      </w:pPr>
      <w:r>
        <w:t>PRIMITIVE: DurationMatchPattern</w:t>
      </w:r>
    </w:p>
    <w:p w14:paraId="3D9E1BC1" w14:textId="77777777" w:rsidR="00C72EDF" w:rsidRDefault="00C72EDF" w:rsidP="00C72EDF">
      <w:pPr>
        <w:ind w:left="3600"/>
      </w:pPr>
      <w:r>
        <w:t xml:space="preserve">INSIDE: </w:t>
      </w:r>
    </w:p>
    <w:p w14:paraId="759B9506" w14:textId="77777777" w:rsidR="0086668E" w:rsidRDefault="0086668E" w:rsidP="0000109F">
      <w:pPr>
        <w:ind w:left="1440" w:firstLine="720"/>
      </w:pPr>
      <w:r>
        <w:t>TYPE: class</w:t>
      </w:r>
    </w:p>
    <w:p w14:paraId="6CB1062E" w14:textId="77777777" w:rsidR="00974B95" w:rsidRDefault="00974B95" w:rsidP="00194C71">
      <w:pPr>
        <w:ind w:left="2160" w:firstLine="720"/>
      </w:pPr>
      <w:r>
        <w:t>CLASS: IntegerInterval</w:t>
      </w:r>
    </w:p>
    <w:p w14:paraId="5E470E6B" w14:textId="77777777" w:rsidR="00AE7D3C" w:rsidRDefault="00AE7D3C" w:rsidP="00194C71">
      <w:pPr>
        <w:ind w:left="3600"/>
      </w:pPr>
      <w:r>
        <w:t xml:space="preserve">INSIDE:  TRUE </w:t>
      </w:r>
    </w:p>
    <w:p w14:paraId="6700F483" w14:textId="77777777" w:rsidR="0086668E" w:rsidRDefault="0086668E" w:rsidP="0000109F">
      <w:pPr>
        <w:ind w:left="1440" w:firstLine="720"/>
      </w:pPr>
      <w:r>
        <w:t>TYPE: stereotype</w:t>
      </w:r>
    </w:p>
    <w:p w14:paraId="2AB13708" w14:textId="77777777" w:rsidR="00974B95" w:rsidRDefault="00974B95" w:rsidP="00194C71">
      <w:pPr>
        <w:ind w:left="2880"/>
      </w:pPr>
      <w:r>
        <w:t>STEREOTYPE: TerminologyCodeConstraint</w:t>
      </w:r>
    </w:p>
    <w:p w14:paraId="6B9907E5" w14:textId="77777777" w:rsidR="003C4668" w:rsidRDefault="003C4668" w:rsidP="00194C71">
      <w:pPr>
        <w:ind w:left="3600"/>
      </w:pPr>
      <w:r>
        <w:t xml:space="preserve">INSIDE: </w:t>
      </w:r>
      <w:r w:rsidR="00C60ECA">
        <w:t xml:space="preserve"> TRUE </w:t>
      </w:r>
    </w:p>
    <w:p w14:paraId="68D0BBCC" w14:textId="77777777" w:rsidR="0086668E" w:rsidRDefault="0086668E" w:rsidP="0000109F">
      <w:pPr>
        <w:ind w:left="1440" w:firstLine="720"/>
      </w:pPr>
      <w:r>
        <w:t>TYPE: class</w:t>
      </w:r>
    </w:p>
    <w:p w14:paraId="2AC1789F" w14:textId="77777777" w:rsidR="00974B95" w:rsidRDefault="00974B95" w:rsidP="00194C71">
      <w:pPr>
        <w:ind w:left="2160" w:firstLine="720"/>
      </w:pPr>
      <w:r>
        <w:t>CLASS: DateInterval</w:t>
      </w:r>
    </w:p>
    <w:p w14:paraId="5B3D3ABC" w14:textId="77777777" w:rsidR="00AE7D3C" w:rsidRDefault="00AE7D3C" w:rsidP="00194C71">
      <w:pPr>
        <w:ind w:left="3600"/>
      </w:pPr>
      <w:r>
        <w:t xml:space="preserve">INSIDE:  TRUE </w:t>
      </w:r>
    </w:p>
    <w:p w14:paraId="5703295E" w14:textId="77777777" w:rsidR="0086668E" w:rsidRDefault="0086668E" w:rsidP="0000109F">
      <w:pPr>
        <w:ind w:left="1440" w:firstLine="720"/>
      </w:pPr>
      <w:r>
        <w:t>TYPE: extension</w:t>
      </w:r>
    </w:p>
    <w:p w14:paraId="2F56EAA5" w14:textId="77777777" w:rsidR="0086668E" w:rsidRDefault="0086668E" w:rsidP="0000109F">
      <w:pPr>
        <w:ind w:left="1440" w:firstLine="720"/>
      </w:pPr>
      <w:r>
        <w:t>TYPE: extension</w:t>
      </w:r>
    </w:p>
    <w:p w14:paraId="34747A35" w14:textId="77777777" w:rsidR="0086668E" w:rsidRDefault="0086668E" w:rsidP="0000109F">
      <w:pPr>
        <w:ind w:left="1440" w:firstLine="720"/>
      </w:pPr>
      <w:r>
        <w:t>TYPE: extension</w:t>
      </w:r>
    </w:p>
    <w:p w14:paraId="73811AEB" w14:textId="77777777" w:rsidR="0086668E" w:rsidRDefault="0086668E" w:rsidP="0000109F">
      <w:pPr>
        <w:ind w:left="1440" w:firstLine="720"/>
      </w:pPr>
      <w:r>
        <w:t>TYPE: stereotype</w:t>
      </w:r>
    </w:p>
    <w:p w14:paraId="3AF29724" w14:textId="77777777" w:rsidR="00974B95" w:rsidRDefault="00974B95" w:rsidP="00194C71">
      <w:pPr>
        <w:ind w:left="2880"/>
      </w:pPr>
      <w:r>
        <w:t>STEREOTYPE: TranslationDetails</w:t>
      </w:r>
    </w:p>
    <w:p w14:paraId="079D1DF8" w14:textId="77777777" w:rsidR="003C4668" w:rsidRDefault="003C4668" w:rsidP="00194C71">
      <w:pPr>
        <w:ind w:left="3600"/>
      </w:pPr>
      <w:r>
        <w:t xml:space="preserve">INSIDE: </w:t>
      </w:r>
      <w:r w:rsidR="00C60ECA">
        <w:t xml:space="preserve"> TRUE </w:t>
      </w:r>
    </w:p>
    <w:p w14:paraId="3193570F" w14:textId="77777777" w:rsidR="0086668E" w:rsidRDefault="0086668E" w:rsidP="0000109F">
      <w:pPr>
        <w:ind w:left="1440" w:firstLine="720"/>
      </w:pPr>
      <w:r>
        <w:t>TYPE: stereotype</w:t>
      </w:r>
    </w:p>
    <w:p w14:paraId="7C7FBB7A" w14:textId="77777777" w:rsidR="00974B95" w:rsidRDefault="00974B95" w:rsidP="00194C71">
      <w:pPr>
        <w:ind w:left="2880"/>
      </w:pPr>
      <w:r>
        <w:t>STEREOTYPE: ConceptReference</w:t>
      </w:r>
    </w:p>
    <w:p w14:paraId="4B484024" w14:textId="77777777" w:rsidR="003C4668" w:rsidRDefault="003C4668" w:rsidP="00194C71">
      <w:pPr>
        <w:ind w:left="3600"/>
      </w:pPr>
      <w:r>
        <w:t xml:space="preserve">INSIDE: </w:t>
      </w:r>
      <w:r w:rsidR="00C60ECA">
        <w:t xml:space="preserve"> TRUE </w:t>
      </w:r>
    </w:p>
    <w:p w14:paraId="2DD172A1" w14:textId="77777777" w:rsidR="0086668E" w:rsidRDefault="0086668E" w:rsidP="0000109F">
      <w:pPr>
        <w:ind w:left="1440" w:firstLine="720"/>
      </w:pPr>
      <w:r>
        <w:t>TYPE: extension</w:t>
      </w:r>
    </w:p>
    <w:p w14:paraId="57276440" w14:textId="77777777" w:rsidR="0086668E" w:rsidRDefault="0086668E" w:rsidP="0000109F">
      <w:pPr>
        <w:ind w:left="1440" w:firstLine="720"/>
      </w:pPr>
      <w:r>
        <w:t>TYPE: extension</w:t>
      </w:r>
    </w:p>
    <w:p w14:paraId="1D3DDC52" w14:textId="77777777" w:rsidR="0086668E" w:rsidRDefault="0086668E" w:rsidP="0000109F">
      <w:pPr>
        <w:ind w:left="1440" w:firstLine="720"/>
      </w:pPr>
      <w:r>
        <w:t>TYPE: extension</w:t>
      </w:r>
    </w:p>
    <w:p w14:paraId="6939ECEF" w14:textId="77777777" w:rsidR="0086668E" w:rsidRDefault="0086668E" w:rsidP="0000109F">
      <w:pPr>
        <w:ind w:left="1440" w:firstLine="720"/>
      </w:pPr>
      <w:r>
        <w:t>TYPE: extension</w:t>
      </w:r>
    </w:p>
    <w:p w14:paraId="6E438109" w14:textId="77777777" w:rsidR="0086668E" w:rsidRDefault="0086668E" w:rsidP="0000109F">
      <w:pPr>
        <w:ind w:left="1440" w:firstLine="720"/>
      </w:pPr>
      <w:r>
        <w:t>TYPE: stereotype</w:t>
      </w:r>
    </w:p>
    <w:p w14:paraId="2EBA2BE9" w14:textId="77777777" w:rsidR="00974B95" w:rsidRDefault="00974B95" w:rsidP="00194C71">
      <w:pPr>
        <w:ind w:left="2880"/>
      </w:pPr>
      <w:r>
        <w:t>STEREOTYPE: ArchetypeLibrary</w:t>
      </w:r>
    </w:p>
    <w:p w14:paraId="37334404" w14:textId="77777777" w:rsidR="003C4668" w:rsidRDefault="003C4668" w:rsidP="00194C71">
      <w:pPr>
        <w:ind w:left="3600"/>
      </w:pPr>
      <w:r>
        <w:t xml:space="preserve">INSIDE: </w:t>
      </w:r>
      <w:r w:rsidR="00C60ECA">
        <w:t xml:space="preserve"> TRUE </w:t>
      </w:r>
    </w:p>
    <w:p w14:paraId="44C51409" w14:textId="77777777" w:rsidR="0086668E" w:rsidRDefault="0086668E" w:rsidP="0000109F">
      <w:pPr>
        <w:ind w:left="1440" w:firstLine="720"/>
      </w:pPr>
      <w:r>
        <w:t>TYPE: extension</w:t>
      </w:r>
    </w:p>
    <w:p w14:paraId="579E7B27" w14:textId="77777777" w:rsidR="0086668E" w:rsidRDefault="0086668E" w:rsidP="0000109F">
      <w:pPr>
        <w:ind w:left="1440" w:firstLine="720"/>
      </w:pPr>
      <w:r>
        <w:t>TYPE: primitivetype</w:t>
      </w:r>
    </w:p>
    <w:p w14:paraId="75E777DB" w14:textId="77777777" w:rsidR="00974B95" w:rsidRDefault="00974B95" w:rsidP="00194C71">
      <w:pPr>
        <w:ind w:left="2880"/>
      </w:pPr>
      <w:r>
        <w:t>PRIMITIVE: AMLReal</w:t>
      </w:r>
    </w:p>
    <w:p w14:paraId="4BEE13F4" w14:textId="77777777" w:rsidR="00C72EDF" w:rsidRDefault="00C72EDF" w:rsidP="00C72EDF">
      <w:pPr>
        <w:ind w:left="3600"/>
      </w:pPr>
      <w:r>
        <w:t xml:space="preserve">INSIDE:  TRUE </w:t>
      </w:r>
    </w:p>
    <w:p w14:paraId="07805A2D" w14:textId="77777777" w:rsidR="0086668E" w:rsidRDefault="0086668E" w:rsidP="0000109F">
      <w:pPr>
        <w:ind w:left="1440" w:firstLine="720"/>
      </w:pPr>
      <w:r>
        <w:t>TYPE: stereotype</w:t>
      </w:r>
    </w:p>
    <w:p w14:paraId="62101E5A" w14:textId="77777777" w:rsidR="00974B95" w:rsidRDefault="00974B95" w:rsidP="00194C71">
      <w:pPr>
        <w:ind w:left="2880"/>
      </w:pPr>
      <w:r>
        <w:t>STEREOTYPE: DurationConstraint</w:t>
      </w:r>
    </w:p>
    <w:p w14:paraId="1F6950C4" w14:textId="77777777" w:rsidR="003C4668" w:rsidRDefault="003C4668" w:rsidP="00194C71">
      <w:pPr>
        <w:ind w:left="3600"/>
      </w:pPr>
      <w:r>
        <w:t xml:space="preserve">INSIDE: </w:t>
      </w:r>
      <w:r w:rsidR="00C60ECA">
        <w:t xml:space="preserve"> TRUE </w:t>
      </w:r>
    </w:p>
    <w:p w14:paraId="264C4286" w14:textId="77777777" w:rsidR="0086668E" w:rsidRDefault="0086668E" w:rsidP="0000109F">
      <w:pPr>
        <w:ind w:left="1440" w:firstLine="720"/>
      </w:pPr>
      <w:r>
        <w:t>TYPE: extension</w:t>
      </w:r>
    </w:p>
    <w:p w14:paraId="56A0E7EB" w14:textId="77777777" w:rsidR="0086668E" w:rsidRDefault="0086668E" w:rsidP="0000109F">
      <w:pPr>
        <w:ind w:left="1440" w:firstLine="720"/>
      </w:pPr>
      <w:r>
        <w:t>TYPE: stereotype</w:t>
      </w:r>
    </w:p>
    <w:p w14:paraId="75EE0905" w14:textId="77777777" w:rsidR="00974B95" w:rsidRDefault="00974B95" w:rsidP="00194C71">
      <w:pPr>
        <w:ind w:left="2880"/>
      </w:pPr>
      <w:r>
        <w:t>STEREOTYPE: ValueSetDefinitionReference</w:t>
      </w:r>
    </w:p>
    <w:p w14:paraId="47DCFF2D" w14:textId="77777777" w:rsidR="003C4668" w:rsidRDefault="003C4668" w:rsidP="00194C71">
      <w:pPr>
        <w:ind w:left="3600"/>
      </w:pPr>
      <w:r>
        <w:t xml:space="preserve">INSIDE: </w:t>
      </w:r>
      <w:r w:rsidR="00C60ECA">
        <w:t xml:space="preserve"> TRUE </w:t>
      </w:r>
    </w:p>
    <w:p w14:paraId="04362CA8" w14:textId="77777777" w:rsidR="0086668E" w:rsidRDefault="0086668E" w:rsidP="0000109F">
      <w:pPr>
        <w:ind w:left="1440" w:firstLine="720"/>
      </w:pPr>
      <w:r>
        <w:t>TYPE: stereotype</w:t>
      </w:r>
    </w:p>
    <w:p w14:paraId="2D5BCB33" w14:textId="77777777" w:rsidR="00974B95" w:rsidRDefault="00974B95" w:rsidP="00194C71">
      <w:pPr>
        <w:ind w:left="2880"/>
      </w:pPr>
      <w:r>
        <w:t>STEREOTYPE: EnumeratedValueDomainConstraint</w:t>
      </w:r>
    </w:p>
    <w:p w14:paraId="358F36C6" w14:textId="77777777" w:rsidR="003C4668" w:rsidRDefault="003C4668" w:rsidP="00194C71">
      <w:pPr>
        <w:ind w:left="3600"/>
      </w:pPr>
      <w:r>
        <w:t xml:space="preserve">INSIDE: </w:t>
      </w:r>
      <w:r w:rsidR="00C60ECA">
        <w:t xml:space="preserve"> TRUE </w:t>
      </w:r>
    </w:p>
    <w:p w14:paraId="52351C33" w14:textId="77777777" w:rsidR="0086668E" w:rsidRDefault="0086668E" w:rsidP="0000109F">
      <w:pPr>
        <w:ind w:left="1440" w:firstLine="720"/>
      </w:pPr>
      <w:r>
        <w:t>TYPE: extension</w:t>
      </w:r>
    </w:p>
    <w:p w14:paraId="5A87BB4D" w14:textId="77777777" w:rsidR="0086668E" w:rsidRDefault="0086668E" w:rsidP="0000109F">
      <w:pPr>
        <w:ind w:left="1440" w:firstLine="720"/>
      </w:pPr>
      <w:r>
        <w:t>TYPE: class</w:t>
      </w:r>
    </w:p>
    <w:p w14:paraId="24294C98" w14:textId="77777777" w:rsidR="00974B95" w:rsidRDefault="00974B95" w:rsidP="00194C71">
      <w:pPr>
        <w:ind w:left="2160" w:firstLine="720"/>
      </w:pPr>
      <w:r>
        <w:t>CLASS: Duration</w:t>
      </w:r>
    </w:p>
    <w:p w14:paraId="5F6C31F7" w14:textId="77777777" w:rsidR="00AE7D3C" w:rsidRDefault="00AE7D3C" w:rsidP="00194C71">
      <w:pPr>
        <w:ind w:left="3600"/>
      </w:pPr>
      <w:r>
        <w:t xml:space="preserve">INSIDE:  TRUE </w:t>
      </w:r>
    </w:p>
    <w:p w14:paraId="54C5CD43" w14:textId="77777777" w:rsidR="0086668E" w:rsidRDefault="0086668E" w:rsidP="0000109F">
      <w:pPr>
        <w:ind w:left="1440" w:firstLine="720"/>
      </w:pPr>
      <w:r>
        <w:t>TYPE: extension</w:t>
      </w:r>
    </w:p>
    <w:p w14:paraId="436058D5" w14:textId="77777777" w:rsidR="0086668E" w:rsidRDefault="0086668E" w:rsidP="0000109F">
      <w:pPr>
        <w:ind w:left="1440" w:firstLine="720"/>
      </w:pPr>
      <w:r>
        <w:t>TYPE: stereotype</w:t>
      </w:r>
    </w:p>
    <w:p w14:paraId="623CC6E2" w14:textId="77777777" w:rsidR="00974B95" w:rsidRDefault="00974B95" w:rsidP="00194C71">
      <w:pPr>
        <w:ind w:left="2880"/>
      </w:pPr>
      <w:r>
        <w:t>STEREOTYPE: DescribedItem</w:t>
      </w:r>
    </w:p>
    <w:p w14:paraId="50A6AE55" w14:textId="77777777" w:rsidR="003C4668" w:rsidRDefault="003C4668" w:rsidP="00194C71">
      <w:pPr>
        <w:ind w:left="3600"/>
      </w:pPr>
      <w:r>
        <w:t xml:space="preserve">INSIDE: </w:t>
      </w:r>
      <w:r w:rsidR="00C60ECA">
        <w:t xml:space="preserve"> TRUE </w:t>
      </w:r>
    </w:p>
    <w:p w14:paraId="257AD1BD" w14:textId="77777777" w:rsidR="0086668E" w:rsidRDefault="0086668E" w:rsidP="0000109F">
      <w:pPr>
        <w:ind w:left="1440" w:firstLine="720"/>
      </w:pPr>
      <w:r>
        <w:t>TYPE: extension</w:t>
      </w:r>
    </w:p>
    <w:p w14:paraId="73CD17D9" w14:textId="77777777" w:rsidR="0086668E" w:rsidRDefault="0086668E" w:rsidP="0000109F">
      <w:pPr>
        <w:ind w:left="1440" w:firstLine="720"/>
      </w:pPr>
      <w:r>
        <w:t>TYPE: class</w:t>
      </w:r>
    </w:p>
    <w:p w14:paraId="1E18D805" w14:textId="77777777" w:rsidR="00974B95" w:rsidRDefault="00974B95" w:rsidP="00194C71">
      <w:pPr>
        <w:ind w:left="2160" w:firstLine="720"/>
      </w:pPr>
      <w:r>
        <w:t>CLASS: TerminologyCode</w:t>
      </w:r>
    </w:p>
    <w:p w14:paraId="3A23F8C8" w14:textId="77777777" w:rsidR="00AE7D3C" w:rsidRDefault="00AE7D3C" w:rsidP="00194C71">
      <w:pPr>
        <w:ind w:left="3600"/>
      </w:pPr>
      <w:r>
        <w:t xml:space="preserve">INSIDE:  TRUE </w:t>
      </w:r>
    </w:p>
    <w:p w14:paraId="110BD6A4" w14:textId="77777777" w:rsidR="0086668E" w:rsidRDefault="0086668E" w:rsidP="0000109F">
      <w:pPr>
        <w:ind w:left="1440" w:firstLine="720"/>
      </w:pPr>
      <w:r>
        <w:t>TYPE: stereotype</w:t>
      </w:r>
    </w:p>
    <w:p w14:paraId="0E361E15" w14:textId="77777777" w:rsidR="00974B95" w:rsidRDefault="00974B95" w:rsidP="00194C71">
      <w:pPr>
        <w:ind w:left="2880"/>
      </w:pPr>
      <w:r>
        <w:t>STEREOTYPE: ResourceDescription</w:t>
      </w:r>
    </w:p>
    <w:p w14:paraId="4D2CD090" w14:textId="77777777" w:rsidR="003C4668" w:rsidRDefault="003C4668" w:rsidP="00194C71">
      <w:pPr>
        <w:ind w:left="3600"/>
      </w:pPr>
      <w:r>
        <w:t xml:space="preserve">INSIDE: </w:t>
      </w:r>
      <w:r w:rsidR="00C60ECA">
        <w:t xml:space="preserve"> TRUE </w:t>
      </w:r>
    </w:p>
    <w:p w14:paraId="4B4A0259" w14:textId="77777777" w:rsidR="0086668E" w:rsidRDefault="0086668E" w:rsidP="0000109F">
      <w:pPr>
        <w:ind w:left="1440" w:firstLine="720"/>
      </w:pPr>
      <w:r>
        <w:t>TYPE: extension</w:t>
      </w:r>
    </w:p>
    <w:p w14:paraId="7148E898" w14:textId="77777777" w:rsidR="0086668E" w:rsidRDefault="0086668E" w:rsidP="0000109F">
      <w:pPr>
        <w:ind w:left="1440" w:firstLine="720"/>
      </w:pPr>
      <w:r>
        <w:t>TYPE: extension</w:t>
      </w:r>
    </w:p>
    <w:p w14:paraId="15100E60" w14:textId="77777777" w:rsidR="0086668E" w:rsidRDefault="0086668E" w:rsidP="0000109F">
      <w:pPr>
        <w:ind w:left="1440" w:firstLine="720"/>
      </w:pPr>
      <w:r>
        <w:t>TYPE: stereotype</w:t>
      </w:r>
    </w:p>
    <w:p w14:paraId="240435CB" w14:textId="77777777" w:rsidR="00974B95" w:rsidRDefault="00974B95" w:rsidP="00194C71">
      <w:pPr>
        <w:ind w:left="2880"/>
      </w:pPr>
      <w:r>
        <w:t>STEREOTYPE: ArchetypeType</w:t>
      </w:r>
    </w:p>
    <w:p w14:paraId="50907A12" w14:textId="77777777" w:rsidR="003C4668" w:rsidRDefault="003C4668" w:rsidP="00194C71">
      <w:pPr>
        <w:ind w:left="3600"/>
      </w:pPr>
      <w:r>
        <w:t xml:space="preserve">INSIDE: </w:t>
      </w:r>
      <w:r w:rsidR="00C60ECA">
        <w:t xml:space="preserve"> TRUE </w:t>
      </w:r>
    </w:p>
    <w:p w14:paraId="51A7EFC3" w14:textId="77777777" w:rsidR="0086668E" w:rsidRDefault="0086668E" w:rsidP="0000109F">
      <w:pPr>
        <w:ind w:left="1440" w:firstLine="720"/>
      </w:pPr>
      <w:r>
        <w:t>TYPE: stereotype</w:t>
      </w:r>
    </w:p>
    <w:p w14:paraId="32A5E2E8" w14:textId="77777777" w:rsidR="00974B95" w:rsidRDefault="00974B95" w:rsidP="00194C71">
      <w:pPr>
        <w:ind w:left="2880"/>
      </w:pPr>
      <w:r>
        <w:t>STEREOTYPE: AMLType</w:t>
      </w:r>
    </w:p>
    <w:p w14:paraId="20FEBAAC" w14:textId="77777777" w:rsidR="003C4668" w:rsidRDefault="003C4668" w:rsidP="00194C71">
      <w:pPr>
        <w:ind w:left="3600"/>
      </w:pPr>
      <w:r>
        <w:t xml:space="preserve">INSIDE: </w:t>
      </w:r>
      <w:r w:rsidR="00C60ECA">
        <w:t xml:space="preserve"> TRUE </w:t>
      </w:r>
    </w:p>
    <w:p w14:paraId="674C0A89" w14:textId="77777777" w:rsidR="0086668E" w:rsidRDefault="0086668E" w:rsidP="0000109F">
      <w:pPr>
        <w:ind w:left="1440" w:firstLine="720"/>
      </w:pPr>
      <w:r>
        <w:t>TYPE: extension</w:t>
      </w:r>
    </w:p>
    <w:p w14:paraId="6B3D107E" w14:textId="77777777" w:rsidR="0086668E" w:rsidRDefault="0086668E" w:rsidP="0000109F">
      <w:pPr>
        <w:ind w:left="1440" w:firstLine="720"/>
      </w:pPr>
      <w:r>
        <w:t>TYPE: stereotype</w:t>
      </w:r>
    </w:p>
    <w:p w14:paraId="20AEB31A" w14:textId="77777777" w:rsidR="00974B95" w:rsidRDefault="00974B95" w:rsidP="00194C71">
      <w:pPr>
        <w:ind w:left="2880"/>
      </w:pPr>
      <w:r>
        <w:t>STEREOTYPE: ValueSetReference</w:t>
      </w:r>
    </w:p>
    <w:p w14:paraId="6919B3B3" w14:textId="77777777" w:rsidR="003C4668" w:rsidRDefault="003C4668" w:rsidP="00194C71">
      <w:pPr>
        <w:ind w:left="3600"/>
      </w:pPr>
      <w:r>
        <w:t xml:space="preserve">INSIDE: </w:t>
      </w:r>
      <w:r w:rsidR="00C60ECA">
        <w:t xml:space="preserve"> TRUE </w:t>
      </w:r>
    </w:p>
    <w:p w14:paraId="1A0FD044" w14:textId="77777777" w:rsidR="0086668E" w:rsidRDefault="0086668E" w:rsidP="0000109F">
      <w:pPr>
        <w:ind w:left="1440" w:firstLine="720"/>
      </w:pPr>
      <w:r>
        <w:t>TYPE: extension</w:t>
      </w:r>
    </w:p>
    <w:p w14:paraId="6BB58C4E" w14:textId="77777777" w:rsidR="0086668E" w:rsidRDefault="0086668E" w:rsidP="0000109F">
      <w:pPr>
        <w:ind w:left="1440" w:firstLine="720"/>
      </w:pPr>
      <w:r>
        <w:t>TYPE: stereotype</w:t>
      </w:r>
    </w:p>
    <w:p w14:paraId="2ED470BE" w14:textId="77777777" w:rsidR="00974B95" w:rsidRDefault="00974B95" w:rsidP="00194C71">
      <w:pPr>
        <w:ind w:left="2880"/>
      </w:pPr>
      <w:r>
        <w:t>STEREOTYPE: RealConstraint</w:t>
      </w:r>
    </w:p>
    <w:p w14:paraId="26F5EBC9" w14:textId="77777777" w:rsidR="003C4668" w:rsidRDefault="003C4668" w:rsidP="00194C71">
      <w:pPr>
        <w:ind w:left="3600"/>
      </w:pPr>
      <w:r>
        <w:t xml:space="preserve">INSIDE: </w:t>
      </w:r>
      <w:r w:rsidR="00C60ECA">
        <w:t xml:space="preserve"> TRUE </w:t>
      </w:r>
    </w:p>
    <w:p w14:paraId="436351CA" w14:textId="77777777" w:rsidR="0086668E" w:rsidRDefault="0086668E" w:rsidP="0000109F">
      <w:pPr>
        <w:ind w:left="1440" w:firstLine="720"/>
      </w:pPr>
      <w:r>
        <w:t>TYPE: stereotype</w:t>
      </w:r>
    </w:p>
    <w:p w14:paraId="54458F11" w14:textId="77777777" w:rsidR="00974B95" w:rsidRDefault="00974B95" w:rsidP="00194C71">
      <w:pPr>
        <w:ind w:left="2880"/>
      </w:pPr>
      <w:r>
        <w:t>STEREOTYPE: ArchetypeCurrentVersion</w:t>
      </w:r>
    </w:p>
    <w:p w14:paraId="0B8E7378" w14:textId="77777777" w:rsidR="003C4668" w:rsidRDefault="003C4668" w:rsidP="00194C71">
      <w:pPr>
        <w:ind w:left="3600"/>
      </w:pPr>
      <w:r>
        <w:t xml:space="preserve">INSIDE: </w:t>
      </w:r>
      <w:r w:rsidR="00C60ECA">
        <w:t xml:space="preserve"> TRUE </w:t>
      </w:r>
    </w:p>
    <w:p w14:paraId="72F07278" w14:textId="77777777" w:rsidR="0086668E" w:rsidRDefault="0086668E" w:rsidP="0000109F">
      <w:pPr>
        <w:ind w:left="1440" w:firstLine="720"/>
      </w:pPr>
      <w:r>
        <w:t>TYPE: stereotype</w:t>
      </w:r>
    </w:p>
    <w:p w14:paraId="0D64686C" w14:textId="77777777" w:rsidR="00974B95" w:rsidRDefault="00974B95" w:rsidP="00194C71">
      <w:pPr>
        <w:ind w:left="2880"/>
      </w:pPr>
      <w:r>
        <w:t>STEREOTYPE: ArchetypeVersionId</w:t>
      </w:r>
    </w:p>
    <w:p w14:paraId="6006B067" w14:textId="77777777" w:rsidR="003C4668" w:rsidRDefault="003C4668" w:rsidP="00194C71">
      <w:pPr>
        <w:ind w:left="3600"/>
      </w:pPr>
      <w:r>
        <w:t xml:space="preserve">INSIDE: </w:t>
      </w:r>
      <w:r w:rsidR="00C60ECA">
        <w:t xml:space="preserve"> TRUE </w:t>
      </w:r>
    </w:p>
    <w:p w14:paraId="7BAA4FF5" w14:textId="77777777" w:rsidR="0086668E" w:rsidRDefault="0086668E" w:rsidP="0000109F">
      <w:pPr>
        <w:ind w:left="1440" w:firstLine="720"/>
      </w:pPr>
      <w:r>
        <w:t>TYPE: stereotype</w:t>
      </w:r>
    </w:p>
    <w:p w14:paraId="4FCA6376" w14:textId="77777777" w:rsidR="00974B95" w:rsidRDefault="00974B95" w:rsidP="00194C71">
      <w:pPr>
        <w:ind w:left="2880"/>
      </w:pPr>
      <w:r>
        <w:t>STEREOTYPE: TimeConstraint</w:t>
      </w:r>
    </w:p>
    <w:p w14:paraId="225690A4" w14:textId="77777777" w:rsidR="003C4668" w:rsidRDefault="003C4668" w:rsidP="00194C71">
      <w:pPr>
        <w:ind w:left="3600"/>
      </w:pPr>
      <w:r>
        <w:t xml:space="preserve">INSIDE: </w:t>
      </w:r>
      <w:r w:rsidR="00C60ECA">
        <w:t xml:space="preserve"> TRUE </w:t>
      </w:r>
    </w:p>
    <w:p w14:paraId="6DF7B732" w14:textId="77777777" w:rsidR="0086668E" w:rsidRDefault="0086668E" w:rsidP="0000109F">
      <w:pPr>
        <w:ind w:left="1440" w:firstLine="720"/>
      </w:pPr>
      <w:r>
        <w:t>TYPE: extension</w:t>
      </w:r>
    </w:p>
    <w:p w14:paraId="533BEE47" w14:textId="77777777" w:rsidR="0086668E" w:rsidRDefault="0086668E" w:rsidP="0000109F">
      <w:pPr>
        <w:ind w:left="1440" w:firstLine="720"/>
      </w:pPr>
      <w:r>
        <w:t>TYPE: extension</w:t>
      </w:r>
    </w:p>
    <w:p w14:paraId="3D30F009" w14:textId="77777777" w:rsidR="0086668E" w:rsidRDefault="0086668E" w:rsidP="0000109F">
      <w:pPr>
        <w:ind w:left="1440" w:firstLine="720"/>
      </w:pPr>
      <w:r>
        <w:t>TYPE: stereotype</w:t>
      </w:r>
    </w:p>
    <w:p w14:paraId="197565BC" w14:textId="77777777" w:rsidR="00974B95" w:rsidRDefault="00974B95" w:rsidP="00194C71">
      <w:pPr>
        <w:ind w:left="2880"/>
      </w:pPr>
      <w:r>
        <w:t>STEREOTYPE: ArchetypeRootProxy</w:t>
      </w:r>
    </w:p>
    <w:p w14:paraId="47CC9651" w14:textId="77777777" w:rsidR="003C4668" w:rsidRDefault="003C4668" w:rsidP="00194C71">
      <w:pPr>
        <w:ind w:left="3600"/>
      </w:pPr>
      <w:r>
        <w:t xml:space="preserve">INSIDE: </w:t>
      </w:r>
      <w:r w:rsidR="00C60ECA">
        <w:t xml:space="preserve"> TRUE </w:t>
      </w:r>
    </w:p>
    <w:p w14:paraId="0EAF8409" w14:textId="77777777" w:rsidR="0086668E" w:rsidRDefault="0086668E" w:rsidP="0000109F">
      <w:pPr>
        <w:ind w:left="1440" w:firstLine="720"/>
      </w:pPr>
      <w:r>
        <w:t>TYPE: stereotype</w:t>
      </w:r>
    </w:p>
    <w:p w14:paraId="7E69023E" w14:textId="77777777" w:rsidR="00974B95" w:rsidRDefault="00974B95" w:rsidP="00194C71">
      <w:pPr>
        <w:ind w:left="2880"/>
      </w:pPr>
      <w:r>
        <w:t>STEREOTYPE: ArchetypeRootConstraint</w:t>
      </w:r>
    </w:p>
    <w:p w14:paraId="1D87EE79" w14:textId="77777777" w:rsidR="003C4668" w:rsidRDefault="003C4668" w:rsidP="00194C71">
      <w:pPr>
        <w:ind w:left="3600"/>
      </w:pPr>
      <w:r>
        <w:t xml:space="preserve">INSIDE: </w:t>
      </w:r>
      <w:r w:rsidR="00C60ECA">
        <w:t xml:space="preserve"> TRUE </w:t>
      </w:r>
    </w:p>
    <w:p w14:paraId="02D46BCE" w14:textId="77777777" w:rsidR="0086668E" w:rsidRDefault="0086668E" w:rsidP="0000109F">
      <w:pPr>
        <w:ind w:left="1440" w:firstLine="720"/>
      </w:pPr>
      <w:r>
        <w:t>TYPE: extension</w:t>
      </w:r>
    </w:p>
    <w:p w14:paraId="2A387B21" w14:textId="77777777" w:rsidR="0086668E" w:rsidRDefault="0086668E" w:rsidP="0000109F">
      <w:pPr>
        <w:ind w:left="1440" w:firstLine="720"/>
      </w:pPr>
      <w:r>
        <w:t>TYPE: extension</w:t>
      </w:r>
    </w:p>
    <w:p w14:paraId="53D86ACB" w14:textId="77777777" w:rsidR="0086668E" w:rsidRDefault="0086668E" w:rsidP="0000109F">
      <w:pPr>
        <w:ind w:left="1440" w:firstLine="720"/>
      </w:pPr>
      <w:r>
        <w:t>TYPE: stereotype</w:t>
      </w:r>
    </w:p>
    <w:p w14:paraId="3085DB5E" w14:textId="77777777" w:rsidR="00974B95" w:rsidRDefault="00974B95" w:rsidP="00194C71">
      <w:pPr>
        <w:ind w:left="2880"/>
      </w:pPr>
      <w:r>
        <w:t>STEREOTYPE: PrimitiveObjectConstraint</w:t>
      </w:r>
    </w:p>
    <w:p w14:paraId="1A3D7506" w14:textId="77777777" w:rsidR="003C4668" w:rsidRDefault="003C4668" w:rsidP="00194C71">
      <w:pPr>
        <w:ind w:left="3600"/>
      </w:pPr>
      <w:r>
        <w:t xml:space="preserve">INSIDE: </w:t>
      </w:r>
      <w:r w:rsidR="00C60ECA">
        <w:t xml:space="preserve"> TRUE </w:t>
      </w:r>
    </w:p>
    <w:p w14:paraId="42BF32C8" w14:textId="77777777" w:rsidR="0086668E" w:rsidRDefault="0086668E" w:rsidP="0000109F">
      <w:pPr>
        <w:ind w:left="1440" w:firstLine="720"/>
      </w:pPr>
      <w:r>
        <w:t>TYPE: stereotype</w:t>
      </w:r>
    </w:p>
    <w:p w14:paraId="3C0C0710" w14:textId="77777777" w:rsidR="00974B95" w:rsidRDefault="00974B95" w:rsidP="00194C71">
      <w:pPr>
        <w:ind w:left="2880"/>
      </w:pPr>
      <w:r>
        <w:t>STEREOTYPE: CodeSystemVersionReference</w:t>
      </w:r>
    </w:p>
    <w:p w14:paraId="3477B393" w14:textId="77777777" w:rsidR="003C4668" w:rsidRDefault="003C4668" w:rsidP="00194C71">
      <w:pPr>
        <w:ind w:left="3600"/>
      </w:pPr>
      <w:r>
        <w:t xml:space="preserve">INSIDE: </w:t>
      </w:r>
      <w:r w:rsidR="00C60ECA">
        <w:t xml:space="preserve"> TRUE </w:t>
      </w:r>
    </w:p>
    <w:p w14:paraId="6F30E22B" w14:textId="77777777" w:rsidR="0086668E" w:rsidRDefault="0086668E" w:rsidP="0000109F">
      <w:pPr>
        <w:ind w:left="1440" w:firstLine="720"/>
      </w:pPr>
      <w:r>
        <w:t>TYPE: primitivetype</w:t>
      </w:r>
    </w:p>
    <w:p w14:paraId="41618EAC" w14:textId="77777777" w:rsidR="00974B95" w:rsidRDefault="00974B95" w:rsidP="00194C71">
      <w:pPr>
        <w:ind w:left="2880"/>
      </w:pPr>
      <w:r>
        <w:t>PRIMITIVE: AMLBoolean</w:t>
      </w:r>
    </w:p>
    <w:p w14:paraId="56AB2A7C" w14:textId="77777777" w:rsidR="00C72EDF" w:rsidRDefault="00C72EDF" w:rsidP="00C72EDF">
      <w:pPr>
        <w:ind w:left="3600"/>
      </w:pPr>
      <w:r>
        <w:t xml:space="preserve">INSIDE:  TRUE </w:t>
      </w:r>
    </w:p>
    <w:p w14:paraId="7F89B441" w14:textId="77777777" w:rsidR="0086668E" w:rsidRDefault="0086668E" w:rsidP="0000109F">
      <w:pPr>
        <w:ind w:left="1440" w:firstLine="720"/>
      </w:pPr>
      <w:r>
        <w:t>TYPE: stereotype</w:t>
      </w:r>
    </w:p>
    <w:p w14:paraId="60D52051" w14:textId="77777777" w:rsidR="00974B95" w:rsidRDefault="00974B95" w:rsidP="00194C71">
      <w:pPr>
        <w:ind w:left="2880"/>
      </w:pPr>
      <w:r>
        <w:t>STEREOTYPE: PermissibleValue</w:t>
      </w:r>
    </w:p>
    <w:p w14:paraId="6B45A342" w14:textId="77777777" w:rsidR="003C4668" w:rsidRDefault="003C4668" w:rsidP="00194C71">
      <w:pPr>
        <w:ind w:left="3600"/>
      </w:pPr>
      <w:r>
        <w:t xml:space="preserve">INSIDE: </w:t>
      </w:r>
      <w:r w:rsidR="00C60ECA">
        <w:t xml:space="preserve"> TRUE </w:t>
      </w:r>
    </w:p>
    <w:p w14:paraId="69950107" w14:textId="77777777" w:rsidR="0086668E" w:rsidRDefault="0086668E" w:rsidP="0000109F">
      <w:pPr>
        <w:ind w:left="1440" w:firstLine="720"/>
      </w:pPr>
      <w:r>
        <w:t>TYPE: extension</w:t>
      </w:r>
    </w:p>
    <w:p w14:paraId="145552AC" w14:textId="77777777" w:rsidR="0086668E" w:rsidRDefault="0086668E" w:rsidP="0000109F">
      <w:pPr>
        <w:ind w:left="1440" w:firstLine="720"/>
      </w:pPr>
      <w:r>
        <w:t>TYPE: extension</w:t>
      </w:r>
    </w:p>
    <w:p w14:paraId="28513DE5" w14:textId="77777777" w:rsidR="0086668E" w:rsidRDefault="0086668E" w:rsidP="0000109F">
      <w:pPr>
        <w:ind w:left="1440" w:firstLine="720"/>
      </w:pPr>
      <w:r>
        <w:t>TYPE: stereotype</w:t>
      </w:r>
    </w:p>
    <w:p w14:paraId="4FC03084" w14:textId="77777777" w:rsidR="00974B95" w:rsidRDefault="00974B95" w:rsidP="00194C71">
      <w:pPr>
        <w:ind w:left="2880"/>
      </w:pPr>
      <w:r>
        <w:t>STEREOTYPE: PossibleValue</w:t>
      </w:r>
    </w:p>
    <w:p w14:paraId="1B1205E2" w14:textId="77777777" w:rsidR="003C4668" w:rsidRDefault="003C4668" w:rsidP="00194C71">
      <w:pPr>
        <w:ind w:left="3600"/>
      </w:pPr>
      <w:r>
        <w:t xml:space="preserve">INSIDE: </w:t>
      </w:r>
      <w:r w:rsidR="00C60ECA">
        <w:t xml:space="preserve"> TRUE </w:t>
      </w:r>
    </w:p>
    <w:p w14:paraId="1D785EFC" w14:textId="77777777" w:rsidR="0086668E" w:rsidRDefault="0086668E" w:rsidP="0000109F">
      <w:pPr>
        <w:ind w:left="1440" w:firstLine="720"/>
      </w:pPr>
      <w:r>
        <w:t>TYPE: extension</w:t>
      </w:r>
    </w:p>
    <w:p w14:paraId="2DE09FA6" w14:textId="77777777" w:rsidR="0086668E" w:rsidRDefault="0086668E" w:rsidP="0000109F">
      <w:pPr>
        <w:ind w:left="1440" w:firstLine="720"/>
      </w:pPr>
      <w:r>
        <w:t>TYPE: extension</w:t>
      </w:r>
    </w:p>
    <w:p w14:paraId="1D595C54" w14:textId="77777777" w:rsidR="0086668E" w:rsidRDefault="0086668E" w:rsidP="0000109F">
      <w:pPr>
        <w:ind w:left="1440" w:firstLine="720"/>
      </w:pPr>
      <w:r>
        <w:t>TYPE: stereotype</w:t>
      </w:r>
    </w:p>
    <w:p w14:paraId="0837BEC3" w14:textId="77777777" w:rsidR="00974B95" w:rsidRDefault="00974B95" w:rsidP="00194C71">
      <w:pPr>
        <w:ind w:left="2880"/>
      </w:pPr>
      <w:r>
        <w:t>STEREOTYPE: CodeSystemReferenceInstance</w:t>
      </w:r>
    </w:p>
    <w:p w14:paraId="5D9DF3D0" w14:textId="77777777" w:rsidR="003C4668" w:rsidRDefault="003C4668" w:rsidP="00194C71">
      <w:pPr>
        <w:ind w:left="3600"/>
      </w:pPr>
      <w:r>
        <w:t xml:space="preserve">INSIDE: </w:t>
      </w:r>
      <w:r w:rsidR="00C60ECA">
        <w:t xml:space="preserve"> TRUE </w:t>
      </w:r>
    </w:p>
    <w:p w14:paraId="0F9F5C84" w14:textId="77777777" w:rsidR="0086668E" w:rsidRDefault="0086668E" w:rsidP="0000109F">
      <w:pPr>
        <w:ind w:left="1440" w:firstLine="720"/>
      </w:pPr>
      <w:r>
        <w:t>TYPE: primitivetype</w:t>
      </w:r>
    </w:p>
    <w:p w14:paraId="6FACE148" w14:textId="77777777" w:rsidR="00974B95" w:rsidRDefault="00974B95" w:rsidP="00194C71">
      <w:pPr>
        <w:ind w:left="2880"/>
      </w:pPr>
      <w:r>
        <w:t>PRIMITIVE: AMLString</w:t>
      </w:r>
    </w:p>
    <w:p w14:paraId="564B833D" w14:textId="77777777" w:rsidR="00C72EDF" w:rsidRDefault="00C72EDF" w:rsidP="00C72EDF">
      <w:pPr>
        <w:ind w:left="3600"/>
      </w:pPr>
      <w:r>
        <w:t xml:space="preserve">INSIDE:  TRUE </w:t>
      </w:r>
    </w:p>
    <w:p w14:paraId="29F68D35" w14:textId="77777777" w:rsidR="0086668E" w:rsidRDefault="0086668E" w:rsidP="0000109F">
      <w:pPr>
        <w:ind w:left="1440" w:firstLine="720"/>
      </w:pPr>
      <w:r>
        <w:t>TYPE: extension</w:t>
      </w:r>
    </w:p>
    <w:p w14:paraId="7294001E" w14:textId="77777777" w:rsidR="0086668E" w:rsidRDefault="0086668E" w:rsidP="0000109F">
      <w:pPr>
        <w:ind w:left="1440" w:firstLine="720"/>
      </w:pPr>
      <w:r>
        <w:t>TYPE: stereotype</w:t>
      </w:r>
    </w:p>
    <w:p w14:paraId="32D5853F" w14:textId="77777777" w:rsidR="00974B95" w:rsidRDefault="00974B95" w:rsidP="00194C71">
      <w:pPr>
        <w:ind w:left="2880"/>
      </w:pPr>
      <w:r>
        <w:t>STEREOTYPE: Archetype</w:t>
      </w:r>
    </w:p>
    <w:p w14:paraId="44658F96" w14:textId="77777777" w:rsidR="003C4668" w:rsidRDefault="003C4668" w:rsidP="00194C71">
      <w:pPr>
        <w:ind w:left="3600"/>
      </w:pPr>
      <w:r>
        <w:t xml:space="preserve">INSIDE: </w:t>
      </w:r>
      <w:r w:rsidR="00C60ECA">
        <w:t xml:space="preserve"> TRUE </w:t>
      </w:r>
    </w:p>
    <w:p w14:paraId="07425532" w14:textId="77777777" w:rsidR="0086668E" w:rsidRDefault="0086668E" w:rsidP="0000109F">
      <w:pPr>
        <w:ind w:left="1440" w:firstLine="720"/>
      </w:pPr>
      <w:r>
        <w:t>TYPE: extension</w:t>
      </w:r>
    </w:p>
    <w:p w14:paraId="16CB21A1" w14:textId="77777777" w:rsidR="0086668E" w:rsidRDefault="0086668E" w:rsidP="0000109F">
      <w:pPr>
        <w:ind w:left="1440" w:firstLine="720"/>
      </w:pPr>
      <w:r>
        <w:t>TYPE: extension</w:t>
      </w:r>
    </w:p>
    <w:p w14:paraId="09D5D563" w14:textId="77777777" w:rsidR="0086668E" w:rsidRDefault="0086668E" w:rsidP="0000109F">
      <w:pPr>
        <w:ind w:left="1440" w:firstLine="720"/>
      </w:pPr>
      <w:r>
        <w:t>TYPE: stereotype</w:t>
      </w:r>
    </w:p>
    <w:p w14:paraId="6B67FDC5" w14:textId="77777777" w:rsidR="00974B95" w:rsidRDefault="00974B95" w:rsidP="00194C71">
      <w:pPr>
        <w:ind w:left="2880"/>
      </w:pPr>
      <w:r>
        <w:t>STEREOTYPE: ResourceReferenceInstance</w:t>
      </w:r>
    </w:p>
    <w:p w14:paraId="0F7F615C" w14:textId="77777777" w:rsidR="003C4668" w:rsidRDefault="003C4668" w:rsidP="00194C71">
      <w:pPr>
        <w:ind w:left="3600"/>
      </w:pPr>
      <w:r>
        <w:t xml:space="preserve">INSIDE: </w:t>
      </w:r>
      <w:r w:rsidR="00C60ECA">
        <w:t xml:space="preserve"> TRUE </w:t>
      </w:r>
    </w:p>
    <w:p w14:paraId="24C6C464" w14:textId="77777777" w:rsidR="0086668E" w:rsidRDefault="0086668E" w:rsidP="0000109F">
      <w:pPr>
        <w:ind w:left="1440" w:firstLine="720"/>
      </w:pPr>
      <w:r>
        <w:t>TYPE: stereotype</w:t>
      </w:r>
    </w:p>
    <w:p w14:paraId="7868EC1E" w14:textId="77777777" w:rsidR="00974B95" w:rsidRDefault="00974B95" w:rsidP="00194C71">
      <w:pPr>
        <w:ind w:left="2880"/>
      </w:pPr>
      <w:r>
        <w:t>STEREOTYPE: ReferenceModel</w:t>
      </w:r>
    </w:p>
    <w:p w14:paraId="6C373926" w14:textId="77777777" w:rsidR="003C4668" w:rsidRDefault="003C4668" w:rsidP="00194C71">
      <w:pPr>
        <w:ind w:left="3600"/>
      </w:pPr>
      <w:r>
        <w:t xml:space="preserve">INSIDE: </w:t>
      </w:r>
      <w:r w:rsidR="00C60ECA">
        <w:t xml:space="preserve"> TRUE </w:t>
      </w:r>
    </w:p>
    <w:p w14:paraId="1D98698F" w14:textId="77777777" w:rsidR="0086668E" w:rsidRDefault="0086668E" w:rsidP="0000109F">
      <w:pPr>
        <w:ind w:left="1440" w:firstLine="720"/>
      </w:pPr>
      <w:r>
        <w:t>TYPE: stereotype</w:t>
      </w:r>
    </w:p>
    <w:p w14:paraId="7B164513" w14:textId="77777777" w:rsidR="00974B95" w:rsidRDefault="00974B95" w:rsidP="00194C71">
      <w:pPr>
        <w:ind w:left="2880"/>
      </w:pPr>
      <w:r>
        <w:t>STEREOTYPE: BooleanConstraint</w:t>
      </w:r>
    </w:p>
    <w:p w14:paraId="2064D79A" w14:textId="77777777" w:rsidR="003C4668" w:rsidRDefault="003C4668" w:rsidP="00194C71">
      <w:pPr>
        <w:ind w:left="3600"/>
      </w:pPr>
      <w:r>
        <w:t xml:space="preserve">INSIDE: </w:t>
      </w:r>
      <w:r w:rsidR="00C60ECA">
        <w:t xml:space="preserve"> TRUE </w:t>
      </w:r>
    </w:p>
    <w:p w14:paraId="57AFDF6C" w14:textId="77777777" w:rsidR="0086668E" w:rsidRDefault="0086668E" w:rsidP="0000109F">
      <w:pPr>
        <w:ind w:left="1440" w:firstLine="720"/>
      </w:pPr>
      <w:r>
        <w:t>TYPE: primitivetype</w:t>
      </w:r>
    </w:p>
    <w:p w14:paraId="111B2015" w14:textId="77777777" w:rsidR="00974B95" w:rsidRDefault="00974B95" w:rsidP="00194C71">
      <w:pPr>
        <w:ind w:left="2880"/>
      </w:pPr>
      <w:r>
        <w:t>PRIMITIVE: TimeMatchPattern</w:t>
      </w:r>
    </w:p>
    <w:p w14:paraId="58AA840B" w14:textId="77777777" w:rsidR="00C72EDF" w:rsidRDefault="00C72EDF" w:rsidP="00C72EDF">
      <w:pPr>
        <w:ind w:left="3600"/>
      </w:pPr>
      <w:r>
        <w:t xml:space="preserve">INSIDE:  TRUE </w:t>
      </w:r>
    </w:p>
    <w:p w14:paraId="20987F9A" w14:textId="77777777" w:rsidR="0086668E" w:rsidRDefault="0086668E" w:rsidP="0000109F">
      <w:pPr>
        <w:ind w:left="1440" w:firstLine="720"/>
      </w:pPr>
      <w:r>
        <w:t>TYPE: stereotype</w:t>
      </w:r>
    </w:p>
    <w:p w14:paraId="1563F61D" w14:textId="77777777" w:rsidR="00974B95" w:rsidRDefault="00974B95" w:rsidP="00194C71">
      <w:pPr>
        <w:ind w:left="2880"/>
      </w:pPr>
      <w:r>
        <w:t>STEREOTYPE: ArchetypeType</w:t>
      </w:r>
    </w:p>
    <w:p w14:paraId="36E56EBB" w14:textId="77777777" w:rsidR="003C4668" w:rsidRDefault="003C4668" w:rsidP="00194C71">
      <w:pPr>
        <w:ind w:left="3600"/>
      </w:pPr>
      <w:r>
        <w:t xml:space="preserve">INSIDE: </w:t>
      </w:r>
      <w:r w:rsidR="00C60ECA">
        <w:t xml:space="preserve"> TRUE </w:t>
      </w:r>
    </w:p>
    <w:p w14:paraId="1AD5DE9E" w14:textId="77777777" w:rsidR="0086668E" w:rsidRDefault="0086668E" w:rsidP="0000109F">
      <w:pPr>
        <w:ind w:left="1440" w:firstLine="720"/>
      </w:pPr>
      <w:r>
        <w:t>TYPE: extension</w:t>
      </w:r>
    </w:p>
    <w:p w14:paraId="19CA0F58" w14:textId="77777777" w:rsidR="0086668E" w:rsidRDefault="0086668E" w:rsidP="0000109F">
      <w:pPr>
        <w:ind w:left="1440" w:firstLine="720"/>
      </w:pPr>
      <w:r>
        <w:t>TYPE: stereotype</w:t>
      </w:r>
    </w:p>
    <w:p w14:paraId="77BB626E" w14:textId="77777777" w:rsidR="00974B95" w:rsidRDefault="00974B95" w:rsidP="00194C71">
      <w:pPr>
        <w:ind w:left="2880"/>
      </w:pPr>
      <w:r>
        <w:t>STEREOTYPE: ComplexObjectConstraint</w:t>
      </w:r>
    </w:p>
    <w:p w14:paraId="6ABC1064" w14:textId="77777777" w:rsidR="003C4668" w:rsidRDefault="003C4668" w:rsidP="00194C71">
      <w:pPr>
        <w:ind w:left="3600"/>
      </w:pPr>
      <w:r>
        <w:t xml:space="preserve">INSIDE: </w:t>
      </w:r>
      <w:r w:rsidR="00C60ECA">
        <w:t xml:space="preserve"> TRUE </w:t>
      </w:r>
    </w:p>
    <w:p w14:paraId="4BCDC50A" w14:textId="77777777" w:rsidR="0086668E" w:rsidRDefault="0086668E" w:rsidP="0000109F">
      <w:pPr>
        <w:ind w:left="1440" w:firstLine="720"/>
      </w:pPr>
      <w:r>
        <w:t>TYPE: extension</w:t>
      </w:r>
    </w:p>
    <w:p w14:paraId="300CDC03" w14:textId="77777777" w:rsidR="0086668E" w:rsidRDefault="0086668E" w:rsidP="0000109F">
      <w:pPr>
        <w:ind w:left="1440" w:firstLine="720"/>
      </w:pPr>
      <w:r>
        <w:t>TYPE: extension</w:t>
      </w:r>
    </w:p>
    <w:p w14:paraId="78612E96" w14:textId="77777777" w:rsidR="0086668E" w:rsidRDefault="0086668E" w:rsidP="0000109F">
      <w:pPr>
        <w:ind w:left="1440" w:firstLine="720"/>
      </w:pPr>
      <w:r>
        <w:t>TYPE: class</w:t>
      </w:r>
    </w:p>
    <w:p w14:paraId="434525FB" w14:textId="77777777" w:rsidR="00974B95" w:rsidRDefault="00974B95" w:rsidP="00194C71">
      <w:pPr>
        <w:ind w:left="2160" w:firstLine="720"/>
      </w:pPr>
      <w:r>
        <w:t>CLASS: Date</w:t>
      </w:r>
    </w:p>
    <w:p w14:paraId="4ECEE0D4" w14:textId="77777777" w:rsidR="00AE7D3C" w:rsidRDefault="00AE7D3C" w:rsidP="00194C71">
      <w:pPr>
        <w:ind w:left="3600"/>
      </w:pPr>
      <w:r>
        <w:t xml:space="preserve">INSIDE:  TRUE </w:t>
      </w:r>
    </w:p>
    <w:p w14:paraId="71940C44" w14:textId="77777777" w:rsidR="0086668E" w:rsidRDefault="0086668E" w:rsidP="0000109F">
      <w:pPr>
        <w:ind w:left="1440" w:firstLine="720"/>
      </w:pPr>
      <w:r>
        <w:t>TYPE: extension</w:t>
      </w:r>
    </w:p>
    <w:p w14:paraId="57A77214" w14:textId="77777777" w:rsidR="0086668E" w:rsidRDefault="0086668E" w:rsidP="0000109F">
      <w:pPr>
        <w:ind w:left="1440" w:firstLine="720"/>
      </w:pPr>
      <w:r>
        <w:t>TYPE: extension</w:t>
      </w:r>
    </w:p>
    <w:p w14:paraId="4DD06053" w14:textId="77777777" w:rsidR="0086668E" w:rsidRDefault="0086668E" w:rsidP="0000109F">
      <w:pPr>
        <w:ind w:left="1440" w:firstLine="720"/>
      </w:pPr>
      <w:r>
        <w:t>TYPE: stereotype</w:t>
      </w:r>
    </w:p>
    <w:p w14:paraId="4E0C420B" w14:textId="77777777" w:rsidR="00974B95" w:rsidRDefault="00974B95" w:rsidP="00194C71">
      <w:pPr>
        <w:ind w:left="2880"/>
      </w:pPr>
      <w:r>
        <w:t>STEREOTYPE: Infrastructure</w:t>
      </w:r>
    </w:p>
    <w:p w14:paraId="474E7D6E" w14:textId="77777777" w:rsidR="003C4668" w:rsidRDefault="003C4668" w:rsidP="00194C71">
      <w:pPr>
        <w:ind w:left="3600"/>
      </w:pPr>
      <w:r>
        <w:t xml:space="preserve">INSIDE: </w:t>
      </w:r>
      <w:r w:rsidR="00C60ECA">
        <w:t xml:space="preserve"> TRUE </w:t>
      </w:r>
    </w:p>
    <w:p w14:paraId="292ED235" w14:textId="77777777" w:rsidR="0086668E" w:rsidRDefault="0086668E" w:rsidP="0000109F">
      <w:pPr>
        <w:ind w:left="1440" w:firstLine="720"/>
      </w:pPr>
      <w:r>
        <w:t>TYPE: extension</w:t>
      </w:r>
    </w:p>
    <w:p w14:paraId="04430EA7" w14:textId="77777777" w:rsidR="0086668E" w:rsidRDefault="0086668E" w:rsidP="0000109F">
      <w:pPr>
        <w:ind w:left="1440" w:firstLine="720"/>
      </w:pPr>
      <w:r>
        <w:t>TYPE: extension</w:t>
      </w:r>
    </w:p>
    <w:p w14:paraId="1B95D684" w14:textId="77777777" w:rsidR="0086668E" w:rsidRDefault="0086668E" w:rsidP="0000109F">
      <w:pPr>
        <w:ind w:left="1440" w:firstLine="720"/>
      </w:pPr>
      <w:r>
        <w:t>TYPE: primitivetype</w:t>
      </w:r>
    </w:p>
    <w:p w14:paraId="5E53421E" w14:textId="77777777" w:rsidR="00974B95" w:rsidRDefault="00974B95" w:rsidP="00194C71">
      <w:pPr>
        <w:ind w:left="2880"/>
      </w:pPr>
      <w:r>
        <w:t>PRIMITIVE: AMLInteger</w:t>
      </w:r>
    </w:p>
    <w:p w14:paraId="3B1C73A2" w14:textId="77777777" w:rsidR="00C72EDF" w:rsidRDefault="00C72EDF" w:rsidP="00C72EDF">
      <w:pPr>
        <w:ind w:left="3600"/>
      </w:pPr>
      <w:r>
        <w:t xml:space="preserve">INSIDE:  TRUE </w:t>
      </w:r>
    </w:p>
    <w:p w14:paraId="4D8CD58F" w14:textId="77777777" w:rsidR="0086668E" w:rsidRDefault="0086668E" w:rsidP="0000109F">
      <w:pPr>
        <w:ind w:left="1440" w:firstLine="720"/>
      </w:pPr>
      <w:r>
        <w:t>TYPE: extension</w:t>
      </w:r>
    </w:p>
    <w:p w14:paraId="2EE9A245" w14:textId="77777777" w:rsidR="0086668E" w:rsidRDefault="0086668E" w:rsidP="0000109F">
      <w:pPr>
        <w:ind w:left="1440" w:firstLine="720"/>
      </w:pPr>
      <w:r>
        <w:t>TYPE: stereotype</w:t>
      </w:r>
    </w:p>
    <w:p w14:paraId="54030A4E" w14:textId="77777777" w:rsidR="00974B95" w:rsidRDefault="00974B95" w:rsidP="00194C71">
      <w:pPr>
        <w:ind w:left="2880"/>
      </w:pPr>
      <w:r>
        <w:t>STEREOTYPE: AssumedValue</w:t>
      </w:r>
    </w:p>
    <w:p w14:paraId="13AF38FE" w14:textId="77777777" w:rsidR="003C4668" w:rsidRDefault="003C4668" w:rsidP="00194C71">
      <w:pPr>
        <w:ind w:left="3600"/>
      </w:pPr>
      <w:r>
        <w:t xml:space="preserve">INSIDE: </w:t>
      </w:r>
      <w:r w:rsidR="00C60ECA">
        <w:t xml:space="preserve"> TRUE </w:t>
      </w:r>
    </w:p>
    <w:p w14:paraId="442A15E8" w14:textId="77777777" w:rsidR="0086668E" w:rsidRDefault="0086668E" w:rsidP="0000109F">
      <w:pPr>
        <w:ind w:left="1440" w:firstLine="720"/>
      </w:pPr>
      <w:r>
        <w:t>TYPE: primitivetype</w:t>
      </w:r>
    </w:p>
    <w:p w14:paraId="1D973083" w14:textId="77777777" w:rsidR="00974B95" w:rsidRDefault="00974B95" w:rsidP="00194C71">
      <w:pPr>
        <w:ind w:left="2880"/>
      </w:pPr>
      <w:r>
        <w:t>PRIMITIVE: DateTimeMatchPattern</w:t>
      </w:r>
    </w:p>
    <w:p w14:paraId="4C2CD327" w14:textId="77777777" w:rsidR="00C72EDF" w:rsidRDefault="00C72EDF" w:rsidP="00C72EDF">
      <w:pPr>
        <w:ind w:left="3600"/>
      </w:pPr>
      <w:r>
        <w:t xml:space="preserve">INSIDE:  TRUE </w:t>
      </w:r>
    </w:p>
    <w:p w14:paraId="6EAD5688" w14:textId="77777777" w:rsidR="0086668E" w:rsidRDefault="0086668E" w:rsidP="0000109F">
      <w:pPr>
        <w:ind w:left="1440" w:firstLine="720"/>
      </w:pPr>
      <w:r>
        <w:t>TYPE: extension</w:t>
      </w:r>
    </w:p>
    <w:p w14:paraId="0ADD97AB" w14:textId="77777777" w:rsidR="0086668E" w:rsidRDefault="0086668E" w:rsidP="0000109F">
      <w:pPr>
        <w:ind w:left="1440" w:firstLine="720"/>
      </w:pPr>
      <w:r>
        <w:t>TYPE: extension</w:t>
      </w:r>
    </w:p>
    <w:p w14:paraId="72104320" w14:textId="77777777" w:rsidR="0086668E" w:rsidRDefault="0086668E" w:rsidP="0000109F">
      <w:pPr>
        <w:ind w:left="1440" w:firstLine="720"/>
      </w:pPr>
      <w:r>
        <w:t>TYPE: class</w:t>
      </w:r>
    </w:p>
    <w:p w14:paraId="74EC11D1" w14:textId="77777777" w:rsidR="00974B95" w:rsidRDefault="00974B95" w:rsidP="00194C71">
      <w:pPr>
        <w:ind w:left="2160" w:firstLine="720"/>
      </w:pPr>
      <w:r>
        <w:t>CLASS: Interval</w:t>
      </w:r>
    </w:p>
    <w:p w14:paraId="1F746E0C" w14:textId="77777777" w:rsidR="00AE7D3C" w:rsidRDefault="00AE7D3C" w:rsidP="00194C71">
      <w:pPr>
        <w:ind w:left="3600"/>
      </w:pPr>
      <w:r>
        <w:t xml:space="preserve">INSIDE:  TRUE </w:t>
      </w:r>
    </w:p>
    <w:p w14:paraId="50AE8438" w14:textId="77777777" w:rsidR="0086668E" w:rsidRDefault="0086668E" w:rsidP="0000109F">
      <w:pPr>
        <w:ind w:left="1440" w:firstLine="720"/>
      </w:pPr>
      <w:r>
        <w:t>TYPE: class</w:t>
      </w:r>
    </w:p>
    <w:p w14:paraId="52134B95" w14:textId="77777777" w:rsidR="00974B95" w:rsidRDefault="00974B95" w:rsidP="00194C71">
      <w:pPr>
        <w:ind w:left="2160" w:firstLine="720"/>
      </w:pPr>
      <w:r>
        <w:t>CLASS: TimeInterval</w:t>
      </w:r>
    </w:p>
    <w:p w14:paraId="49477AE8" w14:textId="77777777" w:rsidR="00AE7D3C" w:rsidRDefault="00AE7D3C" w:rsidP="00194C71">
      <w:pPr>
        <w:ind w:left="3600"/>
      </w:pPr>
      <w:r>
        <w:t xml:space="preserve">INSIDE:  TRUE </w:t>
      </w:r>
    </w:p>
    <w:p w14:paraId="5642DFB6" w14:textId="77777777" w:rsidR="0086668E" w:rsidRDefault="0086668E" w:rsidP="0000109F">
      <w:pPr>
        <w:ind w:left="1440" w:firstLine="720"/>
      </w:pPr>
      <w:r>
        <w:t>TYPE: class</w:t>
      </w:r>
    </w:p>
    <w:p w14:paraId="5E8D2341" w14:textId="77777777" w:rsidR="00974B95" w:rsidRDefault="00974B95" w:rsidP="00194C71">
      <w:pPr>
        <w:ind w:left="2160" w:firstLine="720"/>
      </w:pPr>
      <w:r>
        <w:t>CLASS: DateTime</w:t>
      </w:r>
    </w:p>
    <w:p w14:paraId="678E6228" w14:textId="77777777" w:rsidR="00AE7D3C" w:rsidRDefault="00AE7D3C" w:rsidP="00194C71">
      <w:pPr>
        <w:ind w:left="3600"/>
      </w:pPr>
      <w:r>
        <w:t xml:space="preserve">INSIDE:  TRUE </w:t>
      </w:r>
    </w:p>
    <w:p w14:paraId="5C5887CC" w14:textId="77777777" w:rsidR="0086668E" w:rsidRDefault="0086668E" w:rsidP="0000109F">
      <w:pPr>
        <w:ind w:left="1440" w:firstLine="720"/>
      </w:pPr>
      <w:r>
        <w:t>TYPE: extension</w:t>
      </w:r>
    </w:p>
    <w:p w14:paraId="4B5E9332" w14:textId="77777777" w:rsidR="0086668E" w:rsidRDefault="0086668E" w:rsidP="0000109F">
      <w:pPr>
        <w:ind w:left="1440" w:firstLine="720"/>
      </w:pPr>
      <w:r>
        <w:t>TYPE: extension</w:t>
      </w:r>
    </w:p>
    <w:p w14:paraId="0641C932" w14:textId="77777777" w:rsidR="0086668E" w:rsidRDefault="0086668E" w:rsidP="0000109F">
      <w:pPr>
        <w:ind w:left="1440" w:firstLine="720"/>
      </w:pPr>
      <w:r>
        <w:t>TYPE: stereotype</w:t>
      </w:r>
    </w:p>
    <w:p w14:paraId="24D04973" w14:textId="77777777" w:rsidR="00974B95" w:rsidRDefault="00974B95" w:rsidP="00194C71">
      <w:pPr>
        <w:ind w:left="2880"/>
      </w:pPr>
      <w:r>
        <w:t>STEREOTYPE: IntegerConstraint</w:t>
      </w:r>
    </w:p>
    <w:p w14:paraId="659E82CA" w14:textId="77777777" w:rsidR="003C4668" w:rsidRDefault="003C4668" w:rsidP="00194C71">
      <w:pPr>
        <w:ind w:left="3600"/>
      </w:pPr>
      <w:r>
        <w:t xml:space="preserve">INSIDE: </w:t>
      </w:r>
      <w:r w:rsidR="00C60ECA">
        <w:t xml:space="preserve"> TRUE </w:t>
      </w:r>
    </w:p>
    <w:p w14:paraId="0D0C5A33" w14:textId="77777777" w:rsidR="0086668E" w:rsidRDefault="0086668E" w:rsidP="0000109F">
      <w:pPr>
        <w:ind w:left="1440" w:firstLine="720"/>
      </w:pPr>
      <w:r>
        <w:t>TYPE: stereotype</w:t>
      </w:r>
    </w:p>
    <w:p w14:paraId="2DED0FB3" w14:textId="77777777" w:rsidR="00974B95" w:rsidRDefault="00974B95" w:rsidP="00194C71">
      <w:pPr>
        <w:ind w:left="2880"/>
      </w:pPr>
      <w:r>
        <w:t>STEREOTYPE: ObjectConstraintProxy</w:t>
      </w:r>
    </w:p>
    <w:p w14:paraId="7A801034" w14:textId="77777777" w:rsidR="003C4668" w:rsidRDefault="003C4668" w:rsidP="00194C71">
      <w:pPr>
        <w:ind w:left="3600"/>
      </w:pPr>
      <w:r>
        <w:t xml:space="preserve">INSIDE: </w:t>
      </w:r>
      <w:r w:rsidR="00C60ECA">
        <w:t xml:space="preserve"> TRUE </w:t>
      </w:r>
    </w:p>
    <w:p w14:paraId="1DFA945A" w14:textId="77777777" w:rsidR="0086668E" w:rsidRDefault="0086668E" w:rsidP="0000109F">
      <w:pPr>
        <w:ind w:left="1440" w:firstLine="720"/>
      </w:pPr>
      <w:r>
        <w:t>TYPE: extension</w:t>
      </w:r>
    </w:p>
    <w:p w14:paraId="311A051B" w14:textId="77777777" w:rsidR="0086668E" w:rsidRDefault="0086668E" w:rsidP="0000109F">
      <w:pPr>
        <w:ind w:left="1440" w:firstLine="720"/>
      </w:pPr>
      <w:r>
        <w:t>TYPE: extension</w:t>
      </w:r>
    </w:p>
    <w:p w14:paraId="4E42B06E" w14:textId="77777777" w:rsidR="0086668E" w:rsidRDefault="0086668E" w:rsidP="0000109F">
      <w:pPr>
        <w:ind w:left="1440" w:firstLine="720"/>
      </w:pPr>
      <w:r>
        <w:t>TYPE: stereotype</w:t>
      </w:r>
    </w:p>
    <w:p w14:paraId="6F773AB5" w14:textId="77777777" w:rsidR="00974B95" w:rsidRDefault="00974B95" w:rsidP="00194C71">
      <w:pPr>
        <w:ind w:left="2880"/>
      </w:pPr>
      <w:r>
        <w:t>STEREOTYPE: AMLDataType</w:t>
      </w:r>
    </w:p>
    <w:p w14:paraId="4C142E49" w14:textId="77777777" w:rsidR="003C4668" w:rsidRDefault="003C4668" w:rsidP="00194C71">
      <w:pPr>
        <w:ind w:left="3600"/>
      </w:pPr>
      <w:r>
        <w:t xml:space="preserve">INSIDE: </w:t>
      </w:r>
      <w:r w:rsidR="00C60ECA">
        <w:t xml:space="preserve"> TRUE </w:t>
      </w:r>
    </w:p>
    <w:p w14:paraId="3D407C2A" w14:textId="77777777" w:rsidR="0086668E" w:rsidRDefault="0086668E" w:rsidP="0000109F">
      <w:pPr>
        <w:ind w:left="1440" w:firstLine="720"/>
      </w:pPr>
      <w:r>
        <w:t>TYPE: stereotype</w:t>
      </w:r>
    </w:p>
    <w:p w14:paraId="6DE82255" w14:textId="77777777" w:rsidR="00974B95" w:rsidRDefault="00974B95" w:rsidP="00194C71">
      <w:pPr>
        <w:ind w:left="2880"/>
      </w:pPr>
      <w:r>
        <w:t>STEREOTYPE: NamespaceInstance</w:t>
      </w:r>
    </w:p>
    <w:p w14:paraId="7D7A173A" w14:textId="77777777" w:rsidR="003C4668" w:rsidRDefault="003C4668" w:rsidP="00194C71">
      <w:pPr>
        <w:ind w:left="3600"/>
      </w:pPr>
      <w:r>
        <w:t xml:space="preserve">INSIDE: </w:t>
      </w:r>
      <w:r w:rsidR="00C60ECA">
        <w:t xml:space="preserve"> TRUE </w:t>
      </w:r>
    </w:p>
    <w:p w14:paraId="4FDA121E" w14:textId="77777777" w:rsidR="0086668E" w:rsidRDefault="0086668E" w:rsidP="0000109F">
      <w:pPr>
        <w:ind w:left="1440" w:firstLine="720"/>
      </w:pPr>
      <w:r>
        <w:t>TYPE: stereotype</w:t>
      </w:r>
    </w:p>
    <w:p w14:paraId="7BF5E116" w14:textId="77777777" w:rsidR="00974B95" w:rsidRDefault="00974B95" w:rsidP="00194C71">
      <w:pPr>
        <w:ind w:left="2880"/>
      </w:pPr>
      <w:r>
        <w:t>STEREOTYPE: KnownNamespace</w:t>
      </w:r>
    </w:p>
    <w:p w14:paraId="22C9012E" w14:textId="77777777" w:rsidR="003C4668" w:rsidRDefault="003C4668" w:rsidP="00194C71">
      <w:pPr>
        <w:ind w:left="3600"/>
      </w:pPr>
      <w:r>
        <w:t xml:space="preserve">INSIDE: </w:t>
      </w:r>
      <w:r w:rsidR="00C60ECA">
        <w:t xml:space="preserve"> TRUE </w:t>
      </w:r>
    </w:p>
    <w:p w14:paraId="143F02AD" w14:textId="77777777" w:rsidR="0086668E" w:rsidRDefault="0086668E" w:rsidP="0000109F">
      <w:pPr>
        <w:ind w:left="1440" w:firstLine="720"/>
      </w:pPr>
      <w:r>
        <w:t>TYPE: stereotype</w:t>
      </w:r>
    </w:p>
    <w:p w14:paraId="50566CD4" w14:textId="77777777" w:rsidR="00974B95" w:rsidRDefault="00974B95" w:rsidP="00194C71">
      <w:pPr>
        <w:ind w:left="2880"/>
      </w:pPr>
      <w:r>
        <w:t>STEREOTYPE: AuthoredResource</w:t>
      </w:r>
    </w:p>
    <w:p w14:paraId="1E99F3E2" w14:textId="77777777" w:rsidR="003C4668" w:rsidRDefault="003C4668" w:rsidP="00194C71">
      <w:pPr>
        <w:ind w:left="3600"/>
      </w:pPr>
      <w:r>
        <w:t xml:space="preserve">INSIDE: </w:t>
      </w:r>
      <w:r w:rsidR="00C60ECA">
        <w:t xml:space="preserve"> TRUE </w:t>
      </w:r>
    </w:p>
    <w:p w14:paraId="132DEA0A" w14:textId="77777777" w:rsidR="0086668E" w:rsidRDefault="0086668E" w:rsidP="0000109F">
      <w:pPr>
        <w:ind w:left="1440" w:firstLine="720"/>
      </w:pPr>
      <w:r>
        <w:t>TYPE: class</w:t>
      </w:r>
    </w:p>
    <w:p w14:paraId="6378394D" w14:textId="77777777" w:rsidR="00974B95" w:rsidRDefault="00974B95" w:rsidP="00194C71">
      <w:pPr>
        <w:ind w:left="2160" w:firstLine="720"/>
      </w:pPr>
      <w:r>
        <w:t>CLASS: DurationInterval</w:t>
      </w:r>
    </w:p>
    <w:p w14:paraId="163B3D9B" w14:textId="77777777" w:rsidR="00AE7D3C" w:rsidRDefault="00AE7D3C" w:rsidP="00194C71">
      <w:pPr>
        <w:ind w:left="3600"/>
      </w:pPr>
      <w:r>
        <w:t xml:space="preserve">INSIDE:  TRUE </w:t>
      </w:r>
    </w:p>
    <w:p w14:paraId="79B715BB" w14:textId="77777777" w:rsidR="0086668E" w:rsidRDefault="0086668E" w:rsidP="0000109F">
      <w:pPr>
        <w:ind w:left="1440" w:firstLine="720"/>
      </w:pPr>
      <w:r>
        <w:t>TYPE: stereotype</w:t>
      </w:r>
    </w:p>
    <w:p w14:paraId="7FC9B080" w14:textId="77777777" w:rsidR="00974B95" w:rsidRDefault="00974B95" w:rsidP="00194C71">
      <w:pPr>
        <w:ind w:left="2880"/>
      </w:pPr>
      <w:r>
        <w:t>STEREOTYPE: ResourceTranslation</w:t>
      </w:r>
    </w:p>
    <w:p w14:paraId="77850B38" w14:textId="77777777" w:rsidR="003C4668" w:rsidRDefault="003C4668" w:rsidP="00194C71">
      <w:pPr>
        <w:ind w:left="3600"/>
      </w:pPr>
      <w:r>
        <w:t xml:space="preserve">INSIDE: </w:t>
      </w:r>
      <w:r w:rsidR="00C60ECA">
        <w:t xml:space="preserve"> TRUE </w:t>
      </w:r>
    </w:p>
    <w:p w14:paraId="460C52C3" w14:textId="77777777" w:rsidR="0086668E" w:rsidRDefault="0086668E" w:rsidP="0000109F">
      <w:pPr>
        <w:ind w:left="1440" w:firstLine="720"/>
      </w:pPr>
      <w:r>
        <w:t>TYPE: stereotype</w:t>
      </w:r>
    </w:p>
    <w:p w14:paraId="61CFE093" w14:textId="77777777" w:rsidR="00974B95" w:rsidRDefault="00974B95" w:rsidP="00194C71">
      <w:pPr>
        <w:ind w:left="2880"/>
      </w:pPr>
      <w:r>
        <w:t>STEREOTYPE: ResourceReference</w:t>
      </w:r>
    </w:p>
    <w:p w14:paraId="7EE74A28" w14:textId="77777777" w:rsidR="003C4668" w:rsidRDefault="003C4668" w:rsidP="00194C71">
      <w:pPr>
        <w:ind w:left="3600"/>
      </w:pPr>
      <w:r>
        <w:t xml:space="preserve">INSIDE: </w:t>
      </w:r>
      <w:r w:rsidR="00C60ECA">
        <w:t xml:space="preserve"> TRUE </w:t>
      </w:r>
    </w:p>
    <w:p w14:paraId="0A14C9CF" w14:textId="77777777" w:rsidR="0086668E" w:rsidRDefault="0086668E" w:rsidP="0000109F">
      <w:pPr>
        <w:ind w:left="1440" w:firstLine="720"/>
      </w:pPr>
      <w:r>
        <w:t>TYPE: extension</w:t>
      </w:r>
    </w:p>
    <w:p w14:paraId="5A8EC59E" w14:textId="77777777" w:rsidR="0086668E" w:rsidRDefault="0086668E" w:rsidP="0000109F">
      <w:pPr>
        <w:ind w:left="1440" w:firstLine="720"/>
      </w:pPr>
      <w:r>
        <w:t>TYPE: stereotype</w:t>
      </w:r>
    </w:p>
    <w:p w14:paraId="324019D0" w14:textId="77777777" w:rsidR="00974B95" w:rsidRDefault="00974B95" w:rsidP="00194C71">
      <w:pPr>
        <w:ind w:left="2880"/>
      </w:pPr>
      <w:r>
        <w:t>STEREOTYPE: StringConstraint</w:t>
      </w:r>
    </w:p>
    <w:p w14:paraId="602B0B1D" w14:textId="77777777" w:rsidR="003C4668" w:rsidRDefault="003C4668" w:rsidP="00194C71">
      <w:pPr>
        <w:ind w:left="3600"/>
      </w:pPr>
      <w:r>
        <w:t xml:space="preserve">INSIDE: </w:t>
      </w:r>
      <w:r w:rsidR="00C60ECA">
        <w:t xml:space="preserve"> TRUE </w:t>
      </w:r>
    </w:p>
    <w:p w14:paraId="6E564D78" w14:textId="77777777" w:rsidR="0086668E" w:rsidRDefault="0086668E" w:rsidP="0000109F">
      <w:pPr>
        <w:ind w:left="1440" w:firstLine="720"/>
      </w:pPr>
      <w:r>
        <w:t>TYPE: extension</w:t>
      </w:r>
    </w:p>
    <w:p w14:paraId="7FE6F10C" w14:textId="77777777" w:rsidR="0086668E" w:rsidRDefault="0086668E" w:rsidP="0000109F">
      <w:pPr>
        <w:ind w:left="1440" w:firstLine="720"/>
      </w:pPr>
      <w:r>
        <w:t>TYPE: extension</w:t>
      </w:r>
    </w:p>
    <w:p w14:paraId="59BA4E52" w14:textId="77777777" w:rsidR="0086668E" w:rsidRDefault="0086668E" w:rsidP="0000109F">
      <w:pPr>
        <w:ind w:left="1440" w:firstLine="720"/>
      </w:pPr>
      <w:r>
        <w:t>TYPE: stereotype</w:t>
      </w:r>
    </w:p>
    <w:p w14:paraId="5B5B8E75" w14:textId="77777777" w:rsidR="00974B95" w:rsidRDefault="00974B95" w:rsidP="00194C71">
      <w:pPr>
        <w:ind w:left="2880"/>
      </w:pPr>
      <w:r>
        <w:t>STEREOTYPE: AttributeConstraint</w:t>
      </w:r>
    </w:p>
    <w:p w14:paraId="62750335" w14:textId="77777777" w:rsidR="003C4668" w:rsidRDefault="003C4668" w:rsidP="00194C71">
      <w:pPr>
        <w:ind w:left="3600"/>
      </w:pPr>
      <w:r>
        <w:t xml:space="preserve">INSIDE: </w:t>
      </w:r>
      <w:r w:rsidR="00C60ECA">
        <w:t xml:space="preserve"> TRUE </w:t>
      </w:r>
    </w:p>
    <w:p w14:paraId="3E08E6E4" w14:textId="77777777" w:rsidR="0086668E" w:rsidRDefault="0086668E" w:rsidP="0000109F">
      <w:pPr>
        <w:ind w:left="1440" w:firstLine="720"/>
      </w:pPr>
      <w:r>
        <w:t>TYPE: stereotype</w:t>
      </w:r>
    </w:p>
    <w:p w14:paraId="768E7C1C" w14:textId="77777777" w:rsidR="00974B95" w:rsidRDefault="00974B95" w:rsidP="00194C71">
      <w:pPr>
        <w:ind w:left="2880"/>
      </w:pPr>
      <w:r>
        <w:t>STEREOTYPE: CodeSystemReference</w:t>
      </w:r>
    </w:p>
    <w:p w14:paraId="533C42B8" w14:textId="77777777" w:rsidR="003C4668" w:rsidRDefault="003C4668" w:rsidP="00194C71">
      <w:pPr>
        <w:ind w:left="3600"/>
      </w:pPr>
      <w:r>
        <w:t xml:space="preserve">INSIDE: </w:t>
      </w:r>
      <w:r w:rsidR="00C60ECA">
        <w:t xml:space="preserve"> TRUE </w:t>
      </w:r>
    </w:p>
    <w:p w14:paraId="49D8731F" w14:textId="77777777" w:rsidR="0086668E" w:rsidRDefault="0086668E" w:rsidP="0000109F">
      <w:pPr>
        <w:ind w:left="1440" w:firstLine="720"/>
      </w:pPr>
      <w:r>
        <w:t>TYPE: stereotype</w:t>
      </w:r>
    </w:p>
    <w:p w14:paraId="0FC543C8" w14:textId="77777777" w:rsidR="00974B95" w:rsidRDefault="00974B95" w:rsidP="00194C71">
      <w:pPr>
        <w:ind w:left="2880"/>
      </w:pPr>
      <w:r>
        <w:t>STEREOTYPE: ScopedIdentifier</w:t>
      </w:r>
    </w:p>
    <w:p w14:paraId="1DC60921" w14:textId="77777777" w:rsidR="003C4668" w:rsidRDefault="003C4668" w:rsidP="00194C71">
      <w:pPr>
        <w:ind w:left="3600"/>
      </w:pPr>
      <w:r>
        <w:t xml:space="preserve">INSIDE: </w:t>
      </w:r>
      <w:r w:rsidR="00C60ECA">
        <w:t xml:space="preserve"> TRUE </w:t>
      </w:r>
    </w:p>
    <w:p w14:paraId="5158F6AD" w14:textId="77777777" w:rsidR="0086668E" w:rsidRDefault="0086668E" w:rsidP="0000109F">
      <w:pPr>
        <w:ind w:left="1440" w:firstLine="720"/>
      </w:pPr>
      <w:r>
        <w:t>TYPE: stereotype</w:t>
      </w:r>
    </w:p>
    <w:p w14:paraId="5CFC33D2" w14:textId="77777777" w:rsidR="00974B95" w:rsidRDefault="00974B95" w:rsidP="00194C71">
      <w:pPr>
        <w:ind w:left="2880"/>
      </w:pPr>
      <w:r>
        <w:t>STEREOTYPE: ObjectConstraint</w:t>
      </w:r>
    </w:p>
    <w:p w14:paraId="525CEB7C" w14:textId="77777777" w:rsidR="003C4668" w:rsidRDefault="003C4668" w:rsidP="00194C71">
      <w:pPr>
        <w:ind w:left="3600"/>
      </w:pPr>
      <w:r>
        <w:t xml:space="preserve">INSIDE: </w:t>
      </w:r>
      <w:r w:rsidR="00C60ECA">
        <w:t xml:space="preserve"> TRUE </w:t>
      </w:r>
    </w:p>
    <w:p w14:paraId="51C2D8F9" w14:textId="77777777" w:rsidR="0086668E" w:rsidRDefault="0086668E" w:rsidP="0000109F">
      <w:pPr>
        <w:ind w:left="1440" w:firstLine="720"/>
      </w:pPr>
      <w:r>
        <w:t>TYPE: stereotype</w:t>
      </w:r>
    </w:p>
    <w:p w14:paraId="3B0ABBFF" w14:textId="77777777" w:rsidR="00974B95" w:rsidRDefault="00974B95" w:rsidP="00194C71">
      <w:pPr>
        <w:ind w:left="2880"/>
      </w:pPr>
      <w:r>
        <w:t>STEREOTYPE: EnumerationConstraint</w:t>
      </w:r>
    </w:p>
    <w:p w14:paraId="25DB02ED" w14:textId="77777777" w:rsidR="003C4668" w:rsidRDefault="003C4668" w:rsidP="00194C71">
      <w:pPr>
        <w:ind w:left="3600"/>
      </w:pPr>
      <w:r>
        <w:t xml:space="preserve">INSIDE: </w:t>
      </w:r>
      <w:r w:rsidR="00C60ECA">
        <w:t xml:space="preserve"> TRUE </w:t>
      </w:r>
    </w:p>
    <w:p w14:paraId="5E0BF70B" w14:textId="77777777" w:rsidR="0086668E" w:rsidRDefault="0086668E" w:rsidP="0000109F">
      <w:pPr>
        <w:ind w:left="1440" w:firstLine="720"/>
      </w:pPr>
      <w:r>
        <w:t>TYPE: stereotype</w:t>
      </w:r>
    </w:p>
    <w:p w14:paraId="0C113CA3" w14:textId="77777777" w:rsidR="00974B95" w:rsidRDefault="00974B95" w:rsidP="00194C71">
      <w:pPr>
        <w:ind w:left="2880"/>
      </w:pPr>
      <w:r>
        <w:t>STEREOTYPE: ReferenceModelImport</w:t>
      </w:r>
    </w:p>
    <w:p w14:paraId="0C4FF250" w14:textId="77777777" w:rsidR="003C4668" w:rsidRDefault="003C4668" w:rsidP="00194C71">
      <w:pPr>
        <w:ind w:left="3600"/>
      </w:pPr>
      <w:r>
        <w:t xml:space="preserve">INSIDE: </w:t>
      </w:r>
      <w:r w:rsidR="00C60ECA">
        <w:t xml:space="preserve"> TRUE </w:t>
      </w:r>
    </w:p>
    <w:p w14:paraId="720FAA45" w14:textId="77777777" w:rsidR="0086668E" w:rsidRDefault="0086668E" w:rsidP="0000109F">
      <w:pPr>
        <w:ind w:left="1440" w:firstLine="720"/>
      </w:pPr>
      <w:r>
        <w:t>TYPE: stereotype</w:t>
      </w:r>
    </w:p>
    <w:p w14:paraId="5E0416A5" w14:textId="77777777" w:rsidR="00974B95" w:rsidRDefault="00974B95" w:rsidP="00194C71">
      <w:pPr>
        <w:ind w:left="2880"/>
      </w:pPr>
      <w:r>
        <w:t>STEREOTYPE: DesignatableItem</w:t>
      </w:r>
    </w:p>
    <w:p w14:paraId="5DE5A243" w14:textId="77777777" w:rsidR="003C4668" w:rsidRDefault="003C4668" w:rsidP="00194C71">
      <w:pPr>
        <w:ind w:left="3600"/>
      </w:pPr>
      <w:r>
        <w:t xml:space="preserve">INSIDE: </w:t>
      </w:r>
      <w:r w:rsidR="00C60ECA">
        <w:t xml:space="preserve"> TRUE </w:t>
      </w:r>
    </w:p>
    <w:p w14:paraId="4D8EDAE0" w14:textId="77777777" w:rsidR="0086668E" w:rsidRDefault="0086668E" w:rsidP="0000109F">
      <w:pPr>
        <w:ind w:left="1440" w:firstLine="720"/>
      </w:pPr>
      <w:r>
        <w:t>TYPE: stereotype</w:t>
      </w:r>
    </w:p>
    <w:p w14:paraId="7C6FAAD9" w14:textId="77777777" w:rsidR="00974B95" w:rsidRDefault="00974B95" w:rsidP="00194C71">
      <w:pPr>
        <w:ind w:left="2880"/>
      </w:pPr>
      <w:r>
        <w:t>STEREOTYPE: ConceptReferenceInstance</w:t>
      </w:r>
    </w:p>
    <w:p w14:paraId="62FA411D" w14:textId="77777777" w:rsidR="003C4668" w:rsidRDefault="003C4668" w:rsidP="00194C71">
      <w:pPr>
        <w:ind w:left="3600"/>
      </w:pPr>
      <w:r>
        <w:t xml:space="preserve">INSIDE: </w:t>
      </w:r>
      <w:r w:rsidR="00C60ECA">
        <w:t xml:space="preserve"> TRUE </w:t>
      </w:r>
    </w:p>
    <w:p w14:paraId="35A0E029" w14:textId="77777777" w:rsidR="0086668E" w:rsidRDefault="0086668E" w:rsidP="0000109F">
      <w:pPr>
        <w:ind w:left="1440" w:firstLine="720"/>
      </w:pPr>
      <w:r>
        <w:t>TYPE: extension</w:t>
      </w:r>
    </w:p>
    <w:p w14:paraId="77C44A93" w14:textId="77777777" w:rsidR="0086668E" w:rsidRDefault="0086668E" w:rsidP="0000109F">
      <w:pPr>
        <w:ind w:left="1440" w:firstLine="720"/>
      </w:pPr>
      <w:r>
        <w:t>TYPE: extension</w:t>
      </w:r>
    </w:p>
    <w:p w14:paraId="406DE6C2" w14:textId="77777777" w:rsidR="0086668E" w:rsidRDefault="0086668E" w:rsidP="0000109F">
      <w:pPr>
        <w:ind w:left="1440" w:firstLine="720"/>
      </w:pPr>
      <w:r>
        <w:t>TYPE: primitivetype</w:t>
      </w:r>
    </w:p>
    <w:p w14:paraId="533A75F8" w14:textId="77777777" w:rsidR="00974B95" w:rsidRDefault="00974B95" w:rsidP="00194C71">
      <w:pPr>
        <w:ind w:left="2880"/>
      </w:pPr>
      <w:r>
        <w:t>PRIMITIVE: RegularExpression</w:t>
      </w:r>
    </w:p>
    <w:p w14:paraId="04CC8E9A" w14:textId="77777777" w:rsidR="00C72EDF" w:rsidRDefault="00C72EDF" w:rsidP="00C72EDF">
      <w:pPr>
        <w:ind w:left="3600"/>
      </w:pPr>
      <w:r>
        <w:t xml:space="preserve">INSIDE:  TRUE </w:t>
      </w:r>
    </w:p>
    <w:p w14:paraId="368765D0" w14:textId="77777777" w:rsidR="0086668E" w:rsidRDefault="0086668E" w:rsidP="0000109F">
      <w:pPr>
        <w:ind w:left="1440" w:firstLine="720"/>
      </w:pPr>
      <w:r>
        <w:t>TYPE: stereotype</w:t>
      </w:r>
    </w:p>
    <w:p w14:paraId="0359BB6D" w14:textId="77777777" w:rsidR="00974B95" w:rsidRDefault="00974B95" w:rsidP="00194C71">
      <w:pPr>
        <w:ind w:left="2880"/>
      </w:pPr>
      <w:r>
        <w:t>STEREOTYPE: MappedDataType</w:t>
      </w:r>
    </w:p>
    <w:p w14:paraId="2477F66D" w14:textId="77777777" w:rsidR="003C4668" w:rsidRDefault="003C4668" w:rsidP="00194C71">
      <w:pPr>
        <w:ind w:left="3600"/>
      </w:pPr>
      <w:r>
        <w:t xml:space="preserve">INSIDE: </w:t>
      </w:r>
      <w:r w:rsidR="00C60ECA">
        <w:t xml:space="preserve"> TRUE </w:t>
      </w:r>
    </w:p>
    <w:p w14:paraId="2935856C" w14:textId="77777777" w:rsidR="0086668E" w:rsidRDefault="0086668E" w:rsidP="0000109F">
      <w:pPr>
        <w:ind w:left="1440" w:firstLine="720"/>
      </w:pPr>
      <w:r>
        <w:t>TYPE: class</w:t>
      </w:r>
    </w:p>
    <w:p w14:paraId="054C4133" w14:textId="77777777" w:rsidR="00974B95" w:rsidRDefault="00974B95" w:rsidP="00194C71">
      <w:pPr>
        <w:ind w:left="2160" w:firstLine="720"/>
      </w:pPr>
      <w:r>
        <w:t>CLASS: Time</w:t>
      </w:r>
    </w:p>
    <w:p w14:paraId="596E0782" w14:textId="77777777" w:rsidR="00AE7D3C" w:rsidRDefault="00AE7D3C" w:rsidP="00194C71">
      <w:pPr>
        <w:ind w:left="3600"/>
      </w:pPr>
      <w:r>
        <w:t xml:space="preserve">INSIDE:  TRUE </w:t>
      </w:r>
    </w:p>
    <w:p w14:paraId="6D22F917" w14:textId="77777777" w:rsidR="0086668E" w:rsidRDefault="0086668E" w:rsidP="0000109F">
      <w:pPr>
        <w:ind w:left="1440" w:firstLine="720"/>
      </w:pPr>
      <w:r>
        <w:t>TYPE: extension</w:t>
      </w:r>
    </w:p>
    <w:p w14:paraId="71BAD2A6" w14:textId="77777777" w:rsidR="0086668E" w:rsidRDefault="0086668E" w:rsidP="0000109F">
      <w:pPr>
        <w:ind w:left="1440" w:firstLine="720"/>
      </w:pPr>
      <w:r>
        <w:t>TYPE: stereotype</w:t>
      </w:r>
    </w:p>
    <w:p w14:paraId="27302EB4" w14:textId="77777777" w:rsidR="00974B95" w:rsidRDefault="00974B95" w:rsidP="00194C71">
      <w:pPr>
        <w:ind w:left="2880"/>
      </w:pPr>
      <w:r>
        <w:t>STEREOTYPE: ValueSetReferenceInstance</w:t>
      </w:r>
    </w:p>
    <w:p w14:paraId="7E7C87BA" w14:textId="77777777" w:rsidR="003C4668" w:rsidRDefault="003C4668" w:rsidP="00194C71">
      <w:pPr>
        <w:ind w:left="3600"/>
      </w:pPr>
      <w:r>
        <w:t xml:space="preserve">INSIDE: </w:t>
      </w:r>
      <w:r w:rsidR="00C60ECA">
        <w:t xml:space="preserve"> TRUE </w:t>
      </w:r>
    </w:p>
    <w:p w14:paraId="0A6FF0B2" w14:textId="77777777" w:rsidR="0086668E" w:rsidRDefault="0086668E" w:rsidP="0000109F">
      <w:pPr>
        <w:ind w:left="1440" w:firstLine="720"/>
      </w:pPr>
      <w:r>
        <w:t>TYPE: stereotype</w:t>
      </w:r>
    </w:p>
    <w:p w14:paraId="0371958A" w14:textId="77777777" w:rsidR="00974B95" w:rsidRDefault="00974B95" w:rsidP="00194C71">
      <w:pPr>
        <w:ind w:left="2880"/>
      </w:pPr>
      <w:r>
        <w:t>STEREOTYPE: ArchetypeId</w:t>
      </w:r>
    </w:p>
    <w:p w14:paraId="37827D70" w14:textId="77777777" w:rsidR="003C4668" w:rsidRDefault="003C4668" w:rsidP="00194C71">
      <w:pPr>
        <w:ind w:left="3600"/>
      </w:pPr>
      <w:r>
        <w:t xml:space="preserve">INSIDE: </w:t>
      </w:r>
      <w:r w:rsidR="00C60ECA">
        <w:t xml:space="preserve"> TRUE </w:t>
      </w:r>
    </w:p>
    <w:p w14:paraId="24131545" w14:textId="77777777" w:rsidR="0086668E" w:rsidRDefault="0086668E" w:rsidP="0000109F">
      <w:pPr>
        <w:ind w:left="1440" w:firstLine="720"/>
      </w:pPr>
      <w:r>
        <w:t>TYPE: extension</w:t>
      </w:r>
    </w:p>
    <w:p w14:paraId="0B23BAE8" w14:textId="77777777" w:rsidR="0086668E" w:rsidRDefault="0086668E" w:rsidP="0000109F">
      <w:pPr>
        <w:ind w:left="1440" w:firstLine="720"/>
      </w:pPr>
      <w:r>
        <w:t>TYPE: extension</w:t>
      </w:r>
    </w:p>
    <w:p w14:paraId="74C60AA7" w14:textId="77777777" w:rsidR="0086668E" w:rsidRDefault="0086668E" w:rsidP="0000109F">
      <w:pPr>
        <w:ind w:left="1440" w:firstLine="720"/>
      </w:pPr>
      <w:r>
        <w:t>TYPE: stereotype</w:t>
      </w:r>
    </w:p>
    <w:p w14:paraId="6C93A798" w14:textId="77777777" w:rsidR="00974B95" w:rsidRDefault="00974B95" w:rsidP="00194C71">
      <w:pPr>
        <w:ind w:left="2880"/>
      </w:pPr>
      <w:r>
        <w:t>STEREOTYPE: AttributeCollectionConstraint</w:t>
      </w:r>
    </w:p>
    <w:p w14:paraId="77916707" w14:textId="77777777" w:rsidR="003C4668" w:rsidRDefault="003C4668" w:rsidP="00194C71">
      <w:pPr>
        <w:ind w:left="3600"/>
      </w:pPr>
      <w:r>
        <w:t xml:space="preserve">INSIDE: </w:t>
      </w:r>
      <w:r w:rsidR="00C60ECA">
        <w:t xml:space="preserve"> TRUE </w:t>
      </w:r>
    </w:p>
    <w:p w14:paraId="202A7EA4" w14:textId="77777777" w:rsidR="0086668E" w:rsidRDefault="0086668E" w:rsidP="0000109F">
      <w:pPr>
        <w:ind w:left="1440" w:firstLine="720"/>
      </w:pPr>
      <w:r>
        <w:t>TYPE: extension</w:t>
      </w:r>
    </w:p>
    <w:p w14:paraId="1949203D" w14:textId="77777777" w:rsidR="0086668E" w:rsidRDefault="0086668E" w:rsidP="0000109F">
      <w:pPr>
        <w:ind w:left="1440" w:firstLine="720"/>
      </w:pPr>
      <w:r>
        <w:t>TYPE: extension</w:t>
      </w:r>
    </w:p>
    <w:p w14:paraId="256682A7" w14:textId="77777777" w:rsidR="0086668E" w:rsidRDefault="0086668E" w:rsidP="0000109F">
      <w:pPr>
        <w:ind w:left="1440" w:firstLine="720"/>
      </w:pPr>
      <w:r>
        <w:t>TYPE: extension</w:t>
      </w:r>
    </w:p>
    <w:p w14:paraId="68AF06E0" w14:textId="77777777" w:rsidR="005F31BE" w:rsidRDefault="001F24CC" w:rsidP="005F31BE">
      <w:pPr>
        <w:pStyle w:val="Heading3"/>
      </w:pPr>
      <w:bookmarkStart w:id="161" w:name="_Toc285113879"/>
      <w:r>
        <w:t>Profile Elements</w:t>
      </w:r>
      <w:bookmarkEnd w:id="161"/>
    </w:p>
    <w:p w14:paraId="1DA7A0C9" w14:textId="77777777" w:rsidR="002C0F83" w:rsidRPr="005F31BE" w:rsidRDefault="00F851FF" w:rsidP="005F31BE">
      <w:pPr>
        <w:pStyle w:val="Heading4"/>
      </w:pPr>
      <w:bookmarkStart w:id="162" w:name="_Toc285113880"/>
      <w:r w:rsidRPr="005F31BE">
        <w:t>&lt;Class&gt; Date</w:t>
      </w:r>
      <w:bookmarkEnd w:id="162"/>
    </w:p>
    <w:p w14:paraId="42CFF797" w14:textId="77777777" w:rsidR="0063570E" w:rsidRDefault="0063570E" w:rsidP="00383490"/>
    <w:p w14:paraId="3F5A3B04" w14:textId="77777777" w:rsidR="00A855E6" w:rsidRDefault="00383490" w:rsidP="00263593">
      <w:r w:rsidRPr="00875584">
        <w:rPr>
          <w:rFonts w:ascii="Arial" w:hAnsi="Arial"/>
          <w:b/>
          <w:sz w:val="24"/>
          <w:szCs w:val="24"/>
        </w:rPr>
        <w:t>Description</w:t>
      </w:r>
    </w:p>
    <w:p w14:paraId="0396D628" w14:textId="77777777" w:rsidR="004C3BCC" w:rsidRDefault="00F9484E">
      <w:r>
        <w:t>Represents an absolute point in time, as measured on the Gregorian calendar, and specified only to the day.</w:t>
      </w:r>
    </w:p>
    <w:p w14:paraId="4CA27DDE" w14:textId="77777777" w:rsidR="00377E18" w:rsidRDefault="00C51B43" w:rsidP="00377E18">
      <w:pPr>
        <w:ind w:left="720" w:firstLine="720"/>
      </w:pPr>
      <w:r>
        <w:t xml:space="preserve"> </w:t>
      </w:r>
    </w:p>
    <w:p w14:paraId="10C3967A" w14:textId="77777777" w:rsidR="00377E18" w:rsidRDefault="00C51B43" w:rsidP="00377E18">
      <w:pPr>
        <w:ind w:left="720" w:firstLine="720"/>
      </w:pPr>
      <w:r>
        <w:t xml:space="preserve"> </w:t>
      </w:r>
    </w:p>
    <w:p w14:paraId="3A707E38" w14:textId="77777777" w:rsidR="0063570E" w:rsidRDefault="0063570E" w:rsidP="00383490"/>
    <w:p w14:paraId="08A6F128" w14:textId="77777777" w:rsidR="00A855E6" w:rsidRDefault="00383490" w:rsidP="00263593">
      <w:r w:rsidRPr="00875584">
        <w:rPr>
          <w:rFonts w:ascii="Arial" w:hAnsi="Arial"/>
          <w:b/>
          <w:sz w:val="24"/>
          <w:szCs w:val="24"/>
        </w:rPr>
        <w:t>Diagrams</w:t>
      </w:r>
    </w:p>
    <w:p w14:paraId="077E3199"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0F41788D" w14:textId="77777777" w:rsidR="00A93FDC" w:rsidRDefault="00F9484E" w:rsidP="00CB0928">
      <w:pPr>
        <w:ind w:left="720"/>
      </w:pPr>
      <w:hyperlink w:anchor="_8548f4699761fde908c0fa2fe95f29ba" w:history="1">
        <w:r w:rsidR="003E7695">
          <w:rPr>
            <w:rStyle w:val="Hyperlink"/>
          </w:rPr>
          <w:t>Sample Data Binding</w:t>
        </w:r>
      </w:hyperlink>
    </w:p>
    <w:p w14:paraId="5DBA7504" w14:textId="77777777" w:rsidR="0063570E" w:rsidRDefault="0063570E" w:rsidP="00383490"/>
    <w:p w14:paraId="5527F258" w14:textId="77777777" w:rsidR="00A855E6" w:rsidRDefault="00383490" w:rsidP="00263593">
      <w:r w:rsidRPr="00875584">
        <w:rPr>
          <w:rFonts w:ascii="Arial" w:hAnsi="Arial"/>
          <w:b/>
          <w:sz w:val="24"/>
          <w:szCs w:val="24"/>
        </w:rPr>
        <w:t>Direct Known Subclasses (Specialization)</w:t>
      </w:r>
    </w:p>
    <w:p w14:paraId="7888F647" w14:textId="77777777" w:rsidR="00377E18" w:rsidRDefault="00F9484E" w:rsidP="00B51B66">
      <w:pPr>
        <w:ind w:firstLine="720"/>
      </w:pPr>
      <w:hyperlink w:anchor="_2a37a0f4cd69c5ee1a32f787b23de875" w:history="1">
        <w:r w:rsidR="006977BE">
          <w:rPr>
            <w:rStyle w:val="Hyperlink"/>
          </w:rPr>
          <w:t>MappedDate</w:t>
        </w:r>
      </w:hyperlink>
    </w:p>
    <w:p w14:paraId="395CF99B" w14:textId="77777777" w:rsidR="0063570E" w:rsidRDefault="0063570E" w:rsidP="00383490"/>
    <w:p w14:paraId="3EE073DE" w14:textId="77777777" w:rsidR="00A855E6" w:rsidRDefault="00383490" w:rsidP="00263593">
      <w:r w:rsidRPr="00875584">
        <w:rPr>
          <w:rFonts w:ascii="Arial" w:hAnsi="Arial"/>
          <w:b/>
          <w:sz w:val="24"/>
          <w:szCs w:val="24"/>
        </w:rPr>
        <w:t>Attributes</w:t>
      </w:r>
    </w:p>
    <w:p w14:paraId="43C9ED35" w14:textId="77777777" w:rsidR="00B603FB" w:rsidRDefault="00B603FB" w:rsidP="008B78EB"/>
    <w:p w14:paraId="349DD0C3" w14:textId="77777777" w:rsidR="00A755AA" w:rsidRDefault="008B78EB" w:rsidP="008B78EB">
      <w:pPr>
        <w:rPr>
          <w:b/>
        </w:rPr>
      </w:pPr>
      <w:r w:rsidRPr="006A54F6">
        <w:rPr>
          <w:b/>
        </w:rPr>
        <w:t xml:space="preserve">•   public value : String </w:t>
      </w:r>
    </w:p>
    <w:p w14:paraId="255E9FC2" w14:textId="77777777" w:rsidR="004C3BCC" w:rsidRDefault="00F9484E">
      <w:r>
        <w:t xml:space="preserve">ISO8601 string for date, in format </w:t>
      </w:r>
      <w:r>
        <w:rPr>
          <w:b/>
          <w:bCs/>
        </w:rPr>
        <w:t>YYYYMMDD</w:t>
      </w:r>
      <w:r>
        <w:t xml:space="preserve"> or </w:t>
      </w:r>
      <w:r>
        <w:rPr>
          <w:b/>
          <w:bCs/>
        </w:rPr>
        <w:t>YYYY-MM-DD</w:t>
      </w:r>
      <w:r>
        <w:t>, or a partial invariant.</w:t>
      </w:r>
    </w:p>
    <w:p w14:paraId="3A23A3ED" w14:textId="77777777" w:rsidR="002C0F83" w:rsidRPr="005F31BE" w:rsidRDefault="00F851FF" w:rsidP="005F31BE">
      <w:pPr>
        <w:pStyle w:val="Heading4"/>
      </w:pPr>
      <w:bookmarkStart w:id="163" w:name="_eb65cb2938a6220d8f4a10f0d8aba136"/>
      <w:bookmarkStart w:id="164" w:name="_Toc285113881"/>
      <w:r w:rsidRPr="005F31BE">
        <w:t>&lt;Class&gt; DateInterval</w:t>
      </w:r>
      <w:bookmarkEnd w:id="163"/>
      <w:bookmarkEnd w:id="164"/>
    </w:p>
    <w:p w14:paraId="04549BC2" w14:textId="77777777" w:rsidR="0063570E" w:rsidRDefault="0063570E" w:rsidP="00383490"/>
    <w:p w14:paraId="3CE82117" w14:textId="77777777" w:rsidR="00A855E6" w:rsidRDefault="00383490" w:rsidP="00263593">
      <w:r w:rsidRPr="00875584">
        <w:rPr>
          <w:rFonts w:ascii="Arial" w:hAnsi="Arial"/>
          <w:b/>
          <w:sz w:val="24"/>
          <w:szCs w:val="24"/>
        </w:rPr>
        <w:t>Description</w:t>
      </w:r>
    </w:p>
    <w:p w14:paraId="304A515D" w14:textId="77777777" w:rsidR="004C3BCC" w:rsidRDefault="00F9484E">
      <w:r>
        <w:t>A set of contiguous Dates.</w:t>
      </w:r>
    </w:p>
    <w:p w14:paraId="2E2026BE" w14:textId="77777777" w:rsidR="00377E18" w:rsidRDefault="00C51B43" w:rsidP="00377E18">
      <w:pPr>
        <w:ind w:left="720" w:firstLine="720"/>
      </w:pPr>
      <w:r>
        <w:t xml:space="preserve"> </w:t>
      </w:r>
    </w:p>
    <w:p w14:paraId="227B0537" w14:textId="77777777" w:rsidR="0063570E" w:rsidRDefault="0063570E" w:rsidP="00383490"/>
    <w:p w14:paraId="6483DFAD" w14:textId="77777777" w:rsidR="00A855E6" w:rsidRDefault="00383490" w:rsidP="00263593">
      <w:r w:rsidRPr="00875584">
        <w:rPr>
          <w:rFonts w:ascii="Arial" w:hAnsi="Arial"/>
          <w:b/>
          <w:sz w:val="24"/>
          <w:szCs w:val="24"/>
        </w:rPr>
        <w:t>Diagrams</w:t>
      </w:r>
    </w:p>
    <w:p w14:paraId="3228E1BD" w14:textId="77777777" w:rsidR="00A93FDC" w:rsidRDefault="00F9484E" w:rsidP="00CB0928">
      <w:pPr>
        <w:ind w:left="720"/>
      </w:pPr>
      <w:hyperlink w:anchor="_8566828d89ca01e8919a51d19aa6cd8b" w:history="1">
        <w:r w:rsidR="003E7695">
          <w:rPr>
            <w:rStyle w:val="Hyperlink"/>
          </w:rPr>
          <w:t>Intervals</w:t>
        </w:r>
      </w:hyperlink>
    </w:p>
    <w:p w14:paraId="6568ED18" w14:textId="77777777" w:rsidR="0063570E" w:rsidRDefault="0063570E" w:rsidP="00383490"/>
    <w:p w14:paraId="055C9EF8" w14:textId="77777777" w:rsidR="00A855E6" w:rsidRDefault="00383490" w:rsidP="00263593">
      <w:r w:rsidRPr="00875584">
        <w:rPr>
          <w:rFonts w:ascii="Arial" w:hAnsi="Arial"/>
          <w:b/>
          <w:sz w:val="24"/>
          <w:szCs w:val="24"/>
        </w:rPr>
        <w:t>Direct Known Superclasses (Generalization)</w:t>
      </w:r>
    </w:p>
    <w:p w14:paraId="4D4B3D20" w14:textId="77777777" w:rsidR="00377E18" w:rsidRDefault="00F9484E" w:rsidP="00B51B66">
      <w:pPr>
        <w:ind w:firstLine="720"/>
      </w:pPr>
      <w:hyperlink w:anchor="_3ae971b2839139d9692e47ec472148b6" w:history="1">
        <w:r w:rsidR="006977BE">
          <w:rPr>
            <w:rStyle w:val="Hyperlink"/>
          </w:rPr>
          <w:t>Interval</w:t>
        </w:r>
      </w:hyperlink>
    </w:p>
    <w:p w14:paraId="5A74D4D5" w14:textId="77777777" w:rsidR="0063570E" w:rsidRDefault="0063570E" w:rsidP="00383490"/>
    <w:p w14:paraId="4F15D1E9" w14:textId="77777777" w:rsidR="00A855E6" w:rsidRDefault="00383490" w:rsidP="00263593">
      <w:r w:rsidRPr="00875584">
        <w:rPr>
          <w:rFonts w:ascii="Arial" w:hAnsi="Arial"/>
          <w:b/>
          <w:sz w:val="24"/>
          <w:szCs w:val="24"/>
        </w:rPr>
        <w:t>Attributes</w:t>
      </w:r>
    </w:p>
    <w:p w14:paraId="1322AC04" w14:textId="77777777" w:rsidR="00B603FB" w:rsidRDefault="00B603FB" w:rsidP="008B78EB"/>
    <w:p w14:paraId="342DDD29"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5E8A4137" w14:textId="77777777" w:rsidR="004C3BCC" w:rsidRDefault="00F9484E">
      <w:r>
        <w:t>The earliest Date that may be included in the interval.</w:t>
      </w:r>
    </w:p>
    <w:p w14:paraId="78F4B438" w14:textId="77777777" w:rsidR="00B603FB" w:rsidRDefault="00B603FB" w:rsidP="008B78EB"/>
    <w:p w14:paraId="5EB2AEFE"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07F040C9" w14:textId="77777777" w:rsidR="004C3BCC" w:rsidRDefault="00F9484E">
      <w:r>
        <w:t>The latest Date that may be included in the interval.</w:t>
      </w:r>
    </w:p>
    <w:p w14:paraId="26F211D3" w14:textId="77777777" w:rsidR="002C0F83" w:rsidRPr="005F31BE" w:rsidRDefault="00F851FF" w:rsidP="005F31BE">
      <w:pPr>
        <w:pStyle w:val="Heading4"/>
      </w:pPr>
      <w:bookmarkStart w:id="165" w:name="_Toc285113882"/>
      <w:r w:rsidRPr="005F31BE">
        <w:t>&lt;Class&gt; DateTime</w:t>
      </w:r>
      <w:bookmarkEnd w:id="165"/>
    </w:p>
    <w:p w14:paraId="2FA284F9" w14:textId="77777777" w:rsidR="0063570E" w:rsidRDefault="0063570E" w:rsidP="00383490"/>
    <w:p w14:paraId="08D41C94" w14:textId="77777777" w:rsidR="00A855E6" w:rsidRDefault="00383490" w:rsidP="00263593">
      <w:r w:rsidRPr="00875584">
        <w:rPr>
          <w:rFonts w:ascii="Arial" w:hAnsi="Arial"/>
          <w:b/>
          <w:sz w:val="24"/>
          <w:szCs w:val="24"/>
        </w:rPr>
        <w:t>Description</w:t>
      </w:r>
    </w:p>
    <w:p w14:paraId="4C58FE41" w14:textId="77777777" w:rsidR="004C3BCC" w:rsidRDefault="00F9484E">
      <w:r>
        <w:t>Represents an absolute point in time, specified to the second.</w:t>
      </w:r>
    </w:p>
    <w:p w14:paraId="0D1EEF10" w14:textId="77777777" w:rsidR="00377E18" w:rsidRDefault="00C51B43" w:rsidP="00377E18">
      <w:pPr>
        <w:ind w:left="720" w:firstLine="720"/>
      </w:pPr>
      <w:r>
        <w:t xml:space="preserve"> </w:t>
      </w:r>
    </w:p>
    <w:p w14:paraId="76C5FE6B" w14:textId="77777777" w:rsidR="0063570E" w:rsidRDefault="0063570E" w:rsidP="00383490"/>
    <w:p w14:paraId="24BE4543" w14:textId="77777777" w:rsidR="00A855E6" w:rsidRDefault="00383490" w:rsidP="00263593">
      <w:r w:rsidRPr="00875584">
        <w:rPr>
          <w:rFonts w:ascii="Arial" w:hAnsi="Arial"/>
          <w:b/>
          <w:sz w:val="24"/>
          <w:szCs w:val="24"/>
        </w:rPr>
        <w:t>Diagrams</w:t>
      </w:r>
    </w:p>
    <w:p w14:paraId="3273CE84" w14:textId="77777777" w:rsidR="00A93FDC" w:rsidRDefault="00F9484E" w:rsidP="00CB0928">
      <w:pPr>
        <w:ind w:left="720"/>
      </w:pPr>
      <w:hyperlink w:anchor="_c6849d5d118a9832b3df7e75a9d1a83d" w:history="1">
        <w:r w:rsidR="003E7695">
          <w:rPr>
            <w:rStyle w:val="Hyperlink"/>
          </w:rPr>
          <w:t>Assumed Data Types</w:t>
        </w:r>
      </w:hyperlink>
    </w:p>
    <w:p w14:paraId="1FC67A1E" w14:textId="77777777" w:rsidR="0063570E" w:rsidRDefault="0063570E" w:rsidP="00383490"/>
    <w:p w14:paraId="1C479469" w14:textId="77777777" w:rsidR="00A855E6" w:rsidRDefault="00383490" w:rsidP="00263593">
      <w:r w:rsidRPr="00875584">
        <w:rPr>
          <w:rFonts w:ascii="Arial" w:hAnsi="Arial"/>
          <w:b/>
          <w:sz w:val="24"/>
          <w:szCs w:val="24"/>
        </w:rPr>
        <w:t>Attributes</w:t>
      </w:r>
    </w:p>
    <w:p w14:paraId="01154CE0" w14:textId="77777777" w:rsidR="00B603FB" w:rsidRDefault="00B603FB" w:rsidP="008B78EB"/>
    <w:p w14:paraId="2932E0DA" w14:textId="77777777" w:rsidR="00A755AA" w:rsidRDefault="008B78EB" w:rsidP="008B78EB">
      <w:pPr>
        <w:rPr>
          <w:b/>
        </w:rPr>
      </w:pPr>
      <w:r w:rsidRPr="006A54F6">
        <w:rPr>
          <w:b/>
        </w:rPr>
        <w:t xml:space="preserve">•   public value : String </w:t>
      </w:r>
    </w:p>
    <w:p w14:paraId="1FE8DCDF" w14:textId="77777777" w:rsidR="004C3BCC" w:rsidRDefault="00F9484E">
      <w:r>
        <w:t>A valid ISO8601 string for date/time, in format</w:t>
      </w:r>
    </w:p>
    <w:p w14:paraId="436E158A" w14:textId="77777777" w:rsidR="004C3BCC" w:rsidRDefault="00F9484E">
      <w:r>
        <w:rPr>
          <w:b/>
          <w:bCs/>
        </w:rPr>
        <w:t xml:space="preserve">YYYYMMDDThhmmss[,sss][Z | ±hh[mm]] </w:t>
      </w:r>
      <w:r>
        <w:t xml:space="preserve">or in extended format </w:t>
      </w:r>
      <w:r>
        <w:rPr>
          <w:b/>
          <w:bCs/>
        </w:rPr>
        <w:t xml:space="preserve">YYYY-MM-DDThh:mm:ss[,sss][Z | ±hh[mm]] </w:t>
      </w:r>
      <w:r>
        <w:t>or</w:t>
      </w:r>
      <w:r>
        <w:t xml:space="preserve"> a partial variant.</w:t>
      </w:r>
    </w:p>
    <w:p w14:paraId="713D2C01" w14:textId="77777777" w:rsidR="004C3BCC" w:rsidRDefault="00F9484E">
      <w:r>
        <w:t xml:space="preserve"> </w:t>
      </w:r>
    </w:p>
    <w:p w14:paraId="52CE14DA" w14:textId="77777777" w:rsidR="004C3BCC" w:rsidRDefault="00F9484E">
      <w:r>
        <w:t>Note that this class includes 2 deviations from ISO 8601:2004:</w:t>
      </w:r>
    </w:p>
    <w:p w14:paraId="4702DE04" w14:textId="77777777" w:rsidR="004C3BCC" w:rsidRDefault="00F9484E">
      <w:r>
        <w:t>• for partial date/times, any part of the date/time up to the month may be missing, not just seconds and minutes as in the standard;</w:t>
      </w:r>
    </w:p>
    <w:p w14:paraId="540C0BBB" w14:textId="77777777" w:rsidR="004C3BCC" w:rsidRDefault="00F9484E">
      <w:r>
        <w:t>• the time 24:00:00 is not allowed, si</w:t>
      </w:r>
      <w:r>
        <w:t xml:space="preserve">nce it would mean the date was really on the next day. </w:t>
      </w:r>
    </w:p>
    <w:p w14:paraId="6D2ADB53" w14:textId="77777777" w:rsidR="002C0F83" w:rsidRPr="005F31BE" w:rsidRDefault="00F851FF" w:rsidP="005F31BE">
      <w:pPr>
        <w:pStyle w:val="Heading4"/>
      </w:pPr>
      <w:bookmarkStart w:id="166" w:name="_956e6c028c830c0453b74cbd2204109e"/>
      <w:bookmarkStart w:id="167" w:name="_Toc285113883"/>
      <w:r w:rsidRPr="005F31BE">
        <w:t>&lt;Class&gt; DateTimeInterval</w:t>
      </w:r>
      <w:bookmarkEnd w:id="166"/>
      <w:bookmarkEnd w:id="167"/>
    </w:p>
    <w:p w14:paraId="202CE98E" w14:textId="77777777" w:rsidR="0063570E" w:rsidRDefault="0063570E" w:rsidP="00383490"/>
    <w:p w14:paraId="76089D5C" w14:textId="77777777" w:rsidR="00A855E6" w:rsidRDefault="00383490" w:rsidP="00263593">
      <w:r w:rsidRPr="00875584">
        <w:rPr>
          <w:rFonts w:ascii="Arial" w:hAnsi="Arial"/>
          <w:b/>
          <w:sz w:val="24"/>
          <w:szCs w:val="24"/>
        </w:rPr>
        <w:t>Description</w:t>
      </w:r>
    </w:p>
    <w:p w14:paraId="4389DC24" w14:textId="77777777" w:rsidR="004C3BCC" w:rsidRDefault="00F9484E">
      <w:r>
        <w:t>A set of contiguous DateTimes.</w:t>
      </w:r>
    </w:p>
    <w:p w14:paraId="1ACF2586" w14:textId="77777777" w:rsidR="00377E18" w:rsidRDefault="00C51B43" w:rsidP="00377E18">
      <w:pPr>
        <w:ind w:left="720" w:firstLine="720"/>
      </w:pPr>
      <w:r>
        <w:t xml:space="preserve"> </w:t>
      </w:r>
    </w:p>
    <w:p w14:paraId="17DF545B" w14:textId="77777777" w:rsidR="0063570E" w:rsidRDefault="0063570E" w:rsidP="00383490"/>
    <w:p w14:paraId="6DB3F641" w14:textId="77777777" w:rsidR="00A855E6" w:rsidRDefault="00383490" w:rsidP="00263593">
      <w:r w:rsidRPr="00875584">
        <w:rPr>
          <w:rFonts w:ascii="Arial" w:hAnsi="Arial"/>
          <w:b/>
          <w:sz w:val="24"/>
          <w:szCs w:val="24"/>
        </w:rPr>
        <w:t>Diagrams</w:t>
      </w:r>
    </w:p>
    <w:p w14:paraId="2BFB1B98" w14:textId="77777777" w:rsidR="00A93FDC" w:rsidRDefault="00F9484E" w:rsidP="00CB0928">
      <w:pPr>
        <w:ind w:left="720"/>
      </w:pPr>
      <w:hyperlink w:anchor="_8566828d89ca01e8919a51d19aa6cd8b" w:history="1">
        <w:r w:rsidR="003E7695">
          <w:rPr>
            <w:rStyle w:val="Hyperlink"/>
          </w:rPr>
          <w:t>Intervals</w:t>
        </w:r>
      </w:hyperlink>
    </w:p>
    <w:p w14:paraId="5B5E52FC" w14:textId="77777777" w:rsidR="0063570E" w:rsidRDefault="0063570E" w:rsidP="00383490"/>
    <w:p w14:paraId="4CA2734D" w14:textId="77777777" w:rsidR="00A855E6" w:rsidRDefault="00383490" w:rsidP="00263593">
      <w:r w:rsidRPr="00875584">
        <w:rPr>
          <w:rFonts w:ascii="Arial" w:hAnsi="Arial"/>
          <w:b/>
          <w:sz w:val="24"/>
          <w:szCs w:val="24"/>
        </w:rPr>
        <w:t>Direct Known Superclasses (Generalization)</w:t>
      </w:r>
    </w:p>
    <w:p w14:paraId="0F2E1E14" w14:textId="77777777" w:rsidR="00377E18" w:rsidRDefault="00F9484E" w:rsidP="00B51B66">
      <w:pPr>
        <w:ind w:firstLine="720"/>
      </w:pPr>
      <w:hyperlink w:anchor="_3ae971b2839139d9692e47ec472148b6" w:history="1">
        <w:r w:rsidR="006977BE">
          <w:rPr>
            <w:rStyle w:val="Hyperlink"/>
          </w:rPr>
          <w:t>Interval</w:t>
        </w:r>
      </w:hyperlink>
    </w:p>
    <w:p w14:paraId="77449537" w14:textId="77777777" w:rsidR="0063570E" w:rsidRDefault="0063570E" w:rsidP="00383490"/>
    <w:p w14:paraId="1D1D68C7" w14:textId="77777777" w:rsidR="00A855E6" w:rsidRDefault="00383490" w:rsidP="00263593">
      <w:r w:rsidRPr="00875584">
        <w:rPr>
          <w:rFonts w:ascii="Arial" w:hAnsi="Arial"/>
          <w:b/>
          <w:sz w:val="24"/>
          <w:szCs w:val="24"/>
        </w:rPr>
        <w:t>Attributes</w:t>
      </w:r>
    </w:p>
    <w:p w14:paraId="0C494F45" w14:textId="77777777" w:rsidR="00B603FB" w:rsidRDefault="00B603FB" w:rsidP="008B78EB"/>
    <w:p w14:paraId="7372CDA6"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1648535E" w14:textId="77777777" w:rsidR="004C3BCC" w:rsidRDefault="00F9484E">
      <w:r>
        <w:t>The earliest DateTime that may be included in the interval.</w:t>
      </w:r>
    </w:p>
    <w:p w14:paraId="6FB2EC93" w14:textId="77777777" w:rsidR="00B603FB" w:rsidRDefault="00B603FB" w:rsidP="008B78EB"/>
    <w:p w14:paraId="3E2AC2C8"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097F4468" w14:textId="77777777" w:rsidR="004C3BCC" w:rsidRDefault="00F9484E">
      <w:r>
        <w:t>The latest DateTime that may be included in the interval.</w:t>
      </w:r>
    </w:p>
    <w:p w14:paraId="727003C6" w14:textId="77777777" w:rsidR="002C0F83" w:rsidRPr="005F31BE" w:rsidRDefault="00F851FF" w:rsidP="005F31BE">
      <w:pPr>
        <w:pStyle w:val="Heading4"/>
      </w:pPr>
      <w:bookmarkStart w:id="168" w:name="_Toc285113884"/>
      <w:r w:rsidRPr="005F31BE">
        <w:t>&lt;Class&gt; Duration</w:t>
      </w:r>
      <w:bookmarkEnd w:id="168"/>
    </w:p>
    <w:p w14:paraId="4E4DB366" w14:textId="77777777" w:rsidR="0063570E" w:rsidRDefault="0063570E" w:rsidP="00383490"/>
    <w:p w14:paraId="15E81C42" w14:textId="77777777" w:rsidR="00A855E6" w:rsidRDefault="00383490" w:rsidP="00263593">
      <w:r w:rsidRPr="00875584">
        <w:rPr>
          <w:rFonts w:ascii="Arial" w:hAnsi="Arial"/>
          <w:b/>
          <w:sz w:val="24"/>
          <w:szCs w:val="24"/>
        </w:rPr>
        <w:t>Description</w:t>
      </w:r>
    </w:p>
    <w:p w14:paraId="0490DF68" w14:textId="77777777" w:rsidR="004C3BCC" w:rsidRDefault="00F9484E">
      <w:r>
        <w:t>Represents a period of time corresponding to a difference between two time- points.</w:t>
      </w:r>
    </w:p>
    <w:p w14:paraId="44D73A93" w14:textId="77777777" w:rsidR="004C3BCC" w:rsidRDefault="00F9484E">
      <w:r>
        <w:t xml:space="preserve"> </w:t>
      </w:r>
    </w:p>
    <w:p w14:paraId="0FEEF02C" w14:textId="77777777" w:rsidR="004C3BCC" w:rsidRDefault="00F9484E">
      <w:r>
        <w:t xml:space="preserve"> </w:t>
      </w:r>
    </w:p>
    <w:p w14:paraId="5C80887F" w14:textId="77777777" w:rsidR="00377E18" w:rsidRDefault="00C51B43" w:rsidP="00377E18">
      <w:pPr>
        <w:ind w:left="720" w:firstLine="720"/>
      </w:pPr>
      <w:r>
        <w:t xml:space="preserve"> </w:t>
      </w:r>
    </w:p>
    <w:p w14:paraId="4A015909" w14:textId="77777777" w:rsidR="0063570E" w:rsidRDefault="0063570E" w:rsidP="00383490"/>
    <w:p w14:paraId="30C19380" w14:textId="77777777" w:rsidR="00A855E6" w:rsidRDefault="00383490" w:rsidP="00263593">
      <w:r w:rsidRPr="00875584">
        <w:rPr>
          <w:rFonts w:ascii="Arial" w:hAnsi="Arial"/>
          <w:b/>
          <w:sz w:val="24"/>
          <w:szCs w:val="24"/>
        </w:rPr>
        <w:t>Diagrams</w:t>
      </w:r>
    </w:p>
    <w:p w14:paraId="0D445831" w14:textId="77777777" w:rsidR="00A93FDC" w:rsidRDefault="00F9484E" w:rsidP="00CB0928">
      <w:pPr>
        <w:ind w:left="720"/>
      </w:pPr>
      <w:hyperlink w:anchor="_c6849d5d118a9832b3df7e75a9d1a83d" w:history="1">
        <w:r w:rsidR="003E7695">
          <w:rPr>
            <w:rStyle w:val="Hyperlink"/>
          </w:rPr>
          <w:t>Assumed Data Types</w:t>
        </w:r>
      </w:hyperlink>
    </w:p>
    <w:p w14:paraId="11F7F63E" w14:textId="77777777" w:rsidR="0063570E" w:rsidRDefault="0063570E" w:rsidP="00383490"/>
    <w:p w14:paraId="70AE62F7" w14:textId="77777777" w:rsidR="00A855E6" w:rsidRDefault="00383490" w:rsidP="00263593">
      <w:r w:rsidRPr="00875584">
        <w:rPr>
          <w:rFonts w:ascii="Arial" w:hAnsi="Arial"/>
          <w:b/>
          <w:sz w:val="24"/>
          <w:szCs w:val="24"/>
        </w:rPr>
        <w:t>Attributes</w:t>
      </w:r>
    </w:p>
    <w:p w14:paraId="6D1791A4" w14:textId="77777777" w:rsidR="00B603FB" w:rsidRDefault="00B603FB" w:rsidP="008B78EB"/>
    <w:p w14:paraId="3C3B40C8" w14:textId="77777777" w:rsidR="00A755AA" w:rsidRDefault="008B78EB" w:rsidP="008B78EB">
      <w:pPr>
        <w:rPr>
          <w:b/>
        </w:rPr>
      </w:pPr>
      <w:r w:rsidRPr="006A54F6">
        <w:rPr>
          <w:b/>
        </w:rPr>
        <w:t xml:space="preserve">•   public value : String </w:t>
      </w:r>
    </w:p>
    <w:p w14:paraId="48310A67" w14:textId="77777777" w:rsidR="004C3BCC" w:rsidRDefault="00F9484E">
      <w:r>
        <w:t>Value is a valid ISO 8601 duration, i.e. takes the form:</w:t>
      </w:r>
    </w:p>
    <w:p w14:paraId="1C68F1C7" w14:textId="77777777" w:rsidR="004C3BCC" w:rsidRDefault="00F9484E">
      <w:r>
        <w:t xml:space="preserve">• </w:t>
      </w:r>
      <w:r>
        <w:rPr>
          <w:b/>
          <w:bCs/>
        </w:rPr>
        <w:t xml:space="preserve">P[nnY][nnM][nnW][nnD][T[nnH][nnM][nnS]] </w:t>
      </w:r>
      <w:r>
        <w:t>Where each nn represents a number of years, m</w:t>
      </w:r>
      <w:r>
        <w:t>onths, etc. nnW represents a number of 7- day weeks.</w:t>
      </w:r>
    </w:p>
    <w:p w14:paraId="01102967" w14:textId="77777777" w:rsidR="004C3BCC" w:rsidRDefault="00F9484E">
      <w:r>
        <w:t xml:space="preserve"> </w:t>
      </w:r>
    </w:p>
    <w:p w14:paraId="6410FA2E" w14:textId="77777777" w:rsidR="004C3BCC" w:rsidRDefault="00F9484E">
      <w:r>
        <w:t xml:space="preserve">Note: allowing the </w:t>
      </w:r>
      <w:r>
        <w:rPr>
          <w:b/>
          <w:bCs/>
        </w:rPr>
        <w:t>W</w:t>
      </w:r>
      <w:r>
        <w:t xml:space="preserve"> designator in the same expression as other designators is an exception to the published standard, but necessary in clinical information (typically for representing pregnancy durati</w:t>
      </w:r>
      <w:r>
        <w:t>on).</w:t>
      </w:r>
    </w:p>
    <w:p w14:paraId="7A5AA587" w14:textId="77777777" w:rsidR="002C0F83" w:rsidRPr="005F31BE" w:rsidRDefault="00F851FF" w:rsidP="005F31BE">
      <w:pPr>
        <w:pStyle w:val="Heading4"/>
      </w:pPr>
      <w:bookmarkStart w:id="169" w:name="_3d4fd0ce80d2a2e88d2f42b3cb7dbec5"/>
      <w:bookmarkStart w:id="170" w:name="_Toc285113885"/>
      <w:r w:rsidRPr="005F31BE">
        <w:t>&lt;Class&gt; DurationInterval</w:t>
      </w:r>
      <w:bookmarkEnd w:id="169"/>
      <w:bookmarkEnd w:id="170"/>
    </w:p>
    <w:p w14:paraId="028D2A27" w14:textId="77777777" w:rsidR="0063570E" w:rsidRDefault="0063570E" w:rsidP="00383490"/>
    <w:p w14:paraId="7C96C240" w14:textId="77777777" w:rsidR="00A855E6" w:rsidRDefault="00383490" w:rsidP="00263593">
      <w:r w:rsidRPr="00875584">
        <w:rPr>
          <w:rFonts w:ascii="Arial" w:hAnsi="Arial"/>
          <w:b/>
          <w:sz w:val="24"/>
          <w:szCs w:val="24"/>
        </w:rPr>
        <w:t>Description</w:t>
      </w:r>
    </w:p>
    <w:p w14:paraId="3EA71846" w14:textId="77777777" w:rsidR="004C3BCC" w:rsidRDefault="00F9484E">
      <w:r>
        <w:t>A set of contiguous Duration magnitudes.</w:t>
      </w:r>
    </w:p>
    <w:p w14:paraId="2B5B0C20" w14:textId="77777777" w:rsidR="00377E18" w:rsidRDefault="00C51B43" w:rsidP="00377E18">
      <w:pPr>
        <w:ind w:left="720" w:firstLine="720"/>
      </w:pPr>
      <w:r>
        <w:t xml:space="preserve"> </w:t>
      </w:r>
    </w:p>
    <w:p w14:paraId="5EECE12B" w14:textId="77777777" w:rsidR="0063570E" w:rsidRDefault="0063570E" w:rsidP="00383490"/>
    <w:p w14:paraId="40871BA4" w14:textId="77777777" w:rsidR="00A855E6" w:rsidRDefault="00383490" w:rsidP="00263593">
      <w:r w:rsidRPr="00875584">
        <w:rPr>
          <w:rFonts w:ascii="Arial" w:hAnsi="Arial"/>
          <w:b/>
          <w:sz w:val="24"/>
          <w:szCs w:val="24"/>
        </w:rPr>
        <w:t>Diagrams</w:t>
      </w:r>
    </w:p>
    <w:p w14:paraId="1A3C476F" w14:textId="77777777" w:rsidR="00A93FDC" w:rsidRDefault="00F9484E" w:rsidP="00CB0928">
      <w:pPr>
        <w:ind w:left="720"/>
      </w:pPr>
      <w:hyperlink w:anchor="_8566828d89ca01e8919a51d19aa6cd8b" w:history="1">
        <w:r w:rsidR="003E7695">
          <w:rPr>
            <w:rStyle w:val="Hyperlink"/>
          </w:rPr>
          <w:t>Intervals</w:t>
        </w:r>
      </w:hyperlink>
    </w:p>
    <w:p w14:paraId="158D3389" w14:textId="77777777" w:rsidR="0063570E" w:rsidRDefault="0063570E" w:rsidP="00383490"/>
    <w:p w14:paraId="64FEC9D0" w14:textId="77777777" w:rsidR="00A855E6" w:rsidRDefault="00383490" w:rsidP="00263593">
      <w:r w:rsidRPr="00875584">
        <w:rPr>
          <w:rFonts w:ascii="Arial" w:hAnsi="Arial"/>
          <w:b/>
          <w:sz w:val="24"/>
          <w:szCs w:val="24"/>
        </w:rPr>
        <w:t>Direct Known Superclasses (Generalization)</w:t>
      </w:r>
    </w:p>
    <w:p w14:paraId="1D910F80" w14:textId="77777777" w:rsidR="00377E18" w:rsidRDefault="00F9484E" w:rsidP="00B51B66">
      <w:pPr>
        <w:ind w:firstLine="720"/>
      </w:pPr>
      <w:hyperlink w:anchor="_3ae971b2839139d9692e47ec472148b6" w:history="1">
        <w:r w:rsidR="006977BE">
          <w:rPr>
            <w:rStyle w:val="Hyperlink"/>
          </w:rPr>
          <w:t>Interval</w:t>
        </w:r>
      </w:hyperlink>
    </w:p>
    <w:p w14:paraId="610C5A4B" w14:textId="77777777" w:rsidR="0063570E" w:rsidRDefault="0063570E" w:rsidP="00383490"/>
    <w:p w14:paraId="31F0E350" w14:textId="77777777" w:rsidR="00A855E6" w:rsidRDefault="00383490" w:rsidP="00263593">
      <w:r w:rsidRPr="00875584">
        <w:rPr>
          <w:rFonts w:ascii="Arial" w:hAnsi="Arial"/>
          <w:b/>
          <w:sz w:val="24"/>
          <w:szCs w:val="24"/>
        </w:rPr>
        <w:t>Attributes</w:t>
      </w:r>
    </w:p>
    <w:p w14:paraId="014D3567" w14:textId="77777777" w:rsidR="00B603FB" w:rsidRDefault="00B603FB" w:rsidP="008B78EB"/>
    <w:p w14:paraId="0A0672E2"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34720000" w14:textId="77777777" w:rsidR="004C3BCC" w:rsidRDefault="00F9484E">
      <w:r>
        <w:t>The shortest Duration that may be included in the interval.</w:t>
      </w:r>
    </w:p>
    <w:p w14:paraId="1476D250" w14:textId="77777777" w:rsidR="00B603FB" w:rsidRDefault="00B603FB" w:rsidP="008B78EB"/>
    <w:p w14:paraId="2D6EFBC7" w14:textId="77777777" w:rsidR="00A755AA" w:rsidRDefault="008B78EB" w:rsidP="008B78EB">
      <w:pPr>
        <w:rPr>
          <w:b/>
        </w:rPr>
      </w:pPr>
      <w:r w:rsidRPr="006A54F6">
        <w:rPr>
          <w:b/>
        </w:rPr>
        <w:t>•   public upper : Duration  [0..1]</w:t>
      </w:r>
    </w:p>
    <w:p w14:paraId="15BDBFAC" w14:textId="77777777" w:rsidR="004C3BCC" w:rsidRDefault="00F9484E">
      <w:r>
        <w:t>The longest Duration that may be included in the</w:t>
      </w:r>
      <w:r>
        <w:t xml:space="preserve"> interval.</w:t>
      </w:r>
    </w:p>
    <w:p w14:paraId="2B6EF86C" w14:textId="77777777" w:rsidR="002C0F83" w:rsidRPr="005F31BE" w:rsidRDefault="00F851FF" w:rsidP="005F31BE">
      <w:pPr>
        <w:pStyle w:val="Heading4"/>
      </w:pPr>
      <w:bookmarkStart w:id="171" w:name="_86618450de28d822bd6b57b67a32ab2b"/>
      <w:bookmarkStart w:id="172" w:name="_Toc285113886"/>
      <w:r w:rsidRPr="005F31BE">
        <w:t>&lt;Class&gt; IntegerInterval</w:t>
      </w:r>
      <w:bookmarkEnd w:id="171"/>
      <w:bookmarkEnd w:id="172"/>
    </w:p>
    <w:p w14:paraId="5B3D1BA4" w14:textId="77777777" w:rsidR="0063570E" w:rsidRDefault="0063570E" w:rsidP="00383490"/>
    <w:p w14:paraId="525A40F3" w14:textId="77777777" w:rsidR="00A855E6" w:rsidRDefault="00383490" w:rsidP="00263593">
      <w:r w:rsidRPr="00875584">
        <w:rPr>
          <w:rFonts w:ascii="Arial" w:hAnsi="Arial"/>
          <w:b/>
          <w:sz w:val="24"/>
          <w:szCs w:val="24"/>
        </w:rPr>
        <w:t>Description</w:t>
      </w:r>
    </w:p>
    <w:p w14:paraId="6B7A8EAE" w14:textId="77777777" w:rsidR="004C3BCC" w:rsidRDefault="00F9484E">
      <w:r>
        <w:t>A set of contiguous integers.</w:t>
      </w:r>
    </w:p>
    <w:p w14:paraId="57C09256" w14:textId="77777777" w:rsidR="00377E18" w:rsidRDefault="00C51B43" w:rsidP="00377E18">
      <w:pPr>
        <w:ind w:left="720" w:firstLine="720"/>
      </w:pPr>
      <w:r>
        <w:t xml:space="preserve"> </w:t>
      </w:r>
    </w:p>
    <w:p w14:paraId="11BAC117" w14:textId="77777777" w:rsidR="0063570E" w:rsidRDefault="0063570E" w:rsidP="00383490"/>
    <w:p w14:paraId="448E4CA6" w14:textId="77777777" w:rsidR="00A855E6" w:rsidRDefault="00383490" w:rsidP="00263593">
      <w:r w:rsidRPr="00875584">
        <w:rPr>
          <w:rFonts w:ascii="Arial" w:hAnsi="Arial"/>
          <w:b/>
          <w:sz w:val="24"/>
          <w:szCs w:val="24"/>
        </w:rPr>
        <w:t>Diagrams</w:t>
      </w:r>
    </w:p>
    <w:p w14:paraId="221F461C" w14:textId="77777777" w:rsidR="00A93FDC" w:rsidRDefault="00F9484E" w:rsidP="00CB0928">
      <w:pPr>
        <w:ind w:left="720"/>
      </w:pPr>
      <w:hyperlink w:anchor="_8566828d89ca01e8919a51d19aa6cd8b" w:history="1">
        <w:r w:rsidR="003E7695">
          <w:rPr>
            <w:rStyle w:val="Hyperlink"/>
          </w:rPr>
          <w:t>Intervals</w:t>
        </w:r>
      </w:hyperlink>
    </w:p>
    <w:p w14:paraId="24D176CA" w14:textId="77777777" w:rsidR="0063570E" w:rsidRDefault="0063570E" w:rsidP="00383490"/>
    <w:p w14:paraId="12C6FC53" w14:textId="77777777" w:rsidR="00A855E6" w:rsidRDefault="00383490" w:rsidP="00263593">
      <w:r w:rsidRPr="00875584">
        <w:rPr>
          <w:rFonts w:ascii="Arial" w:hAnsi="Arial"/>
          <w:b/>
          <w:sz w:val="24"/>
          <w:szCs w:val="24"/>
        </w:rPr>
        <w:t>Direct Known Superclasses (Generalization)</w:t>
      </w:r>
    </w:p>
    <w:p w14:paraId="76CAC6EE" w14:textId="77777777" w:rsidR="00377E18" w:rsidRDefault="00F9484E" w:rsidP="00B51B66">
      <w:pPr>
        <w:ind w:firstLine="720"/>
      </w:pPr>
      <w:hyperlink w:anchor="_3ae971b2839139d9692e47ec472148b6" w:history="1">
        <w:r w:rsidR="006977BE">
          <w:rPr>
            <w:rStyle w:val="Hyperlink"/>
          </w:rPr>
          <w:t>Interval</w:t>
        </w:r>
      </w:hyperlink>
    </w:p>
    <w:p w14:paraId="5C3E7CF0" w14:textId="77777777" w:rsidR="0063570E" w:rsidRDefault="0063570E" w:rsidP="00383490"/>
    <w:p w14:paraId="644BF35A" w14:textId="77777777" w:rsidR="00A855E6" w:rsidRDefault="00383490" w:rsidP="00263593">
      <w:r w:rsidRPr="00875584">
        <w:rPr>
          <w:rFonts w:ascii="Arial" w:hAnsi="Arial"/>
          <w:b/>
          <w:sz w:val="24"/>
          <w:szCs w:val="24"/>
        </w:rPr>
        <w:t>Attributes</w:t>
      </w:r>
    </w:p>
    <w:p w14:paraId="50C3C0AD" w14:textId="77777777" w:rsidR="00B603FB" w:rsidRDefault="00B603FB" w:rsidP="008B78EB"/>
    <w:p w14:paraId="00C385CB" w14:textId="77777777" w:rsidR="00A755AA" w:rsidRDefault="008B78EB" w:rsidP="008B78EB">
      <w:pPr>
        <w:rPr>
          <w:b/>
        </w:rPr>
      </w:pPr>
      <w:r w:rsidRPr="006A54F6">
        <w:rPr>
          <w:b/>
        </w:rPr>
        <w:t>•   public lower : Integer  [0..1]</w:t>
      </w:r>
    </w:p>
    <w:p w14:paraId="67F06129" w14:textId="77777777" w:rsidR="004C3BCC" w:rsidRDefault="00F9484E">
      <w:r>
        <w:t>The smallest integer that may be included in the interval.</w:t>
      </w:r>
    </w:p>
    <w:p w14:paraId="0BCC4661" w14:textId="77777777" w:rsidR="00B603FB" w:rsidRDefault="00B603FB" w:rsidP="008B78EB"/>
    <w:p w14:paraId="36B4A612" w14:textId="77777777" w:rsidR="00A755AA" w:rsidRDefault="008B78EB" w:rsidP="008B78EB">
      <w:pPr>
        <w:rPr>
          <w:b/>
        </w:rPr>
      </w:pPr>
      <w:r w:rsidRPr="006A54F6">
        <w:rPr>
          <w:b/>
        </w:rPr>
        <w:t>•   public upper : Integer  [0..1]</w:t>
      </w:r>
    </w:p>
    <w:p w14:paraId="4B53C82C" w14:textId="77777777" w:rsidR="004C3BCC" w:rsidRDefault="00F9484E">
      <w:r>
        <w:t>The largest integer that may be included in the interval.</w:t>
      </w:r>
    </w:p>
    <w:p w14:paraId="68330C56" w14:textId="77777777" w:rsidR="002C0F83" w:rsidRPr="005F31BE" w:rsidRDefault="00F851FF" w:rsidP="005F31BE">
      <w:pPr>
        <w:pStyle w:val="Heading4"/>
      </w:pPr>
      <w:bookmarkStart w:id="173" w:name="_3ae971b2839139d9692e47ec472148b6"/>
      <w:bookmarkStart w:id="174" w:name="_Toc285113887"/>
      <w:r w:rsidRPr="005F31BE">
        <w:t>&lt;Class&gt; Interval</w:t>
      </w:r>
      <w:bookmarkEnd w:id="173"/>
      <w:bookmarkEnd w:id="174"/>
    </w:p>
    <w:p w14:paraId="096D1C9B" w14:textId="77777777" w:rsidR="0063570E" w:rsidRDefault="0063570E" w:rsidP="00383490"/>
    <w:p w14:paraId="39EF2639" w14:textId="77777777" w:rsidR="00A855E6" w:rsidRDefault="00383490" w:rsidP="00263593">
      <w:r w:rsidRPr="00875584">
        <w:rPr>
          <w:rFonts w:ascii="Arial" w:hAnsi="Arial"/>
          <w:b/>
          <w:sz w:val="24"/>
          <w:szCs w:val="24"/>
        </w:rPr>
        <w:t>Description</w:t>
      </w:r>
    </w:p>
    <w:p w14:paraId="269A303A" w14:textId="77777777" w:rsidR="004C3BCC" w:rsidRDefault="00F9484E">
      <w:r>
        <w:t>A set of contiguous values bounded by upper and lower limits. Inclusion of the upper and lower limits is governed by the upperIncluded and lowerIncluded properties.</w:t>
      </w:r>
    </w:p>
    <w:p w14:paraId="0438DA8B" w14:textId="77777777" w:rsidR="00377E18" w:rsidRDefault="00C51B43" w:rsidP="00377E18">
      <w:pPr>
        <w:ind w:left="720" w:firstLine="720"/>
      </w:pPr>
      <w:r>
        <w:t xml:space="preserve"> </w:t>
      </w:r>
    </w:p>
    <w:p w14:paraId="1424C630" w14:textId="77777777" w:rsidR="0063570E" w:rsidRDefault="0063570E" w:rsidP="00383490"/>
    <w:p w14:paraId="61D3E20C" w14:textId="77777777" w:rsidR="00A855E6" w:rsidRDefault="00383490" w:rsidP="00263593">
      <w:r w:rsidRPr="00875584">
        <w:rPr>
          <w:rFonts w:ascii="Arial" w:hAnsi="Arial"/>
          <w:b/>
          <w:sz w:val="24"/>
          <w:szCs w:val="24"/>
        </w:rPr>
        <w:t>Diagrams</w:t>
      </w:r>
    </w:p>
    <w:p w14:paraId="1893D28F" w14:textId="77777777" w:rsidR="00A93FDC" w:rsidRDefault="00F9484E" w:rsidP="00CB0928">
      <w:pPr>
        <w:ind w:left="720"/>
      </w:pPr>
      <w:hyperlink w:anchor="_8566828d89ca01e8919a51d19aa6cd8b" w:history="1">
        <w:r w:rsidR="003E7695">
          <w:rPr>
            <w:rStyle w:val="Hyperlink"/>
          </w:rPr>
          <w:t>Intervals</w:t>
        </w:r>
      </w:hyperlink>
    </w:p>
    <w:p w14:paraId="7A017683" w14:textId="77777777" w:rsidR="0063570E" w:rsidRDefault="0063570E" w:rsidP="00383490"/>
    <w:p w14:paraId="252C7322" w14:textId="77777777" w:rsidR="00A855E6" w:rsidRDefault="00383490" w:rsidP="00263593">
      <w:r w:rsidRPr="00875584">
        <w:rPr>
          <w:rFonts w:ascii="Arial" w:hAnsi="Arial"/>
          <w:b/>
          <w:sz w:val="24"/>
          <w:szCs w:val="24"/>
        </w:rPr>
        <w:t>Direct Known Subclasses (Specialization)</w:t>
      </w:r>
    </w:p>
    <w:p w14:paraId="3549966D" w14:textId="77777777" w:rsidR="00377E18" w:rsidRDefault="00F9484E" w:rsidP="00B51B66">
      <w:pPr>
        <w:ind w:firstLine="720"/>
      </w:pPr>
      <w:hyperlink w:anchor="_eb65cb2938a6220d8f4a10f0d8aba136" w:history="1">
        <w:r w:rsidR="006977BE">
          <w:rPr>
            <w:rStyle w:val="Hyperlink"/>
          </w:rPr>
          <w:t>DateInterval</w:t>
        </w:r>
      </w:hyperlink>
      <w:r w:rsidR="006977BE">
        <w:t xml:space="preserve">, </w:t>
      </w:r>
    </w:p>
    <w:p w14:paraId="631C9A7A" w14:textId="77777777" w:rsidR="00377E18" w:rsidRDefault="00F9484E" w:rsidP="00B51B66">
      <w:pPr>
        <w:ind w:firstLine="720"/>
      </w:pPr>
      <w:hyperlink w:anchor="_956e6c028c830c0453b74cbd2204109e" w:history="1">
        <w:r w:rsidR="006977BE">
          <w:rPr>
            <w:rStyle w:val="Hyperlink"/>
          </w:rPr>
          <w:t>DateTimeInterval</w:t>
        </w:r>
      </w:hyperlink>
      <w:r w:rsidR="006977BE">
        <w:t xml:space="preserve">, </w:t>
      </w:r>
    </w:p>
    <w:p w14:paraId="5B5F3414" w14:textId="77777777" w:rsidR="00377E18" w:rsidRDefault="00F9484E" w:rsidP="00B51B66">
      <w:pPr>
        <w:ind w:firstLine="720"/>
      </w:pPr>
      <w:hyperlink w:anchor="_3d4fd0ce80d2a2e88d2f42b3cb7dbec5" w:history="1">
        <w:r w:rsidR="006977BE">
          <w:rPr>
            <w:rStyle w:val="Hyperlink"/>
          </w:rPr>
          <w:t>DurationInterval</w:t>
        </w:r>
      </w:hyperlink>
      <w:r w:rsidR="006977BE">
        <w:t xml:space="preserve">, </w:t>
      </w:r>
    </w:p>
    <w:p w14:paraId="6E5DC379" w14:textId="77777777" w:rsidR="00377E18" w:rsidRDefault="00F9484E" w:rsidP="00B51B66">
      <w:pPr>
        <w:ind w:firstLine="720"/>
      </w:pPr>
      <w:hyperlink w:anchor="_86618450de28d822bd6b57b67a32ab2b" w:history="1">
        <w:r w:rsidR="006977BE">
          <w:rPr>
            <w:rStyle w:val="Hyperlink"/>
          </w:rPr>
          <w:t>IntegerInterval</w:t>
        </w:r>
      </w:hyperlink>
      <w:r w:rsidR="006977BE">
        <w:t xml:space="preserve">, </w:t>
      </w:r>
    </w:p>
    <w:p w14:paraId="1E20DB7D" w14:textId="77777777" w:rsidR="00377E18" w:rsidRDefault="00F9484E" w:rsidP="00B51B66">
      <w:pPr>
        <w:ind w:firstLine="720"/>
      </w:pPr>
      <w:hyperlink w:anchor="_d4f7314ff920dd15ee0e834cfbd4e6f2" w:history="1">
        <w:r w:rsidR="006977BE">
          <w:rPr>
            <w:rStyle w:val="Hyperlink"/>
          </w:rPr>
          <w:t>RealInterval</w:t>
        </w:r>
      </w:hyperlink>
      <w:r w:rsidR="006977BE">
        <w:t xml:space="preserve">, </w:t>
      </w:r>
    </w:p>
    <w:p w14:paraId="6D911EDA" w14:textId="77777777" w:rsidR="00377E18" w:rsidRDefault="00F9484E" w:rsidP="00B51B66">
      <w:pPr>
        <w:ind w:firstLine="720"/>
      </w:pPr>
      <w:hyperlink w:anchor="_2db4f3574d756c0312a2a6559efd3ad9" w:history="1">
        <w:r w:rsidR="006977BE">
          <w:rPr>
            <w:rStyle w:val="Hyperlink"/>
          </w:rPr>
          <w:t>TimeInterval</w:t>
        </w:r>
      </w:hyperlink>
    </w:p>
    <w:p w14:paraId="7359863B" w14:textId="77777777" w:rsidR="0063570E" w:rsidRDefault="0063570E" w:rsidP="00383490"/>
    <w:p w14:paraId="4C7F7B25" w14:textId="77777777" w:rsidR="00A855E6" w:rsidRDefault="00383490" w:rsidP="00263593">
      <w:r w:rsidRPr="00875584">
        <w:rPr>
          <w:rFonts w:ascii="Arial" w:hAnsi="Arial"/>
          <w:b/>
          <w:sz w:val="24"/>
          <w:szCs w:val="24"/>
        </w:rPr>
        <w:t>Attributes</w:t>
      </w:r>
    </w:p>
    <w:p w14:paraId="51A42211" w14:textId="77777777" w:rsidR="00B603FB" w:rsidRDefault="00B603FB" w:rsidP="008B78EB"/>
    <w:p w14:paraId="20BBC809" w14:textId="77777777" w:rsidR="00A755AA" w:rsidRDefault="008B78EB" w:rsidP="008B78EB">
      <w:pPr>
        <w:rPr>
          <w:b/>
        </w:rPr>
      </w:pPr>
      <w:r w:rsidRPr="006A54F6">
        <w:rPr>
          <w:b/>
        </w:rPr>
        <w:t>•   public lowerIncluded : Boolean  [1]</w:t>
      </w:r>
    </w:p>
    <w:p w14:paraId="5EF5BD49" w14:textId="77777777" w:rsidR="004C3BCC" w:rsidRDefault="00F9484E">
      <w:r>
        <w:t>A Boolean value indicating whether the value asserted to be the lower limit is included in the set it bounds.</w:t>
      </w:r>
    </w:p>
    <w:p w14:paraId="146B8652" w14:textId="77777777" w:rsidR="00B603FB" w:rsidRDefault="00B603FB" w:rsidP="008B78EB"/>
    <w:p w14:paraId="7C0CA15F" w14:textId="77777777" w:rsidR="00A755AA" w:rsidRDefault="008B78EB" w:rsidP="008B78EB">
      <w:pPr>
        <w:rPr>
          <w:b/>
        </w:rPr>
      </w:pPr>
      <w:r w:rsidRPr="006A54F6">
        <w:rPr>
          <w:b/>
        </w:rPr>
        <w:t>•   public upperIncluded : Boolean  [1]</w:t>
      </w:r>
    </w:p>
    <w:p w14:paraId="0B97B273" w14:textId="77777777" w:rsidR="004C3BCC" w:rsidRDefault="00F9484E">
      <w:r>
        <w:t>A Boolean value indicating whether the value asserted to be the upper limit is included in the set it bou</w:t>
      </w:r>
      <w:r>
        <w:t>nds.</w:t>
      </w:r>
    </w:p>
    <w:p w14:paraId="55A59FD9" w14:textId="77777777" w:rsidR="002C0F83" w:rsidRPr="005F31BE" w:rsidRDefault="00F851FF" w:rsidP="005F31BE">
      <w:pPr>
        <w:pStyle w:val="Heading4"/>
      </w:pPr>
      <w:bookmarkStart w:id="175" w:name="_d4f7314ff920dd15ee0e834cfbd4e6f2"/>
      <w:bookmarkStart w:id="176" w:name="_Toc285113888"/>
      <w:r w:rsidRPr="005F31BE">
        <w:t>&lt;Class&gt; RealInterval</w:t>
      </w:r>
      <w:bookmarkEnd w:id="175"/>
      <w:bookmarkEnd w:id="176"/>
    </w:p>
    <w:p w14:paraId="4DF218E7" w14:textId="77777777" w:rsidR="0063570E" w:rsidRDefault="0063570E" w:rsidP="00383490"/>
    <w:p w14:paraId="5BB24449" w14:textId="77777777" w:rsidR="00A855E6" w:rsidRDefault="00383490" w:rsidP="00263593">
      <w:r w:rsidRPr="00875584">
        <w:rPr>
          <w:rFonts w:ascii="Arial" w:hAnsi="Arial"/>
          <w:b/>
          <w:sz w:val="24"/>
          <w:szCs w:val="24"/>
        </w:rPr>
        <w:t>Description</w:t>
      </w:r>
    </w:p>
    <w:p w14:paraId="60F293B6" w14:textId="77777777" w:rsidR="004C3BCC" w:rsidRDefault="00F9484E">
      <w:r>
        <w:t>A set of contiguous Real numbers</w:t>
      </w:r>
    </w:p>
    <w:p w14:paraId="55199C3C" w14:textId="77777777" w:rsidR="00377E18" w:rsidRDefault="00C51B43" w:rsidP="00377E18">
      <w:pPr>
        <w:ind w:left="720" w:firstLine="720"/>
      </w:pPr>
      <w:r>
        <w:t xml:space="preserve"> </w:t>
      </w:r>
    </w:p>
    <w:p w14:paraId="528B91F2" w14:textId="77777777" w:rsidR="0063570E" w:rsidRDefault="0063570E" w:rsidP="00383490"/>
    <w:p w14:paraId="4F6ADD2F" w14:textId="77777777" w:rsidR="00A855E6" w:rsidRDefault="00383490" w:rsidP="00263593">
      <w:r w:rsidRPr="00875584">
        <w:rPr>
          <w:rFonts w:ascii="Arial" w:hAnsi="Arial"/>
          <w:b/>
          <w:sz w:val="24"/>
          <w:szCs w:val="24"/>
        </w:rPr>
        <w:t>Diagrams</w:t>
      </w:r>
    </w:p>
    <w:p w14:paraId="51B43FF8" w14:textId="77777777" w:rsidR="00A93FDC" w:rsidRDefault="00F9484E" w:rsidP="00CB0928">
      <w:pPr>
        <w:ind w:left="720"/>
      </w:pPr>
      <w:hyperlink w:anchor="_8566828d89ca01e8919a51d19aa6cd8b" w:history="1">
        <w:r w:rsidR="003E7695">
          <w:rPr>
            <w:rStyle w:val="Hyperlink"/>
          </w:rPr>
          <w:t>Intervals</w:t>
        </w:r>
      </w:hyperlink>
    </w:p>
    <w:p w14:paraId="0B06FC84" w14:textId="77777777" w:rsidR="0063570E" w:rsidRDefault="0063570E" w:rsidP="00383490"/>
    <w:p w14:paraId="26120B41" w14:textId="77777777" w:rsidR="00A855E6" w:rsidRDefault="00383490" w:rsidP="00263593">
      <w:r w:rsidRPr="00875584">
        <w:rPr>
          <w:rFonts w:ascii="Arial" w:hAnsi="Arial"/>
          <w:b/>
          <w:sz w:val="24"/>
          <w:szCs w:val="24"/>
        </w:rPr>
        <w:t>Direct Known Superclasses (Generalization)</w:t>
      </w:r>
    </w:p>
    <w:p w14:paraId="1D46720A" w14:textId="77777777" w:rsidR="00377E18" w:rsidRDefault="00F9484E" w:rsidP="00B51B66">
      <w:pPr>
        <w:ind w:firstLine="720"/>
      </w:pPr>
      <w:hyperlink w:anchor="_3ae971b2839139d9692e47ec472148b6" w:history="1">
        <w:r w:rsidR="006977BE">
          <w:rPr>
            <w:rStyle w:val="Hyperlink"/>
          </w:rPr>
          <w:t>Interval</w:t>
        </w:r>
      </w:hyperlink>
    </w:p>
    <w:p w14:paraId="3291B0AA" w14:textId="77777777" w:rsidR="0063570E" w:rsidRDefault="0063570E" w:rsidP="00383490"/>
    <w:p w14:paraId="1A334B18" w14:textId="77777777" w:rsidR="00A855E6" w:rsidRDefault="00383490" w:rsidP="00263593">
      <w:r w:rsidRPr="00875584">
        <w:rPr>
          <w:rFonts w:ascii="Arial" w:hAnsi="Arial"/>
          <w:b/>
          <w:sz w:val="24"/>
          <w:szCs w:val="24"/>
        </w:rPr>
        <w:t>Attributes</w:t>
      </w:r>
    </w:p>
    <w:p w14:paraId="3CD48952" w14:textId="77777777" w:rsidR="00B603FB" w:rsidRDefault="00B603FB" w:rsidP="008B78EB"/>
    <w:p w14:paraId="40A4F212" w14:textId="77777777" w:rsidR="00A755AA" w:rsidRDefault="008B78EB" w:rsidP="008B78EB">
      <w:pPr>
        <w:rPr>
          <w:b/>
        </w:rPr>
      </w:pPr>
      <w:r w:rsidRPr="006A54F6">
        <w:rPr>
          <w:b/>
        </w:rPr>
        <w:t>•   public lower : Real  [0..1]</w:t>
      </w:r>
    </w:p>
    <w:p w14:paraId="12E769DE" w14:textId="77777777" w:rsidR="004C3BCC" w:rsidRDefault="00F9484E">
      <w:r>
        <w:t>The smallest Real that may be included in the interval</w:t>
      </w:r>
    </w:p>
    <w:p w14:paraId="52D52E82" w14:textId="77777777" w:rsidR="00B603FB" w:rsidRDefault="00B603FB" w:rsidP="008B78EB"/>
    <w:p w14:paraId="5766084B" w14:textId="77777777" w:rsidR="00A755AA" w:rsidRDefault="008B78EB" w:rsidP="008B78EB">
      <w:pPr>
        <w:rPr>
          <w:b/>
        </w:rPr>
      </w:pPr>
      <w:r w:rsidRPr="006A54F6">
        <w:rPr>
          <w:b/>
        </w:rPr>
        <w:t>•   public upper : Real  [0..1]</w:t>
      </w:r>
    </w:p>
    <w:p w14:paraId="005901A3" w14:textId="77777777" w:rsidR="004C3BCC" w:rsidRDefault="00F9484E">
      <w:r>
        <w:t>The largest Real that may be included in the interval</w:t>
      </w:r>
    </w:p>
    <w:p w14:paraId="71A07C44" w14:textId="77777777" w:rsidR="002C0F83" w:rsidRPr="005F31BE" w:rsidRDefault="00F851FF" w:rsidP="005F31BE">
      <w:pPr>
        <w:pStyle w:val="Heading4"/>
      </w:pPr>
      <w:bookmarkStart w:id="177" w:name="_Toc285113889"/>
      <w:r w:rsidRPr="005F31BE">
        <w:t>&lt;Class&gt; TerminologyCode</w:t>
      </w:r>
      <w:bookmarkEnd w:id="177"/>
    </w:p>
    <w:p w14:paraId="34CC236F" w14:textId="77777777" w:rsidR="0063570E" w:rsidRDefault="0063570E" w:rsidP="00383490"/>
    <w:p w14:paraId="16781C63" w14:textId="77777777" w:rsidR="00A855E6" w:rsidRDefault="00383490" w:rsidP="00263593">
      <w:r w:rsidRPr="00875584">
        <w:rPr>
          <w:rFonts w:ascii="Arial" w:hAnsi="Arial"/>
          <w:b/>
          <w:sz w:val="24"/>
          <w:szCs w:val="24"/>
        </w:rPr>
        <w:t>Description</w:t>
      </w:r>
    </w:p>
    <w:p w14:paraId="18E5CB3F" w14:textId="77777777" w:rsidR="004C3BCC" w:rsidRDefault="00F9484E">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w:t>
      </w:r>
      <w:r>
        <w:t xml:space="preserve"> possible to populate a variety of target coded types, including the ISO 21090 CD type, the openEHR DV_CODED_TEXT, the CIMI CODED_TEXT, etc.</w:t>
      </w:r>
    </w:p>
    <w:p w14:paraId="42B2FC17" w14:textId="77777777" w:rsidR="00377E18" w:rsidRDefault="00C51B43" w:rsidP="00377E18">
      <w:pPr>
        <w:ind w:left="720" w:firstLine="720"/>
      </w:pPr>
      <w:r>
        <w:t xml:space="preserve"> </w:t>
      </w:r>
    </w:p>
    <w:p w14:paraId="677DCDC7" w14:textId="77777777" w:rsidR="0063570E" w:rsidRDefault="0063570E" w:rsidP="00383490"/>
    <w:p w14:paraId="604C39D0" w14:textId="77777777" w:rsidR="00A855E6" w:rsidRDefault="00383490" w:rsidP="00263593">
      <w:r w:rsidRPr="00875584">
        <w:rPr>
          <w:rFonts w:ascii="Arial" w:hAnsi="Arial"/>
          <w:b/>
          <w:sz w:val="24"/>
          <w:szCs w:val="24"/>
        </w:rPr>
        <w:t>Diagrams</w:t>
      </w:r>
    </w:p>
    <w:p w14:paraId="6752B754" w14:textId="77777777" w:rsidR="00A93FDC" w:rsidRDefault="00F9484E" w:rsidP="00CB0928">
      <w:pPr>
        <w:ind w:left="720"/>
      </w:pPr>
      <w:hyperlink w:anchor="_c6849d5d118a9832b3df7e75a9d1a83d" w:history="1">
        <w:r w:rsidR="003E7695">
          <w:rPr>
            <w:rStyle w:val="Hyperlink"/>
          </w:rPr>
          <w:t>Assumed Data Types</w:t>
        </w:r>
      </w:hyperlink>
    </w:p>
    <w:p w14:paraId="6B4FF864" w14:textId="77777777" w:rsidR="0063570E" w:rsidRDefault="0063570E" w:rsidP="00383490"/>
    <w:p w14:paraId="75F8FD3A" w14:textId="77777777" w:rsidR="00A855E6" w:rsidRDefault="00383490" w:rsidP="00263593">
      <w:r w:rsidRPr="00875584">
        <w:rPr>
          <w:rFonts w:ascii="Arial" w:hAnsi="Arial"/>
          <w:b/>
          <w:sz w:val="24"/>
          <w:szCs w:val="24"/>
        </w:rPr>
        <w:t>Attributes</w:t>
      </w:r>
    </w:p>
    <w:p w14:paraId="6C177F4C" w14:textId="77777777" w:rsidR="00B603FB" w:rsidRDefault="00B603FB" w:rsidP="008B78EB"/>
    <w:p w14:paraId="5C7B6FBB" w14:textId="77777777" w:rsidR="00A755AA" w:rsidRDefault="008B78EB" w:rsidP="008B78EB">
      <w:pPr>
        <w:rPr>
          <w:b/>
        </w:rPr>
      </w:pPr>
      <w:r w:rsidRPr="006A54F6">
        <w:rPr>
          <w:b/>
        </w:rPr>
        <w:t>•   public terminologyId : String  [1]</w:t>
      </w:r>
    </w:p>
    <w:p w14:paraId="067A5325" w14:textId="77777777" w:rsidR="004C3BCC" w:rsidRDefault="00F9484E">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
    <w:p w14:paraId="1DD46FBC" w14:textId="77777777" w:rsidR="004C3BCC" w:rsidRDefault="00F9484E">
      <w:r>
        <w:t xml:space="preserve"> </w:t>
      </w:r>
    </w:p>
    <w:p w14:paraId="79CF4919" w14:textId="77777777" w:rsidR="004C3BCC" w:rsidRDefault="00F9484E">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w:t>
      </w:r>
      <w:r>
        <w:t>eotype and the tag is present.</w:t>
      </w:r>
    </w:p>
    <w:p w14:paraId="20344111" w14:textId="77777777" w:rsidR="00B603FB" w:rsidRDefault="00B603FB" w:rsidP="008B78EB"/>
    <w:p w14:paraId="0FB0DBC1" w14:textId="77777777" w:rsidR="00A755AA" w:rsidRDefault="008B78EB" w:rsidP="008B78EB">
      <w:pPr>
        <w:rPr>
          <w:b/>
        </w:rPr>
      </w:pPr>
      <w:r w:rsidRPr="006A54F6">
        <w:rPr>
          <w:b/>
        </w:rPr>
        <w:t>•   public code : String  [1]</w:t>
      </w:r>
    </w:p>
    <w:p w14:paraId="0EEB45E5" w14:textId="77777777" w:rsidR="004C3BCC" w:rsidRDefault="00F9484E">
      <w:r>
        <w:t xml:space="preserve">The representation of an </w:t>
      </w:r>
      <w:r>
        <w:rPr>
          <w:b/>
          <w:bCs/>
        </w:rPr>
        <w:t xml:space="preserve">EnumerationLiteral. </w:t>
      </w:r>
      <w:r>
        <w:t xml:space="preserve">This will usually be the name of the </w:t>
      </w:r>
      <w:r>
        <w:rPr>
          <w:b/>
          <w:bCs/>
        </w:rPr>
        <w:t>EnumerationLiteral</w:t>
      </w:r>
      <w:r>
        <w:t>, but it should be possible for implementations to associate other numeric or string values wi</w:t>
      </w:r>
      <w:r>
        <w:t xml:space="preserve">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14:paraId="72E5204E" w14:textId="77777777" w:rsidR="00B603FB" w:rsidRDefault="00B603FB" w:rsidP="008B78EB"/>
    <w:p w14:paraId="5B15406D" w14:textId="77777777" w:rsidR="00A755AA" w:rsidRDefault="008B78EB" w:rsidP="008B78EB">
      <w:pPr>
        <w:rPr>
          <w:b/>
        </w:rPr>
      </w:pPr>
      <w:r w:rsidRPr="006A54F6">
        <w:rPr>
          <w:b/>
        </w:rPr>
        <w:t>•   public uri : String  [0..1]</w:t>
      </w:r>
    </w:p>
    <w:p w14:paraId="59558B9C" w14:textId="77777777" w:rsidR="004C3BCC" w:rsidRDefault="00F9484E">
      <w:r>
        <w:t xml:space="preserve">The URI of a </w:t>
      </w:r>
      <w:r>
        <w:rPr>
          <w:b/>
          <w:bCs/>
        </w:rPr>
        <w:t>ConceptReference</w:t>
      </w:r>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w:t>
      </w:r>
      <w:r>
        <w:rPr>
          <w:b/>
          <w:bCs/>
        </w:rPr>
        <w:t>e</w:t>
      </w:r>
      <w:r>
        <w:t xml:space="preserve">. </w:t>
      </w:r>
    </w:p>
    <w:p w14:paraId="41D9BCBC" w14:textId="77777777" w:rsidR="004C3BCC" w:rsidRDefault="00F9484E">
      <w:r>
        <w:t xml:space="preserve"> </w:t>
      </w:r>
    </w:p>
    <w:p w14:paraId="592A42B3" w14:textId="77777777" w:rsidR="004C3BCC" w:rsidRDefault="00F9484E">
      <w:r>
        <w:t xml:space="preserve">If two TerminologyCodes have the same </w:t>
      </w:r>
      <w:r>
        <w:rPr>
          <w:i/>
          <w:iCs/>
        </w:rPr>
        <w:t>uri</w:t>
      </w:r>
      <w:r>
        <w:t xml:space="preserve">, they are considered to be identical. If a uri is absent in one or both TerminologyCodes, they are considered to be identical only if the </w:t>
      </w:r>
      <w:r>
        <w:rPr>
          <w:i/>
          <w:iCs/>
        </w:rPr>
        <w:t>terminologyId</w:t>
      </w:r>
      <w:r>
        <w:t xml:space="preserve"> and </w:t>
      </w:r>
      <w:r>
        <w:rPr>
          <w:i/>
          <w:iCs/>
        </w:rPr>
        <w:t>code</w:t>
      </w:r>
      <w:r>
        <w:t xml:space="preserve"> are the same.</w:t>
      </w:r>
    </w:p>
    <w:p w14:paraId="454DB507" w14:textId="77777777" w:rsidR="00B603FB" w:rsidRDefault="00B603FB" w:rsidP="008B78EB"/>
    <w:p w14:paraId="5126ABE1" w14:textId="77777777" w:rsidR="00A755AA" w:rsidRDefault="008B78EB" w:rsidP="008B78EB">
      <w:pPr>
        <w:rPr>
          <w:b/>
        </w:rPr>
      </w:pPr>
      <w:r w:rsidRPr="006A54F6">
        <w:rPr>
          <w:b/>
        </w:rPr>
        <w:t>•   public terminologyVersion : String  [0..1]</w:t>
      </w:r>
    </w:p>
    <w:p w14:paraId="539CA483" w14:textId="77777777" w:rsidR="004C3BCC" w:rsidRDefault="00F9484E">
      <w:r>
        <w:t>The uri of a CodeSystem or CodeSystemVersion that carried a description of the particular code at some point in time.  This attribute is strictly informative and should is not part of the identity of the terminology code.</w:t>
      </w:r>
    </w:p>
    <w:p w14:paraId="3B602442" w14:textId="77777777" w:rsidR="004C3BCC" w:rsidRDefault="00F9484E">
      <w:r>
        <w:t xml:space="preserve"> </w:t>
      </w:r>
    </w:p>
    <w:p w14:paraId="725BDCAD" w14:textId="77777777" w:rsidR="004C3BCC" w:rsidRDefault="00F9484E">
      <w:r>
        <w:t xml:space="preserve"> </w:t>
      </w:r>
    </w:p>
    <w:p w14:paraId="492DDDD8" w14:textId="77777777" w:rsidR="004C3BCC" w:rsidRDefault="00F9484E">
      <w:r>
        <w:t xml:space="preserve">If the source </w:t>
      </w:r>
      <w:r>
        <w:rPr>
          <w:b/>
          <w:bCs/>
        </w:rPr>
        <w:t>E</w:t>
      </w:r>
      <w:r>
        <w:rPr>
          <w:b/>
          <w:bCs/>
        </w:rPr>
        <w:t>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14:paraId="7FA49130" w14:textId="77777777" w:rsidR="004C3BCC" w:rsidRDefault="00F9484E">
      <w:pPr>
        <w:pStyle w:val="ListParagraph"/>
        <w:numPr>
          <w:ilvl w:val="0"/>
          <w:numId w:val="15"/>
        </w:numPr>
      </w:pPr>
      <w:r>
        <w:t xml:space="preserve">The </w:t>
      </w:r>
      <w:r>
        <w:rPr>
          <w:i/>
          <w:iCs/>
        </w:rPr>
        <w:t>uri</w:t>
      </w:r>
      <w:r>
        <w:t xml:space="preserve"> of the </w:t>
      </w:r>
      <w:r>
        <w:rPr>
          <w:b/>
          <w:bCs/>
        </w:rPr>
        <w:t>CodeSystemVersionReference</w:t>
      </w:r>
      <w:r>
        <w:t xml:space="preserve"> if it is present</w:t>
      </w:r>
    </w:p>
    <w:p w14:paraId="6762E9F4" w14:textId="77777777" w:rsidR="004C3BCC" w:rsidRDefault="00F9484E">
      <w:pPr>
        <w:pStyle w:val="ListParagraph"/>
        <w:numPr>
          <w:ilvl w:val="0"/>
          <w:numId w:val="15"/>
        </w:numPr>
      </w:pPr>
      <w:r>
        <w:t xml:space="preserve">The </w:t>
      </w:r>
      <w:r>
        <w:rPr>
          <w:i/>
          <w:iCs/>
        </w:rPr>
        <w:t>uri</w:t>
      </w:r>
      <w:r>
        <w:t xml:space="preserve"> of the </w:t>
      </w:r>
      <w:r>
        <w:rPr>
          <w:b/>
          <w:bCs/>
        </w:rPr>
        <w:t>CodeSystemRef</w:t>
      </w:r>
      <w:r>
        <w:rPr>
          <w:b/>
          <w:bCs/>
        </w:rPr>
        <w:t>erence</w:t>
      </w:r>
      <w:r>
        <w:t xml:space="preserve"> otherwise. </w:t>
      </w:r>
    </w:p>
    <w:p w14:paraId="58B617DF" w14:textId="77777777" w:rsidR="00B603FB" w:rsidRDefault="00B603FB" w:rsidP="008B78EB"/>
    <w:p w14:paraId="5CBEA4DF" w14:textId="77777777" w:rsidR="00A755AA" w:rsidRDefault="008B78EB" w:rsidP="008B78EB">
      <w:pPr>
        <w:rPr>
          <w:b/>
        </w:rPr>
      </w:pPr>
      <w:r w:rsidRPr="006A54F6">
        <w:rPr>
          <w:b/>
        </w:rPr>
        <w:t>•   public term : String  [0..1]</w:t>
      </w:r>
    </w:p>
    <w:p w14:paraId="18C7D734" w14:textId="77777777" w:rsidR="004C3BCC" w:rsidRDefault="00F9484E">
      <w:r>
        <w:t xml:space="preserve">A string designating the intended target of the </w:t>
      </w:r>
      <w:r>
        <w:rPr>
          <w:b/>
          <w:bCs/>
        </w:rPr>
        <w:t>TerminologyCode</w:t>
      </w:r>
      <w:r>
        <w:t xml:space="preserve"> in a given language and context.  This is strictly informative and is not part of the part of the identity of a </w:t>
      </w:r>
      <w:r>
        <w:rPr>
          <w:b/>
          <w:bCs/>
        </w:rPr>
        <w:t>TerminologyCode</w:t>
      </w:r>
      <w:r>
        <w:t xml:space="preserve"> as it may c</w:t>
      </w:r>
      <w:r>
        <w:t xml:space="preserve">hange as data moves through different languages or contexts. </w:t>
      </w:r>
    </w:p>
    <w:p w14:paraId="4597B7B6" w14:textId="77777777" w:rsidR="002C0F83" w:rsidRPr="005F31BE" w:rsidRDefault="00F851FF" w:rsidP="005F31BE">
      <w:pPr>
        <w:pStyle w:val="Heading4"/>
      </w:pPr>
      <w:bookmarkStart w:id="178" w:name="_Toc285113890"/>
      <w:r w:rsidRPr="005F31BE">
        <w:t>&lt;Class&gt; Time</w:t>
      </w:r>
      <w:bookmarkEnd w:id="178"/>
    </w:p>
    <w:p w14:paraId="686FA871" w14:textId="77777777" w:rsidR="0063570E" w:rsidRDefault="0063570E" w:rsidP="00383490"/>
    <w:p w14:paraId="1E9DE366" w14:textId="77777777" w:rsidR="00A855E6" w:rsidRDefault="00383490" w:rsidP="00263593">
      <w:r w:rsidRPr="00875584">
        <w:rPr>
          <w:rFonts w:ascii="Arial" w:hAnsi="Arial"/>
          <w:b/>
          <w:sz w:val="24"/>
          <w:szCs w:val="24"/>
        </w:rPr>
        <w:t>Description</w:t>
      </w:r>
    </w:p>
    <w:p w14:paraId="2A298C8F" w14:textId="77777777" w:rsidR="004C3BCC" w:rsidRDefault="00F9484E">
      <w:r>
        <w:t>Represents an absolute point in time from an origin usually interpreted as meaning the start of the current day, specified to the second.</w:t>
      </w:r>
    </w:p>
    <w:p w14:paraId="17020EE3" w14:textId="77777777" w:rsidR="004C3BCC" w:rsidRDefault="00F9484E">
      <w:r>
        <w:t xml:space="preserve"> </w:t>
      </w:r>
    </w:p>
    <w:p w14:paraId="4501D223" w14:textId="77777777" w:rsidR="004C3BCC" w:rsidRDefault="00F9484E">
      <w:r>
        <w:t xml:space="preserve"> </w:t>
      </w:r>
    </w:p>
    <w:p w14:paraId="71E760FA" w14:textId="77777777" w:rsidR="00377E18" w:rsidRDefault="00C51B43" w:rsidP="00377E18">
      <w:pPr>
        <w:ind w:left="720" w:firstLine="720"/>
      </w:pPr>
      <w:r>
        <w:t xml:space="preserve"> </w:t>
      </w:r>
    </w:p>
    <w:p w14:paraId="548055F9" w14:textId="77777777" w:rsidR="0063570E" w:rsidRDefault="0063570E" w:rsidP="00383490"/>
    <w:p w14:paraId="5A6F14BC" w14:textId="77777777" w:rsidR="00A855E6" w:rsidRDefault="00383490" w:rsidP="00263593">
      <w:r w:rsidRPr="00875584">
        <w:rPr>
          <w:rFonts w:ascii="Arial" w:hAnsi="Arial"/>
          <w:b/>
          <w:sz w:val="24"/>
          <w:szCs w:val="24"/>
        </w:rPr>
        <w:t>Diagrams</w:t>
      </w:r>
    </w:p>
    <w:p w14:paraId="727B63FC" w14:textId="77777777" w:rsidR="00A93FDC" w:rsidRDefault="00F9484E" w:rsidP="00CB0928">
      <w:pPr>
        <w:ind w:left="720"/>
      </w:pPr>
      <w:hyperlink w:anchor="_c6849d5d118a9832b3df7e75a9d1a83d" w:history="1">
        <w:r w:rsidR="003E7695">
          <w:rPr>
            <w:rStyle w:val="Hyperlink"/>
          </w:rPr>
          <w:t>Assumed Data Types</w:t>
        </w:r>
      </w:hyperlink>
    </w:p>
    <w:p w14:paraId="02B7A5C6" w14:textId="77777777" w:rsidR="0063570E" w:rsidRDefault="0063570E" w:rsidP="00383490"/>
    <w:p w14:paraId="5A5F4DB5" w14:textId="77777777" w:rsidR="00A855E6" w:rsidRDefault="00383490" w:rsidP="00263593">
      <w:r w:rsidRPr="00875584">
        <w:rPr>
          <w:rFonts w:ascii="Arial" w:hAnsi="Arial"/>
          <w:b/>
          <w:sz w:val="24"/>
          <w:szCs w:val="24"/>
        </w:rPr>
        <w:t>Attributes</w:t>
      </w:r>
    </w:p>
    <w:p w14:paraId="1534FC1D" w14:textId="77777777" w:rsidR="00B603FB" w:rsidRDefault="00B603FB" w:rsidP="008B78EB"/>
    <w:p w14:paraId="2CB8A978" w14:textId="77777777" w:rsidR="00A755AA" w:rsidRDefault="008B78EB" w:rsidP="008B78EB">
      <w:pPr>
        <w:rPr>
          <w:b/>
        </w:rPr>
      </w:pPr>
      <w:r w:rsidRPr="006A54F6">
        <w:rPr>
          <w:b/>
        </w:rPr>
        <w:t xml:space="preserve">•   public value : String </w:t>
      </w:r>
    </w:p>
    <w:p w14:paraId="434A3EA1" w14:textId="77777777" w:rsidR="004C3BCC" w:rsidRDefault="00F9484E">
      <w:r>
        <w:t xml:space="preserve">Value representation is ISO8601 string for time, i.e. in form: </w:t>
      </w:r>
      <w:r>
        <w:rPr>
          <w:b/>
          <w:bCs/>
        </w:rPr>
        <w:t>hhmmss[,sss][Z|±hh[mm]]</w:t>
      </w:r>
      <w:r>
        <w:t xml:space="preserve"> or the extended form: </w:t>
      </w:r>
      <w:r>
        <w:rPr>
          <w:b/>
          <w:bCs/>
        </w:rPr>
        <w:t>hh:mm:ss[,sss][Z|±hh[mm]]</w:t>
      </w:r>
      <w:r>
        <w:t>, or a partial invariant.</w:t>
      </w:r>
    </w:p>
    <w:p w14:paraId="12517EC2" w14:textId="77777777" w:rsidR="004C3BCC" w:rsidRDefault="00F9484E">
      <w:r>
        <w:t xml:space="preserve"> </w:t>
      </w:r>
    </w:p>
    <w:p w14:paraId="5B788AE7" w14:textId="77777777" w:rsidR="004C3BCC" w:rsidRDefault="00F9484E">
      <w:r>
        <w:t xml:space="preserve">A small deviation to the ISO 8601:2004 standard in this class is that the time 24:00:00 is not allowed, for consistency with </w:t>
      </w:r>
      <w:r>
        <w:rPr>
          <w:b/>
          <w:bCs/>
        </w:rPr>
        <w:t>DateTime</w:t>
      </w:r>
      <w:r>
        <w:t xml:space="preserve">. </w:t>
      </w:r>
    </w:p>
    <w:p w14:paraId="3A75A320" w14:textId="77777777" w:rsidR="002C0F83" w:rsidRPr="005F31BE" w:rsidRDefault="00F851FF" w:rsidP="005F31BE">
      <w:pPr>
        <w:pStyle w:val="Heading4"/>
      </w:pPr>
      <w:bookmarkStart w:id="179" w:name="_2db4f3574d756c0312a2a6559efd3ad9"/>
      <w:bookmarkStart w:id="180" w:name="_Toc285113891"/>
      <w:r w:rsidRPr="005F31BE">
        <w:t>&lt;Class&gt; TimeInterval</w:t>
      </w:r>
      <w:bookmarkEnd w:id="179"/>
      <w:bookmarkEnd w:id="180"/>
    </w:p>
    <w:p w14:paraId="4DFFC8FB" w14:textId="77777777" w:rsidR="0063570E" w:rsidRDefault="0063570E" w:rsidP="00383490"/>
    <w:p w14:paraId="68CE3486" w14:textId="77777777" w:rsidR="00A855E6" w:rsidRDefault="00383490" w:rsidP="00263593">
      <w:r w:rsidRPr="00875584">
        <w:rPr>
          <w:rFonts w:ascii="Arial" w:hAnsi="Arial"/>
          <w:b/>
          <w:sz w:val="24"/>
          <w:szCs w:val="24"/>
        </w:rPr>
        <w:t>Description</w:t>
      </w:r>
    </w:p>
    <w:p w14:paraId="49C1F5BC" w14:textId="77777777" w:rsidR="004C3BCC" w:rsidRDefault="00F9484E">
      <w:r>
        <w:t>A set of contiguous Times.</w:t>
      </w:r>
    </w:p>
    <w:p w14:paraId="30FD0D35" w14:textId="77777777" w:rsidR="00377E18" w:rsidRDefault="00C51B43" w:rsidP="00377E18">
      <w:pPr>
        <w:ind w:left="720" w:firstLine="720"/>
      </w:pPr>
      <w:r>
        <w:t xml:space="preserve"> </w:t>
      </w:r>
    </w:p>
    <w:p w14:paraId="76F070E9" w14:textId="77777777" w:rsidR="0063570E" w:rsidRDefault="0063570E" w:rsidP="00383490"/>
    <w:p w14:paraId="01287F81" w14:textId="77777777" w:rsidR="00A855E6" w:rsidRDefault="00383490" w:rsidP="00263593">
      <w:r w:rsidRPr="00875584">
        <w:rPr>
          <w:rFonts w:ascii="Arial" w:hAnsi="Arial"/>
          <w:b/>
          <w:sz w:val="24"/>
          <w:szCs w:val="24"/>
        </w:rPr>
        <w:t>Diagrams</w:t>
      </w:r>
    </w:p>
    <w:p w14:paraId="09B017DC" w14:textId="77777777" w:rsidR="00A93FDC" w:rsidRDefault="00F9484E" w:rsidP="00CB0928">
      <w:pPr>
        <w:ind w:left="720"/>
      </w:pPr>
      <w:hyperlink w:anchor="_8566828d89ca01e8919a51d19aa6cd8b" w:history="1">
        <w:r w:rsidR="003E7695">
          <w:rPr>
            <w:rStyle w:val="Hyperlink"/>
          </w:rPr>
          <w:t>Intervals</w:t>
        </w:r>
      </w:hyperlink>
    </w:p>
    <w:p w14:paraId="43901BE7" w14:textId="77777777" w:rsidR="0063570E" w:rsidRDefault="0063570E" w:rsidP="00383490"/>
    <w:p w14:paraId="0A8B4F1D" w14:textId="77777777" w:rsidR="00A855E6" w:rsidRDefault="00383490" w:rsidP="00263593">
      <w:r w:rsidRPr="00875584">
        <w:rPr>
          <w:rFonts w:ascii="Arial" w:hAnsi="Arial"/>
          <w:b/>
          <w:sz w:val="24"/>
          <w:szCs w:val="24"/>
        </w:rPr>
        <w:t>Direct Known Superclasses (Generalization)</w:t>
      </w:r>
    </w:p>
    <w:p w14:paraId="1D66D3C5" w14:textId="77777777" w:rsidR="00377E18" w:rsidRDefault="00F9484E" w:rsidP="00B51B66">
      <w:pPr>
        <w:ind w:firstLine="720"/>
      </w:pPr>
      <w:hyperlink w:anchor="_3ae971b2839139d9692e47ec472148b6" w:history="1">
        <w:r w:rsidR="006977BE">
          <w:rPr>
            <w:rStyle w:val="Hyperlink"/>
          </w:rPr>
          <w:t>Interval</w:t>
        </w:r>
      </w:hyperlink>
    </w:p>
    <w:p w14:paraId="0CD6E3F1" w14:textId="77777777" w:rsidR="0063570E" w:rsidRDefault="0063570E" w:rsidP="00383490"/>
    <w:p w14:paraId="2AF350F2" w14:textId="77777777" w:rsidR="00A855E6" w:rsidRDefault="00383490" w:rsidP="00263593">
      <w:r w:rsidRPr="00875584">
        <w:rPr>
          <w:rFonts w:ascii="Arial" w:hAnsi="Arial"/>
          <w:b/>
          <w:sz w:val="24"/>
          <w:szCs w:val="24"/>
        </w:rPr>
        <w:t>Attributes</w:t>
      </w:r>
    </w:p>
    <w:p w14:paraId="537516D3" w14:textId="77777777" w:rsidR="00B603FB" w:rsidRDefault="00B603FB" w:rsidP="008B78EB"/>
    <w:p w14:paraId="4DF97E5C"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777163DD" w14:textId="77777777" w:rsidR="004C3BCC" w:rsidRDefault="00F9484E">
      <w:r>
        <w:t>The earliest Time that may be included in the interval.</w:t>
      </w:r>
    </w:p>
    <w:p w14:paraId="54110A52" w14:textId="77777777" w:rsidR="00B603FB" w:rsidRDefault="00B603FB" w:rsidP="008B78EB"/>
    <w:p w14:paraId="2CC5E181"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3E68D30D" w14:textId="77777777" w:rsidR="004C3BCC" w:rsidRDefault="00F9484E">
      <w:r>
        <w:t>The latest Time that may be included in the interval.</w:t>
      </w:r>
    </w:p>
    <w:p w14:paraId="5675749C" w14:textId="77777777" w:rsidR="002C0F83" w:rsidRPr="005F31BE" w:rsidRDefault="00F851FF" w:rsidP="005F31BE">
      <w:pPr>
        <w:pStyle w:val="Heading4"/>
      </w:pPr>
      <w:bookmarkStart w:id="181" w:name="_Toc285113892"/>
      <w:r w:rsidRPr="005F31BE">
        <w:t>&lt;Primitive Type&gt; AMLBoolean</w:t>
      </w:r>
      <w:bookmarkEnd w:id="181"/>
    </w:p>
    <w:p w14:paraId="73076B2C" w14:textId="77777777" w:rsidR="0063570E" w:rsidRDefault="0063570E" w:rsidP="00383490"/>
    <w:p w14:paraId="7EA76367" w14:textId="77777777" w:rsidR="00A855E6" w:rsidRDefault="00383490" w:rsidP="00263593">
      <w:r w:rsidRPr="00875584">
        <w:rPr>
          <w:rFonts w:ascii="Arial" w:hAnsi="Arial"/>
          <w:b/>
          <w:sz w:val="24"/>
          <w:szCs w:val="24"/>
        </w:rPr>
        <w:t>Description</w:t>
      </w:r>
    </w:p>
    <w:p w14:paraId="769D6053" w14:textId="77777777" w:rsidR="004C3BCC" w:rsidRDefault="00F9484E">
      <w:r>
        <w:t>Boolean type used for two-valued mathematical logic.</w:t>
      </w:r>
    </w:p>
    <w:p w14:paraId="0E853E60" w14:textId="77777777" w:rsidR="00377E18" w:rsidRDefault="00C51B43" w:rsidP="00377E18">
      <w:pPr>
        <w:ind w:left="720" w:firstLine="720"/>
      </w:pPr>
      <w:r>
        <w:t xml:space="preserve"> </w:t>
      </w:r>
    </w:p>
    <w:p w14:paraId="28B6A3D8" w14:textId="77777777" w:rsidR="0063570E" w:rsidRDefault="0063570E" w:rsidP="00383490"/>
    <w:p w14:paraId="01B86D70" w14:textId="77777777" w:rsidR="00A855E6" w:rsidRDefault="00383490" w:rsidP="00263593">
      <w:r w:rsidRPr="00875584">
        <w:rPr>
          <w:rFonts w:ascii="Arial" w:hAnsi="Arial"/>
          <w:b/>
          <w:sz w:val="24"/>
          <w:szCs w:val="24"/>
        </w:rPr>
        <w:t>Diagrams</w:t>
      </w:r>
    </w:p>
    <w:p w14:paraId="1B4B1E9B" w14:textId="77777777" w:rsidR="00A93FDC" w:rsidRDefault="00F9484E" w:rsidP="00CB0928">
      <w:pPr>
        <w:ind w:left="720"/>
      </w:pPr>
      <w:hyperlink w:anchor="_c6849d5d118a9832b3df7e75a9d1a83d" w:history="1">
        <w:r w:rsidR="003E7695">
          <w:rPr>
            <w:rStyle w:val="Hyperlink"/>
          </w:rPr>
          <w:t>Assumed Data Types</w:t>
        </w:r>
      </w:hyperlink>
    </w:p>
    <w:p w14:paraId="2BE1EDA3" w14:textId="77777777" w:rsidR="0063570E" w:rsidRDefault="0063570E" w:rsidP="00383490"/>
    <w:p w14:paraId="15666214" w14:textId="77777777" w:rsidR="00A855E6" w:rsidRDefault="00383490" w:rsidP="00263593">
      <w:r w:rsidRPr="00875584">
        <w:rPr>
          <w:rFonts w:ascii="Arial" w:hAnsi="Arial"/>
          <w:b/>
          <w:sz w:val="24"/>
          <w:szCs w:val="24"/>
        </w:rPr>
        <w:t>Direct Known Superclasses (Generalization)</w:t>
      </w:r>
    </w:p>
    <w:p w14:paraId="13CD6745" w14:textId="77777777" w:rsidR="00377E18" w:rsidRDefault="009E3806" w:rsidP="00B51B66">
      <w:pPr>
        <w:ind w:firstLine="720"/>
      </w:pPr>
      <w:r>
        <w:t>Boolean</w:t>
      </w:r>
    </w:p>
    <w:p w14:paraId="49FF78EA" w14:textId="77777777" w:rsidR="002C0F83" w:rsidRPr="005F31BE" w:rsidRDefault="00F851FF" w:rsidP="005F31BE">
      <w:pPr>
        <w:pStyle w:val="Heading4"/>
      </w:pPr>
      <w:bookmarkStart w:id="182" w:name="_Toc285113893"/>
      <w:r w:rsidRPr="005F31BE">
        <w:t>&lt;Primitive Type&gt; AMLInteger</w:t>
      </w:r>
      <w:bookmarkEnd w:id="182"/>
    </w:p>
    <w:p w14:paraId="68CE8159" w14:textId="77777777" w:rsidR="0063570E" w:rsidRDefault="0063570E" w:rsidP="00383490"/>
    <w:p w14:paraId="55451317" w14:textId="77777777" w:rsidR="00A855E6" w:rsidRDefault="00383490" w:rsidP="00263593">
      <w:r w:rsidRPr="00875584">
        <w:rPr>
          <w:rFonts w:ascii="Arial" w:hAnsi="Arial"/>
          <w:b/>
          <w:sz w:val="24"/>
          <w:szCs w:val="24"/>
        </w:rPr>
        <w:t>Description</w:t>
      </w:r>
    </w:p>
    <w:p w14:paraId="55FA3870" w14:textId="77777777" w:rsidR="004C3BCC" w:rsidRDefault="00F9484E">
      <w:r>
        <w:t>The AML Integer type.</w:t>
      </w:r>
    </w:p>
    <w:p w14:paraId="7B540DC8" w14:textId="77777777" w:rsidR="00377E18" w:rsidRDefault="00C51B43" w:rsidP="00377E18">
      <w:pPr>
        <w:ind w:left="720" w:firstLine="720"/>
      </w:pPr>
      <w:r>
        <w:t xml:space="preserve"> </w:t>
      </w:r>
    </w:p>
    <w:p w14:paraId="62A19D7A" w14:textId="77777777" w:rsidR="00377E18" w:rsidRDefault="00C51B43" w:rsidP="00377E18">
      <w:pPr>
        <w:ind w:left="720" w:firstLine="720"/>
      </w:pPr>
      <w:r>
        <w:t xml:space="preserve"> </w:t>
      </w:r>
    </w:p>
    <w:p w14:paraId="6D2339D8" w14:textId="77777777" w:rsidR="0063570E" w:rsidRDefault="0063570E" w:rsidP="00383490"/>
    <w:p w14:paraId="7B6EFC37" w14:textId="77777777" w:rsidR="00A855E6" w:rsidRDefault="00383490" w:rsidP="00263593">
      <w:r w:rsidRPr="00875584">
        <w:rPr>
          <w:rFonts w:ascii="Arial" w:hAnsi="Arial"/>
          <w:b/>
          <w:sz w:val="24"/>
          <w:szCs w:val="24"/>
        </w:rPr>
        <w:t>Diagrams</w:t>
      </w:r>
    </w:p>
    <w:p w14:paraId="6BCEC7C8"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76D342F5" w14:textId="77777777" w:rsidR="00A93FDC" w:rsidRDefault="00F9484E" w:rsidP="00CB0928">
      <w:pPr>
        <w:ind w:left="720"/>
      </w:pPr>
      <w:hyperlink w:anchor="_8548f4699761fde908c0fa2fe95f29ba" w:history="1">
        <w:r w:rsidR="003E7695">
          <w:rPr>
            <w:rStyle w:val="Hyperlink"/>
          </w:rPr>
          <w:t>Sample Data Binding</w:t>
        </w:r>
      </w:hyperlink>
    </w:p>
    <w:p w14:paraId="21BCA239" w14:textId="77777777" w:rsidR="0063570E" w:rsidRDefault="0063570E" w:rsidP="00383490"/>
    <w:p w14:paraId="5CA829DD" w14:textId="77777777" w:rsidR="00A855E6" w:rsidRDefault="00383490" w:rsidP="00263593">
      <w:r w:rsidRPr="00875584">
        <w:rPr>
          <w:rFonts w:ascii="Arial" w:hAnsi="Arial"/>
          <w:b/>
          <w:sz w:val="24"/>
          <w:szCs w:val="24"/>
        </w:rPr>
        <w:t>Direct Known Superclasses (Generalization)</w:t>
      </w:r>
    </w:p>
    <w:p w14:paraId="3A5AF63A" w14:textId="77777777" w:rsidR="00377E18" w:rsidRDefault="009E3806" w:rsidP="00B51B66">
      <w:pPr>
        <w:ind w:firstLine="720"/>
      </w:pPr>
      <w:r>
        <w:t>Integer</w:t>
      </w:r>
    </w:p>
    <w:p w14:paraId="4EA4DAF9" w14:textId="77777777" w:rsidR="0063570E" w:rsidRDefault="0063570E" w:rsidP="00383490"/>
    <w:p w14:paraId="25715C5F" w14:textId="77777777" w:rsidR="00A855E6" w:rsidRDefault="00383490" w:rsidP="00263593">
      <w:r w:rsidRPr="00875584">
        <w:rPr>
          <w:rFonts w:ascii="Arial" w:hAnsi="Arial"/>
          <w:b/>
          <w:sz w:val="24"/>
          <w:szCs w:val="24"/>
        </w:rPr>
        <w:t>Direct Known Subclasses (Specialization)</w:t>
      </w:r>
    </w:p>
    <w:p w14:paraId="08F18128" w14:textId="77777777" w:rsidR="00377E18" w:rsidRDefault="00F9484E" w:rsidP="00B51B66">
      <w:pPr>
        <w:ind w:firstLine="720"/>
      </w:pPr>
      <w:hyperlink w:anchor="_f30eca8742491a4fd68cc825a7079d28" w:history="1">
        <w:r w:rsidR="006977BE">
          <w:rPr>
            <w:rStyle w:val="Hyperlink"/>
          </w:rPr>
          <w:t>MappedInteger</w:t>
        </w:r>
      </w:hyperlink>
    </w:p>
    <w:p w14:paraId="33F48A70" w14:textId="77777777" w:rsidR="002C0F83" w:rsidRPr="005F31BE" w:rsidRDefault="00F851FF" w:rsidP="005F31BE">
      <w:pPr>
        <w:pStyle w:val="Heading4"/>
      </w:pPr>
      <w:bookmarkStart w:id="183" w:name="_Toc285113894"/>
      <w:r w:rsidRPr="005F31BE">
        <w:t>&lt;Primitive Type&gt; AMLReal</w:t>
      </w:r>
      <w:bookmarkEnd w:id="183"/>
    </w:p>
    <w:p w14:paraId="476FB94A" w14:textId="77777777" w:rsidR="0063570E" w:rsidRDefault="0063570E" w:rsidP="00383490"/>
    <w:p w14:paraId="2424141E" w14:textId="77777777" w:rsidR="00A855E6" w:rsidRDefault="00383490" w:rsidP="00263593">
      <w:r w:rsidRPr="00875584">
        <w:rPr>
          <w:rFonts w:ascii="Arial" w:hAnsi="Arial"/>
          <w:b/>
          <w:sz w:val="24"/>
          <w:szCs w:val="24"/>
        </w:rPr>
        <w:t>Description</w:t>
      </w:r>
    </w:p>
    <w:p w14:paraId="17247A46" w14:textId="77777777" w:rsidR="004C3BCC" w:rsidRDefault="00F9484E">
      <w:r>
        <w:t>Type used to represent decimal numbers. AMLReal typically corresponds to a single-precision floating point value in most languages.</w:t>
      </w:r>
    </w:p>
    <w:p w14:paraId="6D738BD2" w14:textId="77777777" w:rsidR="00377E18" w:rsidRDefault="00C51B43" w:rsidP="00377E18">
      <w:pPr>
        <w:ind w:left="720" w:firstLine="720"/>
      </w:pPr>
      <w:r>
        <w:t xml:space="preserve"> </w:t>
      </w:r>
    </w:p>
    <w:p w14:paraId="04C7E091" w14:textId="77777777" w:rsidR="0063570E" w:rsidRDefault="0063570E" w:rsidP="00383490"/>
    <w:p w14:paraId="02FED619" w14:textId="77777777" w:rsidR="00A855E6" w:rsidRDefault="00383490" w:rsidP="00263593">
      <w:r w:rsidRPr="00875584">
        <w:rPr>
          <w:rFonts w:ascii="Arial" w:hAnsi="Arial"/>
          <w:b/>
          <w:sz w:val="24"/>
          <w:szCs w:val="24"/>
        </w:rPr>
        <w:t>Diagrams</w:t>
      </w:r>
    </w:p>
    <w:p w14:paraId="05683223" w14:textId="77777777" w:rsidR="00A93FDC" w:rsidRDefault="00F9484E" w:rsidP="00CB0928">
      <w:pPr>
        <w:ind w:left="720"/>
      </w:pPr>
      <w:hyperlink w:anchor="_c6849d5d118a9832b3df7e75a9d1a83d" w:history="1">
        <w:r w:rsidR="003E7695">
          <w:rPr>
            <w:rStyle w:val="Hyperlink"/>
          </w:rPr>
          <w:t>Assumed Data Types</w:t>
        </w:r>
      </w:hyperlink>
    </w:p>
    <w:p w14:paraId="09580CE9" w14:textId="77777777" w:rsidR="0063570E" w:rsidRDefault="0063570E" w:rsidP="00383490"/>
    <w:p w14:paraId="11F406DA" w14:textId="77777777" w:rsidR="00A855E6" w:rsidRDefault="00383490" w:rsidP="00263593">
      <w:r w:rsidRPr="00875584">
        <w:rPr>
          <w:rFonts w:ascii="Arial" w:hAnsi="Arial"/>
          <w:b/>
          <w:sz w:val="24"/>
          <w:szCs w:val="24"/>
        </w:rPr>
        <w:t>Direct Known Superclasses (Generalization)</w:t>
      </w:r>
    </w:p>
    <w:p w14:paraId="59B796F7" w14:textId="77777777" w:rsidR="00377E18" w:rsidRDefault="009E3806" w:rsidP="00B51B66">
      <w:pPr>
        <w:ind w:firstLine="720"/>
      </w:pPr>
      <w:r>
        <w:t>Real</w:t>
      </w:r>
    </w:p>
    <w:p w14:paraId="73275666" w14:textId="77777777" w:rsidR="002C0F83" w:rsidRPr="005F31BE" w:rsidRDefault="00F851FF" w:rsidP="005F31BE">
      <w:pPr>
        <w:pStyle w:val="Heading4"/>
      </w:pPr>
      <w:bookmarkStart w:id="184" w:name="_Toc285113895"/>
      <w:r w:rsidRPr="005F31BE">
        <w:t>&lt;Primitive Type&gt; AMLString</w:t>
      </w:r>
      <w:bookmarkEnd w:id="184"/>
    </w:p>
    <w:p w14:paraId="472A6AA2" w14:textId="77777777" w:rsidR="0063570E" w:rsidRDefault="0063570E" w:rsidP="00383490"/>
    <w:p w14:paraId="4149B220" w14:textId="77777777" w:rsidR="00A855E6" w:rsidRDefault="00383490" w:rsidP="00263593">
      <w:r w:rsidRPr="00875584">
        <w:rPr>
          <w:rFonts w:ascii="Arial" w:hAnsi="Arial"/>
          <w:b/>
          <w:sz w:val="24"/>
          <w:szCs w:val="24"/>
        </w:rPr>
        <w:t>Description</w:t>
      </w:r>
    </w:p>
    <w:p w14:paraId="43435755" w14:textId="77777777" w:rsidR="004C3BCC" w:rsidRDefault="00F9484E">
      <w:r>
        <w:t>The AML String type.</w:t>
      </w:r>
    </w:p>
    <w:p w14:paraId="097A2C54" w14:textId="77777777" w:rsidR="00377E18" w:rsidRDefault="00C51B43" w:rsidP="00377E18">
      <w:pPr>
        <w:ind w:left="720" w:firstLine="720"/>
      </w:pPr>
      <w:r>
        <w:t xml:space="preserve"> </w:t>
      </w:r>
    </w:p>
    <w:p w14:paraId="2F033AD4" w14:textId="77777777" w:rsidR="0063570E" w:rsidRDefault="0063570E" w:rsidP="00383490"/>
    <w:p w14:paraId="29F4A637" w14:textId="77777777" w:rsidR="00A855E6" w:rsidRDefault="00383490" w:rsidP="00263593">
      <w:r w:rsidRPr="00875584">
        <w:rPr>
          <w:rFonts w:ascii="Arial" w:hAnsi="Arial"/>
          <w:b/>
          <w:sz w:val="24"/>
          <w:szCs w:val="24"/>
        </w:rPr>
        <w:t>Diagrams</w:t>
      </w:r>
    </w:p>
    <w:p w14:paraId="29996599" w14:textId="77777777" w:rsidR="00A93FDC" w:rsidRDefault="00F9484E" w:rsidP="00CB0928">
      <w:pPr>
        <w:ind w:left="720"/>
      </w:pPr>
      <w:hyperlink w:anchor="_c6849d5d118a9832b3df7e75a9d1a83d" w:history="1">
        <w:r w:rsidR="003E7695">
          <w:rPr>
            <w:rStyle w:val="Hyperlink"/>
          </w:rPr>
          <w:t>Assumed Data Types</w:t>
        </w:r>
      </w:hyperlink>
    </w:p>
    <w:p w14:paraId="7CDB5B58" w14:textId="77777777" w:rsidR="0063570E" w:rsidRDefault="0063570E" w:rsidP="00383490"/>
    <w:p w14:paraId="064C4B17" w14:textId="77777777" w:rsidR="00A855E6" w:rsidRDefault="00383490" w:rsidP="00263593">
      <w:r w:rsidRPr="00875584">
        <w:rPr>
          <w:rFonts w:ascii="Arial" w:hAnsi="Arial"/>
          <w:b/>
          <w:sz w:val="24"/>
          <w:szCs w:val="24"/>
        </w:rPr>
        <w:t>Direct Known Superclasses (Generalization)</w:t>
      </w:r>
    </w:p>
    <w:p w14:paraId="37E9583E" w14:textId="77777777" w:rsidR="00377E18" w:rsidRDefault="009E3806" w:rsidP="00B51B66">
      <w:pPr>
        <w:ind w:firstLine="720"/>
      </w:pPr>
      <w:r>
        <w:t>String</w:t>
      </w:r>
    </w:p>
    <w:p w14:paraId="0DEB26C8" w14:textId="77777777" w:rsidR="002C0F83" w:rsidRPr="005F31BE" w:rsidRDefault="00F851FF" w:rsidP="005F31BE">
      <w:pPr>
        <w:pStyle w:val="Heading4"/>
      </w:pPr>
      <w:bookmarkStart w:id="185" w:name="_Toc285113896"/>
      <w:r w:rsidRPr="005F31BE">
        <w:t>&lt;Stereotype&gt; AMLDataType</w:t>
      </w:r>
      <w:bookmarkEnd w:id="185"/>
    </w:p>
    <w:p w14:paraId="113B7B7C" w14:textId="77777777" w:rsidR="0063570E" w:rsidRDefault="0063570E" w:rsidP="00383490"/>
    <w:p w14:paraId="31FCF9B2" w14:textId="77777777" w:rsidR="00A855E6" w:rsidRDefault="00383490" w:rsidP="00263593">
      <w:r w:rsidRPr="00875584">
        <w:rPr>
          <w:rFonts w:ascii="Arial" w:hAnsi="Arial"/>
          <w:b/>
          <w:sz w:val="24"/>
          <w:szCs w:val="24"/>
        </w:rPr>
        <w:t>Description</w:t>
      </w:r>
    </w:p>
    <w:p w14:paraId="5103FD9A" w14:textId="77777777" w:rsidR="004C3BCC" w:rsidRDefault="00F9484E">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14:paraId="2124D1EB" w14:textId="77777777" w:rsidR="00377E18" w:rsidRDefault="00C51B43" w:rsidP="00377E18">
      <w:pPr>
        <w:ind w:left="720" w:firstLine="720"/>
      </w:pPr>
      <w:r>
        <w:t xml:space="preserve"> </w:t>
      </w:r>
    </w:p>
    <w:p w14:paraId="1C95D71A" w14:textId="77777777" w:rsidR="0063570E" w:rsidRDefault="0063570E" w:rsidP="00383490"/>
    <w:p w14:paraId="3B69B2CC" w14:textId="77777777" w:rsidR="00A855E6" w:rsidRDefault="00383490" w:rsidP="00263593">
      <w:r w:rsidRPr="00875584">
        <w:rPr>
          <w:rFonts w:ascii="Arial" w:hAnsi="Arial"/>
          <w:b/>
          <w:sz w:val="24"/>
          <w:szCs w:val="24"/>
        </w:rPr>
        <w:t>Diagrams</w:t>
      </w:r>
    </w:p>
    <w:p w14:paraId="60FD1858" w14:textId="77777777" w:rsidR="00A93FDC" w:rsidRDefault="00F9484E" w:rsidP="00CB0928">
      <w:pPr>
        <w:ind w:left="720"/>
      </w:pPr>
      <w:hyperlink w:anchor="_c6849d5d118a9832b3df7e75a9d1a83d" w:history="1">
        <w:r w:rsidR="003E7695">
          <w:rPr>
            <w:rStyle w:val="Hyperlink"/>
          </w:rPr>
          <w:t>Assumed Data Types</w:t>
        </w:r>
      </w:hyperlink>
    </w:p>
    <w:p w14:paraId="689BD8CF" w14:textId="77777777" w:rsidR="002C0F83" w:rsidRPr="005F31BE" w:rsidRDefault="00F851FF" w:rsidP="005F31BE">
      <w:pPr>
        <w:pStyle w:val="Heading4"/>
      </w:pPr>
      <w:bookmarkStart w:id="186" w:name="_82494802913d8048ecbb8cfa6650f65c"/>
      <w:bookmarkStart w:id="187" w:name="_Toc285113897"/>
      <w:r w:rsidRPr="005F31BE">
        <w:t>&lt;Stereotype&gt; AMLType</w:t>
      </w:r>
      <w:bookmarkEnd w:id="186"/>
      <w:bookmarkEnd w:id="187"/>
    </w:p>
    <w:p w14:paraId="3DD96C2B" w14:textId="77777777" w:rsidR="0063570E" w:rsidRDefault="0063570E" w:rsidP="00383490"/>
    <w:p w14:paraId="591787D5" w14:textId="77777777" w:rsidR="00A855E6" w:rsidRDefault="00383490" w:rsidP="00263593">
      <w:r w:rsidRPr="00875584">
        <w:rPr>
          <w:rFonts w:ascii="Arial" w:hAnsi="Arial"/>
          <w:b/>
          <w:sz w:val="24"/>
          <w:szCs w:val="24"/>
        </w:rPr>
        <w:t>Description</w:t>
      </w:r>
    </w:p>
    <w:p w14:paraId="76C2EAE4" w14:textId="77777777" w:rsidR="004C3BCC" w:rsidRDefault="00F9484E">
      <w:r>
        <w:t xml:space="preserve"> An AMLType represents a "primitive" or "atomic" type in th</w:t>
      </w:r>
      <w:r>
        <w:t>e AML specification.  An instance of an AMLType is identified solely by its value.  AMLType is not a specialization of the UML DataType because it may need to be represented as a specialization of UML Class in a Reference Model binding.</w:t>
      </w:r>
    </w:p>
    <w:p w14:paraId="2EBA17FA" w14:textId="77777777" w:rsidR="004C3BCC" w:rsidRDefault="00F9484E">
      <w:r>
        <w:t xml:space="preserve"> </w:t>
      </w:r>
    </w:p>
    <w:p w14:paraId="3436A212" w14:textId="77777777" w:rsidR="0063570E" w:rsidRDefault="0063570E" w:rsidP="00383490"/>
    <w:p w14:paraId="2EF4549F" w14:textId="77777777" w:rsidR="00A855E6" w:rsidRDefault="00383490" w:rsidP="00263593">
      <w:r w:rsidRPr="00875584">
        <w:rPr>
          <w:rFonts w:ascii="Arial" w:hAnsi="Arial"/>
          <w:b/>
          <w:sz w:val="24"/>
          <w:szCs w:val="24"/>
        </w:rPr>
        <w:t>Diagrams</w:t>
      </w:r>
    </w:p>
    <w:p w14:paraId="6E5F278F" w14:textId="77777777" w:rsidR="00A93FDC" w:rsidRDefault="00F9484E" w:rsidP="00CB0928">
      <w:pPr>
        <w:ind w:left="720"/>
      </w:pPr>
      <w:hyperlink w:anchor="_c6849d5d118a9832b3df7e75a9d1a83d" w:history="1">
        <w:r w:rsidR="003E7695">
          <w:rPr>
            <w:rStyle w:val="Hyperlink"/>
          </w:rPr>
          <w:t>Assumed Data Types</w:t>
        </w:r>
      </w:hyperlink>
      <w:r w:rsidR="00324424">
        <w:t xml:space="preserve">, </w:t>
      </w:r>
    </w:p>
    <w:p w14:paraId="537D83F2" w14:textId="77777777" w:rsidR="002C0F83" w:rsidRPr="005F31BE" w:rsidRDefault="00F851FF" w:rsidP="005F31BE">
      <w:pPr>
        <w:pStyle w:val="Heading4"/>
      </w:pPr>
      <w:bookmarkStart w:id="188" w:name="_fa40d7338aecd18f94732d3b02e2bd79"/>
      <w:bookmarkStart w:id="189" w:name="_Toc285113898"/>
      <w:r w:rsidRPr="005F31BE">
        <w:t>&lt;Stereotype&gt; Archetype</w:t>
      </w:r>
      <w:bookmarkEnd w:id="188"/>
      <w:bookmarkEnd w:id="189"/>
    </w:p>
    <w:p w14:paraId="113BC371" w14:textId="77777777" w:rsidR="0063570E" w:rsidRDefault="0063570E" w:rsidP="00383490"/>
    <w:p w14:paraId="3CC58870" w14:textId="77777777" w:rsidR="00A855E6" w:rsidRDefault="00383490" w:rsidP="00263593">
      <w:r w:rsidRPr="00875584">
        <w:rPr>
          <w:rFonts w:ascii="Arial" w:hAnsi="Arial"/>
          <w:b/>
          <w:sz w:val="24"/>
          <w:szCs w:val="24"/>
        </w:rPr>
        <w:t>Description</w:t>
      </w:r>
    </w:p>
    <w:p w14:paraId="011007FC" w14:textId="77777777" w:rsidR="004C3BCC" w:rsidRDefault="00F9484E">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owned by the containing </w:t>
      </w:r>
      <w:r>
        <w:rPr>
          <w:b/>
          <w:bCs/>
        </w:rPr>
        <w:t>ArchetypeLibrary</w:t>
      </w:r>
      <w:r>
        <w:t xml:space="preserve">. </w:t>
      </w:r>
    </w:p>
    <w:p w14:paraId="5F0EF31C" w14:textId="77777777" w:rsidR="00377E18" w:rsidRDefault="00C51B43" w:rsidP="00377E18">
      <w:pPr>
        <w:ind w:left="720" w:firstLine="720"/>
      </w:pPr>
      <w:r>
        <w:t xml:space="preserve"> </w:t>
      </w:r>
    </w:p>
    <w:p w14:paraId="5B916B96" w14:textId="77777777" w:rsidR="0063570E" w:rsidRDefault="0063570E" w:rsidP="00383490"/>
    <w:p w14:paraId="74D94CCE" w14:textId="77777777" w:rsidR="00A855E6" w:rsidRDefault="00383490" w:rsidP="00263593">
      <w:r w:rsidRPr="00875584">
        <w:rPr>
          <w:rFonts w:ascii="Arial" w:hAnsi="Arial"/>
          <w:b/>
          <w:sz w:val="24"/>
          <w:szCs w:val="24"/>
        </w:rPr>
        <w:t>Diagrams</w:t>
      </w:r>
    </w:p>
    <w:p w14:paraId="4F646994" w14:textId="77777777" w:rsidR="00A93FDC" w:rsidRDefault="00F9484E" w:rsidP="00CB0928">
      <w:pPr>
        <w:ind w:left="720"/>
      </w:pPr>
      <w:hyperlink w:anchor="_1c8c4aa3906888e5c2c8895f5ed19903" w:history="1">
        <w:r w:rsidR="003E7695">
          <w:rPr>
            <w:rStyle w:val="Hyperlink"/>
          </w:rPr>
          <w:t xml:space="preserve">Archetypes </w:t>
        </w:r>
      </w:hyperlink>
    </w:p>
    <w:p w14:paraId="5A333E96" w14:textId="77777777" w:rsidR="0063570E" w:rsidRDefault="0063570E" w:rsidP="00383490"/>
    <w:p w14:paraId="7AF4E8F0" w14:textId="77777777" w:rsidR="00A855E6" w:rsidRDefault="00383490" w:rsidP="00263593">
      <w:r w:rsidRPr="00875584">
        <w:rPr>
          <w:rFonts w:ascii="Arial" w:hAnsi="Arial"/>
          <w:b/>
          <w:sz w:val="24"/>
          <w:szCs w:val="24"/>
        </w:rPr>
        <w:t>Attributes</w:t>
      </w:r>
    </w:p>
    <w:p w14:paraId="20994756" w14:textId="77777777" w:rsidR="00B603FB" w:rsidRDefault="00B603FB" w:rsidP="008B78EB"/>
    <w:p w14:paraId="3352635E" w14:textId="77777777" w:rsidR="00A755AA" w:rsidRDefault="008B78EB" w:rsidP="008B78EB">
      <w:pPr>
        <w:rPr>
          <w:b/>
        </w:rPr>
      </w:pPr>
      <w:r w:rsidRPr="006A54F6">
        <w:rPr>
          <w:b/>
        </w:rPr>
        <w:t>•   public archetypeName : String  [1]</w:t>
      </w:r>
    </w:p>
    <w:p w14:paraId="7ABADEAB" w14:textId="77777777" w:rsidR="004C3BCC" w:rsidRDefault="00F9484E">
      <w:r>
        <w:t>The human readable name of the Archetype. Example: "clinical data group", "laboratory test", "serum sodium", "cimi composition"</w:t>
      </w:r>
    </w:p>
    <w:p w14:paraId="6DFD37EF" w14:textId="77777777" w:rsidR="00B603FB" w:rsidRDefault="00B603FB" w:rsidP="008B78EB"/>
    <w:p w14:paraId="2657C8BB" w14:textId="77777777" w:rsidR="00A755AA" w:rsidRDefault="008B78EB" w:rsidP="008B78EB">
      <w:pPr>
        <w:rPr>
          <w:b/>
        </w:rPr>
      </w:pPr>
      <w:r w:rsidRPr="006A54F6">
        <w:rPr>
          <w:b/>
        </w:rPr>
        <w:t>•   public originalLanguage : EnumerationLiteral  [0..1]</w:t>
      </w:r>
    </w:p>
    <w:p w14:paraId="10BC7FFC" w14:textId="77777777" w:rsidR="004C3BCC" w:rsidRDefault="00F9484E">
      <w:r>
        <w:t>The original spoken or written language in which the archetype was authored (Example: EN, DE, ES). A language type drawn for the language numeration.</w:t>
      </w:r>
    </w:p>
    <w:p w14:paraId="2A86960E" w14:textId="77777777" w:rsidR="00B603FB" w:rsidRDefault="00B603FB" w:rsidP="008B78EB"/>
    <w:p w14:paraId="083750B6" w14:textId="77777777" w:rsidR="00A755AA" w:rsidRDefault="008B78EB" w:rsidP="008B78EB">
      <w:pPr>
        <w:rPr>
          <w:b/>
        </w:rPr>
      </w:pPr>
      <w:r w:rsidRPr="006A54F6">
        <w:rPr>
          <w:b/>
        </w:rPr>
        <w:t>•   public archetypeType : EnumerationLiteral  [0..*]</w:t>
      </w:r>
    </w:p>
    <w:p w14:paraId="4D1FFD61" w14:textId="77777777" w:rsidR="004C3BCC" w:rsidRDefault="00F9484E">
      <w:r>
        <w:t xml:space="preserve">The implementation specific type or classification </w:t>
      </w:r>
      <w:r>
        <w:t>of the archetype.  In the ADL context, this would include  archetype, template_overlay, etc.</w:t>
      </w:r>
    </w:p>
    <w:p w14:paraId="5F4852F8" w14:textId="77777777" w:rsidR="00B603FB" w:rsidRDefault="00B603FB" w:rsidP="008B78EB"/>
    <w:p w14:paraId="74A3E109" w14:textId="77777777" w:rsidR="00A755AA" w:rsidRDefault="008B78EB" w:rsidP="008B78EB">
      <w:pPr>
        <w:rPr>
          <w:b/>
        </w:rPr>
      </w:pPr>
      <w:r w:rsidRPr="006A54F6">
        <w:rPr>
          <w:b/>
        </w:rPr>
        <w:t>•   public rmPackagePath : String  [1]</w:t>
      </w:r>
    </w:p>
    <w:p w14:paraId="4DFD1A84" w14:textId="77777777" w:rsidR="004C3BCC" w:rsidRDefault="00F9484E">
      <w:r>
        <w:t>The qualifiedName of the package containing the root class constrained by this archetype.</w:t>
      </w:r>
    </w:p>
    <w:p w14:paraId="01EF2AB9" w14:textId="77777777" w:rsidR="00B603FB" w:rsidRDefault="00B603FB" w:rsidP="008B78EB"/>
    <w:p w14:paraId="4F46BCD8" w14:textId="77777777" w:rsidR="00A755AA" w:rsidRDefault="008B78EB" w:rsidP="008B78EB">
      <w:pPr>
        <w:rPr>
          <w:b/>
        </w:rPr>
      </w:pPr>
      <w:r w:rsidRPr="006A54F6">
        <w:rPr>
          <w:b/>
        </w:rPr>
        <w:t>•   public rmClassName : String  [1]</w:t>
      </w:r>
    </w:p>
    <w:p w14:paraId="67C788CE" w14:textId="77777777" w:rsidR="004C3BCC" w:rsidRDefault="00F9484E">
      <w:r>
        <w:t>Name of the root Class constrained of this archetype.</w:t>
      </w:r>
    </w:p>
    <w:p w14:paraId="6CD82B9D" w14:textId="77777777" w:rsidR="0063570E" w:rsidRDefault="0063570E" w:rsidP="00383490"/>
    <w:p w14:paraId="3C0E0BA3" w14:textId="77777777" w:rsidR="00A855E6" w:rsidRDefault="00383490" w:rsidP="00263593">
      <w:r w:rsidRPr="00875584">
        <w:rPr>
          <w:rFonts w:ascii="Arial" w:hAnsi="Arial"/>
          <w:b/>
          <w:sz w:val="24"/>
          <w:szCs w:val="24"/>
        </w:rPr>
        <w:t>Constraints</w:t>
      </w:r>
    </w:p>
    <w:p w14:paraId="01E151BF" w14:textId="77777777" w:rsidR="0087616E" w:rsidRPr="00BC6BEC" w:rsidRDefault="0087616E" w:rsidP="00263593">
      <w:pPr>
        <w:rPr>
          <w:rFonts w:ascii="Arial" w:hAnsi="Arial"/>
          <w:b/>
          <w:sz w:val="24"/>
          <w:szCs w:val="24"/>
        </w:rPr>
      </w:pPr>
    </w:p>
    <w:p w14:paraId="3C09C495"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mustBeOwned</w:t>
      </w:r>
    </w:p>
    <w:p w14:paraId="5DC76ACF" w14:textId="77777777" w:rsidR="004C3BCC" w:rsidRDefault="00F9484E">
      <w:r>
        <w:t>The containing Package must be an &lt;&lt;ArchetypeLibrary&gt;&gt;.</w:t>
      </w:r>
    </w:p>
    <w:p w14:paraId="46598082" w14:textId="77777777" w:rsidR="00377E18" w:rsidRDefault="00CF06F6" w:rsidP="00377E18">
      <w:pPr>
        <w:ind w:left="3600" w:firstLine="720"/>
      </w:pPr>
      <w:r w:rsidRPr="00467F03">
        <w:t>[OCL]</w:t>
      </w:r>
    </w:p>
    <w:p w14:paraId="72A3D7FC" w14:textId="77777777" w:rsidR="008B78EB" w:rsidRDefault="004B279F" w:rsidP="00ED4063">
      <w:r w:rsidRPr="0047488C">
        <w:rPr>
          <w:rFonts w:ascii="Courier" w:hAnsi="Courier"/>
        </w:rPr>
        <w:t xml:space="preserve"> self.base_Package.owningPackage.stereotypedBy('ArchetypeLibrary') </w:t>
      </w:r>
    </w:p>
    <w:p w14:paraId="12A1D9CF" w14:textId="77777777" w:rsidR="0087616E" w:rsidRPr="00BC6BEC" w:rsidRDefault="0087616E" w:rsidP="00263593">
      <w:pPr>
        <w:rPr>
          <w:rFonts w:ascii="Arial" w:hAnsi="Arial"/>
          <w:b/>
          <w:sz w:val="24"/>
          <w:szCs w:val="24"/>
        </w:rPr>
      </w:pPr>
    </w:p>
    <w:p w14:paraId="662D8608" w14:textId="77777777" w:rsidR="00C867D8" w:rsidRPr="00C867D8" w:rsidRDefault="00263593" w:rsidP="00057587">
      <w:pPr>
        <w:pStyle w:val="ListParagraph"/>
        <w:numPr>
          <w:ilvl w:val="0"/>
          <w:numId w:val="4"/>
        </w:numPr>
        <w:rPr>
          <w:rFonts w:ascii="Arial" w:hAnsi="Arial"/>
          <w:b/>
        </w:rPr>
      </w:pPr>
      <w:r w:rsidRPr="006F3621">
        <w:rPr>
          <w:rFonts w:ascii="Arial" w:hAnsi="Arial"/>
          <w:b/>
        </w:rPr>
        <w:t>ownsVersions</w:t>
      </w:r>
    </w:p>
    <w:p w14:paraId="7B7BC4B5" w14:textId="77777777" w:rsidR="004C3BCC" w:rsidRDefault="00F9484E">
      <w:r>
        <w:t>All members of a package must be &lt;&lt;ArchetypeVersion&gt;&gt;.</w:t>
      </w:r>
    </w:p>
    <w:p w14:paraId="563651DB" w14:textId="77777777" w:rsidR="00377E18" w:rsidRDefault="00CF06F6" w:rsidP="00377E18">
      <w:pPr>
        <w:ind w:left="3600" w:firstLine="720"/>
      </w:pPr>
      <w:r w:rsidRPr="00467F03">
        <w:t>[OCL]</w:t>
      </w:r>
    </w:p>
    <w:p w14:paraId="7CEF335E"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7F92A42A" w14:textId="77777777" w:rsidR="0087616E" w:rsidRPr="00BC6BEC" w:rsidRDefault="0087616E" w:rsidP="00263593">
      <w:pPr>
        <w:rPr>
          <w:rFonts w:ascii="Arial" w:hAnsi="Arial"/>
          <w:b/>
          <w:sz w:val="24"/>
          <w:szCs w:val="24"/>
        </w:rPr>
      </w:pPr>
    </w:p>
    <w:p w14:paraId="37B0EBC0" w14:textId="77777777" w:rsidR="00C867D8" w:rsidRPr="00C867D8" w:rsidRDefault="00263593" w:rsidP="00057587">
      <w:pPr>
        <w:pStyle w:val="ListParagraph"/>
        <w:numPr>
          <w:ilvl w:val="0"/>
          <w:numId w:val="4"/>
        </w:numPr>
        <w:rPr>
          <w:rFonts w:ascii="Arial" w:hAnsi="Arial"/>
          <w:b/>
        </w:rPr>
      </w:pPr>
      <w:r w:rsidRPr="006F3621">
        <w:rPr>
          <w:rFonts w:ascii="Arial" w:hAnsi="Arial"/>
          <w:b/>
        </w:rPr>
        <w:t>originalLanguage</w:t>
      </w:r>
    </w:p>
    <w:p w14:paraId="1950EE68" w14:textId="77777777" w:rsidR="004C3BCC" w:rsidRDefault="00F9484E">
      <w:r>
        <w:t>originalLanguage must be co</w:t>
      </w:r>
      <w:r>
        <w:t>ntained by a &lt;&lt;Language&gt;&gt; Enumeration.</w:t>
      </w:r>
    </w:p>
    <w:p w14:paraId="50D6D476" w14:textId="77777777" w:rsidR="00377E18" w:rsidRDefault="00CF06F6" w:rsidP="00377E18">
      <w:pPr>
        <w:ind w:left="3600" w:firstLine="720"/>
      </w:pPr>
      <w:r w:rsidRPr="00467F03">
        <w:t>[OCL]</w:t>
      </w:r>
    </w:p>
    <w:p w14:paraId="5CA1940C" w14:textId="77777777" w:rsidR="008B78EB" w:rsidRDefault="004B279F" w:rsidP="00ED4063">
      <w:r w:rsidRPr="0047488C">
        <w:rPr>
          <w:rFonts w:ascii="Courier" w:hAnsi="Courier"/>
        </w:rPr>
        <w:t xml:space="preserve"> self.originalLanguage.enumeration.stereotypedBy('Language')</w:t>
      </w:r>
    </w:p>
    <w:p w14:paraId="3DB980C1" w14:textId="77777777" w:rsidR="0087616E" w:rsidRPr="00BC6BEC" w:rsidRDefault="0087616E" w:rsidP="00263593">
      <w:pPr>
        <w:rPr>
          <w:rFonts w:ascii="Arial" w:hAnsi="Arial"/>
          <w:b/>
          <w:sz w:val="24"/>
          <w:szCs w:val="24"/>
        </w:rPr>
      </w:pPr>
    </w:p>
    <w:p w14:paraId="108D3146"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archetypeType</w:t>
      </w:r>
    </w:p>
    <w:p w14:paraId="13A81702" w14:textId="77777777" w:rsidR="004C3BCC" w:rsidRDefault="00F9484E">
      <w:r>
        <w:t>Each archetypeType must be an &lt;&lt;ArchetypeType&gt;&gt;.</w:t>
      </w:r>
    </w:p>
    <w:p w14:paraId="328773A1" w14:textId="77777777" w:rsidR="00377E18" w:rsidRDefault="00CF06F6" w:rsidP="00377E18">
      <w:pPr>
        <w:ind w:left="3600" w:firstLine="720"/>
      </w:pPr>
      <w:r w:rsidRPr="00467F03">
        <w:t>[OCL]</w:t>
      </w:r>
    </w:p>
    <w:p w14:paraId="116BC168" w14:textId="77777777" w:rsidR="008B78EB" w:rsidRDefault="004B279F" w:rsidP="00ED4063">
      <w:r w:rsidRPr="0047488C">
        <w:rPr>
          <w:rFonts w:ascii="Courier" w:hAnsi="Courier"/>
        </w:rPr>
        <w:t xml:space="preserve"> self.archetypeType.enumeration-&gt;forAll(x|x.stereotypedBy('ArchetypeType'))</w:t>
      </w:r>
    </w:p>
    <w:p w14:paraId="6DE7650E" w14:textId="77777777" w:rsidR="0087616E" w:rsidRPr="00BC6BEC" w:rsidRDefault="0087616E" w:rsidP="00263593">
      <w:pPr>
        <w:rPr>
          <w:rFonts w:ascii="Arial" w:hAnsi="Arial"/>
          <w:b/>
          <w:sz w:val="24"/>
          <w:szCs w:val="24"/>
        </w:rPr>
      </w:pPr>
    </w:p>
    <w:p w14:paraId="611CC5B7"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constrainsRMElement</w:t>
      </w:r>
    </w:p>
    <w:p w14:paraId="27D9F298" w14:textId="77777777" w:rsidR="004C3BCC" w:rsidRDefault="00F9484E">
      <w:r>
        <w:t>The Class or one of its generalization ancestors is a member of the ArchetypeLibrary Reference Model.</w:t>
      </w:r>
    </w:p>
    <w:p w14:paraId="6F3C8762" w14:textId="77777777" w:rsidR="00377E18" w:rsidRDefault="00CF06F6" w:rsidP="00377E18">
      <w:pPr>
        <w:ind w:left="3600" w:firstLine="720"/>
      </w:pPr>
      <w:r w:rsidRPr="00467F03">
        <w:t>[OCL]</w:t>
      </w:r>
    </w:p>
    <w:p w14:paraId="0022B676"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4EBE8A15" w14:textId="77777777" w:rsidR="0087616E" w:rsidRPr="00BC6BEC" w:rsidRDefault="0087616E" w:rsidP="00263593">
      <w:pPr>
        <w:rPr>
          <w:rFonts w:ascii="Arial" w:hAnsi="Arial"/>
          <w:b/>
          <w:sz w:val="24"/>
          <w:szCs w:val="24"/>
        </w:rPr>
      </w:pPr>
    </w:p>
    <w:p w14:paraId="7EC430D4" w14:textId="77777777" w:rsidR="00C867D8" w:rsidRPr="00C867D8" w:rsidRDefault="00263593" w:rsidP="00057587">
      <w:pPr>
        <w:pStyle w:val="ListParagraph"/>
        <w:numPr>
          <w:ilvl w:val="0"/>
          <w:numId w:val="4"/>
        </w:numPr>
        <w:rPr>
          <w:rFonts w:ascii="Arial" w:hAnsi="Arial"/>
          <w:b/>
        </w:rPr>
      </w:pPr>
      <w:r w:rsidRPr="006F3621">
        <w:rPr>
          <w:rFonts w:ascii="Arial" w:hAnsi="Arial"/>
          <w:b/>
        </w:rPr>
        <w:t>currentVersion</w:t>
      </w:r>
    </w:p>
    <w:p w14:paraId="47921E24" w14:textId="77777777" w:rsidR="004C3BCC" w:rsidRDefault="00F9484E">
      <w:r>
        <w:t>The package must contain one &lt;&lt;ArchetypeCurrentVersion&gt;&gt;.</w:t>
      </w:r>
    </w:p>
    <w:p w14:paraId="4B9B1EEC" w14:textId="77777777" w:rsidR="00377E18" w:rsidRDefault="00CF06F6" w:rsidP="00377E18">
      <w:pPr>
        <w:ind w:left="3600" w:firstLine="720"/>
      </w:pPr>
      <w:r w:rsidRPr="00467F03">
        <w:t>[OCL]</w:t>
      </w:r>
    </w:p>
    <w:p w14:paraId="18FE2764" w14:textId="77777777" w:rsidR="008B78EB" w:rsidRDefault="004B279F" w:rsidP="00ED4063">
      <w:r w:rsidRPr="0047488C">
        <w:rPr>
          <w:rFonts w:ascii="Courier" w:hAnsi="Courier"/>
        </w:rPr>
        <w:t>self.base_Package.packagedElement-&gt;select(x|x.stereotypedBy('ArchetypeCurrentVersion'))-&gt;size()=1</w:t>
      </w:r>
    </w:p>
    <w:p w14:paraId="6939F121" w14:textId="77777777" w:rsidR="0087616E" w:rsidRPr="00BC6BEC" w:rsidRDefault="0087616E" w:rsidP="00263593">
      <w:pPr>
        <w:rPr>
          <w:rFonts w:ascii="Arial" w:hAnsi="Arial"/>
          <w:b/>
          <w:sz w:val="24"/>
          <w:szCs w:val="24"/>
        </w:rPr>
      </w:pPr>
    </w:p>
    <w:p w14:paraId="6EE47BF7"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specializesArchetype</w:t>
      </w:r>
    </w:p>
    <w:p w14:paraId="4E74B208" w14:textId="77777777" w:rsidR="004C3BCC" w:rsidRDefault="00F9484E">
      <w:r>
        <w:t xml:space="preserve"> If an Archetype specializes another Archetype, they both constrain the same class.  </w:t>
      </w:r>
    </w:p>
    <w:p w14:paraId="6DDECE1F" w14:textId="77777777" w:rsidR="00377E18" w:rsidRDefault="00CF06F6" w:rsidP="00377E18">
      <w:pPr>
        <w:ind w:left="3600" w:firstLine="720"/>
      </w:pPr>
      <w:r w:rsidRPr="00467F03">
        <w:t>[OCL]</w:t>
      </w:r>
    </w:p>
    <w:p w14:paraId="179666B6"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7FEF19DF" w14:textId="77777777" w:rsidR="0087616E" w:rsidRPr="00BC6BEC" w:rsidRDefault="0087616E" w:rsidP="00263593">
      <w:pPr>
        <w:rPr>
          <w:rFonts w:ascii="Arial" w:hAnsi="Arial"/>
          <w:b/>
          <w:sz w:val="24"/>
          <w:szCs w:val="24"/>
        </w:rPr>
      </w:pPr>
    </w:p>
    <w:p w14:paraId="12C08457"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archetypeIdType</w:t>
      </w:r>
    </w:p>
    <w:p w14:paraId="7EA1A8B0" w14:textId="77777777" w:rsidR="004C3BCC" w:rsidRDefault="00F9484E">
      <w:r>
        <w:t xml:space="preserve">The Package must </w:t>
      </w:r>
      <w:r>
        <w:t>be stereotyped by ArchetypeId.</w:t>
      </w:r>
    </w:p>
    <w:p w14:paraId="1AD152CA" w14:textId="77777777" w:rsidR="00377E18" w:rsidRDefault="00CF06F6" w:rsidP="00377E18">
      <w:pPr>
        <w:ind w:left="3600" w:firstLine="720"/>
      </w:pPr>
      <w:r w:rsidRPr="00467F03">
        <w:t>[OCL]</w:t>
      </w:r>
    </w:p>
    <w:p w14:paraId="6B61C3C1" w14:textId="77777777" w:rsidR="008B78EB" w:rsidRDefault="004B279F" w:rsidP="00ED4063">
      <w:r w:rsidRPr="0047488C">
        <w:rPr>
          <w:rFonts w:ascii="Courier" w:hAnsi="Courier"/>
        </w:rPr>
        <w:t>self.base_Package.stereotypedBy('ArchetypeId')</w:t>
      </w:r>
    </w:p>
    <w:p w14:paraId="209FC20B" w14:textId="77777777" w:rsidR="002C0F83" w:rsidRPr="005F31BE" w:rsidRDefault="00F851FF" w:rsidP="005F31BE">
      <w:pPr>
        <w:pStyle w:val="Heading4"/>
      </w:pPr>
      <w:bookmarkStart w:id="190" w:name="_0b9a31ba0d555948989d18ebe882ae92"/>
      <w:bookmarkStart w:id="191" w:name="_Toc285113899"/>
      <w:r w:rsidRPr="005F31BE">
        <w:t>&lt;Stereotype&gt; ArchetypeCurrentVersion</w:t>
      </w:r>
      <w:bookmarkEnd w:id="190"/>
      <w:bookmarkEnd w:id="191"/>
    </w:p>
    <w:p w14:paraId="2BE3EE73" w14:textId="77777777" w:rsidR="0063570E" w:rsidRDefault="0063570E" w:rsidP="00383490"/>
    <w:p w14:paraId="623F6C12" w14:textId="77777777" w:rsidR="00A855E6" w:rsidRDefault="00383490" w:rsidP="00263593">
      <w:r w:rsidRPr="00875584">
        <w:rPr>
          <w:rFonts w:ascii="Arial" w:hAnsi="Arial"/>
          <w:b/>
          <w:sz w:val="24"/>
          <w:szCs w:val="24"/>
        </w:rPr>
        <w:t>Description</w:t>
      </w:r>
    </w:p>
    <w:p w14:paraId="3621D484" w14:textId="77777777" w:rsidR="004C3BCC" w:rsidRDefault="00F9484E">
      <w:r>
        <w:t xml:space="preserve">The archetype version that is considered to be the "latest" or "current" version.  The current version is the referent of </w:t>
      </w:r>
      <w:r>
        <w:t>specializations and archetype references that omit the complete version identifier.</w:t>
      </w:r>
    </w:p>
    <w:p w14:paraId="4AE2ADF6" w14:textId="77777777" w:rsidR="0063570E" w:rsidRDefault="0063570E" w:rsidP="00383490"/>
    <w:p w14:paraId="75388052" w14:textId="77777777" w:rsidR="00A855E6" w:rsidRDefault="00383490" w:rsidP="00263593">
      <w:r w:rsidRPr="00875584">
        <w:rPr>
          <w:rFonts w:ascii="Arial" w:hAnsi="Arial"/>
          <w:b/>
          <w:sz w:val="24"/>
          <w:szCs w:val="24"/>
        </w:rPr>
        <w:t>Diagrams</w:t>
      </w:r>
    </w:p>
    <w:p w14:paraId="139FAE59" w14:textId="77777777" w:rsidR="00A93FDC" w:rsidRDefault="00F9484E" w:rsidP="00CB0928">
      <w:pPr>
        <w:ind w:left="720"/>
      </w:pPr>
      <w:hyperlink w:anchor="_1c8c4aa3906888e5c2c8895f5ed19903" w:history="1">
        <w:r w:rsidR="003E7695">
          <w:rPr>
            <w:rStyle w:val="Hyperlink"/>
          </w:rPr>
          <w:t xml:space="preserve">Archetypes </w:t>
        </w:r>
      </w:hyperlink>
      <w:r w:rsidR="00324424">
        <w:t xml:space="preserve">, </w:t>
      </w:r>
    </w:p>
    <w:p w14:paraId="6FF036D0" w14:textId="77777777" w:rsidR="0063570E" w:rsidRDefault="0063570E" w:rsidP="00383490"/>
    <w:p w14:paraId="6D73C963" w14:textId="77777777" w:rsidR="00A855E6" w:rsidRDefault="00383490" w:rsidP="00263593">
      <w:r w:rsidRPr="00875584">
        <w:rPr>
          <w:rFonts w:ascii="Arial" w:hAnsi="Arial"/>
          <w:b/>
          <w:sz w:val="24"/>
          <w:szCs w:val="24"/>
        </w:rPr>
        <w:t>Constraints</w:t>
      </w:r>
    </w:p>
    <w:p w14:paraId="0E01D6AD" w14:textId="77777777" w:rsidR="0087616E" w:rsidRPr="00BC6BEC" w:rsidRDefault="0087616E" w:rsidP="00263593">
      <w:pPr>
        <w:rPr>
          <w:rFonts w:ascii="Arial" w:hAnsi="Arial"/>
          <w:b/>
          <w:sz w:val="24"/>
          <w:szCs w:val="24"/>
        </w:rPr>
      </w:pPr>
    </w:p>
    <w:p w14:paraId="77955A20" w14:textId="77777777" w:rsidR="00C867D8" w:rsidRPr="00C867D8" w:rsidRDefault="00263593" w:rsidP="00057587">
      <w:pPr>
        <w:pStyle w:val="ListParagraph"/>
        <w:numPr>
          <w:ilvl w:val="0"/>
          <w:numId w:val="4"/>
        </w:numPr>
        <w:rPr>
          <w:rFonts w:ascii="Arial" w:hAnsi="Arial"/>
          <w:b/>
        </w:rPr>
      </w:pPr>
      <w:r w:rsidRPr="006F3621">
        <w:rPr>
          <w:rFonts w:ascii="Arial" w:hAnsi="Arial"/>
          <w:b/>
        </w:rPr>
        <w:t>isArchetypeVersion</w:t>
      </w:r>
    </w:p>
    <w:p w14:paraId="37AF6F11" w14:textId="77777777" w:rsidR="004C3BCC" w:rsidRDefault="00F9484E">
      <w:r>
        <w:t>The Class must be stereotyped by ArchetypeVersion.</w:t>
      </w:r>
    </w:p>
    <w:p w14:paraId="6044B950" w14:textId="77777777" w:rsidR="00377E18" w:rsidRDefault="00CF06F6" w:rsidP="00377E18">
      <w:pPr>
        <w:ind w:left="3600" w:firstLine="720"/>
      </w:pPr>
      <w:r w:rsidRPr="00467F03">
        <w:t>[OCL]</w:t>
      </w:r>
    </w:p>
    <w:p w14:paraId="47861F9C" w14:textId="77777777" w:rsidR="008B78EB" w:rsidRDefault="004B279F" w:rsidP="00ED4063">
      <w:r w:rsidRPr="0047488C">
        <w:rPr>
          <w:rFonts w:ascii="Courier" w:hAnsi="Courier"/>
        </w:rPr>
        <w:t>self.base_Class.stereotypedBy('ArchetypeVersion')</w:t>
      </w:r>
    </w:p>
    <w:p w14:paraId="7F776C93" w14:textId="77777777" w:rsidR="002C0F83" w:rsidRPr="005F31BE" w:rsidRDefault="00F851FF" w:rsidP="005F31BE">
      <w:pPr>
        <w:pStyle w:val="Heading4"/>
      </w:pPr>
      <w:bookmarkStart w:id="192" w:name="_839655ee868d32a13ebf365a1d258389"/>
      <w:bookmarkStart w:id="193" w:name="_Toc285113900"/>
      <w:r w:rsidRPr="005F31BE">
        <w:t>&lt;Stereotype&gt; ArchetypeId</w:t>
      </w:r>
      <w:bookmarkEnd w:id="192"/>
      <w:bookmarkEnd w:id="193"/>
    </w:p>
    <w:p w14:paraId="238D397E" w14:textId="77777777" w:rsidR="0063570E" w:rsidRDefault="0063570E" w:rsidP="00383490"/>
    <w:p w14:paraId="7BE35470" w14:textId="77777777" w:rsidR="00A855E6" w:rsidRDefault="00383490" w:rsidP="00263593">
      <w:r w:rsidRPr="00875584">
        <w:rPr>
          <w:rFonts w:ascii="Arial" w:hAnsi="Arial"/>
          <w:b/>
          <w:sz w:val="24"/>
          <w:szCs w:val="24"/>
        </w:rPr>
        <w:t>Description</w:t>
      </w:r>
    </w:p>
    <w:p w14:paraId="5B2B3955" w14:textId="77777777" w:rsidR="004C3BCC" w:rsidRDefault="00F9484E">
      <w:r>
        <w:t xml:space="preserve">An artifact uniquely identifying an </w:t>
      </w:r>
      <w:r>
        <w:rPr>
          <w:b/>
          <w:bCs/>
        </w:rPr>
        <w:t>Archetype</w:t>
      </w:r>
      <w:r>
        <w:t xml:space="preserve"> within a given community of use. The actual syntax and structure of the </w:t>
      </w:r>
      <w:r>
        <w:rPr>
          <w:b/>
          <w:bCs/>
        </w:rPr>
        <w:t>ArchetypId</w:t>
      </w:r>
      <w:r>
        <w:t xml:space="preserve"> type should be established by a communi</w:t>
      </w:r>
      <w:r>
        <w:t xml:space="preserve">ty of use, but all </w:t>
      </w:r>
      <w:r>
        <w:rPr>
          <w:b/>
          <w:bCs/>
        </w:rPr>
        <w:t>ArchetypeId</w:t>
      </w:r>
      <w:r>
        <w:t xml:space="preserve"> implementations must support a String representation.</w:t>
      </w:r>
    </w:p>
    <w:p w14:paraId="24435A68" w14:textId="77777777" w:rsidR="00377E18" w:rsidRDefault="00C51B43" w:rsidP="00377E18">
      <w:pPr>
        <w:ind w:left="720" w:firstLine="720"/>
      </w:pPr>
      <w:r>
        <w:t xml:space="preserve"> </w:t>
      </w:r>
    </w:p>
    <w:p w14:paraId="46F00A2B" w14:textId="77777777" w:rsidR="0063570E" w:rsidRDefault="0063570E" w:rsidP="00383490"/>
    <w:p w14:paraId="01C2EAEB" w14:textId="77777777" w:rsidR="00A855E6" w:rsidRDefault="00383490" w:rsidP="00263593">
      <w:r w:rsidRPr="00875584">
        <w:rPr>
          <w:rFonts w:ascii="Arial" w:hAnsi="Arial"/>
          <w:b/>
          <w:sz w:val="24"/>
          <w:szCs w:val="24"/>
        </w:rPr>
        <w:t>Diagrams</w:t>
      </w:r>
    </w:p>
    <w:p w14:paraId="2DBADDF0" w14:textId="77777777" w:rsidR="00A93FDC" w:rsidRDefault="00F9484E" w:rsidP="00CB0928">
      <w:pPr>
        <w:ind w:left="720"/>
      </w:pPr>
      <w:hyperlink w:anchor="_c8719d73828cfab6778459fc65cfee21" w:history="1">
        <w:r w:rsidR="003E7695">
          <w:rPr>
            <w:rStyle w:val="Hyperlink"/>
          </w:rPr>
          <w:t>Archetype Metadata</w:t>
        </w:r>
      </w:hyperlink>
    </w:p>
    <w:p w14:paraId="74E10C3D" w14:textId="77777777" w:rsidR="0063570E" w:rsidRDefault="0063570E" w:rsidP="00383490"/>
    <w:p w14:paraId="789F7F03" w14:textId="77777777" w:rsidR="00A855E6" w:rsidRDefault="00383490" w:rsidP="00263593">
      <w:r w:rsidRPr="00875584">
        <w:rPr>
          <w:rFonts w:ascii="Arial" w:hAnsi="Arial"/>
          <w:b/>
          <w:sz w:val="24"/>
          <w:szCs w:val="24"/>
        </w:rPr>
        <w:t>Attributes</w:t>
      </w:r>
    </w:p>
    <w:p w14:paraId="19D883DD" w14:textId="77777777" w:rsidR="00B603FB" w:rsidRDefault="00B603FB" w:rsidP="008B78EB"/>
    <w:p w14:paraId="22476CCF" w14:textId="77777777" w:rsidR="00A755AA" w:rsidRDefault="008B78EB" w:rsidP="008B78EB">
      <w:pPr>
        <w:rPr>
          <w:b/>
        </w:rPr>
      </w:pPr>
      <w:r w:rsidRPr="006A54F6">
        <w:rPr>
          <w:b/>
        </w:rPr>
        <w:t xml:space="preserve">•   public id : String </w:t>
      </w:r>
    </w:p>
    <w:p w14:paraId="29260B88" w14:textId="77777777" w:rsidR="004C3BCC" w:rsidRDefault="00F9484E">
      <w:r>
        <w:t>ID for the Archetype</w:t>
      </w:r>
    </w:p>
    <w:p w14:paraId="33951B14" w14:textId="77777777" w:rsidR="002C0F83" w:rsidRPr="005F31BE" w:rsidRDefault="00F851FF" w:rsidP="005F31BE">
      <w:pPr>
        <w:pStyle w:val="Heading4"/>
      </w:pPr>
      <w:bookmarkStart w:id="194" w:name="_0f9d83c23878de534b0e06d78416cb03"/>
      <w:bookmarkStart w:id="195" w:name="_Toc285113901"/>
      <w:r w:rsidRPr="005F31BE">
        <w:t>&lt;Stereotype&gt; ArchetypeLibrary</w:t>
      </w:r>
      <w:bookmarkEnd w:id="194"/>
      <w:bookmarkEnd w:id="195"/>
    </w:p>
    <w:p w14:paraId="7A3C8A5B" w14:textId="77777777" w:rsidR="0063570E" w:rsidRDefault="0063570E" w:rsidP="00383490"/>
    <w:p w14:paraId="7F94B8D2" w14:textId="77777777" w:rsidR="00A855E6" w:rsidRDefault="00383490" w:rsidP="00263593">
      <w:r w:rsidRPr="00875584">
        <w:rPr>
          <w:rFonts w:ascii="Arial" w:hAnsi="Arial"/>
          <w:b/>
          <w:sz w:val="24"/>
          <w:szCs w:val="24"/>
        </w:rPr>
        <w:t>Description</w:t>
      </w:r>
    </w:p>
    <w:p w14:paraId="0783428F" w14:textId="77777777" w:rsidR="004C3BCC" w:rsidRDefault="00F9484E">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14:paraId="519D1B93" w14:textId="77777777" w:rsidR="00377E18" w:rsidRDefault="00C51B43" w:rsidP="00377E18">
      <w:pPr>
        <w:ind w:left="720" w:firstLine="720"/>
      </w:pPr>
      <w:r>
        <w:t xml:space="preserve"> </w:t>
      </w:r>
    </w:p>
    <w:p w14:paraId="1337B604" w14:textId="77777777" w:rsidR="0063570E" w:rsidRDefault="0063570E" w:rsidP="00383490"/>
    <w:p w14:paraId="5B4E623C" w14:textId="77777777" w:rsidR="00A855E6" w:rsidRDefault="00383490" w:rsidP="00263593">
      <w:r w:rsidRPr="00875584">
        <w:rPr>
          <w:rFonts w:ascii="Arial" w:hAnsi="Arial"/>
          <w:b/>
          <w:sz w:val="24"/>
          <w:szCs w:val="24"/>
        </w:rPr>
        <w:t>Diagrams</w:t>
      </w:r>
    </w:p>
    <w:p w14:paraId="691B8D22" w14:textId="77777777" w:rsidR="00A93FDC" w:rsidRDefault="00F9484E" w:rsidP="00CB0928">
      <w:pPr>
        <w:ind w:left="720"/>
      </w:pPr>
      <w:hyperlink w:anchor="_1c8c4aa3906888e5c2c8895f5ed19903" w:history="1">
        <w:r w:rsidR="003E7695">
          <w:rPr>
            <w:rStyle w:val="Hyperlink"/>
          </w:rPr>
          <w:t xml:space="preserve">Archetypes </w:t>
        </w:r>
      </w:hyperlink>
    </w:p>
    <w:p w14:paraId="61023C6C" w14:textId="77777777" w:rsidR="0063570E" w:rsidRDefault="0063570E" w:rsidP="00383490"/>
    <w:p w14:paraId="2DD4EABB" w14:textId="77777777" w:rsidR="00A855E6" w:rsidRDefault="00383490" w:rsidP="00263593">
      <w:r w:rsidRPr="00875584">
        <w:rPr>
          <w:rFonts w:ascii="Arial" w:hAnsi="Arial"/>
          <w:b/>
          <w:sz w:val="24"/>
          <w:szCs w:val="24"/>
        </w:rPr>
        <w:t>Constraints</w:t>
      </w:r>
    </w:p>
    <w:p w14:paraId="5C3DC633" w14:textId="77777777" w:rsidR="0087616E" w:rsidRPr="00BC6BEC" w:rsidRDefault="0087616E" w:rsidP="00263593">
      <w:pPr>
        <w:rPr>
          <w:rFonts w:ascii="Arial" w:hAnsi="Arial"/>
          <w:b/>
          <w:sz w:val="24"/>
          <w:szCs w:val="24"/>
        </w:rPr>
      </w:pPr>
    </w:p>
    <w:p w14:paraId="48E96A31" w14:textId="77777777" w:rsidR="00C867D8" w:rsidRPr="00C867D8" w:rsidRDefault="00263593" w:rsidP="00057587">
      <w:pPr>
        <w:pStyle w:val="ListParagraph"/>
        <w:numPr>
          <w:ilvl w:val="0"/>
          <w:numId w:val="4"/>
        </w:numPr>
        <w:rPr>
          <w:rFonts w:ascii="Arial" w:hAnsi="Arial"/>
          <w:b/>
        </w:rPr>
      </w:pPr>
      <w:r w:rsidRPr="006F3621">
        <w:rPr>
          <w:rFonts w:ascii="Arial" w:hAnsi="Arial"/>
          <w:b/>
        </w:rPr>
        <w:t>oneReferenceModel</w:t>
      </w:r>
    </w:p>
    <w:p w14:paraId="3D9BC792" w14:textId="77777777" w:rsidR="004C3BCC" w:rsidRDefault="00F9484E">
      <w:r>
        <w:t>The must be one &lt;&lt;ReferenceModelImport&gt;&gt; PackageImport.</w:t>
      </w:r>
    </w:p>
    <w:p w14:paraId="1C4409DA" w14:textId="77777777" w:rsidR="00377E18" w:rsidRDefault="00CF06F6" w:rsidP="00377E18">
      <w:pPr>
        <w:ind w:left="3600" w:firstLine="720"/>
      </w:pPr>
      <w:r w:rsidRPr="00467F03">
        <w:t>[OCL]</w:t>
      </w:r>
    </w:p>
    <w:p w14:paraId="793AB38D" w14:textId="77777777" w:rsidR="008B78EB" w:rsidRDefault="004B279F" w:rsidP="00ED4063">
      <w:r w:rsidRPr="0047488C">
        <w:rPr>
          <w:rFonts w:ascii="Courier" w:hAnsi="Courier"/>
        </w:rPr>
        <w:t xml:space="preserve"> self.base_Package.packageImport-&gt;select(stereotypedBy('ReferenceModelImport'))-&gt;size() = 1</w:t>
      </w:r>
    </w:p>
    <w:p w14:paraId="5C0733BD" w14:textId="77777777" w:rsidR="0087616E" w:rsidRPr="00BC6BEC" w:rsidRDefault="0087616E" w:rsidP="00263593">
      <w:pPr>
        <w:rPr>
          <w:rFonts w:ascii="Arial" w:hAnsi="Arial"/>
          <w:b/>
          <w:sz w:val="24"/>
          <w:szCs w:val="24"/>
        </w:rPr>
      </w:pPr>
    </w:p>
    <w:p w14:paraId="1B58BBE5" w14:textId="77777777" w:rsidR="00C867D8" w:rsidRPr="00C867D8" w:rsidRDefault="00263593" w:rsidP="00057587">
      <w:pPr>
        <w:pStyle w:val="ListParagraph"/>
        <w:numPr>
          <w:ilvl w:val="0"/>
          <w:numId w:val="4"/>
        </w:numPr>
        <w:rPr>
          <w:rFonts w:ascii="Arial" w:hAnsi="Arial"/>
          <w:b/>
        </w:rPr>
      </w:pPr>
      <w:r w:rsidRPr="006F3621">
        <w:rPr>
          <w:rFonts w:ascii="Arial" w:hAnsi="Arial"/>
          <w:b/>
        </w:rPr>
        <w:t>onlyArchetypes</w:t>
      </w:r>
    </w:p>
    <w:p w14:paraId="362CF8B0" w14:textId="77777777" w:rsidR="004C3BCC" w:rsidRDefault="00F9484E">
      <w:r>
        <w:t>All packaged elements must be &lt;&lt;Archetype&gt;&gt;.</w:t>
      </w:r>
    </w:p>
    <w:p w14:paraId="764D5020" w14:textId="77777777" w:rsidR="00377E18" w:rsidRDefault="00CF06F6" w:rsidP="00377E18">
      <w:pPr>
        <w:ind w:left="3600" w:firstLine="720"/>
      </w:pPr>
      <w:r w:rsidRPr="00467F03">
        <w:t>[OCL]</w:t>
      </w:r>
    </w:p>
    <w:p w14:paraId="0F07D3D0" w14:textId="77777777" w:rsidR="008B78EB" w:rsidRDefault="004B279F" w:rsidP="00ED4063">
      <w:r w:rsidRPr="0047488C">
        <w:rPr>
          <w:rFonts w:ascii="Courier" w:hAnsi="Courier"/>
        </w:rPr>
        <w:t>self.base_Package.packagedElement-&gt;forAll(p|p.stereotypedBy('Archetype'))</w:t>
      </w:r>
    </w:p>
    <w:p w14:paraId="3A559387" w14:textId="77777777" w:rsidR="002C0F83" w:rsidRPr="005F31BE" w:rsidRDefault="00F851FF" w:rsidP="005F31BE">
      <w:pPr>
        <w:pStyle w:val="Heading4"/>
      </w:pPr>
      <w:bookmarkStart w:id="196" w:name="_6eafe370f24f01390e7ab79d6568ea94"/>
      <w:bookmarkStart w:id="197" w:name="_Toc285113902"/>
      <w:r w:rsidRPr="005F31BE">
        <w:t>&lt;Stereotype&gt; ArchetypeRootConstraint</w:t>
      </w:r>
      <w:bookmarkEnd w:id="196"/>
      <w:bookmarkEnd w:id="197"/>
    </w:p>
    <w:p w14:paraId="00096808" w14:textId="77777777" w:rsidR="0063570E" w:rsidRDefault="0063570E" w:rsidP="00383490"/>
    <w:p w14:paraId="03E8A10C" w14:textId="77777777" w:rsidR="00A855E6" w:rsidRDefault="00383490" w:rsidP="00263593">
      <w:r w:rsidRPr="00875584">
        <w:rPr>
          <w:rFonts w:ascii="Arial" w:hAnsi="Arial"/>
          <w:b/>
          <w:sz w:val="24"/>
          <w:szCs w:val="24"/>
        </w:rPr>
        <w:t>Description</w:t>
      </w:r>
    </w:p>
    <w:p w14:paraId="0E770E4C" w14:textId="77777777" w:rsidR="004C3BCC" w:rsidRDefault="00F9484E">
      <w:r>
        <w:t>Connects an &lt;&lt;ArchetypeVersion&gt;&gt; to an &lt;&lt;ArchetypeRootProxy&gt;&gt; to b</w:t>
      </w:r>
      <w:r>
        <w:t>e constrained.</w:t>
      </w:r>
    </w:p>
    <w:p w14:paraId="086C3EF1" w14:textId="77777777" w:rsidR="00377E18" w:rsidRDefault="00C51B43" w:rsidP="00377E18">
      <w:pPr>
        <w:ind w:left="720" w:firstLine="720"/>
      </w:pPr>
      <w:r>
        <w:t xml:space="preserve"> </w:t>
      </w:r>
    </w:p>
    <w:p w14:paraId="3BB74FDA" w14:textId="77777777" w:rsidR="0063570E" w:rsidRDefault="0063570E" w:rsidP="00383490"/>
    <w:p w14:paraId="027F3D9A" w14:textId="77777777" w:rsidR="00A855E6" w:rsidRDefault="00383490" w:rsidP="00263593">
      <w:r w:rsidRPr="00875584">
        <w:rPr>
          <w:rFonts w:ascii="Arial" w:hAnsi="Arial"/>
          <w:b/>
          <w:sz w:val="24"/>
          <w:szCs w:val="24"/>
        </w:rPr>
        <w:t>Diagrams</w:t>
      </w:r>
    </w:p>
    <w:p w14:paraId="666AF151" w14:textId="77777777" w:rsidR="00A93FDC" w:rsidRDefault="00F9484E" w:rsidP="00CB0928">
      <w:pPr>
        <w:ind w:left="720"/>
      </w:pPr>
      <w:hyperlink w:anchor="_17547bff44c4353bd3a454a0c3c7e577" w:history="1">
        <w:r w:rsidR="003E7695">
          <w:rPr>
            <w:rStyle w:val="Hyperlink"/>
          </w:rPr>
          <w:t>Constraint Proxies</w:t>
        </w:r>
      </w:hyperlink>
    </w:p>
    <w:p w14:paraId="2FB8AF5C" w14:textId="77777777" w:rsidR="0063570E" w:rsidRDefault="0063570E" w:rsidP="00383490"/>
    <w:p w14:paraId="5B2C1B5C" w14:textId="77777777" w:rsidR="00A855E6" w:rsidRDefault="00383490" w:rsidP="00263593">
      <w:r w:rsidRPr="00875584">
        <w:rPr>
          <w:rFonts w:ascii="Arial" w:hAnsi="Arial"/>
          <w:b/>
          <w:sz w:val="24"/>
          <w:szCs w:val="24"/>
        </w:rPr>
        <w:t>Direct Known Superclasses (Generalization)</w:t>
      </w:r>
    </w:p>
    <w:p w14:paraId="46228871" w14:textId="77777777" w:rsidR="00377E18" w:rsidRDefault="00F9484E" w:rsidP="00B51B66">
      <w:pPr>
        <w:ind w:firstLine="720"/>
      </w:pPr>
      <w:hyperlink w:anchor="_6de94cd3c6736f017766fe61020a5a13" w:history="1">
        <w:r w:rsidR="006977BE">
          <w:rPr>
            <w:rStyle w:val="Hyperlink"/>
          </w:rPr>
          <w:t>TargetConstraint</w:t>
        </w:r>
      </w:hyperlink>
    </w:p>
    <w:p w14:paraId="35D91FBB" w14:textId="77777777" w:rsidR="0063570E" w:rsidRDefault="0063570E" w:rsidP="00383490"/>
    <w:p w14:paraId="65A32A1D" w14:textId="77777777" w:rsidR="00A855E6" w:rsidRDefault="00383490" w:rsidP="00263593">
      <w:r w:rsidRPr="00875584">
        <w:rPr>
          <w:rFonts w:ascii="Arial" w:hAnsi="Arial"/>
          <w:b/>
          <w:sz w:val="24"/>
          <w:szCs w:val="24"/>
        </w:rPr>
        <w:t>Constraints</w:t>
      </w:r>
    </w:p>
    <w:p w14:paraId="3F938AEE" w14:textId="77777777" w:rsidR="0087616E" w:rsidRPr="00BC6BEC" w:rsidRDefault="0087616E" w:rsidP="00263593">
      <w:pPr>
        <w:rPr>
          <w:rFonts w:ascii="Arial" w:hAnsi="Arial"/>
          <w:b/>
          <w:sz w:val="24"/>
          <w:szCs w:val="24"/>
        </w:rPr>
      </w:pPr>
    </w:p>
    <w:p w14:paraId="1A45919F"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specificIsRootProxy</w:t>
      </w:r>
    </w:p>
    <w:p w14:paraId="79F04D56" w14:textId="77777777" w:rsidR="004C3BCC" w:rsidRDefault="00F9484E">
      <w:r>
        <w:t>Specific must be an &lt;&lt;ArchetypeRootProxy&gt;&gt;</w:t>
      </w:r>
    </w:p>
    <w:p w14:paraId="12D3CE83" w14:textId="77777777" w:rsidR="00377E18" w:rsidRDefault="00CF06F6" w:rsidP="00377E18">
      <w:pPr>
        <w:ind w:left="3600" w:firstLine="720"/>
      </w:pPr>
      <w:r w:rsidRPr="00467F03">
        <w:t>[OCL]</w:t>
      </w:r>
    </w:p>
    <w:p w14:paraId="62A62B37" w14:textId="77777777" w:rsidR="008B78EB" w:rsidRDefault="004B279F" w:rsidP="00ED4063">
      <w:r w:rsidRPr="0047488C">
        <w:rPr>
          <w:rFonts w:ascii="Courier" w:hAnsi="Courier"/>
        </w:rPr>
        <w:t>self.base_Generalization.specific.stereotypedBy('ArchetypeRootProxy')</w:t>
      </w:r>
    </w:p>
    <w:p w14:paraId="1BD4BC97" w14:textId="77777777" w:rsidR="0087616E" w:rsidRPr="00BC6BEC" w:rsidRDefault="0087616E" w:rsidP="00263593">
      <w:pPr>
        <w:rPr>
          <w:rFonts w:ascii="Arial" w:hAnsi="Arial"/>
          <w:b/>
          <w:sz w:val="24"/>
          <w:szCs w:val="24"/>
        </w:rPr>
      </w:pPr>
    </w:p>
    <w:p w14:paraId="4B53BE01"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generalIsArchetypeVersion</w:t>
      </w:r>
    </w:p>
    <w:p w14:paraId="66ACFB56" w14:textId="77777777" w:rsidR="004C3BCC" w:rsidRDefault="00F9484E">
      <w:r>
        <w:t>The general must be an &lt;&lt;ArchetypeVersion&gt;&gt;</w:t>
      </w:r>
    </w:p>
    <w:p w14:paraId="1532FD51" w14:textId="77777777" w:rsidR="00377E18" w:rsidRDefault="00CF06F6" w:rsidP="00377E18">
      <w:pPr>
        <w:ind w:left="3600" w:firstLine="720"/>
      </w:pPr>
      <w:r w:rsidRPr="00467F03">
        <w:t>[OCL]</w:t>
      </w:r>
    </w:p>
    <w:p w14:paraId="602CD58E" w14:textId="77777777" w:rsidR="008B78EB" w:rsidRDefault="004B279F" w:rsidP="00ED4063">
      <w:r w:rsidRPr="0047488C">
        <w:rPr>
          <w:rFonts w:ascii="Courier" w:hAnsi="Courier"/>
        </w:rPr>
        <w:t xml:space="preserve"> self.base_Generalization.general.stereotypedBy('ArchetypeVersion')</w:t>
      </w:r>
    </w:p>
    <w:p w14:paraId="33098D37" w14:textId="77777777" w:rsidR="002C0F83" w:rsidRPr="005F31BE" w:rsidRDefault="00F851FF" w:rsidP="005F31BE">
      <w:pPr>
        <w:pStyle w:val="Heading4"/>
      </w:pPr>
      <w:bookmarkStart w:id="198" w:name="_f5f73ce565f73d8b4808997e54e8e698"/>
      <w:bookmarkStart w:id="199" w:name="_Toc285113903"/>
      <w:r w:rsidRPr="005F31BE">
        <w:t>&lt;Stereotype&gt; ArchetypeRootProxy</w:t>
      </w:r>
      <w:bookmarkEnd w:id="198"/>
      <w:bookmarkEnd w:id="199"/>
    </w:p>
    <w:p w14:paraId="107B4EA6" w14:textId="77777777" w:rsidR="0063570E" w:rsidRDefault="0063570E" w:rsidP="00383490"/>
    <w:p w14:paraId="6584FDB6" w14:textId="77777777" w:rsidR="00A855E6" w:rsidRDefault="00383490" w:rsidP="00263593">
      <w:r w:rsidRPr="00875584">
        <w:rPr>
          <w:rFonts w:ascii="Arial" w:hAnsi="Arial"/>
          <w:b/>
          <w:sz w:val="24"/>
          <w:szCs w:val="24"/>
        </w:rPr>
        <w:t>Description</w:t>
      </w:r>
    </w:p>
    <w:p w14:paraId="3A060CEE" w14:textId="77777777" w:rsidR="004C3BCC" w:rsidRDefault="00F9484E">
      <w:r>
        <w:t>A reference to a target Archetype that constrains the same subclass or descendant thereof as that referenced by the constrains attribute of the</w:t>
      </w:r>
      <w:r>
        <w:t xml:space="preserve"> NamedObjectConstraint itself.</w:t>
      </w:r>
    </w:p>
    <w:p w14:paraId="152AC9D3" w14:textId="77777777" w:rsidR="004C3BCC" w:rsidRDefault="00F9484E">
      <w:r>
        <w:t xml:space="preserve"> </w:t>
      </w:r>
    </w:p>
    <w:p w14:paraId="258D6272" w14:textId="77777777" w:rsidR="004C3BCC" w:rsidRDefault="00F9484E">
      <w:r>
        <w:rPr>
          <w:b/>
          <w:bCs/>
        </w:rPr>
        <w:t>ArchetypeRootProxy</w:t>
      </w:r>
      <w:r>
        <w:t xml:space="preserve"> implements the use_archetype construct in ADL.  Note that an ArchetypeRootProxy may or may not reference a specific version of the target Archetype.  If the targetVersion attribute is absent, the Archetyp</w:t>
      </w:r>
      <w:r>
        <w:t>eRootProxy is understood to reference the ArchetypeVersion that is considered to be "current" at whatever time that the proxy is referenced.</w:t>
      </w:r>
    </w:p>
    <w:p w14:paraId="3C066B22" w14:textId="77777777" w:rsidR="00377E18" w:rsidRDefault="00C51B43" w:rsidP="00377E18">
      <w:pPr>
        <w:ind w:left="720" w:firstLine="720"/>
      </w:pPr>
      <w:r>
        <w:t xml:space="preserve"> </w:t>
      </w:r>
    </w:p>
    <w:p w14:paraId="5D48C846" w14:textId="77777777" w:rsidR="00377E18" w:rsidRDefault="00C51B43" w:rsidP="00377E18">
      <w:pPr>
        <w:ind w:left="720" w:firstLine="720"/>
      </w:pPr>
      <w:r>
        <w:t xml:space="preserve"> </w:t>
      </w:r>
    </w:p>
    <w:p w14:paraId="4C3805DD" w14:textId="77777777" w:rsidR="0063570E" w:rsidRDefault="0063570E" w:rsidP="00383490"/>
    <w:p w14:paraId="1C45C05C" w14:textId="77777777" w:rsidR="00A855E6" w:rsidRDefault="00383490" w:rsidP="00263593">
      <w:r w:rsidRPr="00875584">
        <w:rPr>
          <w:rFonts w:ascii="Arial" w:hAnsi="Arial"/>
          <w:b/>
          <w:sz w:val="24"/>
          <w:szCs w:val="24"/>
        </w:rPr>
        <w:t>Diagrams</w:t>
      </w:r>
    </w:p>
    <w:p w14:paraId="3AF1516E"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56CDB1CA" w14:textId="77777777" w:rsidR="00A93FDC" w:rsidRDefault="00F9484E" w:rsidP="00CB0928">
      <w:pPr>
        <w:ind w:left="720"/>
      </w:pPr>
      <w:hyperlink w:anchor="_17547bff44c4353bd3a454a0c3c7e577" w:history="1">
        <w:r w:rsidR="003E7695">
          <w:rPr>
            <w:rStyle w:val="Hyperlink"/>
          </w:rPr>
          <w:t>Constraint Proxies</w:t>
        </w:r>
      </w:hyperlink>
    </w:p>
    <w:p w14:paraId="2C2A8181" w14:textId="77777777" w:rsidR="0063570E" w:rsidRDefault="0063570E" w:rsidP="00383490"/>
    <w:p w14:paraId="75B6F3A6" w14:textId="77777777" w:rsidR="00A855E6" w:rsidRDefault="00383490" w:rsidP="00263593">
      <w:r w:rsidRPr="00875584">
        <w:rPr>
          <w:rFonts w:ascii="Arial" w:hAnsi="Arial"/>
          <w:b/>
          <w:sz w:val="24"/>
          <w:szCs w:val="24"/>
        </w:rPr>
        <w:t>Direct Known Superclasses (Generalization)</w:t>
      </w:r>
    </w:p>
    <w:p w14:paraId="06AE1394" w14:textId="77777777" w:rsidR="00377E18" w:rsidRDefault="00F9484E" w:rsidP="00B51B66">
      <w:pPr>
        <w:ind w:firstLine="720"/>
      </w:pPr>
      <w:hyperlink w:anchor="_c8ae60f7f44b70cf5dce7db03aa6ac1e" w:history="1">
        <w:r w:rsidR="006977BE">
          <w:rPr>
            <w:rStyle w:val="Hyperlink"/>
          </w:rPr>
          <w:t>ObjectConstraintProxy</w:t>
        </w:r>
      </w:hyperlink>
    </w:p>
    <w:p w14:paraId="5F31DA5F" w14:textId="77777777" w:rsidR="0063570E" w:rsidRDefault="0063570E" w:rsidP="00383490"/>
    <w:p w14:paraId="169364E7" w14:textId="77777777" w:rsidR="00A855E6" w:rsidRDefault="00383490" w:rsidP="00263593">
      <w:r w:rsidRPr="00875584">
        <w:rPr>
          <w:rFonts w:ascii="Arial" w:hAnsi="Arial"/>
          <w:b/>
          <w:sz w:val="24"/>
          <w:szCs w:val="24"/>
        </w:rPr>
        <w:t>Constraints</w:t>
      </w:r>
    </w:p>
    <w:p w14:paraId="2F92A518" w14:textId="77777777" w:rsidR="0087616E" w:rsidRPr="00BC6BEC" w:rsidRDefault="0087616E" w:rsidP="00263593">
      <w:pPr>
        <w:rPr>
          <w:rFonts w:ascii="Arial" w:hAnsi="Arial"/>
          <w:b/>
          <w:sz w:val="24"/>
          <w:szCs w:val="24"/>
        </w:rPr>
      </w:pPr>
    </w:p>
    <w:p w14:paraId="27D465E2"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1A55529D" w14:textId="77777777" w:rsidR="004C3BCC" w:rsidRDefault="00F9484E">
      <w:r>
        <w:t>Any generalization must be &lt;&lt;</w:t>
      </w:r>
      <w:r>
        <w:t>ArchetypeRootConstraint&gt;&gt;</w:t>
      </w:r>
    </w:p>
    <w:p w14:paraId="564F1DC3" w14:textId="77777777" w:rsidR="00377E18" w:rsidRDefault="00CF06F6" w:rsidP="00377E18">
      <w:pPr>
        <w:ind w:left="3600" w:firstLine="720"/>
      </w:pPr>
      <w:r w:rsidRPr="00467F03">
        <w:t>[OCL]</w:t>
      </w:r>
    </w:p>
    <w:p w14:paraId="34359BAE" w14:textId="77777777" w:rsidR="008B78EB" w:rsidRDefault="004B279F" w:rsidP="00ED4063">
      <w:r w:rsidRPr="0047488C">
        <w:rPr>
          <w:rFonts w:ascii="Courier" w:hAnsi="Courier"/>
        </w:rPr>
        <w:t>self.base_Class.generalization-&gt;forAll(x|x.stereotypedBy('ArchetypeRootConstraint'))</w:t>
      </w:r>
    </w:p>
    <w:p w14:paraId="07A233E3" w14:textId="77777777" w:rsidR="002C0F83" w:rsidRPr="005F31BE" w:rsidRDefault="00F851FF" w:rsidP="005F31BE">
      <w:pPr>
        <w:pStyle w:val="Heading4"/>
      </w:pPr>
      <w:bookmarkStart w:id="200" w:name="_Toc285113904"/>
      <w:r w:rsidRPr="005F31BE">
        <w:t>&lt;Stereotype&gt; ArchetypeType</w:t>
      </w:r>
      <w:bookmarkEnd w:id="200"/>
    </w:p>
    <w:p w14:paraId="74AD3E7D" w14:textId="77777777" w:rsidR="0063570E" w:rsidRDefault="0063570E" w:rsidP="00383490"/>
    <w:p w14:paraId="35433600" w14:textId="77777777" w:rsidR="00A855E6" w:rsidRDefault="00383490" w:rsidP="00263593">
      <w:r w:rsidRPr="00875584">
        <w:rPr>
          <w:rFonts w:ascii="Arial" w:hAnsi="Arial"/>
          <w:b/>
          <w:sz w:val="24"/>
          <w:szCs w:val="24"/>
        </w:rPr>
        <w:t>Description</w:t>
      </w:r>
    </w:p>
    <w:p w14:paraId="6E7B69C0" w14:textId="77777777" w:rsidR="004C3BCC" w:rsidRDefault="00F9484E">
      <w:r>
        <w:t xml:space="preserve">An implementation specific enumeration of possible archetype types.  In ADL,  this would extend an </w:t>
      </w:r>
      <w:r>
        <w:t xml:space="preserve">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0F94DD18" w14:textId="77777777" w:rsidR="00377E18" w:rsidRDefault="00C51B43" w:rsidP="00377E18">
      <w:pPr>
        <w:ind w:left="720" w:firstLine="720"/>
      </w:pPr>
      <w:r>
        <w:t xml:space="preserve"> </w:t>
      </w:r>
    </w:p>
    <w:p w14:paraId="5CF29C63" w14:textId="77777777" w:rsidR="0063570E" w:rsidRDefault="0063570E" w:rsidP="00383490"/>
    <w:p w14:paraId="6266646B" w14:textId="77777777" w:rsidR="00A855E6" w:rsidRDefault="00383490" w:rsidP="00263593">
      <w:r w:rsidRPr="00875584">
        <w:rPr>
          <w:rFonts w:ascii="Arial" w:hAnsi="Arial"/>
          <w:b/>
          <w:sz w:val="24"/>
          <w:szCs w:val="24"/>
        </w:rPr>
        <w:t>Diagrams</w:t>
      </w:r>
    </w:p>
    <w:p w14:paraId="0D2750A4" w14:textId="77777777" w:rsidR="00A93FDC" w:rsidRDefault="00F9484E" w:rsidP="00CB0928">
      <w:pPr>
        <w:ind w:left="720"/>
      </w:pPr>
      <w:hyperlink w:anchor="_0628ce7e5381e7543ba417bb320e03fb" w:history="1">
        <w:r w:rsidR="003E7695">
          <w:rPr>
            <w:rStyle w:val="Hyperlink"/>
          </w:rPr>
          <w:t>IdentificationAndDesignation</w:t>
        </w:r>
      </w:hyperlink>
    </w:p>
    <w:p w14:paraId="384D490B" w14:textId="77777777" w:rsidR="0063570E" w:rsidRDefault="0063570E" w:rsidP="00383490"/>
    <w:p w14:paraId="07F7FDF2" w14:textId="77777777" w:rsidR="00A855E6" w:rsidRDefault="00383490" w:rsidP="00263593">
      <w:r w:rsidRPr="00875584">
        <w:rPr>
          <w:rFonts w:ascii="Arial" w:hAnsi="Arial"/>
          <w:b/>
          <w:sz w:val="24"/>
          <w:szCs w:val="24"/>
        </w:rPr>
        <w:t>Direct Known Superclasses (Generalization)</w:t>
      </w:r>
    </w:p>
    <w:p w14:paraId="4FD5E350" w14:textId="77777777" w:rsidR="00377E18" w:rsidRDefault="00F9484E" w:rsidP="00B51B66">
      <w:pPr>
        <w:ind w:firstLine="720"/>
      </w:pPr>
      <w:hyperlink w:anchor="_59faf6918f4c546323d6df67392c366b" w:history="1">
        <w:r w:rsidR="006977BE">
          <w:rPr>
            <w:rStyle w:val="Hyperlink"/>
          </w:rPr>
          <w:t>ScopedIdentifier</w:t>
        </w:r>
      </w:hyperlink>
    </w:p>
    <w:p w14:paraId="5B7E48F4" w14:textId="77777777" w:rsidR="002C0F83" w:rsidRPr="005F31BE" w:rsidRDefault="00F851FF" w:rsidP="005F31BE">
      <w:pPr>
        <w:pStyle w:val="Heading4"/>
      </w:pPr>
      <w:bookmarkStart w:id="201" w:name="_eee227616f3dfa3dfbb9db02a8312527"/>
      <w:bookmarkStart w:id="202" w:name="_Toc285113905"/>
      <w:r w:rsidRPr="005F31BE">
        <w:t>&lt;Stereotype&gt; ArchetypeType</w:t>
      </w:r>
      <w:bookmarkEnd w:id="201"/>
      <w:bookmarkEnd w:id="202"/>
    </w:p>
    <w:p w14:paraId="16C1B121" w14:textId="77777777" w:rsidR="0063570E" w:rsidRDefault="0063570E" w:rsidP="00383490"/>
    <w:p w14:paraId="1FB4F577" w14:textId="77777777" w:rsidR="00A855E6" w:rsidRDefault="00383490" w:rsidP="00263593">
      <w:r w:rsidRPr="00875584">
        <w:rPr>
          <w:rFonts w:ascii="Arial" w:hAnsi="Arial"/>
          <w:b/>
          <w:sz w:val="24"/>
          <w:szCs w:val="24"/>
        </w:rPr>
        <w:t>Description</w:t>
      </w:r>
    </w:p>
    <w:p w14:paraId="7C398BBA" w14:textId="77777777" w:rsidR="004C3BCC" w:rsidRDefault="00F9484E">
      <w:r>
        <w:t>An implementation specific classification of Archetype types.  In the ADL context, the ADL 2.0.5 specif</w:t>
      </w:r>
      <w:r>
        <w:t>ication describes the following types:</w:t>
      </w:r>
    </w:p>
    <w:p w14:paraId="46B252EF" w14:textId="77777777" w:rsidR="004C3BCC" w:rsidRDefault="00F9484E">
      <w:pPr>
        <w:pStyle w:val="ListParagraph"/>
        <w:numPr>
          <w:ilvl w:val="0"/>
          <w:numId w:val="17"/>
        </w:numPr>
      </w:pPr>
      <w:r>
        <w:t>archetype</w:t>
      </w:r>
    </w:p>
    <w:p w14:paraId="4224781C" w14:textId="77777777" w:rsidR="004C3BCC" w:rsidRDefault="00F9484E">
      <w:pPr>
        <w:pStyle w:val="ListParagraph"/>
        <w:numPr>
          <w:ilvl w:val="0"/>
          <w:numId w:val="17"/>
        </w:numPr>
      </w:pPr>
      <w:r>
        <w:t>template</w:t>
      </w:r>
    </w:p>
    <w:p w14:paraId="0C20A97C" w14:textId="77777777" w:rsidR="004C3BCC" w:rsidRDefault="00F9484E">
      <w:pPr>
        <w:pStyle w:val="ListParagraph"/>
        <w:numPr>
          <w:ilvl w:val="0"/>
          <w:numId w:val="17"/>
        </w:numPr>
      </w:pPr>
      <w:r>
        <w:t>template_overlay</w:t>
      </w:r>
    </w:p>
    <w:p w14:paraId="5C12AF52" w14:textId="77777777" w:rsidR="004C3BCC" w:rsidRDefault="00F9484E">
      <w:pPr>
        <w:pStyle w:val="ListParagraph"/>
        <w:numPr>
          <w:ilvl w:val="0"/>
          <w:numId w:val="17"/>
        </w:numPr>
      </w:pPr>
      <w:r>
        <w:t>operational_template</w:t>
      </w:r>
    </w:p>
    <w:p w14:paraId="53DCBC3F" w14:textId="77777777" w:rsidR="004C3BCC" w:rsidRDefault="00F9484E">
      <w:r>
        <w:t xml:space="preserve"> </w:t>
      </w:r>
    </w:p>
    <w:p w14:paraId="562EA676" w14:textId="77777777" w:rsidR="004C3BCC" w:rsidRDefault="00F9484E">
      <w:r>
        <w:t>This would be implemented with a specialization of the ArchetypeType enumeration with the four literals above.  ArchetypeType does not affect the semantics of</w:t>
      </w:r>
      <w:r>
        <w:t xml:space="preserve"> an AML implementation.</w:t>
      </w:r>
    </w:p>
    <w:p w14:paraId="56B4D415" w14:textId="77777777" w:rsidR="00377E18" w:rsidRDefault="00C51B43" w:rsidP="00377E18">
      <w:pPr>
        <w:ind w:left="720" w:firstLine="720"/>
      </w:pPr>
      <w:r>
        <w:t xml:space="preserve"> </w:t>
      </w:r>
    </w:p>
    <w:p w14:paraId="723913F3" w14:textId="77777777" w:rsidR="0063570E" w:rsidRDefault="0063570E" w:rsidP="00383490"/>
    <w:p w14:paraId="12BF47D1" w14:textId="77777777" w:rsidR="00A855E6" w:rsidRDefault="00383490" w:rsidP="00263593">
      <w:r w:rsidRPr="00875584">
        <w:rPr>
          <w:rFonts w:ascii="Arial" w:hAnsi="Arial"/>
          <w:b/>
          <w:sz w:val="24"/>
          <w:szCs w:val="24"/>
        </w:rPr>
        <w:t>Diagrams</w:t>
      </w:r>
    </w:p>
    <w:p w14:paraId="4F32DE30" w14:textId="77777777" w:rsidR="00A93FDC" w:rsidRDefault="00F9484E" w:rsidP="00CB0928">
      <w:pPr>
        <w:ind w:left="720"/>
      </w:pPr>
      <w:hyperlink w:anchor="_1c8c4aa3906888e5c2c8895f5ed19903" w:history="1">
        <w:r w:rsidR="003E7695">
          <w:rPr>
            <w:rStyle w:val="Hyperlink"/>
          </w:rPr>
          <w:t xml:space="preserve">Archetypes </w:t>
        </w:r>
      </w:hyperlink>
    </w:p>
    <w:p w14:paraId="6D82B94B" w14:textId="77777777" w:rsidR="002C0F83" w:rsidRPr="005F31BE" w:rsidRDefault="00F851FF" w:rsidP="005F31BE">
      <w:pPr>
        <w:pStyle w:val="Heading4"/>
      </w:pPr>
      <w:bookmarkStart w:id="203" w:name="_61831f1c446a753e3069251f603bfa37"/>
      <w:bookmarkStart w:id="204" w:name="_Toc285113906"/>
      <w:r w:rsidRPr="005F31BE">
        <w:t>&lt;Stereotype&gt; ArchetypeVersion</w:t>
      </w:r>
      <w:bookmarkEnd w:id="203"/>
      <w:bookmarkEnd w:id="204"/>
    </w:p>
    <w:p w14:paraId="4B0B54A0" w14:textId="77777777" w:rsidR="0063570E" w:rsidRDefault="0063570E" w:rsidP="00383490"/>
    <w:p w14:paraId="0CBA6B00" w14:textId="77777777" w:rsidR="00A855E6" w:rsidRDefault="00383490" w:rsidP="00263593">
      <w:r w:rsidRPr="00875584">
        <w:rPr>
          <w:rFonts w:ascii="Arial" w:hAnsi="Arial"/>
          <w:b/>
          <w:sz w:val="24"/>
          <w:szCs w:val="24"/>
        </w:rPr>
        <w:t>Description</w:t>
      </w:r>
    </w:p>
    <w:p w14:paraId="66A78F8D" w14:textId="77777777" w:rsidR="004C3BCC" w:rsidRDefault="00F9484E">
      <w:r>
        <w:t xml:space="preserve">A set of constraints that can be applied as a predicate against instances of </w:t>
      </w:r>
      <w:r>
        <w:rPr>
          <w:b/>
          <w:bCs/>
        </w:rPr>
        <w:t>Class</w:t>
      </w:r>
      <w:r>
        <w:t xml:space="preserve"> referenced by the constrains attribute of the containing Archetype.</w:t>
      </w:r>
    </w:p>
    <w:p w14:paraId="453B0909" w14:textId="77777777" w:rsidR="004C3BCC" w:rsidRDefault="00F9484E">
      <w:r>
        <w:t xml:space="preserve"> </w:t>
      </w:r>
    </w:p>
    <w:p w14:paraId="04D67EEE" w14:textId="77777777" w:rsidR="00377E18" w:rsidRDefault="00C51B43" w:rsidP="00377E18">
      <w:pPr>
        <w:ind w:left="720" w:firstLine="720"/>
      </w:pPr>
      <w:r>
        <w:t xml:space="preserve"> </w:t>
      </w:r>
    </w:p>
    <w:p w14:paraId="33D03013" w14:textId="77777777" w:rsidR="0063570E" w:rsidRDefault="0063570E" w:rsidP="00383490"/>
    <w:p w14:paraId="54D12AE8" w14:textId="77777777" w:rsidR="00A855E6" w:rsidRDefault="00383490" w:rsidP="00263593">
      <w:r w:rsidRPr="00875584">
        <w:rPr>
          <w:rFonts w:ascii="Arial" w:hAnsi="Arial"/>
          <w:b/>
          <w:sz w:val="24"/>
          <w:szCs w:val="24"/>
        </w:rPr>
        <w:t>Diagrams</w:t>
      </w:r>
    </w:p>
    <w:p w14:paraId="7767F698" w14:textId="77777777" w:rsidR="00A93FDC" w:rsidRDefault="00F9484E" w:rsidP="00CB0928">
      <w:pPr>
        <w:ind w:left="720"/>
      </w:pPr>
      <w:hyperlink w:anchor="_1c8c4aa3906888e5c2c8895f5ed19903" w:history="1">
        <w:r w:rsidR="003E7695">
          <w:rPr>
            <w:rStyle w:val="Hyperlink"/>
          </w:rPr>
          <w:t xml:space="preserve">Archetypes </w:t>
        </w:r>
      </w:hyperlink>
    </w:p>
    <w:p w14:paraId="6A6C3022" w14:textId="77777777" w:rsidR="0063570E" w:rsidRDefault="0063570E" w:rsidP="00383490"/>
    <w:p w14:paraId="537F7F90" w14:textId="77777777" w:rsidR="00A855E6" w:rsidRDefault="00383490" w:rsidP="00263593">
      <w:r w:rsidRPr="00875584">
        <w:rPr>
          <w:rFonts w:ascii="Arial" w:hAnsi="Arial"/>
          <w:b/>
          <w:sz w:val="24"/>
          <w:szCs w:val="24"/>
        </w:rPr>
        <w:t>Direct Known Superclasses (Generalization)</w:t>
      </w:r>
    </w:p>
    <w:p w14:paraId="5D4D90C7" w14:textId="77777777" w:rsidR="00377E18" w:rsidRDefault="00F9484E" w:rsidP="00B51B66">
      <w:pPr>
        <w:ind w:firstLine="720"/>
      </w:pPr>
      <w:hyperlink w:anchor="_13ad6987e15b787d385f0b30ff25d6c9" w:history="1">
        <w:r w:rsidR="006977BE">
          <w:rPr>
            <w:rStyle w:val="Hyperlink"/>
          </w:rPr>
          <w:t>AuthoredResource</w:t>
        </w:r>
      </w:hyperlink>
      <w:r w:rsidR="006977BE">
        <w:t xml:space="preserve">, </w:t>
      </w:r>
    </w:p>
    <w:p w14:paraId="03B7F77E" w14:textId="77777777" w:rsidR="00377E18" w:rsidRDefault="00F9484E" w:rsidP="00B51B66">
      <w:pPr>
        <w:ind w:firstLine="720"/>
      </w:pPr>
      <w:hyperlink w:anchor="_bd9b14c4d7198d36c5a9dec9c2836b62" w:history="1">
        <w:r w:rsidR="006977BE">
          <w:rPr>
            <w:rStyle w:val="Hyperlink"/>
          </w:rPr>
          <w:t>ComplexObjectConstraint</w:t>
        </w:r>
      </w:hyperlink>
    </w:p>
    <w:p w14:paraId="439E3E0B" w14:textId="77777777" w:rsidR="0063570E" w:rsidRDefault="0063570E" w:rsidP="00383490"/>
    <w:p w14:paraId="28BEF85A" w14:textId="77777777" w:rsidR="00A855E6" w:rsidRDefault="00383490" w:rsidP="00263593">
      <w:r w:rsidRPr="00875584">
        <w:rPr>
          <w:rFonts w:ascii="Arial" w:hAnsi="Arial"/>
          <w:b/>
          <w:sz w:val="24"/>
          <w:szCs w:val="24"/>
        </w:rPr>
        <w:t>Attributes</w:t>
      </w:r>
    </w:p>
    <w:p w14:paraId="414A4BB1" w14:textId="77777777" w:rsidR="00B603FB" w:rsidRDefault="00B603FB" w:rsidP="008B78EB"/>
    <w:p w14:paraId="5A46AB94" w14:textId="77777777" w:rsidR="00A755AA" w:rsidRDefault="008B78EB" w:rsidP="008B78EB">
      <w:pPr>
        <w:rPr>
          <w:b/>
        </w:rPr>
      </w:pPr>
      <w:r w:rsidRPr="006A54F6">
        <w:rPr>
          <w:b/>
        </w:rPr>
        <w:t>•   public amlVersion : String  [1]</w:t>
      </w:r>
    </w:p>
    <w:p w14:paraId="64312448" w14:textId="77777777" w:rsidR="004C3BCC" w:rsidRDefault="00F9484E">
      <w:r>
        <w:t>The version of the AML specification used to define this version of the archetype.</w:t>
      </w:r>
    </w:p>
    <w:p w14:paraId="4C49BDFD" w14:textId="77777777" w:rsidR="0063570E" w:rsidRDefault="0063570E" w:rsidP="00383490"/>
    <w:p w14:paraId="440A78F6" w14:textId="77777777" w:rsidR="00A855E6" w:rsidRDefault="00383490" w:rsidP="00263593">
      <w:r w:rsidRPr="00875584">
        <w:rPr>
          <w:rFonts w:ascii="Arial" w:hAnsi="Arial"/>
          <w:b/>
          <w:sz w:val="24"/>
          <w:szCs w:val="24"/>
        </w:rPr>
        <w:t>Constraints</w:t>
      </w:r>
    </w:p>
    <w:p w14:paraId="60CF5E57" w14:textId="77777777" w:rsidR="0087616E" w:rsidRPr="00BC6BEC" w:rsidRDefault="0087616E" w:rsidP="00263593">
      <w:pPr>
        <w:rPr>
          <w:rFonts w:ascii="Arial" w:hAnsi="Arial"/>
          <w:b/>
          <w:sz w:val="24"/>
          <w:szCs w:val="24"/>
        </w:rPr>
      </w:pPr>
    </w:p>
    <w:p w14:paraId="0E631BCE"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archetypeRoot</w:t>
      </w:r>
    </w:p>
    <w:p w14:paraId="0B2E6C68" w14:textId="77777777" w:rsidR="004C3BCC" w:rsidRDefault="00F9484E">
      <w:r>
        <w:t>This Class must have a generalization.</w:t>
      </w:r>
    </w:p>
    <w:p w14:paraId="0F017899" w14:textId="77777777" w:rsidR="00377E18" w:rsidRDefault="00CF06F6" w:rsidP="00377E18">
      <w:pPr>
        <w:ind w:left="3600" w:firstLine="720"/>
      </w:pPr>
      <w:r w:rsidRPr="00467F03">
        <w:t>[OCL]</w:t>
      </w:r>
    </w:p>
    <w:p w14:paraId="467C3C81" w14:textId="77777777" w:rsidR="008B78EB" w:rsidRDefault="004B279F" w:rsidP="00ED4063">
      <w:r w:rsidRPr="0047488C">
        <w:rPr>
          <w:rFonts w:ascii="Courier" w:hAnsi="Courier"/>
        </w:rPr>
        <w:t>self.base_Class.generalization-&gt;size()=1</w:t>
      </w:r>
    </w:p>
    <w:p w14:paraId="272A002D" w14:textId="77777777" w:rsidR="0087616E" w:rsidRPr="00BC6BEC" w:rsidRDefault="0087616E" w:rsidP="00263593">
      <w:pPr>
        <w:rPr>
          <w:rFonts w:ascii="Arial" w:hAnsi="Arial"/>
          <w:b/>
          <w:sz w:val="24"/>
          <w:szCs w:val="24"/>
        </w:rPr>
      </w:pPr>
    </w:p>
    <w:p w14:paraId="115573A0" w14:textId="77777777" w:rsidR="00C867D8" w:rsidRPr="00C867D8" w:rsidRDefault="00263593" w:rsidP="00057587">
      <w:pPr>
        <w:pStyle w:val="ListParagraph"/>
        <w:numPr>
          <w:ilvl w:val="0"/>
          <w:numId w:val="4"/>
        </w:numPr>
        <w:rPr>
          <w:rFonts w:ascii="Arial" w:hAnsi="Arial"/>
          <w:b/>
        </w:rPr>
      </w:pPr>
      <w:r w:rsidRPr="006F3621">
        <w:rPr>
          <w:rFonts w:ascii="Arial" w:hAnsi="Arial"/>
          <w:b/>
        </w:rPr>
        <w:t>ownedByArchetype</w:t>
      </w:r>
    </w:p>
    <w:p w14:paraId="16417A39" w14:textId="77777777" w:rsidR="004C3BCC" w:rsidRDefault="00F9484E">
      <w:r>
        <w:t>The namespace owner must be &lt;&lt;Archetype&gt;&gt;</w:t>
      </w:r>
    </w:p>
    <w:p w14:paraId="68FA9FEA" w14:textId="77777777" w:rsidR="00377E18" w:rsidRDefault="00CF06F6" w:rsidP="00377E18">
      <w:pPr>
        <w:ind w:left="3600" w:firstLine="720"/>
      </w:pPr>
      <w:r w:rsidRPr="00467F03">
        <w:t>[OCL]</w:t>
      </w:r>
    </w:p>
    <w:p w14:paraId="71D5D196" w14:textId="77777777" w:rsidR="008B78EB" w:rsidRDefault="004B279F" w:rsidP="00ED4063">
      <w:r w:rsidRPr="0047488C">
        <w:rPr>
          <w:rFonts w:ascii="Courier" w:hAnsi="Courier"/>
        </w:rPr>
        <w:t>self.base_Class.namespace.stereotypedBy('Archetype')</w:t>
      </w:r>
    </w:p>
    <w:p w14:paraId="32D651D1" w14:textId="77777777" w:rsidR="0087616E" w:rsidRPr="00BC6BEC" w:rsidRDefault="0087616E" w:rsidP="00263593">
      <w:pPr>
        <w:rPr>
          <w:rFonts w:ascii="Arial" w:hAnsi="Arial"/>
          <w:b/>
          <w:sz w:val="24"/>
          <w:szCs w:val="24"/>
        </w:rPr>
      </w:pPr>
    </w:p>
    <w:p w14:paraId="630D8F2C" w14:textId="77777777" w:rsidR="00C867D8" w:rsidRPr="00C867D8" w:rsidRDefault="00263593" w:rsidP="00057587">
      <w:pPr>
        <w:pStyle w:val="ListParagraph"/>
        <w:numPr>
          <w:ilvl w:val="0"/>
          <w:numId w:val="4"/>
        </w:numPr>
        <w:rPr>
          <w:rFonts w:ascii="Arial" w:hAnsi="Arial"/>
          <w:b/>
        </w:rPr>
      </w:pPr>
      <w:r w:rsidRPr="006F3621">
        <w:rPr>
          <w:rFonts w:ascii="Arial" w:hAnsi="Arial"/>
          <w:b/>
        </w:rPr>
        <w:t>archetypeVersionIdType</w:t>
      </w:r>
    </w:p>
    <w:p w14:paraId="1A3A796E" w14:textId="77777777" w:rsidR="004C3BCC" w:rsidRDefault="00F9484E">
      <w:r>
        <w:t>This Class must also be stereotyped by &lt;&lt;ArchetypeVersionId&gt;&gt;.</w:t>
      </w:r>
    </w:p>
    <w:p w14:paraId="505140C2" w14:textId="77777777" w:rsidR="00377E18" w:rsidRDefault="00CF06F6" w:rsidP="00377E18">
      <w:pPr>
        <w:ind w:left="3600" w:firstLine="720"/>
      </w:pPr>
      <w:r w:rsidRPr="00467F03">
        <w:t>[OCL]</w:t>
      </w:r>
    </w:p>
    <w:p w14:paraId="582E3D79" w14:textId="77777777" w:rsidR="008B78EB" w:rsidRDefault="004B279F" w:rsidP="00ED4063">
      <w:r w:rsidRPr="0047488C">
        <w:rPr>
          <w:rFonts w:ascii="Courier" w:hAnsi="Courier"/>
        </w:rPr>
        <w:t>self.base_Class.stereotypedBy('ArchetypeVersionId')</w:t>
      </w:r>
    </w:p>
    <w:p w14:paraId="00F9337C" w14:textId="77777777" w:rsidR="002C0F83" w:rsidRPr="005F31BE" w:rsidRDefault="00F851FF" w:rsidP="005F31BE">
      <w:pPr>
        <w:pStyle w:val="Heading4"/>
      </w:pPr>
      <w:bookmarkStart w:id="205" w:name="_a52ae204605fde9be3c14dbc4365e24a"/>
      <w:bookmarkStart w:id="206" w:name="_Toc285113907"/>
      <w:r w:rsidRPr="005F31BE">
        <w:t>&lt;Stereotype&gt; ArchetypeVersionId</w:t>
      </w:r>
      <w:bookmarkEnd w:id="205"/>
      <w:bookmarkEnd w:id="206"/>
    </w:p>
    <w:p w14:paraId="7338DE6E" w14:textId="77777777" w:rsidR="0063570E" w:rsidRDefault="0063570E" w:rsidP="00383490"/>
    <w:p w14:paraId="67BA1F9D" w14:textId="77777777" w:rsidR="00A855E6" w:rsidRDefault="00383490" w:rsidP="00263593">
      <w:r w:rsidRPr="00875584">
        <w:rPr>
          <w:rFonts w:ascii="Arial" w:hAnsi="Arial"/>
          <w:b/>
          <w:sz w:val="24"/>
          <w:szCs w:val="24"/>
        </w:rPr>
        <w:t>Description</w:t>
      </w:r>
    </w:p>
    <w:p w14:paraId="6A5BC6F0" w14:textId="77777777" w:rsidR="004C3BCC" w:rsidRDefault="00F9484E">
      <w:r>
        <w:t xml:space="preserve">An </w:t>
      </w:r>
      <w:r>
        <w:rPr>
          <w:b/>
          <w:bCs/>
        </w:rPr>
        <w:t>Archetype</w:t>
      </w:r>
      <w:r>
        <w:t xml:space="preserve"> identifier.  </w:t>
      </w:r>
      <w:r>
        <w:rPr>
          <w:b/>
          <w:bCs/>
        </w:rPr>
        <w:t>ArchetypeId</w:t>
      </w:r>
      <w:r>
        <w:t xml:space="preserve"> must uniquely identify an </w:t>
      </w:r>
      <w:r>
        <w:rPr>
          <w:b/>
          <w:bCs/>
        </w:rPr>
        <w:t>Archetype</w:t>
      </w:r>
      <w:r>
        <w:t xml:space="preserve"> within the conte</w:t>
      </w:r>
      <w:r>
        <w:t xml:space="preserve">xt of the containing </w:t>
      </w:r>
      <w:r>
        <w:rPr>
          <w:b/>
          <w:bCs/>
        </w:rPr>
        <w:t>ArchetypeLibrary</w:t>
      </w:r>
      <w:r>
        <w:t xml:space="preserve">. </w:t>
      </w:r>
      <w:r>
        <w:rPr>
          <w:b/>
          <w:bCs/>
        </w:rPr>
        <w:t>ArchetypId</w:t>
      </w:r>
      <w:r>
        <w:t xml:space="preserve"> may be extended to support specific workflows and community needs, but all implementations must support a string representation.</w:t>
      </w:r>
    </w:p>
    <w:p w14:paraId="5DEBDD85" w14:textId="77777777" w:rsidR="00377E18" w:rsidRDefault="00C51B43" w:rsidP="00377E18">
      <w:pPr>
        <w:ind w:left="720" w:firstLine="720"/>
      </w:pPr>
      <w:r>
        <w:t xml:space="preserve"> </w:t>
      </w:r>
    </w:p>
    <w:p w14:paraId="3C9E2C94" w14:textId="77777777" w:rsidR="0063570E" w:rsidRDefault="0063570E" w:rsidP="00383490"/>
    <w:p w14:paraId="1B210DDF" w14:textId="77777777" w:rsidR="00A855E6" w:rsidRDefault="00383490" w:rsidP="00263593">
      <w:r w:rsidRPr="00875584">
        <w:rPr>
          <w:rFonts w:ascii="Arial" w:hAnsi="Arial"/>
          <w:b/>
          <w:sz w:val="24"/>
          <w:szCs w:val="24"/>
        </w:rPr>
        <w:t>Diagrams</w:t>
      </w:r>
    </w:p>
    <w:p w14:paraId="5E1DF143" w14:textId="77777777" w:rsidR="00A93FDC" w:rsidRDefault="00F9484E" w:rsidP="00CB0928">
      <w:pPr>
        <w:ind w:left="720"/>
      </w:pPr>
      <w:hyperlink w:anchor="_c8719d73828cfab6778459fc65cfee21" w:history="1">
        <w:r w:rsidR="003E7695">
          <w:rPr>
            <w:rStyle w:val="Hyperlink"/>
          </w:rPr>
          <w:t>Archetype Metadata</w:t>
        </w:r>
      </w:hyperlink>
    </w:p>
    <w:p w14:paraId="3DBD7B98" w14:textId="77777777" w:rsidR="0063570E" w:rsidRDefault="0063570E" w:rsidP="00383490"/>
    <w:p w14:paraId="293B5168" w14:textId="77777777" w:rsidR="00A855E6" w:rsidRDefault="00383490" w:rsidP="00263593">
      <w:r w:rsidRPr="00875584">
        <w:rPr>
          <w:rFonts w:ascii="Arial" w:hAnsi="Arial"/>
          <w:b/>
          <w:sz w:val="24"/>
          <w:szCs w:val="24"/>
        </w:rPr>
        <w:t>Attributes</w:t>
      </w:r>
    </w:p>
    <w:p w14:paraId="63AEDECB" w14:textId="77777777" w:rsidR="00B603FB" w:rsidRDefault="00B603FB" w:rsidP="008B78EB"/>
    <w:p w14:paraId="46A5EDAF" w14:textId="77777777" w:rsidR="00A755AA" w:rsidRDefault="008B78EB" w:rsidP="008B78EB">
      <w:pPr>
        <w:rPr>
          <w:b/>
        </w:rPr>
      </w:pPr>
      <w:r w:rsidRPr="006A54F6">
        <w:rPr>
          <w:b/>
        </w:rPr>
        <w:t xml:space="preserve">•   public id : String </w:t>
      </w:r>
    </w:p>
    <w:p w14:paraId="669C278A" w14:textId="77777777" w:rsidR="004C3BCC" w:rsidRDefault="00F9484E">
      <w:r>
        <w:t xml:space="preserve">The archetype identifier.  </w:t>
      </w:r>
    </w:p>
    <w:p w14:paraId="0FA5D897" w14:textId="77777777" w:rsidR="002C0F83" w:rsidRPr="005F31BE" w:rsidRDefault="00F851FF" w:rsidP="005F31BE">
      <w:pPr>
        <w:pStyle w:val="Heading4"/>
      </w:pPr>
      <w:bookmarkStart w:id="207" w:name="_Toc285113908"/>
      <w:r w:rsidRPr="005F31BE">
        <w:t>&lt;Stereotype&gt; AssumedValue</w:t>
      </w:r>
      <w:bookmarkEnd w:id="207"/>
    </w:p>
    <w:p w14:paraId="6872CB35" w14:textId="77777777" w:rsidR="0063570E" w:rsidRDefault="0063570E" w:rsidP="00383490"/>
    <w:p w14:paraId="16EA8C7E" w14:textId="77777777" w:rsidR="00A855E6" w:rsidRDefault="00383490" w:rsidP="00263593">
      <w:r w:rsidRPr="00875584">
        <w:rPr>
          <w:rFonts w:ascii="Arial" w:hAnsi="Arial"/>
          <w:b/>
          <w:sz w:val="24"/>
          <w:szCs w:val="24"/>
        </w:rPr>
        <w:t>Description</w:t>
      </w:r>
    </w:p>
    <w:p w14:paraId="3F1C8841" w14:textId="77777777" w:rsidR="004C3BCC" w:rsidRDefault="00F9484E">
      <w:r>
        <w:t xml:space="preserve">An instance of a link between a  </w:t>
      </w:r>
      <w:r>
        <w:rPr>
          <w:b/>
          <w:bCs/>
        </w:rPr>
        <w:t>ConceptReferenceConstraint</w:t>
      </w:r>
      <w:r>
        <w:t xml:space="preserve"> and an assumedValue.</w:t>
      </w:r>
    </w:p>
    <w:p w14:paraId="44A3EE38" w14:textId="77777777" w:rsidR="00377E18" w:rsidRDefault="00C51B43" w:rsidP="00377E18">
      <w:pPr>
        <w:ind w:left="720" w:firstLine="720"/>
      </w:pPr>
      <w:r>
        <w:t xml:space="preserve"> </w:t>
      </w:r>
    </w:p>
    <w:p w14:paraId="5FF6B48E" w14:textId="77777777" w:rsidR="0063570E" w:rsidRDefault="0063570E" w:rsidP="00383490"/>
    <w:p w14:paraId="1679A01A" w14:textId="77777777" w:rsidR="00A855E6" w:rsidRDefault="00383490" w:rsidP="00263593">
      <w:r w:rsidRPr="00875584">
        <w:rPr>
          <w:rFonts w:ascii="Arial" w:hAnsi="Arial"/>
          <w:b/>
          <w:sz w:val="24"/>
          <w:szCs w:val="24"/>
        </w:rPr>
        <w:t>Diagrams</w:t>
      </w:r>
    </w:p>
    <w:p w14:paraId="52FFCA3B" w14:textId="77777777" w:rsidR="00A93FDC" w:rsidRDefault="00F9484E" w:rsidP="00CB0928">
      <w:pPr>
        <w:ind w:left="720"/>
      </w:pPr>
      <w:hyperlink w:anchor="_6d065336864e77a240c6e7a3eb36e8cd" w:history="1">
        <w:r w:rsidR="003E7695">
          <w:rPr>
            <w:rStyle w:val="Hyperlink"/>
          </w:rPr>
          <w:t>Resource Reference Relationships</w:t>
        </w:r>
      </w:hyperlink>
    </w:p>
    <w:p w14:paraId="39FE0988" w14:textId="77777777" w:rsidR="0063570E" w:rsidRDefault="0063570E" w:rsidP="00383490"/>
    <w:p w14:paraId="61C086EA" w14:textId="77777777" w:rsidR="00A855E6" w:rsidRDefault="00383490" w:rsidP="00263593">
      <w:r w:rsidRPr="00875584">
        <w:rPr>
          <w:rFonts w:ascii="Arial" w:hAnsi="Arial"/>
          <w:b/>
          <w:sz w:val="24"/>
          <w:szCs w:val="24"/>
        </w:rPr>
        <w:t>Direct Known Superclasses (Generalization)</w:t>
      </w:r>
    </w:p>
    <w:p w14:paraId="3204970D" w14:textId="77777777" w:rsidR="00377E18" w:rsidRDefault="00F9484E" w:rsidP="00B51B66">
      <w:pPr>
        <w:ind w:firstLine="720"/>
      </w:pPr>
      <w:hyperlink w:anchor="_6a2f733d1d3ea9bc232f96caadb113e1" w:history="1">
        <w:r w:rsidR="006977BE">
          <w:rPr>
            <w:rStyle w:val="Hyperlink"/>
          </w:rPr>
          <w:t>ConceptReferenceInstance</w:t>
        </w:r>
      </w:hyperlink>
    </w:p>
    <w:p w14:paraId="7523919B" w14:textId="77777777" w:rsidR="002C0F83" w:rsidRPr="005F31BE" w:rsidRDefault="00F851FF" w:rsidP="005F31BE">
      <w:pPr>
        <w:pStyle w:val="Heading4"/>
      </w:pPr>
      <w:bookmarkStart w:id="208" w:name="_4bc615eb2707782fc8254702b7e0b435"/>
      <w:bookmarkStart w:id="209" w:name="_Toc285113909"/>
      <w:r w:rsidRPr="005F31BE">
        <w:t>&lt;Stereotype&gt; AttributeCollectionConstraint</w:t>
      </w:r>
      <w:bookmarkEnd w:id="208"/>
      <w:bookmarkEnd w:id="209"/>
    </w:p>
    <w:p w14:paraId="7095D6E0" w14:textId="77777777" w:rsidR="0063570E" w:rsidRDefault="0063570E" w:rsidP="00383490"/>
    <w:p w14:paraId="3F613B0C" w14:textId="77777777" w:rsidR="00A855E6" w:rsidRDefault="00383490" w:rsidP="00263593">
      <w:r w:rsidRPr="00875584">
        <w:rPr>
          <w:rFonts w:ascii="Arial" w:hAnsi="Arial"/>
          <w:b/>
          <w:sz w:val="24"/>
          <w:szCs w:val="24"/>
        </w:rPr>
        <w:t>Description</w:t>
      </w:r>
    </w:p>
    <w:p w14:paraId="102315F3" w14:textId="77777777" w:rsidR="004C3BCC" w:rsidRDefault="00F9484E">
      <w:r>
        <w:t>A constraint on an attribute with an upper multiplicity of greater than one.  An AttributeCollectionConstraint may assert an ordering on the member AttributeCollectionMembers and may assert the minimum and maximum number of instances that may occur f</w:t>
      </w:r>
      <w:r>
        <w:t>or the referenced attribute.</w:t>
      </w:r>
    </w:p>
    <w:p w14:paraId="2D0DD5E8" w14:textId="77777777" w:rsidR="00377E18" w:rsidRDefault="00C51B43" w:rsidP="00377E18">
      <w:pPr>
        <w:ind w:left="720" w:firstLine="720"/>
      </w:pPr>
      <w:r>
        <w:t xml:space="preserve"> </w:t>
      </w:r>
    </w:p>
    <w:p w14:paraId="06D3FBD4" w14:textId="77777777" w:rsidR="0063570E" w:rsidRDefault="0063570E" w:rsidP="00383490"/>
    <w:p w14:paraId="0D709FA1" w14:textId="77777777" w:rsidR="00A855E6" w:rsidRDefault="00383490" w:rsidP="00263593">
      <w:r w:rsidRPr="00875584">
        <w:rPr>
          <w:rFonts w:ascii="Arial" w:hAnsi="Arial"/>
          <w:b/>
          <w:sz w:val="24"/>
          <w:szCs w:val="24"/>
        </w:rPr>
        <w:t>Diagrams</w:t>
      </w:r>
    </w:p>
    <w:p w14:paraId="34A88C07" w14:textId="77777777" w:rsidR="00A93FDC" w:rsidRDefault="00F9484E" w:rsidP="00CB0928">
      <w:pPr>
        <w:ind w:left="720"/>
      </w:pPr>
      <w:hyperlink w:anchor="_88dce20413dd8833c4e90da9fe432855" w:history="1">
        <w:r w:rsidR="003E7695">
          <w:rPr>
            <w:rStyle w:val="Hyperlink"/>
          </w:rPr>
          <w:t>Attribute Constraints</w:t>
        </w:r>
      </w:hyperlink>
    </w:p>
    <w:p w14:paraId="4110A649" w14:textId="77777777" w:rsidR="0063570E" w:rsidRDefault="0063570E" w:rsidP="00383490"/>
    <w:p w14:paraId="36C80BC6" w14:textId="77777777" w:rsidR="00A855E6" w:rsidRDefault="00383490" w:rsidP="00263593">
      <w:r w:rsidRPr="00875584">
        <w:rPr>
          <w:rFonts w:ascii="Arial" w:hAnsi="Arial"/>
          <w:b/>
          <w:sz w:val="24"/>
          <w:szCs w:val="24"/>
        </w:rPr>
        <w:t>Direct Known Superclasses (Generalization)</w:t>
      </w:r>
    </w:p>
    <w:p w14:paraId="337868D2" w14:textId="77777777" w:rsidR="00377E18" w:rsidRDefault="00F9484E" w:rsidP="00B51B66">
      <w:pPr>
        <w:ind w:firstLine="720"/>
      </w:pPr>
      <w:hyperlink w:anchor="_1bf8a3231ae21af2dec84426b5618c38" w:history="1">
        <w:r w:rsidR="006977BE">
          <w:rPr>
            <w:rStyle w:val="Hyperlink"/>
          </w:rPr>
          <w:t>AttributeConstraint</w:t>
        </w:r>
      </w:hyperlink>
    </w:p>
    <w:p w14:paraId="2D5A1B7A" w14:textId="77777777" w:rsidR="0063570E" w:rsidRDefault="0063570E" w:rsidP="00383490"/>
    <w:p w14:paraId="74DCF354" w14:textId="77777777" w:rsidR="00A855E6" w:rsidRDefault="00383490" w:rsidP="00263593">
      <w:r w:rsidRPr="00875584">
        <w:rPr>
          <w:rFonts w:ascii="Arial" w:hAnsi="Arial"/>
          <w:b/>
          <w:sz w:val="24"/>
          <w:szCs w:val="24"/>
        </w:rPr>
        <w:t>Constraints</w:t>
      </w:r>
    </w:p>
    <w:p w14:paraId="5B6FDFD1" w14:textId="77777777" w:rsidR="0087616E" w:rsidRPr="00BC6BEC" w:rsidRDefault="0087616E" w:rsidP="00263593">
      <w:pPr>
        <w:rPr>
          <w:rFonts w:ascii="Arial" w:hAnsi="Arial"/>
          <w:b/>
          <w:sz w:val="24"/>
          <w:szCs w:val="24"/>
        </w:rPr>
      </w:pPr>
    </w:p>
    <w:p w14:paraId="6DEA29F8"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mustHaveSubsettedProperty</w:t>
      </w:r>
    </w:p>
    <w:p w14:paraId="4B58EF27" w14:textId="77777777" w:rsidR="004C3BCC" w:rsidRDefault="00F9484E">
      <w:r>
        <w:t>Must have at least one subsettedProperty.</w:t>
      </w:r>
    </w:p>
    <w:p w14:paraId="2DDB7FEA" w14:textId="77777777" w:rsidR="00377E18" w:rsidRDefault="00CF06F6" w:rsidP="00377E18">
      <w:pPr>
        <w:ind w:left="3600" w:firstLine="720"/>
      </w:pPr>
      <w:r w:rsidRPr="00467F03">
        <w:t>[OCL]</w:t>
      </w:r>
    </w:p>
    <w:p w14:paraId="58C6F831" w14:textId="77777777" w:rsidR="008B78EB" w:rsidRDefault="004B279F" w:rsidP="00ED4063">
      <w:r w:rsidRPr="0047488C">
        <w:rPr>
          <w:rFonts w:ascii="Courier" w:hAnsi="Courier"/>
        </w:rPr>
        <w:t xml:space="preserve">self.base_Property.subsettedProperty-&gt;size()&gt;0  </w:t>
      </w:r>
    </w:p>
    <w:p w14:paraId="642C54E1" w14:textId="77777777" w:rsidR="002C0F83" w:rsidRPr="005F31BE" w:rsidRDefault="00F851FF" w:rsidP="005F31BE">
      <w:pPr>
        <w:pStyle w:val="Heading4"/>
      </w:pPr>
      <w:bookmarkStart w:id="210" w:name="_1bf8a3231ae21af2dec84426b5618c38"/>
      <w:bookmarkStart w:id="211" w:name="_Toc285113910"/>
      <w:r w:rsidRPr="005F31BE">
        <w:t>&lt;Stereotype&gt; AttributeConstraint</w:t>
      </w:r>
      <w:bookmarkEnd w:id="210"/>
      <w:bookmarkEnd w:id="211"/>
    </w:p>
    <w:p w14:paraId="13C116DB" w14:textId="77777777" w:rsidR="0063570E" w:rsidRDefault="0063570E" w:rsidP="00383490"/>
    <w:p w14:paraId="71967E3C" w14:textId="77777777" w:rsidR="00A855E6" w:rsidRDefault="00383490" w:rsidP="00263593">
      <w:r w:rsidRPr="00875584">
        <w:rPr>
          <w:rFonts w:ascii="Arial" w:hAnsi="Arial"/>
          <w:b/>
          <w:sz w:val="24"/>
          <w:szCs w:val="24"/>
        </w:rPr>
        <w:t>Description</w:t>
      </w:r>
    </w:p>
    <w:p w14:paraId="3575CA38" w14:textId="77777777" w:rsidR="004C3BCC" w:rsidRDefault="00F9484E">
      <w:r>
        <w:t xml:space="preserve">In any information model, attributes are either single-valued or multiply-valued, i.e. </w:t>
      </w:r>
      <w:r>
        <w:t>of a generic container. Both have existence, while multiply-valued attributes also have cardinality</w:t>
      </w:r>
    </w:p>
    <w:p w14:paraId="02DB9B17" w14:textId="77777777" w:rsidR="00377E18" w:rsidRDefault="00C51B43" w:rsidP="00377E18">
      <w:pPr>
        <w:ind w:left="720" w:firstLine="720"/>
      </w:pPr>
      <w:r>
        <w:t xml:space="preserve"> </w:t>
      </w:r>
    </w:p>
    <w:p w14:paraId="3DD9858A" w14:textId="77777777" w:rsidR="0063570E" w:rsidRDefault="0063570E" w:rsidP="00383490"/>
    <w:p w14:paraId="5CE4E436" w14:textId="77777777" w:rsidR="00A855E6" w:rsidRDefault="00383490" w:rsidP="00263593">
      <w:r w:rsidRPr="00875584">
        <w:rPr>
          <w:rFonts w:ascii="Arial" w:hAnsi="Arial"/>
          <w:b/>
          <w:sz w:val="24"/>
          <w:szCs w:val="24"/>
        </w:rPr>
        <w:t>Diagrams</w:t>
      </w:r>
    </w:p>
    <w:p w14:paraId="5413DDBB" w14:textId="77777777" w:rsidR="00A93FDC" w:rsidRDefault="00F9484E" w:rsidP="00CB0928">
      <w:pPr>
        <w:ind w:left="720"/>
      </w:pPr>
      <w:hyperlink w:anchor="_88dce20413dd8833c4e90da9fe432855" w:history="1">
        <w:r w:rsidR="003E7695">
          <w:rPr>
            <w:rStyle w:val="Hyperlink"/>
          </w:rPr>
          <w:t>Attribute Constraints</w:t>
        </w:r>
      </w:hyperlink>
    </w:p>
    <w:p w14:paraId="192E4147" w14:textId="77777777" w:rsidR="0063570E" w:rsidRDefault="0063570E" w:rsidP="00383490"/>
    <w:p w14:paraId="1E8AFB50" w14:textId="77777777" w:rsidR="00A855E6" w:rsidRDefault="00383490" w:rsidP="00263593">
      <w:r w:rsidRPr="00875584">
        <w:rPr>
          <w:rFonts w:ascii="Arial" w:hAnsi="Arial"/>
          <w:b/>
          <w:sz w:val="24"/>
          <w:szCs w:val="24"/>
        </w:rPr>
        <w:t>Direct Known Subclasses (Specialization)</w:t>
      </w:r>
    </w:p>
    <w:p w14:paraId="54D80095" w14:textId="77777777" w:rsidR="00377E18" w:rsidRDefault="00F9484E" w:rsidP="00B51B66">
      <w:pPr>
        <w:ind w:firstLine="720"/>
      </w:pPr>
      <w:hyperlink w:anchor="_4bc615eb2707782fc8254702b7e0b435" w:history="1">
        <w:r w:rsidR="006977BE">
          <w:rPr>
            <w:rStyle w:val="Hyperlink"/>
          </w:rPr>
          <w:t>AttributeCollectionConstraint</w:t>
        </w:r>
      </w:hyperlink>
      <w:r w:rsidR="006977BE">
        <w:t xml:space="preserve">, </w:t>
      </w:r>
    </w:p>
    <w:p w14:paraId="7D9B29C5" w14:textId="77777777" w:rsidR="00377E18" w:rsidRDefault="00F9484E" w:rsidP="00B51B66">
      <w:pPr>
        <w:ind w:firstLine="720"/>
      </w:pPr>
      <w:hyperlink w:anchor="_2d1a6d8b2806092b50ec3fd4cd2db35b" w:history="1">
        <w:r w:rsidR="006977BE">
          <w:rPr>
            <w:rStyle w:val="Hyperlink"/>
          </w:rPr>
          <w:t>SingularAttributeConstraint</w:t>
        </w:r>
      </w:hyperlink>
    </w:p>
    <w:p w14:paraId="449E5C02" w14:textId="77777777" w:rsidR="0063570E" w:rsidRDefault="0063570E" w:rsidP="00383490"/>
    <w:p w14:paraId="0A3C92DE" w14:textId="77777777" w:rsidR="00A855E6" w:rsidRDefault="00383490" w:rsidP="00263593">
      <w:r w:rsidRPr="00875584">
        <w:rPr>
          <w:rFonts w:ascii="Arial" w:hAnsi="Arial"/>
          <w:b/>
          <w:sz w:val="24"/>
          <w:szCs w:val="24"/>
        </w:rPr>
        <w:t>Attributes</w:t>
      </w:r>
    </w:p>
    <w:p w14:paraId="50DB15D4" w14:textId="77777777" w:rsidR="00B603FB" w:rsidRDefault="00B603FB" w:rsidP="008B78EB"/>
    <w:p w14:paraId="7FE15548" w14:textId="77777777" w:rsidR="00A755AA" w:rsidRDefault="008B78EB" w:rsidP="008B78EB">
      <w:pPr>
        <w:rPr>
          <w:b/>
        </w:rPr>
      </w:pPr>
      <w:r w:rsidRPr="006A54F6">
        <w:rPr>
          <w:b/>
        </w:rPr>
        <w:t xml:space="preserve">•   public rmAttribute : Property </w:t>
      </w:r>
    </w:p>
    <w:p w14:paraId="0291A13F" w14:textId="77777777" w:rsidR="00B603FB" w:rsidRDefault="00B603FB" w:rsidP="008B78EB"/>
    <w:p w14:paraId="27E3AB8E" w14:textId="77777777" w:rsidR="00A755AA" w:rsidRDefault="008B78EB" w:rsidP="008B78EB">
      <w:pPr>
        <w:rPr>
          <w:b/>
        </w:rPr>
      </w:pPr>
      <w:r w:rsidRPr="006A54F6">
        <w:rPr>
          <w:b/>
        </w:rPr>
        <w:t>•   public matchNegated : Boolean  [0..1]</w:t>
      </w:r>
    </w:p>
    <w:p w14:paraId="64392CDE" w14:textId="77777777" w:rsidR="0063570E" w:rsidRDefault="0063570E" w:rsidP="00383490"/>
    <w:p w14:paraId="007B4008" w14:textId="77777777" w:rsidR="00A855E6" w:rsidRDefault="00383490" w:rsidP="00263593">
      <w:r w:rsidRPr="00875584">
        <w:rPr>
          <w:rFonts w:ascii="Arial" w:hAnsi="Arial"/>
          <w:b/>
          <w:sz w:val="24"/>
          <w:szCs w:val="24"/>
        </w:rPr>
        <w:t>Constraints</w:t>
      </w:r>
    </w:p>
    <w:p w14:paraId="13541E4B" w14:textId="77777777" w:rsidR="0087616E" w:rsidRPr="00BC6BEC" w:rsidRDefault="0087616E" w:rsidP="00263593">
      <w:pPr>
        <w:rPr>
          <w:rFonts w:ascii="Arial" w:hAnsi="Arial"/>
          <w:b/>
          <w:sz w:val="24"/>
          <w:szCs w:val="24"/>
        </w:rPr>
      </w:pPr>
    </w:p>
    <w:p w14:paraId="1D1ADD3F" w14:textId="77777777" w:rsidR="00C867D8" w:rsidRPr="00C867D8" w:rsidRDefault="00263593" w:rsidP="00057587">
      <w:pPr>
        <w:pStyle w:val="ListParagraph"/>
        <w:numPr>
          <w:ilvl w:val="0"/>
          <w:numId w:val="4"/>
        </w:numPr>
        <w:rPr>
          <w:rFonts w:ascii="Arial" w:hAnsi="Arial"/>
          <w:b/>
        </w:rPr>
      </w:pPr>
      <w:r w:rsidRPr="006F3621">
        <w:rPr>
          <w:rFonts w:ascii="Arial" w:hAnsi="Arial"/>
          <w:b/>
        </w:rPr>
        <w:t>objectConstraintTarget</w:t>
      </w:r>
    </w:p>
    <w:p w14:paraId="2AA66921" w14:textId="77777777" w:rsidR="004C3BCC" w:rsidRDefault="00F9484E">
      <w:r>
        <w:t>The Property type must be an &lt;&lt;ObjectConstraint&gt;&gt;</w:t>
      </w:r>
    </w:p>
    <w:p w14:paraId="4D1BF1C3" w14:textId="77777777" w:rsidR="00377E18" w:rsidRDefault="00CF06F6" w:rsidP="00377E18">
      <w:pPr>
        <w:ind w:left="3600" w:firstLine="720"/>
      </w:pPr>
      <w:r w:rsidRPr="00467F03">
        <w:t>[OCL]</w:t>
      </w:r>
    </w:p>
    <w:p w14:paraId="4416B512" w14:textId="77777777" w:rsidR="008B78EB" w:rsidRDefault="004B279F" w:rsidP="00ED4063">
      <w:r w:rsidRPr="0047488C">
        <w:rPr>
          <w:rFonts w:ascii="Courier" w:hAnsi="Courier"/>
        </w:rPr>
        <w:t>self.base_Property.type.stereotypedBy('ObjectConstraint')</w:t>
      </w:r>
    </w:p>
    <w:p w14:paraId="362D5300" w14:textId="77777777" w:rsidR="002C0F83" w:rsidRPr="005F31BE" w:rsidRDefault="00F851FF" w:rsidP="005F31BE">
      <w:pPr>
        <w:pStyle w:val="Heading4"/>
      </w:pPr>
      <w:bookmarkStart w:id="212" w:name="_13ad6987e15b787d385f0b30ff25d6c9"/>
      <w:bookmarkStart w:id="213" w:name="_Toc285113911"/>
      <w:r w:rsidRPr="005F31BE">
        <w:t>&lt;Stereotype&gt; AuthoredResource</w:t>
      </w:r>
      <w:bookmarkEnd w:id="212"/>
      <w:bookmarkEnd w:id="213"/>
    </w:p>
    <w:p w14:paraId="03D5EA37" w14:textId="77777777" w:rsidR="0063570E" w:rsidRDefault="0063570E" w:rsidP="00383490"/>
    <w:p w14:paraId="4086F0D6" w14:textId="77777777" w:rsidR="00A855E6" w:rsidRDefault="00383490" w:rsidP="00263593">
      <w:r w:rsidRPr="00875584">
        <w:rPr>
          <w:rFonts w:ascii="Arial" w:hAnsi="Arial"/>
          <w:b/>
          <w:sz w:val="24"/>
          <w:szCs w:val="24"/>
        </w:rPr>
        <w:t>Description</w:t>
      </w:r>
    </w:p>
    <w:p w14:paraId="13D205B5" w14:textId="77777777" w:rsidR="004C3BCC" w:rsidRDefault="00F9484E">
      <w:r>
        <w:rPr>
          <w:b/>
          <w:bCs/>
        </w:rPr>
        <w:t>AuthoredResource</w:t>
      </w:r>
      <w:r>
        <w:t xml:space="preserve"> carries a minimal set of information about the source and o</w:t>
      </w:r>
      <w:r>
        <w:t xml:space="preserve">rigin of an Archetype. Its intent is to be a "connection point" to attach additional workflow and other provenance information to the target </w:t>
      </w:r>
      <w:r>
        <w:rPr>
          <w:b/>
          <w:bCs/>
        </w:rPr>
        <w:t>Archetype</w:t>
      </w:r>
      <w:r>
        <w:t>.</w:t>
      </w:r>
    </w:p>
    <w:p w14:paraId="7B319A90" w14:textId="77777777" w:rsidR="004C3BCC" w:rsidRDefault="00F9484E">
      <w:r>
        <w:t xml:space="preserve"> </w:t>
      </w:r>
    </w:p>
    <w:p w14:paraId="39036DCA" w14:textId="77777777" w:rsidR="004C3BCC" w:rsidRDefault="00F9484E">
      <w:r>
        <w:rPr>
          <w:b/>
          <w:bCs/>
        </w:rPr>
        <w:t>AuthoredResource</w:t>
      </w:r>
      <w:r>
        <w:t xml:space="preserve"> can be associated with </w:t>
      </w:r>
      <w:r>
        <w:rPr>
          <w:b/>
          <w:bCs/>
        </w:rPr>
        <w:t>ResourceTranslations</w:t>
      </w:r>
      <w:r>
        <w:t xml:space="preserve">, </w:t>
      </w:r>
      <w:r>
        <w:rPr>
          <w:b/>
          <w:bCs/>
        </w:rPr>
        <w:t>Descriptions</w:t>
      </w:r>
      <w:r>
        <w:t xml:space="preserve">, etc through </w:t>
      </w:r>
      <w:r>
        <w:rPr>
          <w:b/>
          <w:bCs/>
        </w:rPr>
        <w:t>OpaqueBehavior</w:t>
      </w:r>
      <w:r>
        <w:rPr>
          <w:b/>
          <w:bCs/>
        </w:rPr>
        <w:t>s</w:t>
      </w:r>
      <w:r>
        <w:t xml:space="preserve"> stereotyped by </w:t>
      </w:r>
      <w:r>
        <w:rPr>
          <w:b/>
          <w:bCs/>
        </w:rPr>
        <w:t>ResourceTranslation</w:t>
      </w:r>
      <w:r>
        <w:t xml:space="preserve"> and </w:t>
      </w:r>
      <w:r>
        <w:rPr>
          <w:b/>
          <w:bCs/>
        </w:rPr>
        <w:t>ResourceDescription</w:t>
      </w:r>
      <w:r>
        <w:t xml:space="preserve"> respectively.</w:t>
      </w:r>
    </w:p>
    <w:p w14:paraId="5397B260" w14:textId="77777777" w:rsidR="00377E18" w:rsidRDefault="00C51B43" w:rsidP="00377E18">
      <w:pPr>
        <w:ind w:left="720" w:firstLine="720"/>
      </w:pPr>
      <w:r>
        <w:t xml:space="preserve"> </w:t>
      </w:r>
    </w:p>
    <w:p w14:paraId="7DA2FE76" w14:textId="77777777" w:rsidR="0063570E" w:rsidRDefault="0063570E" w:rsidP="00383490"/>
    <w:p w14:paraId="71090327" w14:textId="77777777" w:rsidR="00A855E6" w:rsidRDefault="00383490" w:rsidP="00263593">
      <w:r w:rsidRPr="00875584">
        <w:rPr>
          <w:rFonts w:ascii="Arial" w:hAnsi="Arial"/>
          <w:b/>
          <w:sz w:val="24"/>
          <w:szCs w:val="24"/>
        </w:rPr>
        <w:t>Diagrams</w:t>
      </w:r>
    </w:p>
    <w:p w14:paraId="01CAECFA" w14:textId="77777777" w:rsidR="00A93FDC" w:rsidRDefault="00F9484E" w:rsidP="00CB0928">
      <w:pPr>
        <w:ind w:left="720"/>
      </w:pPr>
      <w:hyperlink w:anchor="_1c8c4aa3906888e5c2c8895f5ed19903" w:history="1">
        <w:r w:rsidR="003E7695">
          <w:rPr>
            <w:rStyle w:val="Hyperlink"/>
          </w:rPr>
          <w:t xml:space="preserve">Archetypes </w:t>
        </w:r>
      </w:hyperlink>
    </w:p>
    <w:p w14:paraId="60F1E565" w14:textId="77777777" w:rsidR="0063570E" w:rsidRDefault="0063570E" w:rsidP="00383490"/>
    <w:p w14:paraId="3AFA44D6" w14:textId="77777777" w:rsidR="00A855E6" w:rsidRDefault="00383490" w:rsidP="00263593">
      <w:r w:rsidRPr="00875584">
        <w:rPr>
          <w:rFonts w:ascii="Arial" w:hAnsi="Arial"/>
          <w:b/>
          <w:sz w:val="24"/>
          <w:szCs w:val="24"/>
        </w:rPr>
        <w:t>Direct Known Subclasses (Specialization)</w:t>
      </w:r>
    </w:p>
    <w:p w14:paraId="2E2F9ADD" w14:textId="77777777" w:rsidR="00377E18" w:rsidRDefault="00F9484E" w:rsidP="00B51B66">
      <w:pPr>
        <w:ind w:firstLine="720"/>
      </w:pPr>
      <w:hyperlink w:anchor="_61831f1c446a753e3069251f603bfa37" w:history="1">
        <w:r w:rsidR="006977BE">
          <w:rPr>
            <w:rStyle w:val="Hyperlink"/>
          </w:rPr>
          <w:t>ArchetypeVersion</w:t>
        </w:r>
      </w:hyperlink>
    </w:p>
    <w:p w14:paraId="7354D0F2" w14:textId="77777777" w:rsidR="0063570E" w:rsidRDefault="0063570E" w:rsidP="00383490"/>
    <w:p w14:paraId="17E0CAC1" w14:textId="77777777" w:rsidR="00A855E6" w:rsidRDefault="00383490" w:rsidP="00263593">
      <w:r w:rsidRPr="00875584">
        <w:rPr>
          <w:rFonts w:ascii="Arial" w:hAnsi="Arial"/>
          <w:b/>
          <w:sz w:val="24"/>
          <w:szCs w:val="24"/>
        </w:rPr>
        <w:t>Attributes</w:t>
      </w:r>
    </w:p>
    <w:p w14:paraId="25CF04E3" w14:textId="77777777" w:rsidR="00B603FB" w:rsidRDefault="00B603FB" w:rsidP="008B78EB"/>
    <w:p w14:paraId="11FB49D7" w14:textId="77777777" w:rsidR="00A755AA" w:rsidRDefault="008B78EB" w:rsidP="008B78EB">
      <w:pPr>
        <w:rPr>
          <w:b/>
        </w:rPr>
      </w:pPr>
      <w:r w:rsidRPr="006A54F6">
        <w:rPr>
          <w:b/>
        </w:rPr>
        <w:t>•   public originalLanguage : EnumerationLiteral  [1]</w:t>
      </w:r>
    </w:p>
    <w:p w14:paraId="704C7A9E" w14:textId="77777777" w:rsidR="004C3BCC" w:rsidRDefault="00F9484E">
      <w:r>
        <w:t>The original language the model was authored in.</w:t>
      </w:r>
    </w:p>
    <w:p w14:paraId="41090479" w14:textId="77777777" w:rsidR="00B603FB" w:rsidRDefault="00B603FB" w:rsidP="008B78EB"/>
    <w:p w14:paraId="11FD6037" w14:textId="77777777" w:rsidR="00A755AA" w:rsidRDefault="008B78EB" w:rsidP="008B78EB">
      <w:pPr>
        <w:rPr>
          <w:b/>
        </w:rPr>
      </w:pPr>
      <w:r w:rsidRPr="006A54F6">
        <w:rPr>
          <w:b/>
        </w:rPr>
        <w:t>•   public isControlled : Boolean  [1] = false</w:t>
      </w:r>
    </w:p>
    <w:p w14:paraId="4060D1AE" w14:textId="77777777" w:rsidR="004C3BCC" w:rsidRDefault="00F9484E">
      <w:r>
        <w:t xml:space="preserve">A flag indicating whether the archetype is change-controlled or not can be </w:t>
      </w:r>
      <w:r>
        <w:t>included after the version. Archetypes that include the “controlled” flag should have the revision history section included, while those with the “uncontrolled” flag, or no flag at all, may omit the revision history. This enables archetypes to be privately</w:t>
      </w:r>
      <w:r>
        <w:t xml:space="preserve"> edited in an early development phase without generating large revision histories of little or no value</w:t>
      </w:r>
    </w:p>
    <w:p w14:paraId="5D58E6C9" w14:textId="77777777" w:rsidR="00B603FB" w:rsidRDefault="00B603FB" w:rsidP="008B78EB"/>
    <w:p w14:paraId="369AA069" w14:textId="77777777" w:rsidR="00A755AA" w:rsidRDefault="008B78EB" w:rsidP="008B78EB">
      <w:pPr>
        <w:rPr>
          <w:b/>
        </w:rPr>
      </w:pPr>
      <w:r w:rsidRPr="006A54F6">
        <w:rPr>
          <w:b/>
        </w:rPr>
        <w:t>•   public isGenerated : Boolean  [1] = false</w:t>
      </w:r>
    </w:p>
    <w:p w14:paraId="6508AB7E" w14:textId="77777777" w:rsidR="004C3BCC" w:rsidRDefault="00F9484E">
      <w:r>
        <w:t>A flag indicating whether the archetype was generated or authored. This marker is used to support the mig</w:t>
      </w:r>
      <w:r>
        <w:t>ration to differential archetype representation introduced in ADL 1.5, to enable proper representation of specialized archetypes.</w:t>
      </w:r>
    </w:p>
    <w:p w14:paraId="18A7E854" w14:textId="77777777" w:rsidR="00B603FB" w:rsidRDefault="00B603FB" w:rsidP="008B78EB"/>
    <w:p w14:paraId="7C889309" w14:textId="77777777" w:rsidR="00A755AA" w:rsidRDefault="008B78EB" w:rsidP="008B78EB">
      <w:pPr>
        <w:rPr>
          <w:b/>
        </w:rPr>
      </w:pPr>
      <w:r w:rsidRPr="006A54F6">
        <w:rPr>
          <w:b/>
        </w:rPr>
        <w:t>•   public resourceSource : String  [0..1]</w:t>
      </w:r>
    </w:p>
    <w:p w14:paraId="1E7DCD23" w14:textId="77777777" w:rsidR="004C3BCC" w:rsidRDefault="00F9484E">
      <w:r>
        <w:t>A URI that references the source document (if any) from which the original resourc</w:t>
      </w:r>
      <w:r>
        <w:t>e was derived.</w:t>
      </w:r>
    </w:p>
    <w:p w14:paraId="5B337DC5" w14:textId="77777777" w:rsidR="00B603FB" w:rsidRDefault="00B603FB" w:rsidP="008B78EB"/>
    <w:p w14:paraId="616CE866" w14:textId="77777777" w:rsidR="00A755AA" w:rsidRDefault="008B78EB" w:rsidP="008B78EB">
      <w:pPr>
        <w:rPr>
          <w:b/>
        </w:rPr>
      </w:pPr>
      <w:r w:rsidRPr="006A54F6">
        <w:rPr>
          <w:b/>
        </w:rPr>
        <w:t>•   public resourceDocumentLanguage : String  [0..1]</w:t>
      </w:r>
    </w:p>
    <w:p w14:paraId="2A1C783C" w14:textId="77777777" w:rsidR="004C3BCC" w:rsidRDefault="00F9484E">
      <w:r>
        <w:t>The language (e.g. AOM, CEM, ...) of the source of the constraints, if any.</w:t>
      </w:r>
    </w:p>
    <w:p w14:paraId="213D4DD8" w14:textId="77777777" w:rsidR="00B603FB" w:rsidRDefault="00B603FB" w:rsidP="008B78EB"/>
    <w:p w14:paraId="47E02C36" w14:textId="77777777" w:rsidR="00A755AA" w:rsidRDefault="008B78EB" w:rsidP="008B78EB">
      <w:pPr>
        <w:rPr>
          <w:b/>
        </w:rPr>
      </w:pPr>
      <w:r w:rsidRPr="006A54F6">
        <w:rPr>
          <w:b/>
        </w:rPr>
        <w:t>•   public resourceDocumentSyntax : String  [0..1]</w:t>
      </w:r>
    </w:p>
    <w:p w14:paraId="7E0CFE29" w14:textId="77777777" w:rsidR="004C3BCC" w:rsidRDefault="00F9484E">
      <w:r>
        <w:t>The syntax of the resource document (ADL, XML, XMI, ...)</w:t>
      </w:r>
    </w:p>
    <w:p w14:paraId="537F7656" w14:textId="77777777" w:rsidR="00B603FB" w:rsidRDefault="00B603FB" w:rsidP="008B78EB"/>
    <w:p w14:paraId="5BEB9C6E" w14:textId="77777777" w:rsidR="00A755AA" w:rsidRDefault="008B78EB" w:rsidP="008B78EB">
      <w:pPr>
        <w:rPr>
          <w:b/>
        </w:rPr>
      </w:pPr>
      <w:r w:rsidRPr="006A54F6">
        <w:rPr>
          <w:b/>
        </w:rPr>
        <w:t>•   public resourceSourceURI : String  [0..1]</w:t>
      </w:r>
    </w:p>
    <w:p w14:paraId="78DD03F8" w14:textId="77777777" w:rsidR="004C3BCC" w:rsidRDefault="00F9484E">
      <w:r>
        <w:t xml:space="preserve">An external identifier that uniquely identifies this Archetype. The format and structure of this identifier are determined by the rules of the </w:t>
      </w:r>
      <w:r>
        <w:rPr>
          <w:i/>
          <w:iCs/>
        </w:rPr>
        <w:t>resourceDocumentLanguage</w:t>
      </w:r>
      <w:r>
        <w:t xml:space="preserve"> and/or </w:t>
      </w:r>
      <w:r>
        <w:rPr>
          <w:i/>
          <w:iCs/>
        </w:rPr>
        <w:t>resourceDocumentSyntax</w:t>
      </w:r>
      <w:r>
        <w:t>. This identi</w:t>
      </w:r>
      <w:r>
        <w:t>fier cannot be used as an identifier within AML itself as it may not always be present. It must be preserved, however, for export to external resources.</w:t>
      </w:r>
    </w:p>
    <w:p w14:paraId="51EE4365" w14:textId="77777777" w:rsidR="0063570E" w:rsidRDefault="0063570E" w:rsidP="00383490"/>
    <w:p w14:paraId="3C9C4EBC" w14:textId="77777777" w:rsidR="00A855E6" w:rsidRDefault="00383490" w:rsidP="00263593">
      <w:r w:rsidRPr="00875584">
        <w:rPr>
          <w:rFonts w:ascii="Arial" w:hAnsi="Arial"/>
          <w:b/>
          <w:sz w:val="24"/>
          <w:szCs w:val="24"/>
        </w:rPr>
        <w:t>Constraints</w:t>
      </w:r>
    </w:p>
    <w:p w14:paraId="5385625B" w14:textId="77777777" w:rsidR="0087616E" w:rsidRPr="00BC6BEC" w:rsidRDefault="0087616E" w:rsidP="00263593">
      <w:pPr>
        <w:rPr>
          <w:rFonts w:ascii="Arial" w:hAnsi="Arial"/>
          <w:b/>
          <w:sz w:val="24"/>
          <w:szCs w:val="24"/>
        </w:rPr>
      </w:pPr>
    </w:p>
    <w:p w14:paraId="3F1B11A7"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0C811048" w14:textId="77777777" w:rsidR="004C3BCC" w:rsidRDefault="00F9484E">
      <w:r>
        <w:t>originalLanguage must be in a &lt;&lt;Language&gt;&gt; Enumeration</w:t>
      </w:r>
    </w:p>
    <w:p w14:paraId="4E5A611D" w14:textId="77777777" w:rsidR="00377E18" w:rsidRDefault="00CF06F6" w:rsidP="00377E18">
      <w:pPr>
        <w:ind w:left="3600" w:firstLine="720"/>
      </w:pPr>
      <w:r w:rsidRPr="00467F03">
        <w:t>[OCL]</w:t>
      </w:r>
    </w:p>
    <w:p w14:paraId="7C4C6FE5" w14:textId="77777777" w:rsidR="008B78EB" w:rsidRDefault="004B279F" w:rsidP="00ED4063">
      <w:r w:rsidRPr="0047488C">
        <w:rPr>
          <w:rFonts w:ascii="Courier" w:hAnsi="Courier"/>
        </w:rPr>
        <w:t xml:space="preserve"> self.originalLanguage.enumeration.stereotypedBy('Language')</w:t>
      </w:r>
    </w:p>
    <w:p w14:paraId="1B6DA6A5" w14:textId="77777777" w:rsidR="002C0F83" w:rsidRPr="005F31BE" w:rsidRDefault="00F851FF" w:rsidP="005F31BE">
      <w:pPr>
        <w:pStyle w:val="Heading4"/>
      </w:pPr>
      <w:bookmarkStart w:id="214" w:name="_40ee863e6fd02692437dae1d81ba12de"/>
      <w:bookmarkStart w:id="215" w:name="_Toc285113912"/>
      <w:r w:rsidRPr="005F31BE">
        <w:t>&lt;Stereotype&gt; BooleanConstraint</w:t>
      </w:r>
      <w:bookmarkEnd w:id="214"/>
      <w:bookmarkEnd w:id="215"/>
    </w:p>
    <w:p w14:paraId="589EC48F" w14:textId="77777777" w:rsidR="0063570E" w:rsidRDefault="0063570E" w:rsidP="00383490"/>
    <w:p w14:paraId="5DE779C4" w14:textId="77777777" w:rsidR="00A855E6" w:rsidRDefault="00383490" w:rsidP="00263593">
      <w:r w:rsidRPr="00875584">
        <w:rPr>
          <w:rFonts w:ascii="Arial" w:hAnsi="Arial"/>
          <w:b/>
          <w:sz w:val="24"/>
          <w:szCs w:val="24"/>
        </w:rPr>
        <w:t>Description</w:t>
      </w:r>
    </w:p>
    <w:p w14:paraId="1437298D" w14:textId="77777777" w:rsidR="004C3BCC" w:rsidRDefault="00F9484E">
      <w:r>
        <w:t>A constraint on a property of Boolean type.</w:t>
      </w:r>
    </w:p>
    <w:p w14:paraId="2341B56E" w14:textId="77777777" w:rsidR="00377E18" w:rsidRDefault="00C51B43" w:rsidP="00377E18">
      <w:pPr>
        <w:ind w:left="720" w:firstLine="720"/>
      </w:pPr>
      <w:r>
        <w:t xml:space="preserve"> </w:t>
      </w:r>
    </w:p>
    <w:p w14:paraId="2ADA0113" w14:textId="77777777" w:rsidR="0063570E" w:rsidRDefault="0063570E" w:rsidP="00383490"/>
    <w:p w14:paraId="0867EDA7" w14:textId="77777777" w:rsidR="00A855E6" w:rsidRDefault="00383490" w:rsidP="00263593">
      <w:r w:rsidRPr="00875584">
        <w:rPr>
          <w:rFonts w:ascii="Arial" w:hAnsi="Arial"/>
          <w:b/>
          <w:sz w:val="24"/>
          <w:szCs w:val="24"/>
        </w:rPr>
        <w:t>Diagrams</w:t>
      </w:r>
    </w:p>
    <w:p w14:paraId="1614D88B" w14:textId="77777777" w:rsidR="00A93FDC" w:rsidRDefault="00F9484E" w:rsidP="00CB0928">
      <w:pPr>
        <w:ind w:left="720"/>
      </w:pPr>
      <w:hyperlink w:anchor="_ae5d1776f07899a7af4725351a338b35" w:history="1">
        <w:r w:rsidR="003E7695">
          <w:rPr>
            <w:rStyle w:val="Hyperlink"/>
          </w:rPr>
          <w:t>Primitive Type Constraints</w:t>
        </w:r>
      </w:hyperlink>
    </w:p>
    <w:p w14:paraId="38C3FACD" w14:textId="77777777" w:rsidR="0063570E" w:rsidRDefault="0063570E" w:rsidP="00383490"/>
    <w:p w14:paraId="51796E0D" w14:textId="77777777" w:rsidR="00A855E6" w:rsidRDefault="00383490" w:rsidP="00263593">
      <w:r w:rsidRPr="00875584">
        <w:rPr>
          <w:rFonts w:ascii="Arial" w:hAnsi="Arial"/>
          <w:b/>
          <w:sz w:val="24"/>
          <w:szCs w:val="24"/>
        </w:rPr>
        <w:t>Direct Known Superclasses (Generalization)</w:t>
      </w:r>
    </w:p>
    <w:p w14:paraId="3A7FD1EC" w14:textId="77777777" w:rsidR="00377E18" w:rsidRDefault="00F9484E" w:rsidP="00B51B66">
      <w:pPr>
        <w:ind w:firstLine="720"/>
      </w:pPr>
      <w:hyperlink w:anchor="_c72b6d9c8a46b96f02fdfefe3b8b0568" w:history="1">
        <w:r w:rsidR="006977BE">
          <w:rPr>
            <w:rStyle w:val="Hyperlink"/>
          </w:rPr>
          <w:t>PrimitiveObjectConstraint</w:t>
        </w:r>
      </w:hyperlink>
    </w:p>
    <w:p w14:paraId="54A52579" w14:textId="77777777" w:rsidR="0063570E" w:rsidRDefault="0063570E" w:rsidP="00383490"/>
    <w:p w14:paraId="5E9B6B85" w14:textId="77777777" w:rsidR="00A855E6" w:rsidRDefault="00383490" w:rsidP="00263593">
      <w:r w:rsidRPr="00875584">
        <w:rPr>
          <w:rFonts w:ascii="Arial" w:hAnsi="Arial"/>
          <w:b/>
          <w:sz w:val="24"/>
          <w:szCs w:val="24"/>
        </w:rPr>
        <w:t>Attributes</w:t>
      </w:r>
    </w:p>
    <w:p w14:paraId="0B78C1FC" w14:textId="77777777" w:rsidR="00B603FB" w:rsidRDefault="00B603FB" w:rsidP="008B78EB"/>
    <w:p w14:paraId="32B68CE8" w14:textId="77777777" w:rsidR="00A755AA" w:rsidRDefault="008B78EB" w:rsidP="008B78EB">
      <w:pPr>
        <w:rPr>
          <w:b/>
        </w:rPr>
      </w:pPr>
      <w:r w:rsidRPr="006A54F6">
        <w:rPr>
          <w:b/>
        </w:rPr>
        <w:t>•   public possibleValues : Boolean  [0..*]</w:t>
      </w:r>
    </w:p>
    <w:p w14:paraId="20486824" w14:textId="77777777" w:rsidR="004C3BCC" w:rsidRDefault="00F9484E">
      <w:r>
        <w:t>A set of allowed Boolean values (e.g., True, False).</w:t>
      </w:r>
    </w:p>
    <w:p w14:paraId="14CFE7FA" w14:textId="77777777" w:rsidR="00B603FB" w:rsidRDefault="00B603FB" w:rsidP="008B78EB"/>
    <w:p w14:paraId="07030C75" w14:textId="77777777" w:rsidR="00A755AA" w:rsidRDefault="008B78EB" w:rsidP="008B78EB">
      <w:pPr>
        <w:rPr>
          <w:b/>
        </w:rPr>
      </w:pPr>
      <w:r w:rsidRPr="006A54F6">
        <w:rPr>
          <w:b/>
        </w:rPr>
        <w:t>•   public assumedValue : Boolean  [0..1]</w:t>
      </w:r>
    </w:p>
    <w:p w14:paraId="1B01A58B" w14:textId="77777777" w:rsidR="004C3BCC" w:rsidRDefault="00F9484E">
      <w:r>
        <w:t>A Boolean value to be assumed to apply if no value is provided.</w:t>
      </w:r>
    </w:p>
    <w:p w14:paraId="29389273" w14:textId="77777777" w:rsidR="0063570E" w:rsidRDefault="0063570E" w:rsidP="00383490"/>
    <w:p w14:paraId="7A570E28" w14:textId="77777777" w:rsidR="00A855E6" w:rsidRDefault="00383490" w:rsidP="00263593">
      <w:r w:rsidRPr="00875584">
        <w:rPr>
          <w:rFonts w:ascii="Arial" w:hAnsi="Arial"/>
          <w:b/>
          <w:sz w:val="24"/>
          <w:szCs w:val="24"/>
        </w:rPr>
        <w:t>Constraints</w:t>
      </w:r>
    </w:p>
    <w:p w14:paraId="78C70033" w14:textId="77777777" w:rsidR="0087616E" w:rsidRPr="00BC6BEC" w:rsidRDefault="0087616E" w:rsidP="00263593">
      <w:pPr>
        <w:rPr>
          <w:rFonts w:ascii="Arial" w:hAnsi="Arial"/>
          <w:b/>
          <w:sz w:val="24"/>
          <w:szCs w:val="24"/>
        </w:rPr>
      </w:pPr>
    </w:p>
    <w:p w14:paraId="055FA57C"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constrainsBoolean</w:t>
      </w:r>
    </w:p>
    <w:p w14:paraId="415C2A63" w14:textId="77777777" w:rsidR="004C3BCC" w:rsidRDefault="00F9484E">
      <w:r>
        <w:t>The constraint is applied to a Boolean.</w:t>
      </w:r>
    </w:p>
    <w:p w14:paraId="07D2F57B" w14:textId="77777777" w:rsidR="00377E18" w:rsidRDefault="00CF06F6" w:rsidP="00377E18">
      <w:pPr>
        <w:ind w:left="3600" w:firstLine="720"/>
      </w:pPr>
      <w:r w:rsidRPr="00467F03">
        <w:t>[English]</w:t>
      </w:r>
    </w:p>
    <w:p w14:paraId="4320172C" w14:textId="77777777" w:rsidR="008B78EB" w:rsidRDefault="004B279F" w:rsidP="00ED4063">
      <w:r w:rsidRPr="0047488C">
        <w:rPr>
          <w:rFonts w:ascii="Courier" w:hAnsi="Courier"/>
        </w:rPr>
        <w:t xml:space="preserve"> self.base_PrimitiveType.oclIsKindOf(Boolean)</w:t>
      </w:r>
    </w:p>
    <w:p w14:paraId="4125C242" w14:textId="77777777" w:rsidR="002C0F83" w:rsidRPr="005F31BE" w:rsidRDefault="00F851FF" w:rsidP="005F31BE">
      <w:pPr>
        <w:pStyle w:val="Heading4"/>
      </w:pPr>
      <w:bookmarkStart w:id="216" w:name="_Toc285113913"/>
      <w:r w:rsidRPr="005F31BE">
        <w:t>&lt;Stereotype&gt; CodeSystemReference</w:t>
      </w:r>
      <w:bookmarkEnd w:id="216"/>
    </w:p>
    <w:p w14:paraId="609A3E8F" w14:textId="77777777" w:rsidR="0063570E" w:rsidRDefault="0063570E" w:rsidP="00383490"/>
    <w:p w14:paraId="185ED2F6" w14:textId="77777777" w:rsidR="00A855E6" w:rsidRDefault="00383490" w:rsidP="00263593">
      <w:r w:rsidRPr="00875584">
        <w:rPr>
          <w:rFonts w:ascii="Arial" w:hAnsi="Arial"/>
          <w:b/>
          <w:sz w:val="24"/>
          <w:szCs w:val="24"/>
        </w:rPr>
        <w:t>Description</w:t>
      </w:r>
    </w:p>
    <w:p w14:paraId="08CFE723" w14:textId="77777777" w:rsidR="004C3BCC" w:rsidRDefault="00F9484E">
      <w:r>
        <w:t xml:space="preserve">A ResourceReference whose </w:t>
      </w:r>
      <w:r>
        <w:rPr>
          <w:i/>
          <w:iCs/>
        </w:rPr>
        <w:t>uri</w:t>
      </w:r>
      <w:r>
        <w:t xml:space="preserve"> identifies to a code system (aka. "concept system, "terminology" or "ontology").  Note, while the UML </w:t>
      </w:r>
      <w:r>
        <w:rPr>
          <w:b/>
          <w:bCs/>
        </w:rPr>
        <w:t>Package</w:t>
      </w:r>
      <w:r>
        <w:t xml:space="preserve"> is the base for the </w:t>
      </w:r>
      <w:r>
        <w:rPr>
          <w:b/>
          <w:bCs/>
        </w:rPr>
        <w:t>CodeSystemReference</w:t>
      </w:r>
      <w:r>
        <w:t xml:space="preserve">, its intent is to represent a the </w:t>
      </w:r>
      <w:r>
        <w:rPr>
          <w:i/>
          <w:iCs/>
        </w:rPr>
        <w:t>uri</w:t>
      </w:r>
      <w:r>
        <w:t xml:space="preserve"> and optional name of a code system and</w:t>
      </w:r>
      <w:r>
        <w:t xml:space="preserve">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14:paraId="2AE2CCEF" w14:textId="77777777" w:rsidR="00377E18" w:rsidRDefault="00C51B43" w:rsidP="00377E18">
      <w:pPr>
        <w:ind w:left="720" w:firstLine="720"/>
      </w:pPr>
      <w:r>
        <w:t xml:space="preserve"> </w:t>
      </w:r>
    </w:p>
    <w:p w14:paraId="59DCAE89" w14:textId="77777777" w:rsidR="0063570E" w:rsidRDefault="0063570E" w:rsidP="00383490"/>
    <w:p w14:paraId="0220A314" w14:textId="77777777" w:rsidR="00A855E6" w:rsidRDefault="00383490" w:rsidP="00263593">
      <w:r w:rsidRPr="00875584">
        <w:rPr>
          <w:rFonts w:ascii="Arial" w:hAnsi="Arial"/>
          <w:b/>
          <w:sz w:val="24"/>
          <w:szCs w:val="24"/>
        </w:rPr>
        <w:t>Diagrams</w:t>
      </w:r>
    </w:p>
    <w:p w14:paraId="391CD98F" w14:textId="77777777" w:rsidR="00A93FDC" w:rsidRDefault="00F9484E" w:rsidP="00CB0928">
      <w:pPr>
        <w:ind w:left="720"/>
      </w:pPr>
      <w:hyperlink w:anchor="_aa2597b87275ed4e1724a94a9c31d90b" w:history="1">
        <w:r w:rsidR="003E7695">
          <w:rPr>
            <w:rStyle w:val="Hyperlink"/>
          </w:rPr>
          <w:t>Resource References</w:t>
        </w:r>
      </w:hyperlink>
    </w:p>
    <w:p w14:paraId="22D30BA2" w14:textId="77777777" w:rsidR="0063570E" w:rsidRDefault="0063570E" w:rsidP="00383490"/>
    <w:p w14:paraId="157217AD" w14:textId="77777777" w:rsidR="00A855E6" w:rsidRDefault="00383490" w:rsidP="00263593">
      <w:r w:rsidRPr="00875584">
        <w:rPr>
          <w:rFonts w:ascii="Arial" w:hAnsi="Arial"/>
          <w:b/>
          <w:sz w:val="24"/>
          <w:szCs w:val="24"/>
        </w:rPr>
        <w:t>Direct Known Superclasses (Generalization)</w:t>
      </w:r>
    </w:p>
    <w:p w14:paraId="550308CF" w14:textId="77777777" w:rsidR="00377E18" w:rsidRDefault="00F9484E" w:rsidP="00B51B66">
      <w:pPr>
        <w:ind w:firstLine="720"/>
      </w:pPr>
      <w:hyperlink w:anchor="_1b2eec63ad4ef6c72d57b9985e0346ff" w:history="1">
        <w:r w:rsidR="006977BE">
          <w:rPr>
            <w:rStyle w:val="Hyperlink"/>
          </w:rPr>
          <w:t>ResourceReference</w:t>
        </w:r>
      </w:hyperlink>
    </w:p>
    <w:p w14:paraId="7075D98B" w14:textId="77777777" w:rsidR="0063570E" w:rsidRDefault="0063570E" w:rsidP="00383490"/>
    <w:p w14:paraId="74279C5C" w14:textId="77777777" w:rsidR="00A855E6" w:rsidRDefault="00383490" w:rsidP="00263593">
      <w:r w:rsidRPr="00875584">
        <w:rPr>
          <w:rFonts w:ascii="Arial" w:hAnsi="Arial"/>
          <w:b/>
          <w:sz w:val="24"/>
          <w:szCs w:val="24"/>
        </w:rPr>
        <w:t>Constraints</w:t>
      </w:r>
    </w:p>
    <w:p w14:paraId="2EA660CC" w14:textId="77777777" w:rsidR="0087616E" w:rsidRPr="00BC6BEC" w:rsidRDefault="0087616E" w:rsidP="00263593">
      <w:pPr>
        <w:rPr>
          <w:rFonts w:ascii="Arial" w:hAnsi="Arial"/>
          <w:b/>
          <w:sz w:val="24"/>
          <w:szCs w:val="24"/>
        </w:rPr>
      </w:pPr>
    </w:p>
    <w:p w14:paraId="3FDC30D3" w14:textId="77777777" w:rsidR="00C867D8" w:rsidRPr="00C867D8" w:rsidRDefault="00263593" w:rsidP="00057587">
      <w:pPr>
        <w:pStyle w:val="ListParagraph"/>
        <w:numPr>
          <w:ilvl w:val="0"/>
          <w:numId w:val="4"/>
        </w:numPr>
        <w:rPr>
          <w:rFonts w:ascii="Arial" w:hAnsi="Arial"/>
          <w:b/>
        </w:rPr>
      </w:pPr>
      <w:r w:rsidRPr="006F3621">
        <w:rPr>
          <w:rFonts w:ascii="Arial" w:hAnsi="Arial"/>
          <w:b/>
        </w:rPr>
        <w:t>version</w:t>
      </w:r>
    </w:p>
    <w:p w14:paraId="7D49E9C3" w14:textId="77777777" w:rsidR="004C3BCC" w:rsidRDefault="00F9484E">
      <w:r>
        <w:t>There must be at most 1 imported &lt;&lt;CodeSystemVersionReference&gt;&gt; Package.</w:t>
      </w:r>
    </w:p>
    <w:p w14:paraId="1799D940" w14:textId="77777777" w:rsidR="00377E18" w:rsidRDefault="00CF06F6" w:rsidP="00377E18">
      <w:pPr>
        <w:ind w:left="3600" w:firstLine="720"/>
      </w:pPr>
      <w:r w:rsidRPr="00467F03">
        <w:t>[Binary]</w:t>
      </w:r>
    </w:p>
    <w:p w14:paraId="04302606" w14:textId="77777777" w:rsidR="008B78EB" w:rsidRDefault="004B279F" w:rsidP="00ED4063">
      <w:r w:rsidRPr="0047488C">
        <w:rPr>
          <w:rFonts w:ascii="Courier" w:hAnsi="Courier"/>
        </w:rPr>
        <w:t>self.base_Package.packageImport.importedPackage-&gt;select(p|p.stereotypedBy('CodeSystemVersionReference'))-&gt;size()&lt;=1</w:t>
      </w:r>
    </w:p>
    <w:p w14:paraId="462F6961" w14:textId="77777777" w:rsidR="002C0F83" w:rsidRPr="005F31BE" w:rsidRDefault="00F851FF" w:rsidP="005F31BE">
      <w:pPr>
        <w:pStyle w:val="Heading4"/>
      </w:pPr>
      <w:bookmarkStart w:id="217" w:name="_Toc285113914"/>
      <w:r w:rsidRPr="005F31BE">
        <w:t>&lt;Stereotype&gt; CodeSystemReferenceInstance</w:t>
      </w:r>
      <w:bookmarkEnd w:id="217"/>
    </w:p>
    <w:p w14:paraId="23EA86BB" w14:textId="77777777" w:rsidR="0063570E" w:rsidRDefault="0063570E" w:rsidP="00383490"/>
    <w:p w14:paraId="773F7B43" w14:textId="77777777" w:rsidR="00A855E6" w:rsidRDefault="00383490" w:rsidP="00263593">
      <w:r w:rsidRPr="00875584">
        <w:rPr>
          <w:rFonts w:ascii="Arial" w:hAnsi="Arial"/>
          <w:b/>
          <w:sz w:val="24"/>
          <w:szCs w:val="24"/>
        </w:rPr>
        <w:t>Description</w:t>
      </w:r>
    </w:p>
    <w:p w14:paraId="5968B68B" w14:textId="77777777" w:rsidR="004C3BCC" w:rsidRDefault="00F9484E">
      <w:r>
        <w:rPr>
          <w:b/>
          <w:bCs/>
        </w:rPr>
        <w:t>CodeSystemReferenceInstance</w:t>
      </w:r>
      <w:r>
        <w:t xml:space="preserve"> represents the optional link between a </w:t>
      </w:r>
      <w:r>
        <w:rPr>
          <w:b/>
          <w:bCs/>
        </w:rPr>
        <w:t xml:space="preserve">ConceptReference </w:t>
      </w:r>
      <w:r>
        <w:t>an</w:t>
      </w:r>
      <w:r>
        <w:t>d a describing code system and optional version.</w:t>
      </w:r>
    </w:p>
    <w:p w14:paraId="212FE06B" w14:textId="77777777" w:rsidR="00377E18" w:rsidRDefault="00C51B43" w:rsidP="00377E18">
      <w:pPr>
        <w:ind w:left="720" w:firstLine="720"/>
      </w:pPr>
      <w:r>
        <w:t xml:space="preserve"> </w:t>
      </w:r>
    </w:p>
    <w:p w14:paraId="44C12E41" w14:textId="77777777" w:rsidR="0063570E" w:rsidRDefault="0063570E" w:rsidP="00383490"/>
    <w:p w14:paraId="42185518" w14:textId="77777777" w:rsidR="00A855E6" w:rsidRDefault="00383490" w:rsidP="00263593">
      <w:r w:rsidRPr="00875584">
        <w:rPr>
          <w:rFonts w:ascii="Arial" w:hAnsi="Arial"/>
          <w:b/>
          <w:sz w:val="24"/>
          <w:szCs w:val="24"/>
        </w:rPr>
        <w:t>Diagrams</w:t>
      </w:r>
    </w:p>
    <w:p w14:paraId="3A855F9F" w14:textId="77777777" w:rsidR="00A93FDC" w:rsidRDefault="00F9484E" w:rsidP="00CB0928">
      <w:pPr>
        <w:ind w:left="720"/>
      </w:pPr>
      <w:hyperlink w:anchor="_6d065336864e77a240c6e7a3eb36e8cd" w:history="1">
        <w:r w:rsidR="003E7695">
          <w:rPr>
            <w:rStyle w:val="Hyperlink"/>
          </w:rPr>
          <w:t>Resource Reference Relationships</w:t>
        </w:r>
      </w:hyperlink>
    </w:p>
    <w:p w14:paraId="29B231CD" w14:textId="77777777" w:rsidR="0063570E" w:rsidRDefault="0063570E" w:rsidP="00383490"/>
    <w:p w14:paraId="342D538D" w14:textId="77777777" w:rsidR="00A855E6" w:rsidRDefault="00383490" w:rsidP="00263593">
      <w:r w:rsidRPr="00875584">
        <w:rPr>
          <w:rFonts w:ascii="Arial" w:hAnsi="Arial"/>
          <w:b/>
          <w:sz w:val="24"/>
          <w:szCs w:val="24"/>
        </w:rPr>
        <w:t>Direct Known Superclasses (Generalization)</w:t>
      </w:r>
    </w:p>
    <w:p w14:paraId="49EB060A" w14:textId="77777777" w:rsidR="00377E18" w:rsidRDefault="00F9484E" w:rsidP="00B51B66">
      <w:pPr>
        <w:ind w:firstLine="720"/>
      </w:pPr>
      <w:hyperlink w:anchor="_9d682f32f4917feea358e696d1fd146d" w:history="1">
        <w:r w:rsidR="006977BE">
          <w:rPr>
            <w:rStyle w:val="Hyperlink"/>
          </w:rPr>
          <w:t>ResourceReferenceInstance</w:t>
        </w:r>
      </w:hyperlink>
    </w:p>
    <w:p w14:paraId="585381DA" w14:textId="77777777" w:rsidR="0063570E" w:rsidRDefault="0063570E" w:rsidP="00383490"/>
    <w:p w14:paraId="16A96855" w14:textId="77777777" w:rsidR="00A855E6" w:rsidRDefault="00383490" w:rsidP="00263593">
      <w:r w:rsidRPr="00875584">
        <w:rPr>
          <w:rFonts w:ascii="Arial" w:hAnsi="Arial"/>
          <w:b/>
          <w:sz w:val="24"/>
          <w:szCs w:val="24"/>
        </w:rPr>
        <w:t>Constraints</w:t>
      </w:r>
    </w:p>
    <w:p w14:paraId="7C143A13" w14:textId="77777777" w:rsidR="0087616E" w:rsidRPr="00BC6BEC" w:rsidRDefault="0087616E" w:rsidP="00263593">
      <w:pPr>
        <w:rPr>
          <w:rFonts w:ascii="Arial" w:hAnsi="Arial"/>
          <w:b/>
          <w:sz w:val="24"/>
          <w:szCs w:val="24"/>
        </w:rPr>
      </w:pPr>
    </w:p>
    <w:p w14:paraId="2F04E9C2" w14:textId="77777777" w:rsidR="00C867D8" w:rsidRPr="00C867D8" w:rsidRDefault="00263593" w:rsidP="00057587">
      <w:pPr>
        <w:pStyle w:val="ListParagraph"/>
        <w:numPr>
          <w:ilvl w:val="0"/>
          <w:numId w:val="4"/>
        </w:numPr>
        <w:rPr>
          <w:rFonts w:ascii="Arial" w:hAnsi="Arial"/>
          <w:b/>
        </w:rPr>
      </w:pPr>
      <w:r w:rsidRPr="006F3621">
        <w:rPr>
          <w:rFonts w:ascii="Arial" w:hAnsi="Arial"/>
          <w:b/>
        </w:rPr>
        <w:t>isCodeSystemReference</w:t>
      </w:r>
    </w:p>
    <w:p w14:paraId="6A887EE2" w14:textId="77777777" w:rsidR="004C3BCC" w:rsidRDefault="00F9484E">
      <w:r>
        <w:t>Must be a valid instance of a CodeSystemReference.</w:t>
      </w:r>
    </w:p>
    <w:p w14:paraId="117881EA" w14:textId="77777777" w:rsidR="00377E18" w:rsidRDefault="00CF06F6" w:rsidP="00377E18">
      <w:pPr>
        <w:ind w:left="3600" w:firstLine="720"/>
      </w:pPr>
      <w:r w:rsidRPr="00467F03">
        <w:t>[OCL]</w:t>
      </w:r>
    </w:p>
    <w:p w14:paraId="571CB15E" w14:textId="77777777" w:rsidR="008B78EB" w:rsidRDefault="004B279F" w:rsidP="00ED4063">
      <w:r w:rsidRPr="0047488C">
        <w:rPr>
          <w:rFonts w:ascii="Courier" w:hAnsi="Courier"/>
        </w:rPr>
        <w:t xml:space="preserve">  self.base_Abstraction.supplier-&gt;forAll(x|x.stereotypedBy('CodeSystemReference'))   </w:t>
      </w:r>
    </w:p>
    <w:p w14:paraId="02CD484E" w14:textId="77777777" w:rsidR="002C0F83" w:rsidRPr="005F31BE" w:rsidRDefault="00F851FF" w:rsidP="005F31BE">
      <w:pPr>
        <w:pStyle w:val="Heading4"/>
      </w:pPr>
      <w:bookmarkStart w:id="218" w:name="_Toc285113915"/>
      <w:r w:rsidRPr="005F31BE">
        <w:t>&lt;Stereotype&gt; CodeSystemVersionReference</w:t>
      </w:r>
      <w:bookmarkEnd w:id="218"/>
    </w:p>
    <w:p w14:paraId="185B940E" w14:textId="77777777" w:rsidR="0063570E" w:rsidRDefault="0063570E" w:rsidP="00383490"/>
    <w:p w14:paraId="0C4BAE04" w14:textId="77777777" w:rsidR="00A855E6" w:rsidRDefault="00383490" w:rsidP="00263593">
      <w:r w:rsidRPr="00875584">
        <w:rPr>
          <w:rFonts w:ascii="Arial" w:hAnsi="Arial"/>
          <w:b/>
          <w:sz w:val="24"/>
          <w:szCs w:val="24"/>
        </w:rPr>
        <w:t>Description</w:t>
      </w:r>
    </w:p>
    <w:p w14:paraId="4E5F7A29" w14:textId="77777777" w:rsidR="004C3BCC" w:rsidRDefault="00F9484E">
      <w:r>
        <w:t xml:space="preserve">A URI referencing a specific version of a code system.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w:t>
      </w:r>
      <w:r>
        <w:t>of a code system version and not the actual entity itself.</w:t>
      </w:r>
    </w:p>
    <w:p w14:paraId="3FDE6544" w14:textId="77777777" w:rsidR="00377E18" w:rsidRDefault="00C51B43" w:rsidP="00377E18">
      <w:pPr>
        <w:ind w:left="720" w:firstLine="720"/>
      </w:pPr>
      <w:r>
        <w:t xml:space="preserve"> </w:t>
      </w:r>
    </w:p>
    <w:p w14:paraId="51DFAA88" w14:textId="77777777" w:rsidR="0063570E" w:rsidRDefault="0063570E" w:rsidP="00383490"/>
    <w:p w14:paraId="0C9E1287" w14:textId="77777777" w:rsidR="00A855E6" w:rsidRDefault="00383490" w:rsidP="00263593">
      <w:r w:rsidRPr="00875584">
        <w:rPr>
          <w:rFonts w:ascii="Arial" w:hAnsi="Arial"/>
          <w:b/>
          <w:sz w:val="24"/>
          <w:szCs w:val="24"/>
        </w:rPr>
        <w:t>Diagrams</w:t>
      </w:r>
    </w:p>
    <w:p w14:paraId="273986D5" w14:textId="77777777" w:rsidR="00A93FDC" w:rsidRDefault="00F9484E" w:rsidP="00CB0928">
      <w:pPr>
        <w:ind w:left="720"/>
      </w:pPr>
      <w:hyperlink w:anchor="_aa2597b87275ed4e1724a94a9c31d90b" w:history="1">
        <w:r w:rsidR="003E7695">
          <w:rPr>
            <w:rStyle w:val="Hyperlink"/>
          </w:rPr>
          <w:t>Resource References</w:t>
        </w:r>
      </w:hyperlink>
    </w:p>
    <w:p w14:paraId="64F65F49" w14:textId="77777777" w:rsidR="0063570E" w:rsidRDefault="0063570E" w:rsidP="00383490"/>
    <w:p w14:paraId="5AB25F6A" w14:textId="77777777" w:rsidR="00A855E6" w:rsidRDefault="00383490" w:rsidP="00263593">
      <w:r w:rsidRPr="00875584">
        <w:rPr>
          <w:rFonts w:ascii="Arial" w:hAnsi="Arial"/>
          <w:b/>
          <w:sz w:val="24"/>
          <w:szCs w:val="24"/>
        </w:rPr>
        <w:t>Direct Known Superclasses (Generalization)</w:t>
      </w:r>
    </w:p>
    <w:p w14:paraId="080354EE" w14:textId="77777777" w:rsidR="00377E18" w:rsidRDefault="00F9484E" w:rsidP="00B51B66">
      <w:pPr>
        <w:ind w:firstLine="720"/>
      </w:pPr>
      <w:hyperlink w:anchor="_1b2eec63ad4ef6c72d57b9985e0346ff" w:history="1">
        <w:r w:rsidR="006977BE">
          <w:rPr>
            <w:rStyle w:val="Hyperlink"/>
          </w:rPr>
          <w:t>ResourceReference</w:t>
        </w:r>
      </w:hyperlink>
    </w:p>
    <w:p w14:paraId="02DDE5C3" w14:textId="77777777" w:rsidR="0063570E" w:rsidRDefault="0063570E" w:rsidP="00383490"/>
    <w:p w14:paraId="15C41F44" w14:textId="77777777" w:rsidR="00A855E6" w:rsidRDefault="00383490" w:rsidP="00263593">
      <w:r w:rsidRPr="00875584">
        <w:rPr>
          <w:rFonts w:ascii="Arial" w:hAnsi="Arial"/>
          <w:b/>
          <w:sz w:val="24"/>
          <w:szCs w:val="24"/>
        </w:rPr>
        <w:t>Attributes</w:t>
      </w:r>
    </w:p>
    <w:p w14:paraId="1FF03ABD" w14:textId="77777777" w:rsidR="00B603FB" w:rsidRDefault="00B603FB" w:rsidP="008B78EB"/>
    <w:p w14:paraId="5E0A36A1" w14:textId="77777777" w:rsidR="00A755AA" w:rsidRDefault="008B78EB" w:rsidP="008B78EB">
      <w:pPr>
        <w:rPr>
          <w:b/>
        </w:rPr>
      </w:pPr>
      <w:r w:rsidRPr="006A54F6">
        <w:rPr>
          <w:b/>
        </w:rPr>
        <w:t xml:space="preserve">•   public unnamed1 : </w:t>
      </w:r>
      <w:hyperlink w:anchor="_a4fedb7858ead8d2272640d51b53719a" w:history="1">
        <w:r w:rsidRPr="006A54F6">
          <w:rPr>
            <w:rStyle w:val="Hyperlink"/>
            <w:b/>
          </w:rPr>
          <w:t>ValueSetDefinitionReference</w:t>
        </w:r>
      </w:hyperlink>
      <w:r w:rsidRPr="006A54F6">
        <w:rPr>
          <w:b/>
        </w:rPr>
        <w:t xml:space="preserve"> </w:t>
      </w:r>
    </w:p>
    <w:p w14:paraId="48DEB3C0" w14:textId="77777777" w:rsidR="002C0F83" w:rsidRPr="005F31BE" w:rsidRDefault="00F851FF" w:rsidP="005F31BE">
      <w:pPr>
        <w:pStyle w:val="Heading4"/>
      </w:pPr>
      <w:bookmarkStart w:id="219" w:name="_bd9b14c4d7198d36c5a9dec9c2836b62"/>
      <w:bookmarkStart w:id="220" w:name="_Toc285113916"/>
      <w:r w:rsidRPr="005F31BE">
        <w:t>&lt;Stereotype&gt; ComplexObjectConstraint</w:t>
      </w:r>
      <w:bookmarkEnd w:id="219"/>
      <w:bookmarkEnd w:id="220"/>
    </w:p>
    <w:p w14:paraId="22A2B0DB" w14:textId="77777777" w:rsidR="0063570E" w:rsidRDefault="0063570E" w:rsidP="00383490"/>
    <w:p w14:paraId="56678ECF" w14:textId="77777777" w:rsidR="00A855E6" w:rsidRDefault="00383490" w:rsidP="00263593">
      <w:r w:rsidRPr="00875584">
        <w:rPr>
          <w:rFonts w:ascii="Arial" w:hAnsi="Arial"/>
          <w:b/>
          <w:sz w:val="24"/>
          <w:szCs w:val="24"/>
        </w:rPr>
        <w:t>Description</w:t>
      </w:r>
    </w:p>
    <w:p w14:paraId="5DDE7F74" w14:textId="77777777" w:rsidR="004C3BCC" w:rsidRDefault="00F9484E">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3BCC6054" w14:textId="77777777" w:rsidR="00377E18" w:rsidRDefault="00C51B43" w:rsidP="00377E18">
      <w:pPr>
        <w:ind w:left="720" w:firstLine="720"/>
      </w:pPr>
      <w:r>
        <w:t xml:space="preserve"> </w:t>
      </w:r>
    </w:p>
    <w:p w14:paraId="2A985287" w14:textId="77777777" w:rsidR="00377E18" w:rsidRDefault="00C51B43" w:rsidP="00377E18">
      <w:pPr>
        <w:ind w:left="720" w:firstLine="720"/>
      </w:pPr>
      <w:r>
        <w:t xml:space="preserve"> </w:t>
      </w:r>
    </w:p>
    <w:p w14:paraId="30A2E0FB" w14:textId="77777777" w:rsidR="0063570E" w:rsidRDefault="0063570E" w:rsidP="00383490"/>
    <w:p w14:paraId="739DD226" w14:textId="77777777" w:rsidR="00A855E6" w:rsidRDefault="00383490" w:rsidP="00263593">
      <w:r w:rsidRPr="00875584">
        <w:rPr>
          <w:rFonts w:ascii="Arial" w:hAnsi="Arial"/>
          <w:b/>
          <w:sz w:val="24"/>
          <w:szCs w:val="24"/>
        </w:rPr>
        <w:t>Diagrams</w:t>
      </w:r>
    </w:p>
    <w:p w14:paraId="0893FB43" w14:textId="77777777" w:rsidR="00A93FDC" w:rsidRDefault="00F9484E" w:rsidP="00CB0928">
      <w:pPr>
        <w:ind w:left="720"/>
      </w:pPr>
      <w:hyperlink w:anchor="_1c8c4aa3906888e5c2c8895f5ed19903" w:history="1">
        <w:r w:rsidR="003E7695">
          <w:rPr>
            <w:rStyle w:val="Hyperlink"/>
          </w:rPr>
          <w:t xml:space="preserve">Archetypes </w:t>
        </w:r>
      </w:hyperlink>
      <w:r w:rsidR="00324424">
        <w:t xml:space="preserve">, </w:t>
      </w:r>
    </w:p>
    <w:p w14:paraId="301AEBC5" w14:textId="77777777" w:rsidR="00A93FDC" w:rsidRDefault="00F9484E" w:rsidP="00CB0928">
      <w:pPr>
        <w:ind w:left="720"/>
      </w:pPr>
      <w:hyperlink w:anchor="_f139650e10793c0005c93b604992495c" w:history="1">
        <w:r w:rsidR="003E7695">
          <w:rPr>
            <w:rStyle w:val="Hyperlink"/>
          </w:rPr>
          <w:t>Object Constraints</w:t>
        </w:r>
      </w:hyperlink>
    </w:p>
    <w:p w14:paraId="13D3A169" w14:textId="77777777" w:rsidR="0063570E" w:rsidRDefault="0063570E" w:rsidP="00383490"/>
    <w:p w14:paraId="38E3FF81" w14:textId="77777777" w:rsidR="00A855E6" w:rsidRDefault="00383490" w:rsidP="00263593">
      <w:r w:rsidRPr="00875584">
        <w:rPr>
          <w:rFonts w:ascii="Arial" w:hAnsi="Arial"/>
          <w:b/>
          <w:sz w:val="24"/>
          <w:szCs w:val="24"/>
        </w:rPr>
        <w:t>Direct Known Superclasses (Generalization)</w:t>
      </w:r>
    </w:p>
    <w:p w14:paraId="1DCDC0D9" w14:textId="77777777" w:rsidR="00377E18" w:rsidRDefault="00F9484E" w:rsidP="00B51B66">
      <w:pPr>
        <w:ind w:firstLine="720"/>
      </w:pPr>
      <w:hyperlink w:anchor="_ad75af95f635bdf35f69d9db9b17aae2" w:history="1">
        <w:r w:rsidR="006977BE">
          <w:rPr>
            <w:rStyle w:val="Hyperlink"/>
          </w:rPr>
          <w:t>ObjectConstraint</w:t>
        </w:r>
      </w:hyperlink>
    </w:p>
    <w:p w14:paraId="796BF528" w14:textId="77777777" w:rsidR="0063570E" w:rsidRDefault="0063570E" w:rsidP="00383490"/>
    <w:p w14:paraId="3DA905CE" w14:textId="77777777" w:rsidR="00A855E6" w:rsidRDefault="00383490" w:rsidP="00263593">
      <w:r w:rsidRPr="00875584">
        <w:rPr>
          <w:rFonts w:ascii="Arial" w:hAnsi="Arial"/>
          <w:b/>
          <w:sz w:val="24"/>
          <w:szCs w:val="24"/>
        </w:rPr>
        <w:t>Direct Known Subclasses (Specialization)</w:t>
      </w:r>
    </w:p>
    <w:p w14:paraId="1850767F" w14:textId="77777777" w:rsidR="00377E18" w:rsidRDefault="00F9484E" w:rsidP="00B51B66">
      <w:pPr>
        <w:ind w:firstLine="720"/>
      </w:pPr>
      <w:hyperlink w:anchor="_61831f1c446a753e3069251f603bfa37" w:history="1">
        <w:r w:rsidR="006977BE">
          <w:rPr>
            <w:rStyle w:val="Hyperlink"/>
          </w:rPr>
          <w:t>ArchetypeVersion</w:t>
        </w:r>
      </w:hyperlink>
    </w:p>
    <w:p w14:paraId="61DEA4A0" w14:textId="77777777" w:rsidR="0063570E" w:rsidRDefault="0063570E" w:rsidP="00383490"/>
    <w:p w14:paraId="355E7AB2" w14:textId="77777777" w:rsidR="00A855E6" w:rsidRDefault="00383490" w:rsidP="00263593">
      <w:r w:rsidRPr="00875584">
        <w:rPr>
          <w:rFonts w:ascii="Arial" w:hAnsi="Arial"/>
          <w:b/>
          <w:sz w:val="24"/>
          <w:szCs w:val="24"/>
        </w:rPr>
        <w:t>Constraints</w:t>
      </w:r>
    </w:p>
    <w:p w14:paraId="0495E013" w14:textId="77777777" w:rsidR="0087616E" w:rsidRPr="00BC6BEC" w:rsidRDefault="0087616E" w:rsidP="00263593">
      <w:pPr>
        <w:rPr>
          <w:rFonts w:ascii="Arial" w:hAnsi="Arial"/>
          <w:b/>
          <w:sz w:val="24"/>
          <w:szCs w:val="24"/>
        </w:rPr>
      </w:pPr>
    </w:p>
    <w:p w14:paraId="04C1F17A" w14:textId="77777777" w:rsidR="00C867D8" w:rsidRPr="00C867D8" w:rsidRDefault="00263593" w:rsidP="00057587">
      <w:pPr>
        <w:pStyle w:val="ListParagraph"/>
        <w:numPr>
          <w:ilvl w:val="0"/>
          <w:numId w:val="4"/>
        </w:numPr>
        <w:rPr>
          <w:rFonts w:ascii="Arial" w:hAnsi="Arial"/>
          <w:b/>
        </w:rPr>
      </w:pPr>
      <w:r w:rsidRPr="006F3621">
        <w:rPr>
          <w:rFonts w:ascii="Arial" w:hAnsi="Arial"/>
          <w:b/>
        </w:rPr>
        <w:t>singleParent</w:t>
      </w:r>
    </w:p>
    <w:p w14:paraId="1F598E1E" w14:textId="77777777" w:rsidR="004C3BCC" w:rsidRDefault="00F9484E">
      <w:r>
        <w:t>Every constraint must specialize exactly one Class</w:t>
      </w:r>
    </w:p>
    <w:p w14:paraId="49ADE299" w14:textId="77777777" w:rsidR="00377E18" w:rsidRDefault="00CF06F6" w:rsidP="00377E18">
      <w:pPr>
        <w:ind w:left="3600" w:firstLine="720"/>
      </w:pPr>
      <w:r w:rsidRPr="00467F03">
        <w:t>[OCL]</w:t>
      </w:r>
    </w:p>
    <w:p w14:paraId="2EDAEF49" w14:textId="77777777" w:rsidR="008B78EB" w:rsidRDefault="004B279F" w:rsidP="00ED4063">
      <w:r w:rsidRPr="0047488C">
        <w:rPr>
          <w:rFonts w:ascii="Courier" w:hAnsi="Courier"/>
        </w:rPr>
        <w:t>self.base_Class.generalization-&gt;size() = 1</w:t>
      </w:r>
    </w:p>
    <w:p w14:paraId="201A85FC" w14:textId="77777777" w:rsidR="0087616E" w:rsidRPr="00BC6BEC" w:rsidRDefault="0087616E" w:rsidP="00263593">
      <w:pPr>
        <w:rPr>
          <w:rFonts w:ascii="Arial" w:hAnsi="Arial"/>
          <w:b/>
          <w:sz w:val="24"/>
          <w:szCs w:val="24"/>
        </w:rPr>
      </w:pPr>
    </w:p>
    <w:p w14:paraId="3492CC72" w14:textId="77777777" w:rsidR="00C867D8" w:rsidRPr="00C867D8" w:rsidRDefault="00263593" w:rsidP="00057587">
      <w:pPr>
        <w:pStyle w:val="ListParagraph"/>
        <w:numPr>
          <w:ilvl w:val="0"/>
          <w:numId w:val="4"/>
        </w:numPr>
        <w:rPr>
          <w:rFonts w:ascii="Arial" w:hAnsi="Arial"/>
          <w:b/>
        </w:rPr>
      </w:pPr>
      <w:r w:rsidRPr="006F3621">
        <w:rPr>
          <w:rFonts w:ascii="Arial" w:hAnsi="Arial"/>
          <w:b/>
        </w:rPr>
        <w:t>allAttributeConstraints</w:t>
      </w:r>
    </w:p>
    <w:p w14:paraId="7EB9F838" w14:textId="77777777" w:rsidR="004C3BCC" w:rsidRDefault="00F9484E">
      <w:r>
        <w:t>All owned attributes must be &lt;&lt;AttributeConstraint&gt;&gt;</w:t>
      </w:r>
    </w:p>
    <w:p w14:paraId="3F746F22" w14:textId="77777777" w:rsidR="00377E18" w:rsidRDefault="00CF06F6" w:rsidP="00377E18">
      <w:pPr>
        <w:ind w:left="3600" w:firstLine="720"/>
      </w:pPr>
      <w:r w:rsidRPr="00467F03">
        <w:t>[OCL]</w:t>
      </w:r>
    </w:p>
    <w:p w14:paraId="70D84FAE" w14:textId="77777777" w:rsidR="008B78EB" w:rsidRDefault="004B279F" w:rsidP="00ED4063">
      <w:r w:rsidRPr="0047488C">
        <w:rPr>
          <w:rFonts w:ascii="Courier" w:hAnsi="Courier"/>
        </w:rPr>
        <w:t xml:space="preserve"> self.base_Class.ownedAttribute-&gt;forAll(x|x.stereotypedBy('AttributeConstraint'))</w:t>
      </w:r>
    </w:p>
    <w:p w14:paraId="3575A85E" w14:textId="77777777" w:rsidR="002C0F83" w:rsidRPr="005F31BE" w:rsidRDefault="00F851FF" w:rsidP="005F31BE">
      <w:pPr>
        <w:pStyle w:val="Heading4"/>
      </w:pPr>
      <w:bookmarkStart w:id="221" w:name="_Toc285113917"/>
      <w:r w:rsidRPr="005F31BE">
        <w:t>&lt;Stereotype&gt; ConceptReference</w:t>
      </w:r>
      <w:bookmarkEnd w:id="221"/>
    </w:p>
    <w:p w14:paraId="7DC8F630" w14:textId="77777777" w:rsidR="0063570E" w:rsidRDefault="0063570E" w:rsidP="00383490"/>
    <w:p w14:paraId="219979B0" w14:textId="77777777" w:rsidR="00A855E6" w:rsidRDefault="00383490" w:rsidP="00263593">
      <w:r w:rsidRPr="00875584">
        <w:rPr>
          <w:rFonts w:ascii="Arial" w:hAnsi="Arial"/>
          <w:b/>
          <w:sz w:val="24"/>
          <w:szCs w:val="24"/>
        </w:rPr>
        <w:t>Description</w:t>
      </w:r>
    </w:p>
    <w:p w14:paraId="17DE1E4C" w14:textId="77777777" w:rsidR="004C3BCC" w:rsidRDefault="00F9484E">
      <w:r>
        <w:t>A URI uniquely identifing a "concept" (aka. class, entity, individual or, in some contexts "term"), accompanied by additional information conveying the intended mea</w:t>
      </w:r>
      <w:r>
        <w:t>ning, code and source of the information used to determine the intent of the URI.</w:t>
      </w:r>
    </w:p>
    <w:p w14:paraId="3F3CF66B" w14:textId="77777777" w:rsidR="004C3BCC" w:rsidRDefault="00F9484E">
      <w:r>
        <w:t xml:space="preserve"> </w:t>
      </w:r>
    </w:p>
    <w:p w14:paraId="20C6322D" w14:textId="77777777" w:rsidR="004C3BCC" w:rsidRDefault="00F9484E">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w:t>
      </w:r>
      <w:r>
        <w:t xml:space="preserve">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description that was used when sele</w:t>
      </w:r>
      <w:r>
        <w:t>cting the concept reference.</w:t>
      </w:r>
    </w:p>
    <w:p w14:paraId="6E7FB0E0" w14:textId="77777777" w:rsidR="00377E18" w:rsidRDefault="00C51B43" w:rsidP="00377E18">
      <w:pPr>
        <w:ind w:left="720" w:firstLine="720"/>
      </w:pPr>
      <w:r>
        <w:t xml:space="preserve"> </w:t>
      </w:r>
    </w:p>
    <w:p w14:paraId="33B17AFC" w14:textId="77777777" w:rsidR="0063570E" w:rsidRDefault="0063570E" w:rsidP="00383490"/>
    <w:p w14:paraId="3AC7E7E5" w14:textId="77777777" w:rsidR="00A855E6" w:rsidRDefault="00383490" w:rsidP="00263593">
      <w:r w:rsidRPr="00875584">
        <w:rPr>
          <w:rFonts w:ascii="Arial" w:hAnsi="Arial"/>
          <w:b/>
          <w:sz w:val="24"/>
          <w:szCs w:val="24"/>
        </w:rPr>
        <w:t>Diagrams</w:t>
      </w:r>
    </w:p>
    <w:p w14:paraId="22180792" w14:textId="77777777" w:rsidR="00A93FDC" w:rsidRDefault="00F9484E" w:rsidP="00CB0928">
      <w:pPr>
        <w:ind w:left="720"/>
      </w:pPr>
      <w:hyperlink w:anchor="_aa2597b87275ed4e1724a94a9c31d90b" w:history="1">
        <w:r w:rsidR="003E7695">
          <w:rPr>
            <w:rStyle w:val="Hyperlink"/>
          </w:rPr>
          <w:t>Resource References</w:t>
        </w:r>
      </w:hyperlink>
    </w:p>
    <w:p w14:paraId="0EE73B8B" w14:textId="77777777" w:rsidR="0063570E" w:rsidRDefault="0063570E" w:rsidP="00383490"/>
    <w:p w14:paraId="57E3EC42" w14:textId="77777777" w:rsidR="00A855E6" w:rsidRDefault="00383490" w:rsidP="00263593">
      <w:r w:rsidRPr="00875584">
        <w:rPr>
          <w:rFonts w:ascii="Arial" w:hAnsi="Arial"/>
          <w:b/>
          <w:sz w:val="24"/>
          <w:szCs w:val="24"/>
        </w:rPr>
        <w:t>Direct Known Superclasses (Generalization)</w:t>
      </w:r>
    </w:p>
    <w:p w14:paraId="5DEB729F" w14:textId="77777777" w:rsidR="00377E18" w:rsidRDefault="00F9484E" w:rsidP="00B51B66">
      <w:pPr>
        <w:ind w:firstLine="720"/>
      </w:pPr>
      <w:hyperlink w:anchor="_1b2eec63ad4ef6c72d57b9985e0346ff" w:history="1">
        <w:r w:rsidR="006977BE">
          <w:rPr>
            <w:rStyle w:val="Hyperlink"/>
          </w:rPr>
          <w:t>ResourceReference</w:t>
        </w:r>
      </w:hyperlink>
    </w:p>
    <w:p w14:paraId="2C992504" w14:textId="77777777" w:rsidR="0063570E" w:rsidRDefault="0063570E" w:rsidP="00383490"/>
    <w:p w14:paraId="0A2DC979" w14:textId="77777777" w:rsidR="00A855E6" w:rsidRDefault="00383490" w:rsidP="00263593">
      <w:r w:rsidRPr="00875584">
        <w:rPr>
          <w:rFonts w:ascii="Arial" w:hAnsi="Arial"/>
          <w:b/>
          <w:sz w:val="24"/>
          <w:szCs w:val="24"/>
        </w:rPr>
        <w:t>Constraints</w:t>
      </w:r>
    </w:p>
    <w:p w14:paraId="1996D138" w14:textId="77777777" w:rsidR="0087616E" w:rsidRPr="00BC6BEC" w:rsidRDefault="0087616E" w:rsidP="00263593">
      <w:pPr>
        <w:rPr>
          <w:rFonts w:ascii="Arial" w:hAnsi="Arial"/>
          <w:b/>
          <w:sz w:val="24"/>
          <w:szCs w:val="24"/>
        </w:rPr>
      </w:pPr>
    </w:p>
    <w:p w14:paraId="49E515E7" w14:textId="77777777" w:rsidR="00C867D8" w:rsidRPr="00C867D8" w:rsidRDefault="00263593" w:rsidP="00057587">
      <w:pPr>
        <w:pStyle w:val="ListParagraph"/>
        <w:numPr>
          <w:ilvl w:val="0"/>
          <w:numId w:val="4"/>
        </w:numPr>
        <w:rPr>
          <w:rFonts w:ascii="Arial" w:hAnsi="Arial"/>
          <w:b/>
        </w:rPr>
      </w:pPr>
      <w:r w:rsidRPr="006F3621">
        <w:rPr>
          <w:rFonts w:ascii="Arial" w:hAnsi="Arial"/>
          <w:b/>
        </w:rPr>
        <w:t>describingCodeSystem</w:t>
      </w:r>
    </w:p>
    <w:p w14:paraId="74862079" w14:textId="77777777" w:rsidR="004C3BCC" w:rsidRDefault="00F9484E">
      <w:r>
        <w:t>Definition of describingCodeSystem</w:t>
      </w:r>
    </w:p>
    <w:p w14:paraId="5898AED4" w14:textId="77777777" w:rsidR="004C3BCC" w:rsidRDefault="00F9484E">
      <w:r>
        <w:t>describingCodeSystem:=self.base_*.clientDependency.supplier-&gt;select(p|p.stereotypedBy('CodeSystemReference'))-&gt;asSequence()-&gt;first()</w:t>
      </w:r>
    </w:p>
    <w:p w14:paraId="7477D201" w14:textId="77777777" w:rsidR="00377E18" w:rsidRDefault="00CF06F6" w:rsidP="00377E18">
      <w:pPr>
        <w:ind w:left="3600" w:firstLine="720"/>
      </w:pPr>
      <w:r w:rsidRPr="00467F03">
        <w:t>[English]</w:t>
      </w:r>
    </w:p>
    <w:p w14:paraId="33C06C25" w14:textId="77777777" w:rsidR="008B78EB" w:rsidRDefault="004B279F" w:rsidP="00ED4063">
      <w:r w:rsidRPr="0047488C">
        <w:rPr>
          <w:rFonts w:ascii="Courier" w:hAnsi="Courier"/>
        </w:rPr>
        <w:t>describingCodeSystem:=self.base_*.clientDependency.supplier-&gt;select(p|p.stereotypedBy('CodeSystemReference'))-&gt;asSequence()-&gt;first()</w:t>
      </w:r>
    </w:p>
    <w:p w14:paraId="7801A3FA" w14:textId="77777777" w:rsidR="002C0F83" w:rsidRPr="005F31BE" w:rsidRDefault="00F851FF" w:rsidP="005F31BE">
      <w:pPr>
        <w:pStyle w:val="Heading4"/>
      </w:pPr>
      <w:bookmarkStart w:id="222" w:name="_Toc285113918"/>
      <w:r w:rsidRPr="005F31BE">
        <w:t>&lt;Stereotype&gt; ConceptReferenceInstance</w:t>
      </w:r>
      <w:bookmarkEnd w:id="222"/>
    </w:p>
    <w:p w14:paraId="71FC942B" w14:textId="77777777" w:rsidR="0063570E" w:rsidRDefault="0063570E" w:rsidP="00383490"/>
    <w:p w14:paraId="01CD3A9F" w14:textId="77777777" w:rsidR="00A855E6" w:rsidRDefault="00383490" w:rsidP="00263593">
      <w:r w:rsidRPr="00875584">
        <w:rPr>
          <w:rFonts w:ascii="Arial" w:hAnsi="Arial"/>
          <w:b/>
          <w:sz w:val="24"/>
          <w:szCs w:val="24"/>
        </w:rPr>
        <w:t>Description</w:t>
      </w:r>
    </w:p>
    <w:p w14:paraId="394EA91F" w14:textId="77777777" w:rsidR="004C3BCC" w:rsidRDefault="00F9484E">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w:t>
      </w:r>
      <w:r>
        <w:rPr>
          <w:b/>
          <w:bCs/>
        </w:rPr>
        <w:t>bleValue</w:t>
      </w:r>
      <w:r>
        <w:t xml:space="preserve"> with a value meaning, an </w:t>
      </w:r>
      <w:r>
        <w:rPr>
          <w:b/>
          <w:bCs/>
        </w:rPr>
        <w:t>ObjectConstraint</w:t>
      </w:r>
      <w:r>
        <w:t xml:space="preserve"> with what the constraint is "about" (aka. "meaning in ISO 11179) and to identify the possible and assumed values for a </w:t>
      </w:r>
      <w:r>
        <w:rPr>
          <w:b/>
          <w:bCs/>
        </w:rPr>
        <w:t>ConceptReferenceConstraint</w:t>
      </w:r>
      <w:r>
        <w:t>.</w:t>
      </w:r>
    </w:p>
    <w:p w14:paraId="19BAEF6B" w14:textId="77777777" w:rsidR="00377E18" w:rsidRDefault="00C51B43" w:rsidP="00377E18">
      <w:pPr>
        <w:ind w:left="720" w:firstLine="720"/>
      </w:pPr>
      <w:r>
        <w:t xml:space="preserve"> </w:t>
      </w:r>
    </w:p>
    <w:p w14:paraId="337FAE98" w14:textId="77777777" w:rsidR="0063570E" w:rsidRDefault="0063570E" w:rsidP="00383490"/>
    <w:p w14:paraId="4459C513" w14:textId="77777777" w:rsidR="00A855E6" w:rsidRDefault="00383490" w:rsidP="00263593">
      <w:r w:rsidRPr="00875584">
        <w:rPr>
          <w:rFonts w:ascii="Arial" w:hAnsi="Arial"/>
          <w:b/>
          <w:sz w:val="24"/>
          <w:szCs w:val="24"/>
        </w:rPr>
        <w:t>Diagrams</w:t>
      </w:r>
    </w:p>
    <w:p w14:paraId="42EA4B29" w14:textId="77777777" w:rsidR="00A93FDC" w:rsidRDefault="00F9484E" w:rsidP="00CB0928">
      <w:pPr>
        <w:ind w:left="720"/>
      </w:pPr>
      <w:hyperlink w:anchor="_6d065336864e77a240c6e7a3eb36e8cd" w:history="1">
        <w:r w:rsidR="003E7695">
          <w:rPr>
            <w:rStyle w:val="Hyperlink"/>
          </w:rPr>
          <w:t>Resource Reference Relationships</w:t>
        </w:r>
      </w:hyperlink>
    </w:p>
    <w:p w14:paraId="315234E5" w14:textId="77777777" w:rsidR="0063570E" w:rsidRDefault="0063570E" w:rsidP="00383490"/>
    <w:p w14:paraId="39C3F63B" w14:textId="77777777" w:rsidR="00A855E6" w:rsidRDefault="00383490" w:rsidP="00263593">
      <w:r w:rsidRPr="00875584">
        <w:rPr>
          <w:rFonts w:ascii="Arial" w:hAnsi="Arial"/>
          <w:b/>
          <w:sz w:val="24"/>
          <w:szCs w:val="24"/>
        </w:rPr>
        <w:t>Direct Known Superclasses (Generalization)</w:t>
      </w:r>
    </w:p>
    <w:p w14:paraId="2DCA0263" w14:textId="77777777" w:rsidR="00377E18" w:rsidRDefault="00F9484E" w:rsidP="00B51B66">
      <w:pPr>
        <w:ind w:firstLine="720"/>
      </w:pPr>
      <w:hyperlink w:anchor="_9d682f32f4917feea358e696d1fd146d" w:history="1">
        <w:r w:rsidR="006977BE">
          <w:rPr>
            <w:rStyle w:val="Hyperlink"/>
          </w:rPr>
          <w:t>ResourceReferenceInstance</w:t>
        </w:r>
      </w:hyperlink>
    </w:p>
    <w:p w14:paraId="39CA5859" w14:textId="77777777" w:rsidR="0063570E" w:rsidRDefault="0063570E" w:rsidP="00383490"/>
    <w:p w14:paraId="22AC13A5" w14:textId="77777777" w:rsidR="00A855E6" w:rsidRDefault="00383490" w:rsidP="00263593">
      <w:r w:rsidRPr="00875584">
        <w:rPr>
          <w:rFonts w:ascii="Arial" w:hAnsi="Arial"/>
          <w:b/>
          <w:sz w:val="24"/>
          <w:szCs w:val="24"/>
        </w:rPr>
        <w:t>Direct Known Subclasses (Specialization)</w:t>
      </w:r>
    </w:p>
    <w:p w14:paraId="3E7A5518" w14:textId="77777777" w:rsidR="00377E18" w:rsidRDefault="00F9484E" w:rsidP="00B51B66">
      <w:pPr>
        <w:ind w:firstLine="720"/>
      </w:pPr>
      <w:hyperlink w:anchor="_7c76bb5bbde4643a957c898bfc8af67a" w:history="1">
        <w:r w:rsidR="006977BE">
          <w:rPr>
            <w:rStyle w:val="Hyperlink"/>
          </w:rPr>
          <w:t>AssumedValue</w:t>
        </w:r>
      </w:hyperlink>
      <w:r w:rsidR="006977BE">
        <w:t xml:space="preserve">, </w:t>
      </w:r>
    </w:p>
    <w:p w14:paraId="761F3D60" w14:textId="77777777" w:rsidR="00377E18" w:rsidRDefault="00F9484E" w:rsidP="00B51B66">
      <w:pPr>
        <w:ind w:firstLine="720"/>
      </w:pPr>
      <w:hyperlink w:anchor="_ef85d33c740061c0c756c4e535c34ccc" w:history="1">
        <w:r w:rsidR="006977BE">
          <w:rPr>
            <w:rStyle w:val="Hyperlink"/>
          </w:rPr>
          <w:t>PossibleValue</w:t>
        </w:r>
      </w:hyperlink>
    </w:p>
    <w:p w14:paraId="27828CE7" w14:textId="77777777" w:rsidR="0063570E" w:rsidRDefault="0063570E" w:rsidP="00383490"/>
    <w:p w14:paraId="56644BAA" w14:textId="77777777" w:rsidR="00A855E6" w:rsidRDefault="00383490" w:rsidP="00263593">
      <w:r w:rsidRPr="00875584">
        <w:rPr>
          <w:rFonts w:ascii="Arial" w:hAnsi="Arial"/>
          <w:b/>
          <w:sz w:val="24"/>
          <w:szCs w:val="24"/>
        </w:rPr>
        <w:t>Constraints</w:t>
      </w:r>
    </w:p>
    <w:p w14:paraId="60B7991D" w14:textId="77777777" w:rsidR="0087616E" w:rsidRPr="00BC6BEC" w:rsidRDefault="0087616E" w:rsidP="00263593">
      <w:pPr>
        <w:rPr>
          <w:rFonts w:ascii="Arial" w:hAnsi="Arial"/>
          <w:b/>
          <w:sz w:val="24"/>
          <w:szCs w:val="24"/>
        </w:rPr>
      </w:pPr>
    </w:p>
    <w:p w14:paraId="7E79DE00" w14:textId="77777777" w:rsidR="00C867D8" w:rsidRPr="00C867D8" w:rsidRDefault="00263593" w:rsidP="00057587">
      <w:pPr>
        <w:pStyle w:val="ListParagraph"/>
        <w:numPr>
          <w:ilvl w:val="0"/>
          <w:numId w:val="4"/>
        </w:numPr>
        <w:rPr>
          <w:rFonts w:ascii="Arial" w:hAnsi="Arial"/>
          <w:b/>
        </w:rPr>
      </w:pPr>
      <w:r w:rsidRPr="006F3621">
        <w:rPr>
          <w:rFonts w:ascii="Arial" w:hAnsi="Arial"/>
          <w:b/>
        </w:rPr>
        <w:t>isConceptReference</w:t>
      </w:r>
    </w:p>
    <w:p w14:paraId="2446987E" w14:textId="77777777" w:rsidR="004C3BCC" w:rsidRDefault="00F9484E">
      <w:r>
        <w:t>There must be one &lt;&lt;PermissibleValue&gt;&gt; or &lt;&lt;ConceptReference&gt;&gt; client and one &lt;&lt;ConceptRef</w:t>
      </w:r>
      <w:r>
        <w:t>erence&gt;&gt; supplier.</w:t>
      </w:r>
    </w:p>
    <w:p w14:paraId="4354E23B" w14:textId="77777777" w:rsidR="00377E18" w:rsidRDefault="00CF06F6" w:rsidP="00377E18">
      <w:pPr>
        <w:ind w:left="3600" w:firstLine="720"/>
      </w:pPr>
      <w:r w:rsidRPr="00467F03">
        <w:t>[OCL]</w:t>
      </w:r>
    </w:p>
    <w:p w14:paraId="2A77BDB6"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4EB5C582" w14:textId="77777777" w:rsidR="002C0F83" w:rsidRPr="005F31BE" w:rsidRDefault="00F851FF" w:rsidP="005F31BE">
      <w:pPr>
        <w:pStyle w:val="Heading4"/>
      </w:pPr>
      <w:bookmarkStart w:id="223" w:name="_f91b532413834ad1de94d0b0af526f5b"/>
      <w:bookmarkStart w:id="224" w:name="_Toc285113919"/>
      <w:r w:rsidRPr="005F31BE">
        <w:t>&lt;Stereotype&gt; Constrains</w:t>
      </w:r>
      <w:bookmarkEnd w:id="223"/>
      <w:bookmarkEnd w:id="224"/>
    </w:p>
    <w:p w14:paraId="2E66F6A0" w14:textId="77777777" w:rsidR="0063570E" w:rsidRDefault="0063570E" w:rsidP="00383490"/>
    <w:p w14:paraId="3F102F44" w14:textId="77777777" w:rsidR="00A855E6" w:rsidRDefault="00383490" w:rsidP="00263593">
      <w:r w:rsidRPr="00875584">
        <w:rPr>
          <w:rFonts w:ascii="Arial" w:hAnsi="Arial"/>
          <w:b/>
          <w:sz w:val="24"/>
          <w:szCs w:val="24"/>
        </w:rPr>
        <w:t>Description</w:t>
      </w:r>
    </w:p>
    <w:p w14:paraId="6AF2270E" w14:textId="77777777" w:rsidR="004C3BCC" w:rsidRDefault="00F9484E">
      <w:r>
        <w:t xml:space="preserve">Constraining relationship between a generalization and an </w:t>
      </w:r>
      <w:r>
        <w:rPr>
          <w:b/>
          <w:bCs/>
        </w:rPr>
        <w:t>ObjectConstraint</w:t>
      </w:r>
      <w:r>
        <w:t>.</w:t>
      </w:r>
    </w:p>
    <w:p w14:paraId="66D13EBE" w14:textId="77777777" w:rsidR="00377E18" w:rsidRDefault="00C51B43" w:rsidP="00377E18">
      <w:pPr>
        <w:ind w:left="720" w:firstLine="720"/>
      </w:pPr>
      <w:r>
        <w:t xml:space="preserve"> </w:t>
      </w:r>
    </w:p>
    <w:p w14:paraId="0460E634" w14:textId="77777777" w:rsidR="00377E18" w:rsidRDefault="00C51B43" w:rsidP="00377E18">
      <w:pPr>
        <w:ind w:left="720" w:firstLine="720"/>
      </w:pPr>
      <w:r>
        <w:t xml:space="preserve"> </w:t>
      </w:r>
    </w:p>
    <w:p w14:paraId="146C10F1" w14:textId="77777777" w:rsidR="0063570E" w:rsidRDefault="0063570E" w:rsidP="00383490"/>
    <w:p w14:paraId="10D29BEF" w14:textId="77777777" w:rsidR="00A855E6" w:rsidRDefault="00383490" w:rsidP="00263593">
      <w:r w:rsidRPr="00875584">
        <w:rPr>
          <w:rFonts w:ascii="Arial" w:hAnsi="Arial"/>
          <w:b/>
          <w:sz w:val="24"/>
          <w:szCs w:val="24"/>
        </w:rPr>
        <w:t>Diagrams</w:t>
      </w:r>
    </w:p>
    <w:p w14:paraId="7AB4E401"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089C05CF" w14:textId="77777777" w:rsidR="00A93FDC" w:rsidRDefault="00F9484E" w:rsidP="00CB0928">
      <w:pPr>
        <w:ind w:left="720"/>
      </w:pPr>
      <w:hyperlink w:anchor="_17547bff44c4353bd3a454a0c3c7e577" w:history="1">
        <w:r w:rsidR="003E7695">
          <w:rPr>
            <w:rStyle w:val="Hyperlink"/>
          </w:rPr>
          <w:t>Constraint Proxies</w:t>
        </w:r>
      </w:hyperlink>
    </w:p>
    <w:p w14:paraId="64978B06" w14:textId="77777777" w:rsidR="0063570E" w:rsidRDefault="0063570E" w:rsidP="00383490"/>
    <w:p w14:paraId="24BD4132" w14:textId="77777777" w:rsidR="00A855E6" w:rsidRDefault="00383490" w:rsidP="00263593">
      <w:r w:rsidRPr="00875584">
        <w:rPr>
          <w:rFonts w:ascii="Arial" w:hAnsi="Arial"/>
          <w:b/>
          <w:sz w:val="24"/>
          <w:szCs w:val="24"/>
        </w:rPr>
        <w:t>Direct Known Subclasses (Specialization)</w:t>
      </w:r>
    </w:p>
    <w:p w14:paraId="0B7AD0BE" w14:textId="77777777" w:rsidR="00377E18" w:rsidRDefault="00F9484E" w:rsidP="00B51B66">
      <w:pPr>
        <w:ind w:firstLine="720"/>
      </w:pPr>
      <w:hyperlink w:anchor="_6de94cd3c6736f017766fe61020a5a13" w:history="1">
        <w:r w:rsidR="006977BE">
          <w:rPr>
            <w:rStyle w:val="Hyperlink"/>
          </w:rPr>
          <w:t>TargetConstraint</w:t>
        </w:r>
      </w:hyperlink>
    </w:p>
    <w:p w14:paraId="01A6B7A2" w14:textId="77777777" w:rsidR="0063570E" w:rsidRDefault="0063570E" w:rsidP="00383490"/>
    <w:p w14:paraId="73DF7493" w14:textId="77777777" w:rsidR="00A855E6" w:rsidRDefault="00383490" w:rsidP="00263593">
      <w:r w:rsidRPr="00875584">
        <w:rPr>
          <w:rFonts w:ascii="Arial" w:hAnsi="Arial"/>
          <w:b/>
          <w:sz w:val="24"/>
          <w:szCs w:val="24"/>
        </w:rPr>
        <w:t>Constraints</w:t>
      </w:r>
    </w:p>
    <w:p w14:paraId="5E882A7B" w14:textId="77777777" w:rsidR="0087616E" w:rsidRPr="00BC6BEC" w:rsidRDefault="0087616E" w:rsidP="00263593">
      <w:pPr>
        <w:rPr>
          <w:rFonts w:ascii="Arial" w:hAnsi="Arial"/>
          <w:b/>
          <w:sz w:val="24"/>
          <w:szCs w:val="24"/>
        </w:rPr>
      </w:pPr>
    </w:p>
    <w:p w14:paraId="28D29876"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specificObjectConstraint</w:t>
      </w:r>
    </w:p>
    <w:p w14:paraId="322FB04C" w14:textId="77777777" w:rsidR="004C3BCC" w:rsidRDefault="00F9484E">
      <w:r>
        <w:t>Specific must be an &lt;&lt;ObjectConstraint&gt;&gt;</w:t>
      </w:r>
    </w:p>
    <w:p w14:paraId="6A8B2DBF" w14:textId="77777777" w:rsidR="004C3BCC" w:rsidRDefault="00F9484E">
      <w:r>
        <w:t xml:space="preserve"> </w:t>
      </w:r>
    </w:p>
    <w:p w14:paraId="7866E5EE" w14:textId="77777777" w:rsidR="004C3BCC" w:rsidRDefault="00F9484E">
      <w:r>
        <w:t xml:space="preserve"> </w:t>
      </w:r>
    </w:p>
    <w:p w14:paraId="1E8FCABB" w14:textId="77777777" w:rsidR="00377E18" w:rsidRDefault="00CF06F6" w:rsidP="00377E18">
      <w:pPr>
        <w:ind w:left="3600" w:firstLine="720"/>
      </w:pPr>
      <w:r w:rsidRPr="00467F03">
        <w:t>[OCL]</w:t>
      </w:r>
    </w:p>
    <w:p w14:paraId="0D6137BC" w14:textId="77777777" w:rsidR="008B78EB" w:rsidRDefault="004B279F" w:rsidP="00ED4063">
      <w:r w:rsidRPr="0047488C">
        <w:rPr>
          <w:rFonts w:ascii="Courier" w:hAnsi="Courier"/>
        </w:rPr>
        <w:t>self.base_Generalization.specific.stereotypedBy('ObjectConstraint')</w:t>
      </w:r>
    </w:p>
    <w:p w14:paraId="65A3EBEE" w14:textId="77777777" w:rsidR="002C0F83" w:rsidRPr="005F31BE" w:rsidRDefault="00F851FF" w:rsidP="005F31BE">
      <w:pPr>
        <w:pStyle w:val="Heading4"/>
      </w:pPr>
      <w:bookmarkStart w:id="225" w:name="_Toc285113920"/>
      <w:r w:rsidRPr="005F31BE">
        <w:t>&lt;Stereotype&gt; DataBinding</w:t>
      </w:r>
      <w:bookmarkEnd w:id="225"/>
    </w:p>
    <w:p w14:paraId="5C9EF1FC" w14:textId="77777777" w:rsidR="0063570E" w:rsidRDefault="0063570E" w:rsidP="00383490"/>
    <w:p w14:paraId="58B6394C" w14:textId="77777777" w:rsidR="00A855E6" w:rsidRDefault="00383490" w:rsidP="00263593">
      <w:r w:rsidRPr="00875584">
        <w:rPr>
          <w:rFonts w:ascii="Arial" w:hAnsi="Arial"/>
          <w:b/>
          <w:sz w:val="24"/>
          <w:szCs w:val="24"/>
        </w:rPr>
        <w:t>Description</w:t>
      </w:r>
    </w:p>
    <w:p w14:paraId="61C0EFE6" w14:textId="77777777" w:rsidR="004C3BCC" w:rsidRDefault="00F9484E">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41C03BD9" w14:textId="77777777" w:rsidR="004C3BCC" w:rsidRDefault="00F9484E">
      <w:r>
        <w:t xml:space="preserve"> </w:t>
      </w:r>
    </w:p>
    <w:p w14:paraId="06C4BFE3" w14:textId="77777777" w:rsidR="004C3BCC" w:rsidRDefault="00F9484E">
      <w:r>
        <w:t>The Class or DataType extended by a DataBinding functions as the base point for AML constraints.</w:t>
      </w:r>
    </w:p>
    <w:p w14:paraId="450228F4" w14:textId="77777777" w:rsidR="00377E18" w:rsidRDefault="00C51B43" w:rsidP="00377E18">
      <w:pPr>
        <w:ind w:left="720" w:firstLine="720"/>
      </w:pPr>
      <w:r>
        <w:t xml:space="preserve"> </w:t>
      </w:r>
    </w:p>
    <w:p w14:paraId="7EE9E909" w14:textId="77777777" w:rsidR="0063570E" w:rsidRDefault="0063570E" w:rsidP="00383490"/>
    <w:p w14:paraId="6E9DFAA6" w14:textId="77777777" w:rsidR="00A855E6" w:rsidRDefault="00383490" w:rsidP="00263593">
      <w:r w:rsidRPr="00875584">
        <w:rPr>
          <w:rFonts w:ascii="Arial" w:hAnsi="Arial"/>
          <w:b/>
          <w:sz w:val="24"/>
          <w:szCs w:val="24"/>
        </w:rPr>
        <w:t>Diagrams</w:t>
      </w:r>
    </w:p>
    <w:p w14:paraId="3DA5A03A" w14:textId="77777777" w:rsidR="00A93FDC" w:rsidRDefault="00F9484E" w:rsidP="00CB0928">
      <w:pPr>
        <w:ind w:left="720"/>
      </w:pPr>
      <w:hyperlink w:anchor="_549d0bc2f9c4ac0312fc619b71bf4d08" w:history="1">
        <w:r w:rsidR="003E7695">
          <w:rPr>
            <w:rStyle w:val="Hyperlink"/>
          </w:rPr>
          <w:t>Reference Model Decorators</w:t>
        </w:r>
      </w:hyperlink>
    </w:p>
    <w:p w14:paraId="16009688" w14:textId="77777777" w:rsidR="0063570E" w:rsidRDefault="0063570E" w:rsidP="00383490"/>
    <w:p w14:paraId="2F9BA17F" w14:textId="77777777" w:rsidR="00A855E6" w:rsidRDefault="00383490" w:rsidP="00263593">
      <w:r w:rsidRPr="00875584">
        <w:rPr>
          <w:rFonts w:ascii="Arial" w:hAnsi="Arial"/>
          <w:b/>
          <w:sz w:val="24"/>
          <w:szCs w:val="24"/>
        </w:rPr>
        <w:t>Constraints</w:t>
      </w:r>
    </w:p>
    <w:p w14:paraId="008F408F" w14:textId="77777777" w:rsidR="0087616E" w:rsidRPr="00BC6BEC" w:rsidRDefault="0087616E" w:rsidP="00263593">
      <w:pPr>
        <w:rPr>
          <w:rFonts w:ascii="Arial" w:hAnsi="Arial"/>
          <w:b/>
          <w:sz w:val="24"/>
          <w:szCs w:val="24"/>
        </w:rPr>
      </w:pPr>
    </w:p>
    <w:p w14:paraId="12AC6300"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oneAMLDataType1</w:t>
      </w:r>
    </w:p>
    <w:p w14:paraId="7A5EC18D" w14:textId="77777777" w:rsidR="004C3BCC" w:rsidRDefault="00F9484E">
      <w:r>
        <w:t>This Class must specialized an &lt;&lt;AMLDataType&gt;&gt;</w:t>
      </w:r>
    </w:p>
    <w:p w14:paraId="20343FAA" w14:textId="77777777" w:rsidR="00377E18" w:rsidRDefault="00CF06F6" w:rsidP="00377E18">
      <w:pPr>
        <w:ind w:left="3600" w:firstLine="720"/>
      </w:pPr>
      <w:r w:rsidRPr="00467F03">
        <w:t>[OCL]</w:t>
      </w:r>
    </w:p>
    <w:p w14:paraId="0F7B1B2D" w14:textId="77777777" w:rsidR="008B78EB" w:rsidRDefault="004B279F" w:rsidP="00ED4063">
      <w:r w:rsidRPr="0047488C">
        <w:rPr>
          <w:rFonts w:ascii="Courier" w:hAnsi="Courier"/>
        </w:rPr>
        <w:t>not(self.base_Class.oclIsUndefined()) implies self.base_Class.general-&gt;select(x|x.stereotypedBy('AMLDataType'))-&gt;size() = 1</w:t>
      </w:r>
    </w:p>
    <w:p w14:paraId="00CE4C97" w14:textId="77777777" w:rsidR="0087616E" w:rsidRPr="00BC6BEC" w:rsidRDefault="0087616E" w:rsidP="00263593">
      <w:pPr>
        <w:rPr>
          <w:rFonts w:ascii="Arial" w:hAnsi="Arial"/>
          <w:b/>
          <w:sz w:val="24"/>
          <w:szCs w:val="24"/>
        </w:rPr>
      </w:pPr>
    </w:p>
    <w:p w14:paraId="055CFC06" w14:textId="77777777" w:rsidR="00C867D8" w:rsidRPr="00C867D8" w:rsidRDefault="00263593" w:rsidP="00057587">
      <w:pPr>
        <w:pStyle w:val="ListParagraph"/>
        <w:numPr>
          <w:ilvl w:val="0"/>
          <w:numId w:val="4"/>
        </w:numPr>
        <w:rPr>
          <w:rFonts w:ascii="Arial" w:hAnsi="Arial"/>
          <w:b/>
        </w:rPr>
      </w:pPr>
      <w:r w:rsidRPr="006F3621">
        <w:rPr>
          <w:rFonts w:ascii="Arial" w:hAnsi="Arial"/>
          <w:b/>
        </w:rPr>
        <w:t>oneAMLDataType2</w:t>
      </w:r>
    </w:p>
    <w:p w14:paraId="5B3D2A60" w14:textId="77777777" w:rsidR="004C3BCC" w:rsidRDefault="00F9484E">
      <w:r>
        <w:t>This DataType must specialize an &lt;&lt;AMLDataType&gt;&gt;</w:t>
      </w:r>
    </w:p>
    <w:p w14:paraId="548F930D" w14:textId="77777777" w:rsidR="00377E18" w:rsidRDefault="00CF06F6" w:rsidP="00377E18">
      <w:pPr>
        <w:ind w:left="3600" w:firstLine="720"/>
      </w:pPr>
      <w:r w:rsidRPr="00467F03">
        <w:t>[OCL]</w:t>
      </w:r>
    </w:p>
    <w:p w14:paraId="23094313" w14:textId="77777777" w:rsidR="008B78EB" w:rsidRDefault="004B279F" w:rsidP="00ED4063">
      <w:r w:rsidRPr="0047488C">
        <w:rPr>
          <w:rFonts w:ascii="Courier" w:hAnsi="Courier"/>
        </w:rPr>
        <w:t>not(self.base_DataType.oclIsUndefined()) implies self.base_DataType.general-&gt;select(x|x.stereotypedBy('AMLDataType'))-&gt;size() = 1</w:t>
      </w:r>
    </w:p>
    <w:p w14:paraId="355EF237" w14:textId="77777777" w:rsidR="0087616E" w:rsidRPr="00BC6BEC" w:rsidRDefault="0087616E" w:rsidP="00263593">
      <w:pPr>
        <w:rPr>
          <w:rFonts w:ascii="Arial" w:hAnsi="Arial"/>
          <w:b/>
          <w:sz w:val="24"/>
          <w:szCs w:val="24"/>
        </w:rPr>
      </w:pPr>
    </w:p>
    <w:p w14:paraId="167EF84E"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atLeastOneMappedDataType1</w:t>
      </w:r>
    </w:p>
    <w:p w14:paraId="20089763" w14:textId="77777777" w:rsidR="004C3BCC" w:rsidRDefault="00F9484E">
      <w:r>
        <w:t>This Class must be stereotyp</w:t>
      </w:r>
      <w:r>
        <w:t>ed by &lt;&lt;MappedDataType&gt;&gt;</w:t>
      </w:r>
    </w:p>
    <w:p w14:paraId="04A47CA5" w14:textId="77777777" w:rsidR="00377E18" w:rsidRDefault="00CF06F6" w:rsidP="00377E18">
      <w:pPr>
        <w:ind w:left="3600" w:firstLine="720"/>
      </w:pPr>
      <w:r w:rsidRPr="00467F03">
        <w:t>[OCL]</w:t>
      </w:r>
    </w:p>
    <w:p w14:paraId="354E8AF4" w14:textId="77777777" w:rsidR="008B78EB" w:rsidRDefault="004B279F" w:rsidP="00ED4063">
      <w:r w:rsidRPr="0047488C">
        <w:rPr>
          <w:rFonts w:ascii="Courier" w:hAnsi="Courier"/>
        </w:rPr>
        <w:t>not(self.base_Class.oclIsUndefined()) implies self.base_Class.general-&gt;exists(x|x.stereotypedBy('MappedDataType'))</w:t>
      </w:r>
    </w:p>
    <w:p w14:paraId="21357148" w14:textId="77777777" w:rsidR="0087616E" w:rsidRPr="00BC6BEC" w:rsidRDefault="0087616E" w:rsidP="00263593">
      <w:pPr>
        <w:rPr>
          <w:rFonts w:ascii="Arial" w:hAnsi="Arial"/>
          <w:b/>
          <w:sz w:val="24"/>
          <w:szCs w:val="24"/>
        </w:rPr>
      </w:pPr>
    </w:p>
    <w:p w14:paraId="1A47AB4E" w14:textId="77777777" w:rsidR="00C867D8" w:rsidRPr="00C867D8" w:rsidRDefault="00263593" w:rsidP="00057587">
      <w:pPr>
        <w:pStyle w:val="ListParagraph"/>
        <w:numPr>
          <w:ilvl w:val="0"/>
          <w:numId w:val="4"/>
        </w:numPr>
        <w:rPr>
          <w:rFonts w:ascii="Arial" w:hAnsi="Arial"/>
          <w:b/>
        </w:rPr>
      </w:pPr>
      <w:r w:rsidRPr="006F3621">
        <w:rPr>
          <w:rFonts w:ascii="Arial" w:hAnsi="Arial"/>
          <w:b/>
        </w:rPr>
        <w:t>atLeastOneMappedDataType2</w:t>
      </w:r>
    </w:p>
    <w:p w14:paraId="4A838223" w14:textId="77777777" w:rsidR="004C3BCC" w:rsidRDefault="00F9484E">
      <w:r>
        <w:t>This DataType must be specialized from &lt;&lt;MappedDataType&gt;&gt;</w:t>
      </w:r>
    </w:p>
    <w:p w14:paraId="32245866" w14:textId="77777777" w:rsidR="00377E18" w:rsidRDefault="00CF06F6" w:rsidP="00377E18">
      <w:pPr>
        <w:ind w:left="3600" w:firstLine="720"/>
      </w:pPr>
      <w:r w:rsidRPr="00467F03">
        <w:t>[OCL]</w:t>
      </w:r>
    </w:p>
    <w:p w14:paraId="3760192C" w14:textId="77777777" w:rsidR="008B78EB" w:rsidRDefault="004B279F" w:rsidP="00ED4063">
      <w:r w:rsidRPr="0047488C">
        <w:rPr>
          <w:rFonts w:ascii="Courier" w:hAnsi="Courier"/>
        </w:rPr>
        <w:t>not(self.base_DataType.oclIsUndefined()) implies self.base_DataType.general-&gt;exists(x|x.stereotypedBy('MappedDataType'))</w:t>
      </w:r>
    </w:p>
    <w:p w14:paraId="7CB277D6" w14:textId="77777777" w:rsidR="002C0F83" w:rsidRPr="005F31BE" w:rsidRDefault="00F851FF" w:rsidP="005F31BE">
      <w:pPr>
        <w:pStyle w:val="Heading4"/>
      </w:pPr>
      <w:bookmarkStart w:id="226" w:name="_ff8930d68c378c02c221704764a5c9d4"/>
      <w:bookmarkStart w:id="227" w:name="_Toc285113921"/>
      <w:r w:rsidRPr="005F31BE">
        <w:t>&lt;Stereotype&gt; DateConstraint</w:t>
      </w:r>
      <w:bookmarkEnd w:id="226"/>
      <w:bookmarkEnd w:id="227"/>
    </w:p>
    <w:p w14:paraId="65AC3830" w14:textId="77777777" w:rsidR="0063570E" w:rsidRDefault="0063570E" w:rsidP="00383490"/>
    <w:p w14:paraId="1AF47590" w14:textId="77777777" w:rsidR="00A855E6" w:rsidRDefault="00383490" w:rsidP="00263593">
      <w:r w:rsidRPr="00875584">
        <w:rPr>
          <w:rFonts w:ascii="Arial" w:hAnsi="Arial"/>
          <w:b/>
          <w:sz w:val="24"/>
          <w:szCs w:val="24"/>
        </w:rPr>
        <w:t>Description</w:t>
      </w:r>
    </w:p>
    <w:p w14:paraId="2F4ECCE9" w14:textId="77777777" w:rsidR="004C3BCC" w:rsidRDefault="00F9484E">
      <w:r>
        <w:t>A constraint on a property of Date type</w:t>
      </w:r>
    </w:p>
    <w:p w14:paraId="7D17D7F0" w14:textId="77777777" w:rsidR="00377E18" w:rsidRDefault="00C51B43" w:rsidP="00377E18">
      <w:pPr>
        <w:ind w:left="720" w:firstLine="720"/>
      </w:pPr>
      <w:r>
        <w:t xml:space="preserve"> </w:t>
      </w:r>
    </w:p>
    <w:p w14:paraId="16C41577" w14:textId="77777777" w:rsidR="0063570E" w:rsidRDefault="0063570E" w:rsidP="00383490"/>
    <w:p w14:paraId="7B7832B2" w14:textId="77777777" w:rsidR="00A855E6" w:rsidRDefault="00383490" w:rsidP="00263593">
      <w:r w:rsidRPr="00875584">
        <w:rPr>
          <w:rFonts w:ascii="Arial" w:hAnsi="Arial"/>
          <w:b/>
          <w:sz w:val="24"/>
          <w:szCs w:val="24"/>
        </w:rPr>
        <w:t>Diagrams</w:t>
      </w:r>
    </w:p>
    <w:p w14:paraId="4D3DC6E8" w14:textId="77777777" w:rsidR="00A93FDC" w:rsidRDefault="00F9484E" w:rsidP="00CB0928">
      <w:pPr>
        <w:ind w:left="720"/>
      </w:pPr>
      <w:hyperlink w:anchor="_ae5d1776f07899a7af4725351a338b35" w:history="1">
        <w:r w:rsidR="003E7695">
          <w:rPr>
            <w:rStyle w:val="Hyperlink"/>
          </w:rPr>
          <w:t>Primitive Type Constraints</w:t>
        </w:r>
      </w:hyperlink>
    </w:p>
    <w:p w14:paraId="56049004" w14:textId="77777777" w:rsidR="0063570E" w:rsidRDefault="0063570E" w:rsidP="00383490"/>
    <w:p w14:paraId="0815CC36" w14:textId="77777777" w:rsidR="00A855E6" w:rsidRDefault="00383490" w:rsidP="00263593">
      <w:r w:rsidRPr="00875584">
        <w:rPr>
          <w:rFonts w:ascii="Arial" w:hAnsi="Arial"/>
          <w:b/>
          <w:sz w:val="24"/>
          <w:szCs w:val="24"/>
        </w:rPr>
        <w:t>Direct Known Superclasses (Generalization)</w:t>
      </w:r>
    </w:p>
    <w:p w14:paraId="4747F687" w14:textId="77777777" w:rsidR="00377E18" w:rsidRDefault="00F9484E" w:rsidP="00B51B66">
      <w:pPr>
        <w:ind w:firstLine="720"/>
      </w:pPr>
      <w:hyperlink w:anchor="_c72b6d9c8a46b96f02fdfefe3b8b0568" w:history="1">
        <w:r w:rsidR="006977BE">
          <w:rPr>
            <w:rStyle w:val="Hyperlink"/>
          </w:rPr>
          <w:t>PrimitiveObjectConstraint</w:t>
        </w:r>
      </w:hyperlink>
    </w:p>
    <w:p w14:paraId="2EC97AC0" w14:textId="77777777" w:rsidR="0063570E" w:rsidRDefault="0063570E" w:rsidP="00383490"/>
    <w:p w14:paraId="0276EC33" w14:textId="77777777" w:rsidR="00A855E6" w:rsidRDefault="00383490" w:rsidP="00263593">
      <w:r w:rsidRPr="00875584">
        <w:rPr>
          <w:rFonts w:ascii="Arial" w:hAnsi="Arial"/>
          <w:b/>
          <w:sz w:val="24"/>
          <w:szCs w:val="24"/>
        </w:rPr>
        <w:t>Attributes</w:t>
      </w:r>
    </w:p>
    <w:p w14:paraId="275008D7" w14:textId="77777777" w:rsidR="00B603FB" w:rsidRDefault="00B603FB" w:rsidP="008B78EB"/>
    <w:p w14:paraId="446FEF4F"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153C73F5" w14:textId="77777777" w:rsidR="004C3BCC" w:rsidRDefault="00F9484E">
      <w:r>
        <w:t>A set of allowed Date values (e.g., ‘2000-01-01’)</w:t>
      </w:r>
    </w:p>
    <w:p w14:paraId="4B3931B4" w14:textId="77777777" w:rsidR="00B603FB" w:rsidRDefault="00B603FB" w:rsidP="008B78EB"/>
    <w:p w14:paraId="6C34ACF7"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3BDC731F" w14:textId="77777777" w:rsidR="004C3BCC" w:rsidRDefault="00F9484E">
      <w:r>
        <w:t>A set of Date value ranges, any value of w</w:t>
      </w:r>
      <w:r>
        <w:t>hich is considered valid (e.g., ‘|&gt;= 2000-01-01|’, ’2000-01-01..2005-06-30’)</w:t>
      </w:r>
    </w:p>
    <w:p w14:paraId="13393B9D" w14:textId="77777777" w:rsidR="00B603FB" w:rsidRDefault="00B603FB" w:rsidP="008B78EB"/>
    <w:p w14:paraId="15B0B73A"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3771E099" w14:textId="77777777" w:rsidR="004C3BCC" w:rsidRDefault="00F9484E">
      <w:r>
        <w:t xml:space="preserve">A string pattern implying a set of valid Date values (e.g., ‘2000-??-xx’, </w:t>
      </w:r>
      <w:r>
        <w:t>‘yyyy-xx-xx’)</w:t>
      </w:r>
    </w:p>
    <w:p w14:paraId="26C20DB9" w14:textId="77777777" w:rsidR="00B603FB" w:rsidRDefault="00B603FB" w:rsidP="008B78EB"/>
    <w:p w14:paraId="7D953843"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609C5C2C" w14:textId="77777777" w:rsidR="004C3BCC" w:rsidRDefault="00F9484E">
      <w:r>
        <w:t>A Date value to be assumed to apply if no value is provided</w:t>
      </w:r>
    </w:p>
    <w:p w14:paraId="6988EB4F" w14:textId="77777777" w:rsidR="0063570E" w:rsidRDefault="0063570E" w:rsidP="00383490"/>
    <w:p w14:paraId="44B8220C" w14:textId="77777777" w:rsidR="00A855E6" w:rsidRDefault="00383490" w:rsidP="00263593">
      <w:r w:rsidRPr="00875584">
        <w:rPr>
          <w:rFonts w:ascii="Arial" w:hAnsi="Arial"/>
          <w:b/>
          <w:sz w:val="24"/>
          <w:szCs w:val="24"/>
        </w:rPr>
        <w:t>Constraints</w:t>
      </w:r>
    </w:p>
    <w:p w14:paraId="66FEF2DC" w14:textId="77777777" w:rsidR="0087616E" w:rsidRPr="00BC6BEC" w:rsidRDefault="0087616E" w:rsidP="00263593">
      <w:pPr>
        <w:rPr>
          <w:rFonts w:ascii="Arial" w:hAnsi="Arial"/>
          <w:b/>
          <w:sz w:val="24"/>
          <w:szCs w:val="24"/>
        </w:rPr>
      </w:pPr>
    </w:p>
    <w:p w14:paraId="5DB7CD38"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w:t>
      </w:r>
    </w:p>
    <w:p w14:paraId="6F48BB60" w14:textId="77777777" w:rsidR="004C3BCC" w:rsidRDefault="00F9484E">
      <w:r>
        <w:t>Constraint must be applied to a DateType</w:t>
      </w:r>
    </w:p>
    <w:p w14:paraId="54495081" w14:textId="77777777" w:rsidR="00377E18" w:rsidRDefault="00CF06F6" w:rsidP="00377E18">
      <w:pPr>
        <w:ind w:left="3600" w:firstLine="720"/>
      </w:pPr>
      <w:r w:rsidRPr="00467F03">
        <w:t>[English]</w:t>
      </w:r>
    </w:p>
    <w:p w14:paraId="1BA23DCE" w14:textId="77777777" w:rsidR="008B78EB" w:rsidRDefault="004B279F" w:rsidP="00ED4063">
      <w:r w:rsidRPr="0047488C">
        <w:rPr>
          <w:rFonts w:ascii="Courier" w:hAnsi="Courier"/>
        </w:rPr>
        <w:t>self.base_Class.oclIsKindOf(Date)</w:t>
      </w:r>
    </w:p>
    <w:p w14:paraId="3A29D29D" w14:textId="77777777" w:rsidR="002C0F83" w:rsidRPr="005F31BE" w:rsidRDefault="00F851FF" w:rsidP="005F31BE">
      <w:pPr>
        <w:pStyle w:val="Heading4"/>
      </w:pPr>
      <w:bookmarkStart w:id="228" w:name="_7dde1322feeec9c32a95df44c39d8e48"/>
      <w:bookmarkStart w:id="229" w:name="_Toc285113922"/>
      <w:r w:rsidRPr="005F31BE">
        <w:t>&lt;Stereotype&gt; DateTimeConstraint</w:t>
      </w:r>
      <w:bookmarkEnd w:id="228"/>
      <w:bookmarkEnd w:id="229"/>
    </w:p>
    <w:p w14:paraId="7181B583" w14:textId="77777777" w:rsidR="0063570E" w:rsidRDefault="0063570E" w:rsidP="00383490"/>
    <w:p w14:paraId="181D52AF" w14:textId="77777777" w:rsidR="00A855E6" w:rsidRDefault="00383490" w:rsidP="00263593">
      <w:r w:rsidRPr="00875584">
        <w:rPr>
          <w:rFonts w:ascii="Arial" w:hAnsi="Arial"/>
          <w:b/>
          <w:sz w:val="24"/>
          <w:szCs w:val="24"/>
        </w:rPr>
        <w:t>Description</w:t>
      </w:r>
    </w:p>
    <w:p w14:paraId="37F9D339" w14:textId="77777777" w:rsidR="004C3BCC" w:rsidRDefault="00F9484E">
      <w:r>
        <w:t>A constraint on a property of DateTime type.</w:t>
      </w:r>
    </w:p>
    <w:p w14:paraId="06290EC6" w14:textId="77777777" w:rsidR="00377E18" w:rsidRDefault="00C51B43" w:rsidP="00377E18">
      <w:pPr>
        <w:ind w:left="720" w:firstLine="720"/>
      </w:pPr>
      <w:r>
        <w:t xml:space="preserve"> </w:t>
      </w:r>
    </w:p>
    <w:p w14:paraId="702865F8" w14:textId="77777777" w:rsidR="0063570E" w:rsidRDefault="0063570E" w:rsidP="00383490"/>
    <w:p w14:paraId="58DCC318" w14:textId="77777777" w:rsidR="00A855E6" w:rsidRDefault="00383490" w:rsidP="00263593">
      <w:r w:rsidRPr="00875584">
        <w:rPr>
          <w:rFonts w:ascii="Arial" w:hAnsi="Arial"/>
          <w:b/>
          <w:sz w:val="24"/>
          <w:szCs w:val="24"/>
        </w:rPr>
        <w:t>Diagrams</w:t>
      </w:r>
    </w:p>
    <w:p w14:paraId="28354E0E" w14:textId="77777777" w:rsidR="00A93FDC" w:rsidRDefault="00F9484E" w:rsidP="00CB0928">
      <w:pPr>
        <w:ind w:left="720"/>
      </w:pPr>
      <w:hyperlink w:anchor="_ae5d1776f07899a7af4725351a338b35" w:history="1">
        <w:r w:rsidR="003E7695">
          <w:rPr>
            <w:rStyle w:val="Hyperlink"/>
          </w:rPr>
          <w:t>Primitive Type Constraints</w:t>
        </w:r>
      </w:hyperlink>
    </w:p>
    <w:p w14:paraId="20003CDD" w14:textId="77777777" w:rsidR="0063570E" w:rsidRDefault="0063570E" w:rsidP="00383490"/>
    <w:p w14:paraId="442BB297" w14:textId="77777777" w:rsidR="00A855E6" w:rsidRDefault="00383490" w:rsidP="00263593">
      <w:r w:rsidRPr="00875584">
        <w:rPr>
          <w:rFonts w:ascii="Arial" w:hAnsi="Arial"/>
          <w:b/>
          <w:sz w:val="24"/>
          <w:szCs w:val="24"/>
        </w:rPr>
        <w:t>Direct Known Superclasses (Generalization)</w:t>
      </w:r>
    </w:p>
    <w:p w14:paraId="5B6F2F8F" w14:textId="77777777" w:rsidR="00377E18" w:rsidRDefault="00F9484E" w:rsidP="00B51B66">
      <w:pPr>
        <w:ind w:firstLine="720"/>
      </w:pPr>
      <w:hyperlink w:anchor="_c72b6d9c8a46b96f02fdfefe3b8b0568" w:history="1">
        <w:r w:rsidR="006977BE">
          <w:rPr>
            <w:rStyle w:val="Hyperlink"/>
          </w:rPr>
          <w:t>PrimitiveObjectConstraint</w:t>
        </w:r>
      </w:hyperlink>
    </w:p>
    <w:p w14:paraId="53805F95" w14:textId="77777777" w:rsidR="0063570E" w:rsidRDefault="0063570E" w:rsidP="00383490"/>
    <w:p w14:paraId="7EDFC0C6" w14:textId="77777777" w:rsidR="00A855E6" w:rsidRDefault="00383490" w:rsidP="00263593">
      <w:r w:rsidRPr="00875584">
        <w:rPr>
          <w:rFonts w:ascii="Arial" w:hAnsi="Arial"/>
          <w:b/>
          <w:sz w:val="24"/>
          <w:szCs w:val="24"/>
        </w:rPr>
        <w:t>Attributes</w:t>
      </w:r>
    </w:p>
    <w:p w14:paraId="68F3707A" w14:textId="77777777" w:rsidR="00B603FB" w:rsidRDefault="00B603FB" w:rsidP="008B78EB"/>
    <w:p w14:paraId="5E2EDE99"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471E6B19" w14:textId="77777777" w:rsidR="004C3BCC" w:rsidRDefault="00F9484E">
      <w:r>
        <w:t>A set of allowed DateTime values (e.g., ‘2000-01-01T09:30:00’).</w:t>
      </w:r>
    </w:p>
    <w:p w14:paraId="74FF7DEA" w14:textId="77777777" w:rsidR="00B603FB" w:rsidRDefault="00B603FB" w:rsidP="008B78EB"/>
    <w:p w14:paraId="088E6010"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59080893" w14:textId="77777777" w:rsidR="004C3BCC" w:rsidRDefault="00F9484E">
      <w:r>
        <w:t>A set of DateTime value ranges, any value of which is considered valid (e.g., ‘|&gt;=2000-0</w:t>
      </w:r>
      <w:r>
        <w:t>1-01T 09:30:00|’, ’ 2000-01-01T09:30:00.. 2000-01-01T11:30:00’).</w:t>
      </w:r>
    </w:p>
    <w:p w14:paraId="243DC32D" w14:textId="77777777" w:rsidR="00B603FB" w:rsidRDefault="00B603FB" w:rsidP="008B78EB"/>
    <w:p w14:paraId="70754BAB"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5EE4D369" w14:textId="77777777" w:rsidR="004C3BCC" w:rsidRDefault="00F9484E">
      <w:r>
        <w:t>A string pattern implying a set of valid DateTime values (e.g., ‘yyyy-mm-ddT13:??:</w:t>
      </w:r>
      <w:r>
        <w:t>xx’, ‘yyyy-mm-ddThh:xx:xx’).</w:t>
      </w:r>
    </w:p>
    <w:p w14:paraId="0B8F3964" w14:textId="77777777" w:rsidR="00B603FB" w:rsidRDefault="00B603FB" w:rsidP="008B78EB"/>
    <w:p w14:paraId="1099676E"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68219FFB" w14:textId="77777777" w:rsidR="004C3BCC" w:rsidRDefault="00F9484E">
      <w:r>
        <w:t>A DateTime value to be assumed to apply if no value is provided.</w:t>
      </w:r>
    </w:p>
    <w:p w14:paraId="6D0342C9" w14:textId="77777777" w:rsidR="0063570E" w:rsidRDefault="0063570E" w:rsidP="00383490"/>
    <w:p w14:paraId="31261AB9" w14:textId="77777777" w:rsidR="00A855E6" w:rsidRDefault="00383490" w:rsidP="00263593">
      <w:r w:rsidRPr="00875584">
        <w:rPr>
          <w:rFonts w:ascii="Arial" w:hAnsi="Arial"/>
          <w:b/>
          <w:sz w:val="24"/>
          <w:szCs w:val="24"/>
        </w:rPr>
        <w:t>Constraints</w:t>
      </w:r>
    </w:p>
    <w:p w14:paraId="1DDBEEDF" w14:textId="77777777" w:rsidR="0087616E" w:rsidRPr="00BC6BEC" w:rsidRDefault="0087616E" w:rsidP="00263593">
      <w:pPr>
        <w:rPr>
          <w:rFonts w:ascii="Arial" w:hAnsi="Arial"/>
          <w:b/>
          <w:sz w:val="24"/>
          <w:szCs w:val="24"/>
        </w:rPr>
      </w:pPr>
    </w:p>
    <w:p w14:paraId="19679550"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assumedDateTime</w:t>
      </w:r>
    </w:p>
    <w:p w14:paraId="35D7EFA9" w14:textId="77777777" w:rsidR="004C3BCC" w:rsidRDefault="00F9484E">
      <w:r>
        <w:t>AssumeDateTime is applied to a DateTimeString.</w:t>
      </w:r>
    </w:p>
    <w:p w14:paraId="3811F8D1" w14:textId="77777777" w:rsidR="00377E18" w:rsidRDefault="00CF06F6" w:rsidP="00377E18">
      <w:pPr>
        <w:ind w:left="3600" w:firstLine="720"/>
      </w:pPr>
      <w:r w:rsidRPr="00467F03">
        <w:t>[English]</w:t>
      </w:r>
    </w:p>
    <w:p w14:paraId="24833C46" w14:textId="77777777" w:rsidR="008B78EB" w:rsidRDefault="004B279F" w:rsidP="00ED4063">
      <w:r w:rsidRPr="0047488C">
        <w:rPr>
          <w:rFonts w:ascii="Courier" w:hAnsi="Courier"/>
        </w:rPr>
        <w:t>assumedValue.oclIsKindOf(DateTimeString)</w:t>
      </w:r>
    </w:p>
    <w:p w14:paraId="59AC14CE" w14:textId="77777777" w:rsidR="0087616E" w:rsidRPr="00BC6BEC" w:rsidRDefault="0087616E" w:rsidP="00263593">
      <w:pPr>
        <w:rPr>
          <w:rFonts w:ascii="Arial" w:hAnsi="Arial"/>
          <w:b/>
          <w:sz w:val="24"/>
          <w:szCs w:val="24"/>
        </w:rPr>
      </w:pPr>
    </w:p>
    <w:p w14:paraId="39A718B3"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constrainsDateTime</w:t>
      </w:r>
    </w:p>
    <w:p w14:paraId="5A6B5A26" w14:textId="77777777" w:rsidR="004C3BCC" w:rsidRDefault="00F9484E">
      <w:r>
        <w:t>Base class is a DateTime.</w:t>
      </w:r>
    </w:p>
    <w:p w14:paraId="636E5CD0" w14:textId="77777777" w:rsidR="00377E18" w:rsidRDefault="00CF06F6" w:rsidP="00377E18">
      <w:pPr>
        <w:ind w:left="3600" w:firstLine="720"/>
      </w:pPr>
      <w:r w:rsidRPr="00467F03">
        <w:t>[English]</w:t>
      </w:r>
    </w:p>
    <w:p w14:paraId="1BEB7ED1" w14:textId="77777777" w:rsidR="008B78EB" w:rsidRDefault="004B279F" w:rsidP="00ED4063">
      <w:r w:rsidRPr="0047488C">
        <w:rPr>
          <w:rFonts w:ascii="Courier" w:hAnsi="Courier"/>
        </w:rPr>
        <w:t>self.base_Class.oclIsKindOf(DateTime)</w:t>
      </w:r>
    </w:p>
    <w:p w14:paraId="346CD6F1" w14:textId="77777777" w:rsidR="002C0F83" w:rsidRPr="005F31BE" w:rsidRDefault="00F851FF" w:rsidP="005F31BE">
      <w:pPr>
        <w:pStyle w:val="Heading4"/>
      </w:pPr>
      <w:bookmarkStart w:id="230" w:name="_Toc285113923"/>
      <w:r w:rsidRPr="005F31BE">
        <w:t>&lt;Stereotype&gt; DescribedItem</w:t>
      </w:r>
      <w:bookmarkEnd w:id="230"/>
    </w:p>
    <w:p w14:paraId="4E7EAC2C" w14:textId="77777777" w:rsidR="0063570E" w:rsidRDefault="0063570E" w:rsidP="00383490"/>
    <w:p w14:paraId="6C9FFEE8" w14:textId="77777777" w:rsidR="00A855E6" w:rsidRDefault="00383490" w:rsidP="00263593">
      <w:r w:rsidRPr="00875584">
        <w:rPr>
          <w:rFonts w:ascii="Arial" w:hAnsi="Arial"/>
          <w:b/>
          <w:sz w:val="24"/>
          <w:szCs w:val="24"/>
        </w:rPr>
        <w:t>Description</w:t>
      </w:r>
    </w:p>
    <w:p w14:paraId="5102EBD6" w14:textId="77777777" w:rsidR="004C3BCC" w:rsidRDefault="00F9484E">
      <w:r>
        <w:t xml:space="preserve">The </w:t>
      </w:r>
      <w:r>
        <w:rPr>
          <w:b/>
          <w:bCs/>
        </w:rPr>
        <w:t>DescribedItem</w:t>
      </w:r>
      <w:r>
        <w:t xml:space="preserve"> stereotype allows multilingual designations/descriptions and scoped identifiers to be assigned a </w:t>
      </w:r>
      <w:r>
        <w:rPr>
          <w:b/>
          <w:bCs/>
        </w:rPr>
        <w:t>NamedElement</w:t>
      </w:r>
      <w:r>
        <w:t>.</w:t>
      </w:r>
    </w:p>
    <w:p w14:paraId="781E5DC2" w14:textId="77777777" w:rsidR="00377E18" w:rsidRDefault="00C51B43" w:rsidP="00377E18">
      <w:pPr>
        <w:ind w:left="720" w:firstLine="720"/>
      </w:pPr>
      <w:r>
        <w:t xml:space="preserve"> </w:t>
      </w:r>
    </w:p>
    <w:p w14:paraId="3FFFE6B2" w14:textId="77777777" w:rsidR="00377E18" w:rsidRDefault="00C51B43" w:rsidP="00377E18">
      <w:pPr>
        <w:ind w:left="720" w:firstLine="720"/>
      </w:pPr>
      <w:r>
        <w:t xml:space="preserve"> </w:t>
      </w:r>
    </w:p>
    <w:p w14:paraId="57420105" w14:textId="77777777" w:rsidR="00377E18" w:rsidRDefault="00C51B43" w:rsidP="00377E18">
      <w:pPr>
        <w:ind w:left="720" w:firstLine="720"/>
      </w:pPr>
      <w:r>
        <w:t xml:space="preserve"> </w:t>
      </w:r>
    </w:p>
    <w:p w14:paraId="1A2E0C2A" w14:textId="77777777" w:rsidR="00377E18" w:rsidRDefault="00C51B43" w:rsidP="00377E18">
      <w:pPr>
        <w:ind w:left="720" w:firstLine="720"/>
      </w:pPr>
      <w:r>
        <w:t xml:space="preserve"> </w:t>
      </w:r>
    </w:p>
    <w:p w14:paraId="73955795" w14:textId="77777777" w:rsidR="0063570E" w:rsidRDefault="0063570E" w:rsidP="00383490"/>
    <w:p w14:paraId="434DF567" w14:textId="77777777" w:rsidR="00A855E6" w:rsidRDefault="00383490" w:rsidP="00263593">
      <w:r w:rsidRPr="00875584">
        <w:rPr>
          <w:rFonts w:ascii="Arial" w:hAnsi="Arial"/>
          <w:b/>
          <w:sz w:val="24"/>
          <w:szCs w:val="24"/>
        </w:rPr>
        <w:t>Diagrams</w:t>
      </w:r>
    </w:p>
    <w:p w14:paraId="20CC3714"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5569B8C1" w14:textId="77777777" w:rsidR="00A93FDC" w:rsidRDefault="00F9484E" w:rsidP="00CB0928">
      <w:pPr>
        <w:ind w:left="720"/>
      </w:pPr>
      <w:hyperlink w:anchor="_bbceab59bf026d3b0616400766b2619e" w:history="1">
        <w:r w:rsidR="003E7695">
          <w:rPr>
            <w:rStyle w:val="Hyperlink"/>
          </w:rPr>
          <w:t>Enumerated Value Domains</w:t>
        </w:r>
      </w:hyperlink>
      <w:r w:rsidR="00324424">
        <w:t xml:space="preserve">, </w:t>
      </w:r>
    </w:p>
    <w:p w14:paraId="53E1B0AF" w14:textId="77777777" w:rsidR="00A93FDC" w:rsidRDefault="00F9484E" w:rsidP="00CB0928">
      <w:pPr>
        <w:ind w:left="720"/>
      </w:pPr>
      <w:hyperlink w:anchor="_0628ce7e5381e7543ba417bb320e03fb" w:history="1">
        <w:r w:rsidR="003E7695">
          <w:rPr>
            <w:rStyle w:val="Hyperlink"/>
          </w:rPr>
          <w:t>IdentificationAndDesignation</w:t>
        </w:r>
      </w:hyperlink>
      <w:r w:rsidR="00324424">
        <w:t xml:space="preserve">, </w:t>
      </w:r>
    </w:p>
    <w:p w14:paraId="14440AFC" w14:textId="77777777" w:rsidR="00A93FDC" w:rsidRDefault="00F9484E" w:rsidP="00CB0928">
      <w:pPr>
        <w:ind w:left="720"/>
      </w:pPr>
      <w:hyperlink w:anchor="_aa2597b87275ed4e1724a94a9c31d90b" w:history="1">
        <w:r w:rsidR="003E7695">
          <w:rPr>
            <w:rStyle w:val="Hyperlink"/>
          </w:rPr>
          <w:t>Resource References</w:t>
        </w:r>
      </w:hyperlink>
    </w:p>
    <w:p w14:paraId="11661E1F" w14:textId="77777777" w:rsidR="0063570E" w:rsidRDefault="0063570E" w:rsidP="00383490"/>
    <w:p w14:paraId="159E440F" w14:textId="77777777" w:rsidR="00A855E6" w:rsidRDefault="00383490" w:rsidP="00263593">
      <w:r w:rsidRPr="00875584">
        <w:rPr>
          <w:rFonts w:ascii="Arial" w:hAnsi="Arial"/>
          <w:b/>
          <w:sz w:val="24"/>
          <w:szCs w:val="24"/>
        </w:rPr>
        <w:t>Direct Known Superclasses (Generalization)</w:t>
      </w:r>
    </w:p>
    <w:p w14:paraId="73A5C126" w14:textId="77777777" w:rsidR="00377E18" w:rsidRDefault="00F9484E" w:rsidP="00B51B66">
      <w:pPr>
        <w:ind w:firstLine="720"/>
      </w:pPr>
      <w:hyperlink w:anchor="_80448b03d480bba05b1e156796878f77" w:history="1">
        <w:r w:rsidR="006977BE">
          <w:rPr>
            <w:rStyle w:val="Hyperlink"/>
          </w:rPr>
          <w:t>DesignatableItem</w:t>
        </w:r>
      </w:hyperlink>
      <w:r w:rsidR="006977BE">
        <w:t xml:space="preserve">, </w:t>
      </w:r>
    </w:p>
    <w:p w14:paraId="38EFB682" w14:textId="77777777" w:rsidR="00377E18" w:rsidRDefault="00F9484E" w:rsidP="00B51B66">
      <w:pPr>
        <w:ind w:firstLine="720"/>
      </w:pPr>
      <w:hyperlink w:anchor="_4b28f60cd7e8328f1d31dbcfa39d2ff3" w:history="1">
        <w:r w:rsidR="006977BE">
          <w:rPr>
            <w:rStyle w:val="Hyperlink"/>
          </w:rPr>
          <w:t>IdentifiedItem</w:t>
        </w:r>
      </w:hyperlink>
    </w:p>
    <w:p w14:paraId="5F395BB0" w14:textId="77777777" w:rsidR="0063570E" w:rsidRDefault="0063570E" w:rsidP="00383490"/>
    <w:p w14:paraId="367F4D33" w14:textId="77777777" w:rsidR="00A855E6" w:rsidRDefault="00383490" w:rsidP="00263593">
      <w:r w:rsidRPr="00875584">
        <w:rPr>
          <w:rFonts w:ascii="Arial" w:hAnsi="Arial"/>
          <w:b/>
          <w:sz w:val="24"/>
          <w:szCs w:val="24"/>
        </w:rPr>
        <w:t>Direct Known Subclasses (Specialization)</w:t>
      </w:r>
    </w:p>
    <w:p w14:paraId="4CC16456" w14:textId="77777777" w:rsidR="00377E18" w:rsidRDefault="00F9484E" w:rsidP="00B51B66">
      <w:pPr>
        <w:ind w:firstLine="720"/>
      </w:pPr>
      <w:hyperlink w:anchor="_c7f411daaf64f83e013bec437cb8f30a" w:history="1">
        <w:r w:rsidR="006977BE">
          <w:rPr>
            <w:rStyle w:val="Hyperlink"/>
          </w:rPr>
          <w:t>EnumeratedValueDomain</w:t>
        </w:r>
      </w:hyperlink>
      <w:r w:rsidR="006977BE">
        <w:t xml:space="preserve">, </w:t>
      </w:r>
    </w:p>
    <w:p w14:paraId="323303AC" w14:textId="77777777" w:rsidR="00377E18" w:rsidRDefault="00F9484E" w:rsidP="00B51B66">
      <w:pPr>
        <w:ind w:firstLine="720"/>
      </w:pPr>
      <w:hyperlink w:anchor="_ad75af95f635bdf35f69d9db9b17aae2" w:history="1">
        <w:r w:rsidR="006977BE">
          <w:rPr>
            <w:rStyle w:val="Hyperlink"/>
          </w:rPr>
          <w:t>ObjectConstraint</w:t>
        </w:r>
      </w:hyperlink>
      <w:r w:rsidR="006977BE">
        <w:t xml:space="preserve">, </w:t>
      </w:r>
    </w:p>
    <w:p w14:paraId="6A209B73" w14:textId="77777777" w:rsidR="00377E18" w:rsidRDefault="00F9484E" w:rsidP="00B51B66">
      <w:pPr>
        <w:ind w:firstLine="720"/>
      </w:pPr>
      <w:hyperlink w:anchor="_5bb7ce8128b60ee5eb2ca275444e9692" w:history="1">
        <w:r w:rsidR="006977BE">
          <w:rPr>
            <w:rStyle w:val="Hyperlink"/>
          </w:rPr>
          <w:t>PermissibleValue</w:t>
        </w:r>
      </w:hyperlink>
      <w:r w:rsidR="006977BE">
        <w:t xml:space="preserve">, </w:t>
      </w:r>
    </w:p>
    <w:p w14:paraId="7FF86CEE" w14:textId="77777777" w:rsidR="00377E18" w:rsidRDefault="00F9484E" w:rsidP="00B51B66">
      <w:pPr>
        <w:ind w:firstLine="720"/>
      </w:pPr>
      <w:hyperlink w:anchor="_1b2eec63ad4ef6c72d57b9985e0346ff" w:history="1">
        <w:r w:rsidR="006977BE">
          <w:rPr>
            <w:rStyle w:val="Hyperlink"/>
          </w:rPr>
          <w:t>ResourceReference</w:t>
        </w:r>
      </w:hyperlink>
    </w:p>
    <w:p w14:paraId="7877E4B6" w14:textId="77777777" w:rsidR="0063570E" w:rsidRDefault="0063570E" w:rsidP="00383490"/>
    <w:p w14:paraId="2A8E1CDE" w14:textId="77777777" w:rsidR="00A855E6" w:rsidRDefault="00383490" w:rsidP="00263593">
      <w:r w:rsidRPr="00875584">
        <w:rPr>
          <w:rFonts w:ascii="Arial" w:hAnsi="Arial"/>
          <w:b/>
          <w:sz w:val="24"/>
          <w:szCs w:val="24"/>
        </w:rPr>
        <w:t>Constraints</w:t>
      </w:r>
    </w:p>
    <w:p w14:paraId="28F64924" w14:textId="77777777" w:rsidR="0087616E" w:rsidRPr="00BC6BEC" w:rsidRDefault="0087616E" w:rsidP="00263593">
      <w:pPr>
        <w:rPr>
          <w:rFonts w:ascii="Arial" w:hAnsi="Arial"/>
          <w:b/>
          <w:sz w:val="24"/>
          <w:szCs w:val="24"/>
        </w:rPr>
      </w:pPr>
    </w:p>
    <w:p w14:paraId="0B60B16A"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validAbout</w:t>
      </w:r>
    </w:p>
    <w:p w14:paraId="1782DFFD" w14:textId="77777777" w:rsidR="004C3BCC" w:rsidRDefault="00F9484E">
      <w:r>
        <w:t>There must be a maximum of one &lt;&lt;</w:t>
      </w:r>
      <w:r>
        <w:t>ResourceReferenceInstance&gt;&gt; Abstraction</w:t>
      </w:r>
    </w:p>
    <w:p w14:paraId="12D7B465" w14:textId="77777777" w:rsidR="00377E18" w:rsidRDefault="00CF06F6" w:rsidP="00377E18">
      <w:pPr>
        <w:ind w:left="3600" w:firstLine="720"/>
      </w:pPr>
      <w:r w:rsidRPr="00467F03">
        <w:t>[OCL]</w:t>
      </w:r>
    </w:p>
    <w:p w14:paraId="7830451B" w14:textId="77777777" w:rsidR="008B78EB" w:rsidRDefault="004B279F" w:rsidP="00ED4063">
      <w:r w:rsidRPr="0047488C">
        <w:rPr>
          <w:rFonts w:ascii="Courier" w:hAnsi="Courier"/>
        </w:rPr>
        <w:t>self.base_NamedElement.clientDependency-&gt;select(d|d.stereotypedBy('ResourceReferenceInstance'))-&gt;size()&lt;=1</w:t>
      </w:r>
    </w:p>
    <w:p w14:paraId="6ED80269" w14:textId="77777777" w:rsidR="002C0F83" w:rsidRPr="005F31BE" w:rsidRDefault="00F851FF" w:rsidP="005F31BE">
      <w:pPr>
        <w:pStyle w:val="Heading4"/>
      </w:pPr>
      <w:bookmarkStart w:id="231" w:name="_Toc285113924"/>
      <w:r w:rsidRPr="005F31BE">
        <w:t>&lt;Stereotype&gt; DesignatableItem</w:t>
      </w:r>
      <w:bookmarkEnd w:id="231"/>
    </w:p>
    <w:p w14:paraId="6FE15BAB" w14:textId="77777777" w:rsidR="0063570E" w:rsidRDefault="0063570E" w:rsidP="00383490"/>
    <w:p w14:paraId="3386B41F" w14:textId="77777777" w:rsidR="00A855E6" w:rsidRDefault="00383490" w:rsidP="00263593">
      <w:r w:rsidRPr="00875584">
        <w:rPr>
          <w:rFonts w:ascii="Arial" w:hAnsi="Arial"/>
          <w:b/>
          <w:sz w:val="24"/>
          <w:szCs w:val="24"/>
        </w:rPr>
        <w:t>Description</w:t>
      </w:r>
    </w:p>
    <w:p w14:paraId="51B8CC9F" w14:textId="77777777" w:rsidR="004C3BCC" w:rsidRDefault="00F9484E">
      <w:r>
        <w:t xml:space="preserve">The </w:t>
      </w:r>
      <w:r>
        <w:rPr>
          <w:b/>
          <w:bCs/>
        </w:rPr>
        <w:t>DesignatableItem</w:t>
      </w:r>
      <w:r>
        <w:t xml:space="preserve"> stereotype allows a set of language / s</w:t>
      </w:r>
      <w:r>
        <w:t xml:space="preserve">ign / description tuples to be assigned to a </w:t>
      </w:r>
      <w:r>
        <w:rPr>
          <w:b/>
          <w:bCs/>
        </w:rPr>
        <w:t>NamedElement</w:t>
      </w:r>
      <w:r>
        <w:t xml:space="preserve">.  This represents a flattened version of the </w:t>
      </w:r>
      <w:r>
        <w:rPr>
          <w:b/>
          <w:bCs/>
        </w:rPr>
        <w:t>ItemDescription</w:t>
      </w:r>
      <w:r>
        <w:t xml:space="preserve"> in the AML Meta Model.</w:t>
      </w:r>
    </w:p>
    <w:p w14:paraId="398ED4EA" w14:textId="77777777" w:rsidR="00377E18" w:rsidRDefault="00C51B43" w:rsidP="00377E18">
      <w:pPr>
        <w:ind w:left="720" w:firstLine="720"/>
      </w:pPr>
      <w:r>
        <w:t xml:space="preserve"> </w:t>
      </w:r>
    </w:p>
    <w:p w14:paraId="378AF717" w14:textId="77777777" w:rsidR="0063570E" w:rsidRDefault="0063570E" w:rsidP="00383490"/>
    <w:p w14:paraId="6935FE47" w14:textId="77777777" w:rsidR="00A855E6" w:rsidRDefault="00383490" w:rsidP="00263593">
      <w:r w:rsidRPr="00875584">
        <w:rPr>
          <w:rFonts w:ascii="Arial" w:hAnsi="Arial"/>
          <w:b/>
          <w:sz w:val="24"/>
          <w:szCs w:val="24"/>
        </w:rPr>
        <w:t>Diagrams</w:t>
      </w:r>
    </w:p>
    <w:p w14:paraId="5768CA39" w14:textId="77777777" w:rsidR="00A93FDC" w:rsidRDefault="00F9484E" w:rsidP="00CB0928">
      <w:pPr>
        <w:ind w:left="720"/>
      </w:pPr>
      <w:hyperlink w:anchor="_0628ce7e5381e7543ba417bb320e03fb" w:history="1">
        <w:r w:rsidR="003E7695">
          <w:rPr>
            <w:rStyle w:val="Hyperlink"/>
          </w:rPr>
          <w:t>IdentificationAndDesignation</w:t>
        </w:r>
      </w:hyperlink>
    </w:p>
    <w:p w14:paraId="6A22E424" w14:textId="77777777" w:rsidR="0063570E" w:rsidRDefault="0063570E" w:rsidP="00383490"/>
    <w:p w14:paraId="57972772" w14:textId="77777777" w:rsidR="00A855E6" w:rsidRDefault="00383490" w:rsidP="00263593">
      <w:r w:rsidRPr="00875584">
        <w:rPr>
          <w:rFonts w:ascii="Arial" w:hAnsi="Arial"/>
          <w:b/>
          <w:sz w:val="24"/>
          <w:szCs w:val="24"/>
        </w:rPr>
        <w:t>Direct Known Subclasses (Specialization)</w:t>
      </w:r>
    </w:p>
    <w:p w14:paraId="5CD12F9B"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601C3C6D" w14:textId="77777777" w:rsidR="00377E18" w:rsidRDefault="00F9484E" w:rsidP="00B51B66">
      <w:pPr>
        <w:ind w:firstLine="720"/>
      </w:pPr>
      <w:hyperlink w:anchor="_1b2eec63ad4ef6c72d57b9985e0346ff" w:history="1">
        <w:r w:rsidR="006977BE">
          <w:rPr>
            <w:rStyle w:val="Hyperlink"/>
          </w:rPr>
          <w:t>ResourceReference</w:t>
        </w:r>
      </w:hyperlink>
      <w:r w:rsidR="006977BE">
        <w:t xml:space="preserve">, </w:t>
      </w:r>
    </w:p>
    <w:p w14:paraId="364709C0" w14:textId="77777777" w:rsidR="00377E18" w:rsidRDefault="00F9484E" w:rsidP="00B51B66">
      <w:pPr>
        <w:ind w:firstLine="720"/>
      </w:pPr>
      <w:hyperlink w:anchor="_9d682f32f4917feea358e696d1fd146d" w:history="1">
        <w:r w:rsidR="006977BE">
          <w:rPr>
            <w:rStyle w:val="Hyperlink"/>
          </w:rPr>
          <w:t>ResourceReferenceInstance</w:t>
        </w:r>
      </w:hyperlink>
    </w:p>
    <w:p w14:paraId="5E4DD0A8" w14:textId="77777777" w:rsidR="0063570E" w:rsidRDefault="0063570E" w:rsidP="00383490"/>
    <w:p w14:paraId="6A4AA8ED" w14:textId="77777777" w:rsidR="00A855E6" w:rsidRDefault="00383490" w:rsidP="00263593">
      <w:r w:rsidRPr="00875584">
        <w:rPr>
          <w:rFonts w:ascii="Arial" w:hAnsi="Arial"/>
          <w:b/>
          <w:sz w:val="24"/>
          <w:szCs w:val="24"/>
        </w:rPr>
        <w:t>Attributes</w:t>
      </w:r>
    </w:p>
    <w:p w14:paraId="4D3F7B84" w14:textId="77777777" w:rsidR="00B603FB" w:rsidRDefault="00B603FB" w:rsidP="008B78EB"/>
    <w:p w14:paraId="1772549E" w14:textId="77777777" w:rsidR="00A755AA" w:rsidRDefault="008B78EB" w:rsidP="008B78EB">
      <w:pPr>
        <w:rPr>
          <w:b/>
        </w:rPr>
      </w:pPr>
      <w:r w:rsidRPr="006A54F6">
        <w:rPr>
          <w:b/>
        </w:rPr>
        <w:t>•   public language : EnumerationLiteral  [0..*]</w:t>
      </w:r>
    </w:p>
    <w:p w14:paraId="1824E6D3" w14:textId="77777777" w:rsidR="004C3BCC" w:rsidRDefault="00F9484E">
      <w:r>
        <w:t xml:space="preserve">A reference to a spoken or written language.  </w:t>
      </w:r>
      <w:r>
        <w:rPr>
          <w:i/>
          <w:iCs/>
        </w:rPr>
        <w:t>language</w:t>
      </w:r>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14:paraId="5AB7F3AF" w14:textId="77777777" w:rsidR="00B603FB" w:rsidRDefault="00B603FB" w:rsidP="008B78EB"/>
    <w:p w14:paraId="5E0C61E8" w14:textId="77777777" w:rsidR="00A755AA" w:rsidRDefault="008B78EB" w:rsidP="008B78EB">
      <w:pPr>
        <w:rPr>
          <w:b/>
        </w:rPr>
      </w:pPr>
      <w:r w:rsidRPr="006A54F6">
        <w:rPr>
          <w:b/>
        </w:rPr>
        <w:t>•   public sign : String  [0..*]</w:t>
      </w:r>
    </w:p>
    <w:p w14:paraId="1C14D940" w14:textId="77777777" w:rsidR="004C3BCC" w:rsidRDefault="00F9484E">
      <w:r>
        <w:t xml:space="preserve">A string designating or "signifying" the name of the </w:t>
      </w:r>
      <w:r>
        <w:rPr>
          <w:i/>
          <w:iCs/>
        </w:rPr>
        <w:t xml:space="preserve">NamedElement </w:t>
      </w:r>
      <w:r>
        <w:t xml:space="preserve">in the corresponding </w:t>
      </w:r>
      <w:r>
        <w:rPr>
          <w:i/>
          <w:iCs/>
        </w:rPr>
        <w:t xml:space="preserve">language. sign </w:t>
      </w:r>
      <w:r>
        <w:t>is a required field and cannot contain an empty String ("").</w:t>
      </w:r>
    </w:p>
    <w:p w14:paraId="66DF292A" w14:textId="77777777" w:rsidR="004C3BCC" w:rsidRDefault="00F9484E">
      <w:r>
        <w:t xml:space="preserve"> </w:t>
      </w:r>
    </w:p>
    <w:p w14:paraId="1A3B23F3" w14:textId="77777777" w:rsidR="00B603FB" w:rsidRDefault="00B603FB" w:rsidP="008B78EB"/>
    <w:p w14:paraId="69DEE622" w14:textId="77777777" w:rsidR="00A755AA" w:rsidRDefault="008B78EB" w:rsidP="008B78EB">
      <w:pPr>
        <w:rPr>
          <w:b/>
        </w:rPr>
      </w:pPr>
      <w:r w:rsidRPr="006A54F6">
        <w:rPr>
          <w:b/>
        </w:rPr>
        <w:t>•   public description : String  [0..*]</w:t>
      </w:r>
    </w:p>
    <w:p w14:paraId="272FA3C9" w14:textId="77777777" w:rsidR="004C3BCC" w:rsidRDefault="00F9484E">
      <w:r>
        <w:t>A definition or descri</w:t>
      </w:r>
      <w:r>
        <w:t xml:space="preserve">ption of the </w:t>
      </w:r>
      <w:r>
        <w:rPr>
          <w:b/>
          <w:bCs/>
        </w:rPr>
        <w:t>NamedElement</w:t>
      </w:r>
      <w:r>
        <w:t xml:space="preserve"> in the corresponding </w:t>
      </w:r>
      <w:r>
        <w:rPr>
          <w:i/>
          <w:iCs/>
        </w:rPr>
        <w:t>language</w:t>
      </w:r>
      <w:r>
        <w:t xml:space="preserve">.  </w:t>
      </w:r>
      <w:r>
        <w:rPr>
          <w:i/>
          <w:iCs/>
        </w:rPr>
        <w:t>description</w:t>
      </w:r>
      <w:r>
        <w:t xml:space="preserve"> is optional and its absence is indicated by the empty ("") String.</w:t>
      </w:r>
    </w:p>
    <w:p w14:paraId="69AB0C0A" w14:textId="77777777" w:rsidR="0063570E" w:rsidRDefault="0063570E" w:rsidP="00383490"/>
    <w:p w14:paraId="61F9DA69" w14:textId="77777777" w:rsidR="00A855E6" w:rsidRDefault="00383490" w:rsidP="00263593">
      <w:r w:rsidRPr="00875584">
        <w:rPr>
          <w:rFonts w:ascii="Arial" w:hAnsi="Arial"/>
          <w:b/>
          <w:sz w:val="24"/>
          <w:szCs w:val="24"/>
        </w:rPr>
        <w:t>Constraints</w:t>
      </w:r>
    </w:p>
    <w:p w14:paraId="493CD4DF" w14:textId="77777777" w:rsidR="0087616E" w:rsidRPr="00BC6BEC" w:rsidRDefault="0087616E" w:rsidP="00263593">
      <w:pPr>
        <w:rPr>
          <w:rFonts w:ascii="Arial" w:hAnsi="Arial"/>
          <w:b/>
          <w:sz w:val="24"/>
          <w:szCs w:val="24"/>
        </w:rPr>
      </w:pPr>
    </w:p>
    <w:p w14:paraId="3DBF49FA"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6E85C2ED" w14:textId="77777777" w:rsidR="004C3BCC" w:rsidRDefault="00F9484E">
      <w:r>
        <w:t>The ordered sequences language, sign, description must be same length and language must be in a &lt;&lt;Language&gt;&gt;.</w:t>
      </w:r>
    </w:p>
    <w:p w14:paraId="1C93E666" w14:textId="77777777" w:rsidR="00377E18" w:rsidRDefault="00CF06F6" w:rsidP="00377E18">
      <w:pPr>
        <w:ind w:left="3600" w:firstLine="720"/>
      </w:pPr>
      <w:r w:rsidRPr="00467F03">
        <w:t>[OCL]</w:t>
      </w:r>
    </w:p>
    <w:p w14:paraId="70FAAAE6"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5B7B1D35" w14:textId="77777777" w:rsidR="002C0F83" w:rsidRPr="005F31BE" w:rsidRDefault="00F851FF" w:rsidP="005F31BE">
      <w:pPr>
        <w:pStyle w:val="Heading4"/>
      </w:pPr>
      <w:bookmarkStart w:id="232" w:name="_384c080719f5bd1b45eae1293215b466"/>
      <w:bookmarkStart w:id="233" w:name="_Toc285113925"/>
      <w:r w:rsidRPr="005F31BE">
        <w:t>&lt;Stereotype&gt; DurationConstraint</w:t>
      </w:r>
      <w:bookmarkEnd w:id="232"/>
      <w:bookmarkEnd w:id="233"/>
    </w:p>
    <w:p w14:paraId="1D1C6A93" w14:textId="77777777" w:rsidR="0063570E" w:rsidRDefault="0063570E" w:rsidP="00383490"/>
    <w:p w14:paraId="66314797" w14:textId="77777777" w:rsidR="00A855E6" w:rsidRDefault="00383490" w:rsidP="00263593">
      <w:r w:rsidRPr="00875584">
        <w:rPr>
          <w:rFonts w:ascii="Arial" w:hAnsi="Arial"/>
          <w:b/>
          <w:sz w:val="24"/>
          <w:szCs w:val="24"/>
        </w:rPr>
        <w:t>Description</w:t>
      </w:r>
    </w:p>
    <w:p w14:paraId="0B9462EC" w14:textId="77777777" w:rsidR="004C3BCC" w:rsidRDefault="00F9484E">
      <w:r>
        <w:t>A constraint on a property of Duration type</w:t>
      </w:r>
    </w:p>
    <w:p w14:paraId="56A39CE6" w14:textId="77777777" w:rsidR="00377E18" w:rsidRDefault="00C51B43" w:rsidP="00377E18">
      <w:pPr>
        <w:ind w:left="720" w:firstLine="720"/>
      </w:pPr>
      <w:r>
        <w:t xml:space="preserve"> </w:t>
      </w:r>
    </w:p>
    <w:p w14:paraId="5DC700FD" w14:textId="77777777" w:rsidR="0063570E" w:rsidRDefault="0063570E" w:rsidP="00383490"/>
    <w:p w14:paraId="367DD728" w14:textId="77777777" w:rsidR="00A855E6" w:rsidRDefault="00383490" w:rsidP="00263593">
      <w:r w:rsidRPr="00875584">
        <w:rPr>
          <w:rFonts w:ascii="Arial" w:hAnsi="Arial"/>
          <w:b/>
          <w:sz w:val="24"/>
          <w:szCs w:val="24"/>
        </w:rPr>
        <w:t>Diagrams</w:t>
      </w:r>
    </w:p>
    <w:p w14:paraId="14B3ECEE" w14:textId="77777777" w:rsidR="00A93FDC" w:rsidRDefault="00F9484E" w:rsidP="00CB0928">
      <w:pPr>
        <w:ind w:left="720"/>
      </w:pPr>
      <w:hyperlink w:anchor="_ae5d1776f07899a7af4725351a338b35" w:history="1">
        <w:r w:rsidR="003E7695">
          <w:rPr>
            <w:rStyle w:val="Hyperlink"/>
          </w:rPr>
          <w:t>Primitive Type Constraints</w:t>
        </w:r>
      </w:hyperlink>
    </w:p>
    <w:p w14:paraId="5595204E" w14:textId="77777777" w:rsidR="0063570E" w:rsidRDefault="0063570E" w:rsidP="00383490"/>
    <w:p w14:paraId="550532DE" w14:textId="77777777" w:rsidR="00A855E6" w:rsidRDefault="00383490" w:rsidP="00263593">
      <w:r w:rsidRPr="00875584">
        <w:rPr>
          <w:rFonts w:ascii="Arial" w:hAnsi="Arial"/>
          <w:b/>
          <w:sz w:val="24"/>
          <w:szCs w:val="24"/>
        </w:rPr>
        <w:t>Direct Known Superclasses (Generalization)</w:t>
      </w:r>
    </w:p>
    <w:p w14:paraId="437D4305" w14:textId="77777777" w:rsidR="00377E18" w:rsidRDefault="00F9484E" w:rsidP="00B51B66">
      <w:pPr>
        <w:ind w:firstLine="720"/>
      </w:pPr>
      <w:hyperlink w:anchor="_c72b6d9c8a46b96f02fdfefe3b8b0568" w:history="1">
        <w:r w:rsidR="006977BE">
          <w:rPr>
            <w:rStyle w:val="Hyperlink"/>
          </w:rPr>
          <w:t>PrimitiveObjectConstraint</w:t>
        </w:r>
      </w:hyperlink>
    </w:p>
    <w:p w14:paraId="3780DE86" w14:textId="77777777" w:rsidR="0063570E" w:rsidRDefault="0063570E" w:rsidP="00383490"/>
    <w:p w14:paraId="65E58DFF" w14:textId="77777777" w:rsidR="00A855E6" w:rsidRDefault="00383490" w:rsidP="00263593">
      <w:r w:rsidRPr="00875584">
        <w:rPr>
          <w:rFonts w:ascii="Arial" w:hAnsi="Arial"/>
          <w:b/>
          <w:sz w:val="24"/>
          <w:szCs w:val="24"/>
        </w:rPr>
        <w:t>Attributes</w:t>
      </w:r>
    </w:p>
    <w:p w14:paraId="32856F3E" w14:textId="77777777" w:rsidR="00B603FB" w:rsidRDefault="00B603FB" w:rsidP="008B78EB"/>
    <w:p w14:paraId="44095DD0"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3660C88F" w14:textId="77777777" w:rsidR="004C3BCC" w:rsidRDefault="00F9484E">
      <w:r>
        <w:t>A set of allowed Duration values (e.g., ‘P5d’).</w:t>
      </w:r>
    </w:p>
    <w:p w14:paraId="39FAE12E" w14:textId="77777777" w:rsidR="00B603FB" w:rsidRDefault="00B603FB" w:rsidP="008B78EB"/>
    <w:p w14:paraId="689D6345"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78F64BCB" w14:textId="77777777" w:rsidR="004C3BCC" w:rsidRDefault="00F9484E">
      <w:r>
        <w:t>A set of Duration value ranges, any value of which is considered valid (e.g., ‘|&gt;= P5d|’, ’P5d..P8d’).</w:t>
      </w:r>
    </w:p>
    <w:p w14:paraId="1BC6A302" w14:textId="77777777" w:rsidR="00B603FB" w:rsidRDefault="00B603FB" w:rsidP="008B78EB"/>
    <w:p w14:paraId="2E684BBC"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722E3420" w14:textId="77777777" w:rsidR="004C3BCC" w:rsidRDefault="00F9484E">
      <w:r>
        <w:t>A Duration value to be assumed to apply if no value is provided.</w:t>
      </w:r>
    </w:p>
    <w:p w14:paraId="71929EBE" w14:textId="77777777" w:rsidR="00B603FB" w:rsidRDefault="00B603FB" w:rsidP="008B78EB"/>
    <w:p w14:paraId="20E0C740"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6A48AF33" w14:textId="77777777" w:rsidR="004C3BCC" w:rsidRDefault="00F9484E">
      <w:r>
        <w:t>A string patte</w:t>
      </w:r>
      <w:r>
        <w:t>rn that implies a set of valid Duration values (e.g., ‘Pd’, ‘PThm’).</w:t>
      </w:r>
    </w:p>
    <w:p w14:paraId="01762647" w14:textId="77777777" w:rsidR="0063570E" w:rsidRDefault="0063570E" w:rsidP="00383490"/>
    <w:p w14:paraId="2CA710BD" w14:textId="77777777" w:rsidR="00A855E6" w:rsidRDefault="00383490" w:rsidP="00263593">
      <w:r w:rsidRPr="00875584">
        <w:rPr>
          <w:rFonts w:ascii="Arial" w:hAnsi="Arial"/>
          <w:b/>
          <w:sz w:val="24"/>
          <w:szCs w:val="24"/>
        </w:rPr>
        <w:t>Constraints</w:t>
      </w:r>
    </w:p>
    <w:p w14:paraId="2039FD2D" w14:textId="77777777" w:rsidR="0087616E" w:rsidRPr="00BC6BEC" w:rsidRDefault="0087616E" w:rsidP="00263593">
      <w:pPr>
        <w:rPr>
          <w:rFonts w:ascii="Arial" w:hAnsi="Arial"/>
          <w:b/>
          <w:sz w:val="24"/>
          <w:szCs w:val="24"/>
        </w:rPr>
      </w:pPr>
    </w:p>
    <w:p w14:paraId="6BB27682"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constrainsDuration</w:t>
      </w:r>
    </w:p>
    <w:p w14:paraId="3879428A" w14:textId="77777777" w:rsidR="004C3BCC" w:rsidRDefault="00F9484E">
      <w:r>
        <w:t>The constrain is applied to a Duration.</w:t>
      </w:r>
    </w:p>
    <w:p w14:paraId="1EFA7A2E" w14:textId="77777777" w:rsidR="00377E18" w:rsidRDefault="00CF06F6" w:rsidP="00377E18">
      <w:pPr>
        <w:ind w:left="3600" w:firstLine="720"/>
      </w:pPr>
      <w:r w:rsidRPr="00467F03">
        <w:t>[English]</w:t>
      </w:r>
    </w:p>
    <w:p w14:paraId="0A2E0C95" w14:textId="77777777" w:rsidR="008B78EB" w:rsidRDefault="004B279F" w:rsidP="00ED4063">
      <w:r w:rsidRPr="0047488C">
        <w:rPr>
          <w:rFonts w:ascii="Courier" w:hAnsi="Courier"/>
        </w:rPr>
        <w:t xml:space="preserve"> self.base_Class.oclIsKindOf(Duration)</w:t>
      </w:r>
    </w:p>
    <w:p w14:paraId="23A569C0" w14:textId="77777777" w:rsidR="002C0F83" w:rsidRPr="005F31BE" w:rsidRDefault="00F851FF" w:rsidP="005F31BE">
      <w:pPr>
        <w:pStyle w:val="Heading4"/>
      </w:pPr>
      <w:bookmarkStart w:id="234" w:name="_Toc285113926"/>
      <w:r w:rsidRPr="005F31BE">
        <w:t>&lt;Stereotype&gt; EnumeratedValueDomain</w:t>
      </w:r>
      <w:bookmarkEnd w:id="234"/>
    </w:p>
    <w:p w14:paraId="1BD6B861" w14:textId="77777777" w:rsidR="0063570E" w:rsidRDefault="0063570E" w:rsidP="00383490"/>
    <w:p w14:paraId="176C1B9C" w14:textId="77777777" w:rsidR="00A855E6" w:rsidRDefault="00383490" w:rsidP="00263593">
      <w:r w:rsidRPr="00875584">
        <w:rPr>
          <w:rFonts w:ascii="Arial" w:hAnsi="Arial"/>
          <w:b/>
          <w:sz w:val="24"/>
          <w:szCs w:val="24"/>
        </w:rPr>
        <w:t>Description</w:t>
      </w:r>
    </w:p>
    <w:p w14:paraId="296BF642" w14:textId="77777777" w:rsidR="004C3BCC" w:rsidRDefault="00F9484E">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w:t>
      </w:r>
      <w:r>
        <w:t xml:space="preserve">d with a scoped identifier,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14:paraId="2DD2F980" w14:textId="77777777" w:rsidR="004C3BCC" w:rsidRDefault="00F9484E">
      <w:r>
        <w:t xml:space="preserve"> </w:t>
      </w:r>
    </w:p>
    <w:p w14:paraId="11BA6DD5" w14:textId="77777777" w:rsidR="004C3BCC" w:rsidRDefault="00F9484E">
      <w:r>
        <w:t xml:space="preserve">An </w:t>
      </w:r>
      <w:r>
        <w:rPr>
          <w:b/>
          <w:bCs/>
        </w:rPr>
        <w:t xml:space="preserve">EnumeratedValueDomain </w:t>
      </w:r>
      <w:r>
        <w:t>may al</w:t>
      </w:r>
      <w:r>
        <w:t xml:space="preserve">so reference a </w:t>
      </w:r>
      <w:r>
        <w:rPr>
          <w:b/>
          <w:bCs/>
        </w:rPr>
        <w:t>ValueSetReference</w:t>
      </w:r>
      <w:r>
        <w:t xml:space="preserve"> using the </w:t>
      </w:r>
      <w:r>
        <w:rPr>
          <w:b/>
          <w:bCs/>
        </w:rPr>
        <w:t xml:space="preserve">ValueSetReferenceInstance </w:t>
      </w:r>
      <w:r>
        <w:t xml:space="preserve">relationship which would resolve to a set of </w:t>
      </w:r>
      <w:r>
        <w:rPr>
          <w:b/>
          <w:bCs/>
        </w:rPr>
        <w:t>PermissibleValues</w:t>
      </w:r>
      <w:r>
        <w:t>.</w:t>
      </w:r>
    </w:p>
    <w:p w14:paraId="38143F0C" w14:textId="77777777" w:rsidR="00377E18" w:rsidRDefault="00C51B43" w:rsidP="00377E18">
      <w:pPr>
        <w:ind w:left="720" w:firstLine="720"/>
      </w:pPr>
      <w:r>
        <w:t xml:space="preserve"> </w:t>
      </w:r>
    </w:p>
    <w:p w14:paraId="7BC391D0" w14:textId="77777777" w:rsidR="00377E18" w:rsidRDefault="00C51B43" w:rsidP="00377E18">
      <w:pPr>
        <w:ind w:left="720" w:firstLine="720"/>
      </w:pPr>
      <w:r>
        <w:t xml:space="preserve"> </w:t>
      </w:r>
    </w:p>
    <w:p w14:paraId="18BDCC54" w14:textId="77777777" w:rsidR="0063570E" w:rsidRDefault="0063570E" w:rsidP="00383490"/>
    <w:p w14:paraId="44547E6B" w14:textId="77777777" w:rsidR="00A855E6" w:rsidRDefault="00383490" w:rsidP="00263593">
      <w:r w:rsidRPr="00875584">
        <w:rPr>
          <w:rFonts w:ascii="Arial" w:hAnsi="Arial"/>
          <w:b/>
          <w:sz w:val="24"/>
          <w:szCs w:val="24"/>
        </w:rPr>
        <w:t>Diagrams</w:t>
      </w:r>
    </w:p>
    <w:p w14:paraId="7882A8C8"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4791FFA9" w14:textId="77777777" w:rsidR="00A93FDC" w:rsidRDefault="00F9484E" w:rsidP="00CB0928">
      <w:pPr>
        <w:ind w:left="720"/>
      </w:pPr>
      <w:hyperlink w:anchor="_bbceab59bf026d3b0616400766b2619e" w:history="1">
        <w:r w:rsidR="003E7695">
          <w:rPr>
            <w:rStyle w:val="Hyperlink"/>
          </w:rPr>
          <w:t>Enumerated Value Domains</w:t>
        </w:r>
      </w:hyperlink>
    </w:p>
    <w:p w14:paraId="4709CBBD" w14:textId="77777777" w:rsidR="0063570E" w:rsidRDefault="0063570E" w:rsidP="00383490"/>
    <w:p w14:paraId="5DD9E73A" w14:textId="77777777" w:rsidR="00A855E6" w:rsidRDefault="00383490" w:rsidP="00263593">
      <w:r w:rsidRPr="00875584">
        <w:rPr>
          <w:rFonts w:ascii="Arial" w:hAnsi="Arial"/>
          <w:b/>
          <w:sz w:val="24"/>
          <w:szCs w:val="24"/>
        </w:rPr>
        <w:t>Direct Known Superclasses (Generalization)</w:t>
      </w:r>
    </w:p>
    <w:p w14:paraId="0B88868C" w14:textId="77777777" w:rsidR="00377E18" w:rsidRDefault="00F9484E" w:rsidP="00B51B66">
      <w:pPr>
        <w:ind w:firstLine="720"/>
      </w:pPr>
      <w:hyperlink w:anchor="_d45578f848d02aad83980903e5bde7d1" w:history="1">
        <w:r w:rsidR="006977BE">
          <w:rPr>
            <w:rStyle w:val="Hyperlink"/>
          </w:rPr>
          <w:t>DescribedItem</w:t>
        </w:r>
      </w:hyperlink>
    </w:p>
    <w:p w14:paraId="0F9E609C" w14:textId="77777777" w:rsidR="0063570E" w:rsidRDefault="0063570E" w:rsidP="00383490"/>
    <w:p w14:paraId="49ECF98B" w14:textId="77777777" w:rsidR="00A855E6" w:rsidRDefault="00383490" w:rsidP="00263593">
      <w:r w:rsidRPr="00875584">
        <w:rPr>
          <w:rFonts w:ascii="Arial" w:hAnsi="Arial"/>
          <w:b/>
          <w:sz w:val="24"/>
          <w:szCs w:val="24"/>
        </w:rPr>
        <w:t>Constraints</w:t>
      </w:r>
    </w:p>
    <w:p w14:paraId="232E1E2B" w14:textId="77777777" w:rsidR="0087616E" w:rsidRPr="00BC6BEC" w:rsidRDefault="0087616E" w:rsidP="00263593">
      <w:pPr>
        <w:rPr>
          <w:rFonts w:ascii="Arial" w:hAnsi="Arial"/>
          <w:b/>
          <w:sz w:val="24"/>
          <w:szCs w:val="24"/>
        </w:rPr>
      </w:pPr>
    </w:p>
    <w:p w14:paraId="3B4814D7" w14:textId="77777777" w:rsidR="00C867D8" w:rsidRPr="00C867D8" w:rsidRDefault="00263593" w:rsidP="00057587">
      <w:pPr>
        <w:pStyle w:val="ListParagraph"/>
        <w:numPr>
          <w:ilvl w:val="0"/>
          <w:numId w:val="4"/>
        </w:numPr>
        <w:rPr>
          <w:rFonts w:ascii="Arial" w:hAnsi="Arial"/>
          <w:b/>
        </w:rPr>
      </w:pPr>
      <w:r w:rsidRPr="006F3621">
        <w:rPr>
          <w:rFonts w:ascii="Arial" w:hAnsi="Arial"/>
          <w:b/>
        </w:rPr>
        <w:t>meaningIsConceptReference</w:t>
      </w:r>
    </w:p>
    <w:p w14:paraId="57543EF1" w14:textId="77777777" w:rsidR="004C3BCC" w:rsidRDefault="00F9484E">
      <w:r>
        <w:t>There is a maximum of one &lt;&lt;ValueSetReferenceInstance&gt;&gt;</w:t>
      </w:r>
      <w:r>
        <w:t xml:space="preserve"> Abstractions.</w:t>
      </w:r>
    </w:p>
    <w:p w14:paraId="55FF7E4A" w14:textId="77777777" w:rsidR="00377E18" w:rsidRDefault="00CF06F6" w:rsidP="00377E18">
      <w:pPr>
        <w:ind w:left="3600" w:firstLine="720"/>
      </w:pPr>
      <w:r w:rsidRPr="00467F03">
        <w:t>[OCL]</w:t>
      </w:r>
    </w:p>
    <w:p w14:paraId="459CB573" w14:textId="77777777" w:rsidR="008B78EB" w:rsidRDefault="004B279F" w:rsidP="00ED4063">
      <w:r w:rsidRPr="0047488C">
        <w:rPr>
          <w:rFonts w:ascii="Courier" w:hAnsi="Courier"/>
        </w:rPr>
        <w:t xml:space="preserve">self.base_Enumeration.clientDependency-&gt;select(d|d.stereotypedBy('ValueSetReferenceInstance'))-&gt;size()&lt;=1 </w:t>
      </w:r>
    </w:p>
    <w:p w14:paraId="27E9CB14" w14:textId="77777777" w:rsidR="0087616E" w:rsidRPr="00BC6BEC" w:rsidRDefault="0087616E" w:rsidP="00263593">
      <w:pPr>
        <w:rPr>
          <w:rFonts w:ascii="Arial" w:hAnsi="Arial"/>
          <w:b/>
          <w:sz w:val="24"/>
          <w:szCs w:val="24"/>
        </w:rPr>
      </w:pPr>
    </w:p>
    <w:p w14:paraId="4F2090FC" w14:textId="77777777" w:rsidR="00C867D8" w:rsidRPr="00C867D8" w:rsidRDefault="00263593" w:rsidP="00057587">
      <w:pPr>
        <w:pStyle w:val="ListParagraph"/>
        <w:numPr>
          <w:ilvl w:val="0"/>
          <w:numId w:val="4"/>
        </w:numPr>
        <w:rPr>
          <w:rFonts w:ascii="Arial" w:hAnsi="Arial"/>
          <w:b/>
        </w:rPr>
      </w:pPr>
      <w:r w:rsidRPr="006F3621">
        <w:rPr>
          <w:rFonts w:ascii="Arial" w:hAnsi="Arial"/>
          <w:b/>
        </w:rPr>
        <w:t>permissibleValues</w:t>
      </w:r>
    </w:p>
    <w:p w14:paraId="2F6701C5" w14:textId="77777777" w:rsidR="004C3BCC" w:rsidRDefault="00F9484E">
      <w:r>
        <w:t>All instances must be type permissibleValue</w:t>
      </w:r>
    </w:p>
    <w:p w14:paraId="1DBB9D76" w14:textId="77777777" w:rsidR="00377E18" w:rsidRDefault="00CF06F6" w:rsidP="00377E18">
      <w:pPr>
        <w:ind w:left="3600" w:firstLine="720"/>
      </w:pPr>
      <w:r w:rsidRPr="00467F03">
        <w:t>[OCL]</w:t>
      </w:r>
    </w:p>
    <w:p w14:paraId="419488DD" w14:textId="77777777" w:rsidR="008B78EB" w:rsidRDefault="004B279F" w:rsidP="00ED4063">
      <w:r w:rsidRPr="0047488C">
        <w:rPr>
          <w:rFonts w:ascii="Courier" w:hAnsi="Courier"/>
        </w:rPr>
        <w:t xml:space="preserve"> self.base_Enumeration.ownedLiteral-&gt;forAll(x:EnumerationLiteral|x.stereotypedBy('PermissibleValue'))</w:t>
      </w:r>
    </w:p>
    <w:p w14:paraId="7A536DAF" w14:textId="77777777" w:rsidR="002C0F83" w:rsidRPr="005F31BE" w:rsidRDefault="00F851FF" w:rsidP="005F31BE">
      <w:pPr>
        <w:pStyle w:val="Heading4"/>
      </w:pPr>
      <w:bookmarkStart w:id="235" w:name="_7b4688dbd3826f33c726c87847ae4a72"/>
      <w:bookmarkStart w:id="236" w:name="_Toc285113927"/>
      <w:r w:rsidRPr="005F31BE">
        <w:t>&lt;Stereotype&gt; EnumeratedValueDomainConstraint</w:t>
      </w:r>
      <w:bookmarkEnd w:id="235"/>
      <w:bookmarkEnd w:id="236"/>
    </w:p>
    <w:p w14:paraId="6DA3C5E3" w14:textId="77777777" w:rsidR="0063570E" w:rsidRDefault="0063570E" w:rsidP="00383490"/>
    <w:p w14:paraId="3EEB8449" w14:textId="77777777" w:rsidR="00A855E6" w:rsidRDefault="00383490" w:rsidP="00263593">
      <w:r w:rsidRPr="00875584">
        <w:rPr>
          <w:rFonts w:ascii="Arial" w:hAnsi="Arial"/>
          <w:b/>
          <w:sz w:val="24"/>
          <w:szCs w:val="24"/>
        </w:rPr>
        <w:t>Description</w:t>
      </w:r>
    </w:p>
    <w:p w14:paraId="6C3EB0DE" w14:textId="77777777" w:rsidR="004C3BCC" w:rsidRDefault="00F9484E">
      <w:r>
        <w:t xml:space="preserve">A constraint on a </w:t>
      </w:r>
      <w:r>
        <w:rPr>
          <w:b/>
          <w:bCs/>
        </w:rPr>
        <w:t>EnumeratedValueDomain</w:t>
      </w:r>
      <w:r>
        <w:t xml:space="preserve"> that represents a discrete set of possible values for a particular field or data element.</w:t>
      </w:r>
    </w:p>
    <w:p w14:paraId="3C14385F" w14:textId="77777777" w:rsidR="00377E18" w:rsidRDefault="00C51B43" w:rsidP="00377E18">
      <w:pPr>
        <w:ind w:left="720" w:firstLine="720"/>
      </w:pPr>
      <w:r>
        <w:t xml:space="preserve"> </w:t>
      </w:r>
    </w:p>
    <w:p w14:paraId="6EC37AF0" w14:textId="77777777" w:rsidR="00377E18" w:rsidRDefault="00C51B43" w:rsidP="00377E18">
      <w:pPr>
        <w:ind w:left="720" w:firstLine="720"/>
      </w:pPr>
      <w:r>
        <w:t xml:space="preserve"> </w:t>
      </w:r>
    </w:p>
    <w:p w14:paraId="5C502EA4" w14:textId="77777777" w:rsidR="0063570E" w:rsidRDefault="0063570E" w:rsidP="00383490"/>
    <w:p w14:paraId="0B1A2153" w14:textId="77777777" w:rsidR="00A855E6" w:rsidRDefault="00383490" w:rsidP="00263593">
      <w:r w:rsidRPr="00875584">
        <w:rPr>
          <w:rFonts w:ascii="Arial" w:hAnsi="Arial"/>
          <w:b/>
          <w:sz w:val="24"/>
          <w:szCs w:val="24"/>
        </w:rPr>
        <w:t>Diagrams</w:t>
      </w:r>
    </w:p>
    <w:p w14:paraId="047D152B"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4DA1C5F2" w14:textId="77777777" w:rsidR="00A93FDC" w:rsidRDefault="00F9484E" w:rsidP="00CB0928">
      <w:pPr>
        <w:ind w:left="720"/>
      </w:pPr>
      <w:hyperlink w:anchor="_759880e6f359cf189858504f68956934" w:history="1">
        <w:r w:rsidR="003E7695">
          <w:rPr>
            <w:rStyle w:val="Hyperlink"/>
          </w:rPr>
          <w:t>TerminologyConstraints</w:t>
        </w:r>
      </w:hyperlink>
    </w:p>
    <w:p w14:paraId="5233BF03" w14:textId="77777777" w:rsidR="0063570E" w:rsidRDefault="0063570E" w:rsidP="00383490"/>
    <w:p w14:paraId="2633B7B9" w14:textId="77777777" w:rsidR="00A855E6" w:rsidRDefault="00383490" w:rsidP="00263593">
      <w:r w:rsidRPr="00875584">
        <w:rPr>
          <w:rFonts w:ascii="Arial" w:hAnsi="Arial"/>
          <w:b/>
          <w:sz w:val="24"/>
          <w:szCs w:val="24"/>
        </w:rPr>
        <w:t>Direct Known Superclasses (Generalization)</w:t>
      </w:r>
    </w:p>
    <w:p w14:paraId="291C01AF" w14:textId="77777777" w:rsidR="00377E18" w:rsidRDefault="00F9484E" w:rsidP="00B51B66">
      <w:pPr>
        <w:ind w:firstLine="720"/>
      </w:pPr>
      <w:hyperlink w:anchor="_1bc74c3698f61990aff3aec96088f0a9" w:history="1">
        <w:r w:rsidR="006977BE">
          <w:rPr>
            <w:rStyle w:val="Hyperlink"/>
          </w:rPr>
          <w:t>EnumerationConstraint</w:t>
        </w:r>
      </w:hyperlink>
    </w:p>
    <w:p w14:paraId="3279695F" w14:textId="77777777" w:rsidR="0063570E" w:rsidRDefault="0063570E" w:rsidP="00383490"/>
    <w:p w14:paraId="76CC3055" w14:textId="77777777" w:rsidR="00A855E6" w:rsidRDefault="00383490" w:rsidP="00263593">
      <w:r w:rsidRPr="00875584">
        <w:rPr>
          <w:rFonts w:ascii="Arial" w:hAnsi="Arial"/>
          <w:b/>
          <w:sz w:val="24"/>
          <w:szCs w:val="24"/>
        </w:rPr>
        <w:t>Constraints</w:t>
      </w:r>
    </w:p>
    <w:p w14:paraId="12673062" w14:textId="77777777" w:rsidR="0087616E" w:rsidRPr="00BC6BEC" w:rsidRDefault="0087616E" w:rsidP="00263593">
      <w:pPr>
        <w:rPr>
          <w:rFonts w:ascii="Arial" w:hAnsi="Arial"/>
          <w:b/>
          <w:sz w:val="24"/>
          <w:szCs w:val="24"/>
        </w:rPr>
      </w:pPr>
    </w:p>
    <w:p w14:paraId="1BB7CAB0"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constrainsEVD</w:t>
      </w:r>
    </w:p>
    <w:p w14:paraId="74E7866B" w14:textId="77777777" w:rsidR="004C3BCC" w:rsidRDefault="00F9484E">
      <w:r>
        <w:t>This Enumeration is an &lt;&lt;EnumeratedValueDomain&gt;&gt;</w:t>
      </w:r>
    </w:p>
    <w:p w14:paraId="711CB7D2" w14:textId="77777777" w:rsidR="00377E18" w:rsidRDefault="00CF06F6" w:rsidP="00377E18">
      <w:pPr>
        <w:ind w:left="3600" w:firstLine="720"/>
      </w:pPr>
      <w:r w:rsidRPr="00467F03">
        <w:t>[OCL]</w:t>
      </w:r>
    </w:p>
    <w:p w14:paraId="75C4E45A" w14:textId="77777777" w:rsidR="008B78EB" w:rsidRDefault="004B279F" w:rsidP="00ED4063">
      <w:r w:rsidRPr="0047488C">
        <w:rPr>
          <w:rFonts w:ascii="Courier" w:hAnsi="Courier"/>
        </w:rPr>
        <w:t>self.base_Enumeration.stereotypedBy('EnumeratedValueDomain')</w:t>
      </w:r>
    </w:p>
    <w:p w14:paraId="1D7954A5" w14:textId="77777777" w:rsidR="002C0F83" w:rsidRPr="005F31BE" w:rsidRDefault="00F851FF" w:rsidP="005F31BE">
      <w:pPr>
        <w:pStyle w:val="Heading4"/>
      </w:pPr>
      <w:bookmarkStart w:id="237" w:name="_1bc74c3698f61990aff3aec96088f0a9"/>
      <w:bookmarkStart w:id="238" w:name="_Toc285113928"/>
      <w:r w:rsidRPr="005F31BE">
        <w:t>&lt;Stereotype&gt; EnumerationConstraint</w:t>
      </w:r>
      <w:bookmarkEnd w:id="237"/>
      <w:bookmarkEnd w:id="238"/>
    </w:p>
    <w:p w14:paraId="52B112D6" w14:textId="77777777" w:rsidR="0063570E" w:rsidRDefault="0063570E" w:rsidP="00383490"/>
    <w:p w14:paraId="6E2C6DDC" w14:textId="77777777" w:rsidR="00A855E6" w:rsidRDefault="00383490" w:rsidP="00263593">
      <w:r w:rsidRPr="00875584">
        <w:rPr>
          <w:rFonts w:ascii="Arial" w:hAnsi="Arial"/>
          <w:b/>
          <w:sz w:val="24"/>
          <w:szCs w:val="24"/>
        </w:rPr>
        <w:t>Description</w:t>
      </w:r>
    </w:p>
    <w:p w14:paraId="397F941F" w14:textId="77777777" w:rsidR="004C3BCC" w:rsidRDefault="00F9484E">
      <w:r>
        <w:t xml:space="preserve"> A constraint on a possible values in a UML </w:t>
      </w:r>
      <w:r>
        <w:rPr>
          <w:b/>
          <w:bCs/>
        </w:rPr>
        <w:t>Enumeration</w:t>
      </w:r>
      <w:r>
        <w:t xml:space="preserve">.   </w:t>
      </w:r>
      <w:r>
        <w:rPr>
          <w:b/>
          <w:bCs/>
        </w:rPr>
        <w:t>EnumerationConstraint</w:t>
      </w:r>
      <w:r>
        <w:t xml:space="preserve"> allows a modeler to:</w:t>
      </w:r>
    </w:p>
    <w:p w14:paraId="6E624532" w14:textId="77777777" w:rsidR="004C3BCC" w:rsidRDefault="00F9484E">
      <w:pPr>
        <w:pStyle w:val="ListParagraph"/>
        <w:numPr>
          <w:ilvl w:val="0"/>
          <w:numId w:val="19"/>
        </w:numPr>
      </w:pPr>
      <w:r>
        <w:t xml:space="preserve">List which </w:t>
      </w:r>
      <w:r>
        <w:rPr>
          <w:b/>
          <w:bCs/>
        </w:rPr>
        <w:t>EnumerationLiterals</w:t>
      </w:r>
      <w:r>
        <w:t xml:space="preserve"> owned by the </w:t>
      </w:r>
      <w:r>
        <w:rPr>
          <w:b/>
          <w:bCs/>
        </w:rPr>
        <w:t xml:space="preserve">Enumeration </w:t>
      </w:r>
      <w:r>
        <w:t>are permitted.</w:t>
      </w:r>
    </w:p>
    <w:p w14:paraId="4B058A7F" w14:textId="77777777" w:rsidR="004C3BCC" w:rsidRDefault="00F9484E">
      <w:pPr>
        <w:pStyle w:val="ListParagraph"/>
        <w:numPr>
          <w:ilvl w:val="0"/>
          <w:numId w:val="19"/>
        </w:numPr>
      </w:pPr>
      <w:r>
        <w:t xml:space="preserve">List which </w:t>
      </w:r>
      <w:r>
        <w:rPr>
          <w:b/>
          <w:bCs/>
        </w:rPr>
        <w:t>EnumerationLiterals</w:t>
      </w:r>
      <w:r>
        <w:t xml:space="preserve"> owned by the </w:t>
      </w:r>
      <w:r>
        <w:rPr>
          <w:b/>
          <w:bCs/>
        </w:rPr>
        <w:t>Enumeration</w:t>
      </w:r>
      <w:r>
        <w:t xml:space="preserve"> are not permitt</w:t>
      </w:r>
      <w:r>
        <w:t>ed.</w:t>
      </w:r>
    </w:p>
    <w:p w14:paraId="2E9F0361" w14:textId="77777777" w:rsidR="004C3BCC" w:rsidRDefault="00F9484E">
      <w:pPr>
        <w:pStyle w:val="ListParagraph"/>
        <w:numPr>
          <w:ilvl w:val="0"/>
          <w:numId w:val="19"/>
        </w:numPr>
      </w:pPr>
      <w:r>
        <w:t xml:space="preserve">Add an </w:t>
      </w:r>
      <w:r>
        <w:rPr>
          <w:b/>
          <w:bCs/>
        </w:rPr>
        <w:t>EnumerationLiteral</w:t>
      </w:r>
      <w:r>
        <w:t xml:space="preserve"> that is the assumed value for this instance.</w:t>
      </w:r>
    </w:p>
    <w:p w14:paraId="25516087" w14:textId="77777777" w:rsidR="004C3BCC" w:rsidRDefault="00F9484E">
      <w:pPr>
        <w:pStyle w:val="ListParagraph"/>
        <w:numPr>
          <w:ilvl w:val="0"/>
          <w:numId w:val="19"/>
        </w:numPr>
      </w:pPr>
      <w:r>
        <w:t xml:space="preserve">Add additional </w:t>
      </w:r>
      <w:r>
        <w:rPr>
          <w:b/>
          <w:bCs/>
        </w:rPr>
        <w:t>EnumerationLiterals</w:t>
      </w:r>
      <w:r>
        <w:t xml:space="preserve">, extending the parent </w:t>
      </w:r>
      <w:r>
        <w:rPr>
          <w:b/>
          <w:bCs/>
        </w:rPr>
        <w:t>Enumeration</w:t>
      </w:r>
      <w:r>
        <w:t>.</w:t>
      </w:r>
    </w:p>
    <w:p w14:paraId="3DF0EF0A" w14:textId="77777777" w:rsidR="004C3BCC" w:rsidRDefault="00F9484E">
      <w:r>
        <w:t xml:space="preserve"> </w:t>
      </w:r>
    </w:p>
    <w:p w14:paraId="5F0F1DDC" w14:textId="77777777" w:rsidR="004C3BCC" w:rsidRDefault="00F9484E">
      <w:r>
        <w:t xml:space="preserve"> </w:t>
      </w:r>
    </w:p>
    <w:p w14:paraId="61F968D8" w14:textId="77777777" w:rsidR="00377E18" w:rsidRDefault="00C51B43" w:rsidP="00377E18">
      <w:pPr>
        <w:ind w:left="720" w:firstLine="720"/>
      </w:pPr>
      <w:r>
        <w:t xml:space="preserve"> </w:t>
      </w:r>
    </w:p>
    <w:p w14:paraId="38382433" w14:textId="77777777" w:rsidR="00377E18" w:rsidRDefault="00C51B43" w:rsidP="00377E18">
      <w:pPr>
        <w:ind w:left="720" w:firstLine="720"/>
      </w:pPr>
      <w:r>
        <w:t xml:space="preserve"> </w:t>
      </w:r>
    </w:p>
    <w:p w14:paraId="5CD18A6C" w14:textId="77777777" w:rsidR="00377E18" w:rsidRDefault="00C51B43" w:rsidP="00377E18">
      <w:pPr>
        <w:ind w:left="720" w:firstLine="720"/>
      </w:pPr>
      <w:r>
        <w:t xml:space="preserve"> </w:t>
      </w:r>
    </w:p>
    <w:p w14:paraId="6DB83F87" w14:textId="77777777" w:rsidR="0063570E" w:rsidRDefault="0063570E" w:rsidP="00383490"/>
    <w:p w14:paraId="506A0644" w14:textId="77777777" w:rsidR="00A855E6" w:rsidRDefault="00383490" w:rsidP="00263593">
      <w:r w:rsidRPr="00875584">
        <w:rPr>
          <w:rFonts w:ascii="Arial" w:hAnsi="Arial"/>
          <w:b/>
          <w:sz w:val="24"/>
          <w:szCs w:val="24"/>
        </w:rPr>
        <w:t>Diagrams</w:t>
      </w:r>
    </w:p>
    <w:p w14:paraId="0E7F5205"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457A5232"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00B033D7" w14:textId="77777777" w:rsidR="00A93FDC" w:rsidRDefault="00F9484E" w:rsidP="00CB0928">
      <w:pPr>
        <w:ind w:left="720"/>
      </w:pPr>
      <w:hyperlink w:anchor="_759880e6f359cf189858504f68956934" w:history="1">
        <w:r w:rsidR="003E7695">
          <w:rPr>
            <w:rStyle w:val="Hyperlink"/>
          </w:rPr>
          <w:t>TerminologyConstraints</w:t>
        </w:r>
      </w:hyperlink>
    </w:p>
    <w:p w14:paraId="02C17342" w14:textId="77777777" w:rsidR="0063570E" w:rsidRDefault="0063570E" w:rsidP="00383490"/>
    <w:p w14:paraId="526F6EA3" w14:textId="77777777" w:rsidR="00A855E6" w:rsidRDefault="00383490" w:rsidP="00263593">
      <w:r w:rsidRPr="00875584">
        <w:rPr>
          <w:rFonts w:ascii="Arial" w:hAnsi="Arial"/>
          <w:b/>
          <w:sz w:val="24"/>
          <w:szCs w:val="24"/>
        </w:rPr>
        <w:t>Direct Known Superclasses (Generalization)</w:t>
      </w:r>
    </w:p>
    <w:p w14:paraId="17F44961" w14:textId="77777777" w:rsidR="00377E18" w:rsidRDefault="00F9484E" w:rsidP="00B51B66">
      <w:pPr>
        <w:ind w:firstLine="720"/>
      </w:pPr>
      <w:hyperlink w:anchor="_ad75af95f635bdf35f69d9db9b17aae2" w:history="1">
        <w:r w:rsidR="006977BE">
          <w:rPr>
            <w:rStyle w:val="Hyperlink"/>
          </w:rPr>
          <w:t>ObjectConstraint</w:t>
        </w:r>
      </w:hyperlink>
    </w:p>
    <w:p w14:paraId="11AFD785" w14:textId="77777777" w:rsidR="0063570E" w:rsidRDefault="0063570E" w:rsidP="00383490"/>
    <w:p w14:paraId="21EBD585" w14:textId="77777777" w:rsidR="00A855E6" w:rsidRDefault="00383490" w:rsidP="00263593">
      <w:r w:rsidRPr="00875584">
        <w:rPr>
          <w:rFonts w:ascii="Arial" w:hAnsi="Arial"/>
          <w:b/>
          <w:sz w:val="24"/>
          <w:szCs w:val="24"/>
        </w:rPr>
        <w:t>Direct Known Subclasses (Specialization)</w:t>
      </w:r>
    </w:p>
    <w:p w14:paraId="6F6B1EBD" w14:textId="77777777" w:rsidR="00377E18" w:rsidRDefault="00F9484E" w:rsidP="00B51B66">
      <w:pPr>
        <w:ind w:firstLine="720"/>
      </w:pPr>
      <w:hyperlink w:anchor="_7b4688dbd3826f33c726c87847ae4a72" w:history="1">
        <w:r w:rsidR="006977BE">
          <w:rPr>
            <w:rStyle w:val="Hyperlink"/>
          </w:rPr>
          <w:t>EnumeratedValueDomainConstraint</w:t>
        </w:r>
      </w:hyperlink>
    </w:p>
    <w:p w14:paraId="7B87272D" w14:textId="77777777" w:rsidR="0063570E" w:rsidRDefault="0063570E" w:rsidP="00383490"/>
    <w:p w14:paraId="0AF6E68E" w14:textId="77777777" w:rsidR="00A855E6" w:rsidRDefault="00383490" w:rsidP="00263593">
      <w:r w:rsidRPr="00875584">
        <w:rPr>
          <w:rFonts w:ascii="Arial" w:hAnsi="Arial"/>
          <w:b/>
          <w:sz w:val="24"/>
          <w:szCs w:val="24"/>
        </w:rPr>
        <w:t>Attributes</w:t>
      </w:r>
    </w:p>
    <w:p w14:paraId="3CF79D25" w14:textId="77777777" w:rsidR="00B603FB" w:rsidRDefault="00B603FB" w:rsidP="008B78EB"/>
    <w:p w14:paraId="025459D4" w14:textId="77777777" w:rsidR="00A755AA" w:rsidRDefault="008B78EB" w:rsidP="008B78EB">
      <w:pPr>
        <w:rPr>
          <w:b/>
        </w:rPr>
      </w:pPr>
      <w:r w:rsidRPr="006A54F6">
        <w:rPr>
          <w:b/>
        </w:rPr>
        <w:t>•   public permissibleValue : EnumerationLiteral  [0..*]</w:t>
      </w:r>
    </w:p>
    <w:p w14:paraId="7906D522" w14:textId="77777777" w:rsidR="004C3BCC" w:rsidRDefault="00F9484E">
      <w:r>
        <w:t xml:space="preserve">The </w:t>
      </w:r>
      <w:r>
        <w:rPr>
          <w:b/>
          <w:bCs/>
        </w:rPr>
        <w:t>Enumeration</w:t>
      </w:r>
      <w:r>
        <w:t xml:space="preserve"> </w:t>
      </w:r>
      <w:r>
        <w:rPr>
          <w:i/>
          <w:iCs/>
        </w:rPr>
        <w:t>members</w:t>
      </w:r>
      <w:r>
        <w:t xml:space="preserve"> allowed in this constrai</w:t>
      </w:r>
      <w:r>
        <w:t xml:space="preserve">ned instance.  If not empty, only the </w:t>
      </w:r>
      <w:r>
        <w:rPr>
          <w:b/>
          <w:bCs/>
        </w:rPr>
        <w:t>EnumerationLiterals</w:t>
      </w:r>
      <w:r>
        <w:t xml:space="preserve"> in this list are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14:paraId="162B5F42" w14:textId="77777777" w:rsidR="00B603FB" w:rsidRDefault="00B603FB" w:rsidP="008B78EB"/>
    <w:p w14:paraId="18F232BB" w14:textId="77777777" w:rsidR="00A755AA" w:rsidRDefault="008B78EB" w:rsidP="008B78EB">
      <w:pPr>
        <w:rPr>
          <w:b/>
        </w:rPr>
      </w:pPr>
      <w:r w:rsidRPr="006A54F6">
        <w:rPr>
          <w:b/>
        </w:rPr>
        <w:t>•   public disallowValue : EnumerationLiteral  [0..*]</w:t>
      </w:r>
    </w:p>
    <w:p w14:paraId="1E90FBEA" w14:textId="77777777" w:rsidR="004C3BCC" w:rsidRDefault="00F9484E">
      <w:r>
        <w:t xml:space="preserve">The </w:t>
      </w:r>
      <w:r>
        <w:rPr>
          <w:b/>
          <w:bCs/>
        </w:rPr>
        <w:t>Enumeration</w:t>
      </w:r>
      <w:r>
        <w:t xml:space="preserve"> </w:t>
      </w:r>
      <w:r>
        <w:rPr>
          <w:i/>
          <w:iCs/>
        </w:rPr>
        <w:t xml:space="preserve">members </w:t>
      </w:r>
      <w:r>
        <w:t xml:space="preserve">not allowed in this constrained instance.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14:paraId="3B1CFA87" w14:textId="77777777" w:rsidR="00B603FB" w:rsidRDefault="00B603FB" w:rsidP="008B78EB"/>
    <w:p w14:paraId="61C3E18F" w14:textId="77777777" w:rsidR="00A755AA" w:rsidRDefault="008B78EB" w:rsidP="008B78EB">
      <w:pPr>
        <w:rPr>
          <w:b/>
        </w:rPr>
      </w:pPr>
      <w:r w:rsidRPr="006A54F6">
        <w:rPr>
          <w:b/>
        </w:rPr>
        <w:t>•   public assumedValue : EnumerationLiteral  [0..1]</w:t>
      </w:r>
    </w:p>
    <w:p w14:paraId="32B126F5" w14:textId="77777777" w:rsidR="004C3BCC" w:rsidRDefault="00F9484E">
      <w:r>
        <w:t xml:space="preserve">The value to be assumed if it is absent in a data instance.  </w:t>
      </w:r>
      <w:r>
        <w:rPr>
          <w:i/>
          <w:iCs/>
        </w:rPr>
        <w:t>assumedValue</w:t>
      </w:r>
      <w:r>
        <w:t xml:space="preserve"> must be a valid value for the constrained enumeration -- if there is a non-empty list of </w:t>
      </w:r>
      <w:r>
        <w:rPr>
          <w:i/>
          <w:iCs/>
        </w:rPr>
        <w:t>permissibleValues</w:t>
      </w:r>
      <w:r>
        <w:t>, it must appear in the list and it may not appea</w:t>
      </w:r>
      <w:r>
        <w:t xml:space="preserve">r in the </w:t>
      </w:r>
      <w:r>
        <w:rPr>
          <w:i/>
          <w:iCs/>
        </w:rPr>
        <w:t>disallowValue</w:t>
      </w:r>
      <w:r>
        <w:t xml:space="preserve"> list.</w:t>
      </w:r>
    </w:p>
    <w:p w14:paraId="51305015" w14:textId="77777777" w:rsidR="0063570E" w:rsidRDefault="0063570E" w:rsidP="00383490"/>
    <w:p w14:paraId="457D0F9E" w14:textId="77777777" w:rsidR="00A855E6" w:rsidRDefault="00383490" w:rsidP="00263593">
      <w:r w:rsidRPr="00875584">
        <w:rPr>
          <w:rFonts w:ascii="Arial" w:hAnsi="Arial"/>
          <w:b/>
          <w:sz w:val="24"/>
          <w:szCs w:val="24"/>
        </w:rPr>
        <w:t>Constraints</w:t>
      </w:r>
    </w:p>
    <w:p w14:paraId="69CD0001" w14:textId="77777777" w:rsidR="0087616E" w:rsidRPr="00BC6BEC" w:rsidRDefault="0087616E" w:rsidP="00263593">
      <w:pPr>
        <w:rPr>
          <w:rFonts w:ascii="Arial" w:hAnsi="Arial"/>
          <w:b/>
          <w:sz w:val="24"/>
          <w:szCs w:val="24"/>
        </w:rPr>
      </w:pPr>
    </w:p>
    <w:p w14:paraId="78861DDF"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validPermissibleValue</w:t>
      </w:r>
    </w:p>
    <w:p w14:paraId="4C34E959" w14:textId="77777777" w:rsidR="004C3BCC" w:rsidRDefault="00F9484E">
      <w:r>
        <w:t xml:space="preserve"> </w:t>
      </w:r>
    </w:p>
    <w:p w14:paraId="24E8E68E" w14:textId="77777777" w:rsidR="00377E18" w:rsidRDefault="00CF06F6" w:rsidP="00377E18">
      <w:pPr>
        <w:ind w:left="3600" w:firstLine="720"/>
      </w:pPr>
      <w:r w:rsidRPr="00467F03">
        <w:t>[English]</w:t>
      </w:r>
    </w:p>
    <w:p w14:paraId="15E1ACA8" w14:textId="77777777" w:rsidR="008B78EB" w:rsidRDefault="004B279F" w:rsidP="00ED4063">
      <w:r w:rsidRPr="0047488C">
        <w:rPr>
          <w:rFonts w:ascii="Courier" w:hAnsi="Courier"/>
        </w:rPr>
        <w:t>All permissibleValue elements must be member EnumerationLiterals.</w:t>
      </w:r>
    </w:p>
    <w:p w14:paraId="0DA95F0F" w14:textId="77777777" w:rsidR="0087616E" w:rsidRPr="00BC6BEC" w:rsidRDefault="0087616E" w:rsidP="00263593">
      <w:pPr>
        <w:rPr>
          <w:rFonts w:ascii="Arial" w:hAnsi="Arial"/>
          <w:b/>
          <w:sz w:val="24"/>
          <w:szCs w:val="24"/>
        </w:rPr>
      </w:pPr>
    </w:p>
    <w:p w14:paraId="35B07481"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validDisallowValue</w:t>
      </w:r>
    </w:p>
    <w:p w14:paraId="4D72393A" w14:textId="77777777" w:rsidR="004C3BCC" w:rsidRDefault="00F9484E">
      <w:r>
        <w:t xml:space="preserve"> </w:t>
      </w:r>
    </w:p>
    <w:p w14:paraId="320A4109" w14:textId="77777777" w:rsidR="00377E18" w:rsidRDefault="00CF06F6" w:rsidP="00377E18">
      <w:pPr>
        <w:ind w:left="3600" w:firstLine="720"/>
      </w:pPr>
      <w:r w:rsidRPr="00467F03">
        <w:t>[English]</w:t>
      </w:r>
    </w:p>
    <w:p w14:paraId="4E6DBD60" w14:textId="77777777" w:rsidR="008B78EB" w:rsidRDefault="004B279F" w:rsidP="00ED4063">
      <w:r w:rsidRPr="0047488C">
        <w:rPr>
          <w:rFonts w:ascii="Courier" w:hAnsi="Courier"/>
        </w:rPr>
        <w:t>Only valid member EnumerationLiterals may be in the disallowValue list</w:t>
      </w:r>
    </w:p>
    <w:p w14:paraId="6306F42C" w14:textId="77777777" w:rsidR="0087616E" w:rsidRPr="00BC6BEC" w:rsidRDefault="0087616E" w:rsidP="00263593">
      <w:pPr>
        <w:rPr>
          <w:rFonts w:ascii="Arial" w:hAnsi="Arial"/>
          <w:b/>
          <w:sz w:val="24"/>
          <w:szCs w:val="24"/>
        </w:rPr>
      </w:pPr>
    </w:p>
    <w:p w14:paraId="1CD23632" w14:textId="77777777" w:rsidR="00C867D8" w:rsidRPr="00C867D8" w:rsidRDefault="00263593" w:rsidP="00057587">
      <w:pPr>
        <w:pStyle w:val="ListParagraph"/>
        <w:numPr>
          <w:ilvl w:val="0"/>
          <w:numId w:val="4"/>
        </w:numPr>
        <w:rPr>
          <w:rFonts w:ascii="Arial" w:hAnsi="Arial"/>
          <w:b/>
        </w:rPr>
      </w:pPr>
      <w:r w:rsidRPr="006F3621">
        <w:rPr>
          <w:rFonts w:ascii="Arial" w:hAnsi="Arial"/>
          <w:b/>
        </w:rPr>
        <w:t>validDefaultValue</w:t>
      </w:r>
    </w:p>
    <w:p w14:paraId="4775D975" w14:textId="77777777" w:rsidR="004C3BCC" w:rsidRDefault="00F9484E">
      <w:r>
        <w:t xml:space="preserve"> </w:t>
      </w:r>
    </w:p>
    <w:p w14:paraId="0F242750" w14:textId="77777777" w:rsidR="00377E18" w:rsidRDefault="00CF06F6" w:rsidP="00377E18">
      <w:pPr>
        <w:ind w:left="3600" w:firstLine="720"/>
      </w:pPr>
      <w:r w:rsidRPr="00467F03">
        <w:t>[English]</w:t>
      </w:r>
    </w:p>
    <w:p w14:paraId="7904D850" w14:textId="77777777" w:rsidR="008B78EB" w:rsidRDefault="004B279F" w:rsidP="00ED4063">
      <w:r w:rsidRPr="0047488C">
        <w:rPr>
          <w:rFonts w:ascii="Courier" w:hAnsi="Courier"/>
        </w:rPr>
        <w:t>assumedValue must be a member EnumerationLiteral that is valid under the rules of the constraint.</w:t>
      </w:r>
    </w:p>
    <w:p w14:paraId="49EB745E" w14:textId="77777777" w:rsidR="002C0F83" w:rsidRPr="005F31BE" w:rsidRDefault="00F851FF" w:rsidP="005F31BE">
      <w:pPr>
        <w:pStyle w:val="Heading4"/>
      </w:pPr>
      <w:bookmarkStart w:id="239" w:name="_Toc285113929"/>
      <w:r w:rsidRPr="005F31BE">
        <w:t>&lt;Stereotype&gt; IdentifiedItem</w:t>
      </w:r>
      <w:bookmarkEnd w:id="239"/>
    </w:p>
    <w:p w14:paraId="68DC0500" w14:textId="77777777" w:rsidR="0063570E" w:rsidRDefault="0063570E" w:rsidP="00383490"/>
    <w:p w14:paraId="5BB8BC72" w14:textId="77777777" w:rsidR="00A855E6" w:rsidRDefault="00383490" w:rsidP="00263593">
      <w:r w:rsidRPr="00875584">
        <w:rPr>
          <w:rFonts w:ascii="Arial" w:hAnsi="Arial"/>
          <w:b/>
          <w:sz w:val="24"/>
          <w:szCs w:val="24"/>
        </w:rPr>
        <w:t>Description</w:t>
      </w:r>
    </w:p>
    <w:p w14:paraId="59224D62" w14:textId="77777777" w:rsidR="004C3BCC" w:rsidRDefault="00F9484E">
      <w:r>
        <w:t xml:space="preserve">The </w:t>
      </w:r>
      <w:r>
        <w:rPr>
          <w:b/>
          <w:bCs/>
        </w:rPr>
        <w:t>IdentifiedItem</w:t>
      </w:r>
      <w:r>
        <w:t xml:space="preserve"> stereotype allows the assignment of one or more optional identifiers to be assigned to a </w:t>
      </w:r>
      <w:r>
        <w:rPr>
          <w:b/>
          <w:bCs/>
        </w:rPr>
        <w:t>NamedElement</w:t>
      </w:r>
      <w:r>
        <w:t>.</w:t>
      </w:r>
    </w:p>
    <w:p w14:paraId="13FF9EFE" w14:textId="77777777" w:rsidR="00377E18" w:rsidRDefault="00C51B43" w:rsidP="00377E18">
      <w:pPr>
        <w:ind w:left="720" w:firstLine="720"/>
      </w:pPr>
      <w:r>
        <w:t xml:space="preserve"> </w:t>
      </w:r>
    </w:p>
    <w:p w14:paraId="50832973" w14:textId="77777777" w:rsidR="0063570E" w:rsidRDefault="0063570E" w:rsidP="00383490"/>
    <w:p w14:paraId="52D9FCF0" w14:textId="77777777" w:rsidR="00A855E6" w:rsidRDefault="00383490" w:rsidP="00263593">
      <w:r w:rsidRPr="00875584">
        <w:rPr>
          <w:rFonts w:ascii="Arial" w:hAnsi="Arial"/>
          <w:b/>
          <w:sz w:val="24"/>
          <w:szCs w:val="24"/>
        </w:rPr>
        <w:t>Diagrams</w:t>
      </w:r>
    </w:p>
    <w:p w14:paraId="0FC96D10" w14:textId="77777777" w:rsidR="00A93FDC" w:rsidRDefault="00F9484E" w:rsidP="00CB0928">
      <w:pPr>
        <w:ind w:left="720"/>
      </w:pPr>
      <w:hyperlink w:anchor="_0628ce7e5381e7543ba417bb320e03fb" w:history="1">
        <w:r w:rsidR="003E7695">
          <w:rPr>
            <w:rStyle w:val="Hyperlink"/>
          </w:rPr>
          <w:t>IdentificationAndDesignation</w:t>
        </w:r>
      </w:hyperlink>
    </w:p>
    <w:p w14:paraId="3D69CB8A" w14:textId="77777777" w:rsidR="0063570E" w:rsidRDefault="0063570E" w:rsidP="00383490"/>
    <w:p w14:paraId="1EB246F9" w14:textId="77777777" w:rsidR="00A855E6" w:rsidRDefault="00383490" w:rsidP="00263593">
      <w:r w:rsidRPr="00875584">
        <w:rPr>
          <w:rFonts w:ascii="Arial" w:hAnsi="Arial"/>
          <w:b/>
          <w:sz w:val="24"/>
          <w:szCs w:val="24"/>
        </w:rPr>
        <w:t>Direct Known Subclasses (Specialization)</w:t>
      </w:r>
    </w:p>
    <w:p w14:paraId="38599021"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5EFB1B60" w14:textId="77777777" w:rsidR="00377E18" w:rsidRDefault="00F9484E" w:rsidP="00B51B66">
      <w:pPr>
        <w:ind w:firstLine="720"/>
      </w:pPr>
      <w:hyperlink w:anchor="_9d682f32f4917feea358e696d1fd146d" w:history="1">
        <w:r w:rsidR="006977BE">
          <w:rPr>
            <w:rStyle w:val="Hyperlink"/>
          </w:rPr>
          <w:t>ResourceReferenceInstance</w:t>
        </w:r>
      </w:hyperlink>
    </w:p>
    <w:p w14:paraId="62562676" w14:textId="77777777" w:rsidR="0063570E" w:rsidRDefault="0063570E" w:rsidP="00383490"/>
    <w:p w14:paraId="1E0E6EFC" w14:textId="77777777" w:rsidR="00A855E6" w:rsidRDefault="00383490" w:rsidP="00263593">
      <w:r w:rsidRPr="00875584">
        <w:rPr>
          <w:rFonts w:ascii="Arial" w:hAnsi="Arial"/>
          <w:b/>
          <w:sz w:val="24"/>
          <w:szCs w:val="24"/>
        </w:rPr>
        <w:t>Attributes</w:t>
      </w:r>
    </w:p>
    <w:p w14:paraId="2AC48587" w14:textId="77777777" w:rsidR="00B603FB" w:rsidRDefault="00B603FB" w:rsidP="008B78EB"/>
    <w:p w14:paraId="50434690" w14:textId="77777777" w:rsidR="00A755AA" w:rsidRDefault="008B78EB" w:rsidP="008B78EB">
      <w:pPr>
        <w:rPr>
          <w:b/>
        </w:rPr>
      </w:pPr>
      <w:r w:rsidRPr="006A54F6">
        <w:rPr>
          <w:b/>
        </w:rPr>
        <w:t>•   public id : EnumerationLiteral  [0..*]</w:t>
      </w:r>
    </w:p>
    <w:p w14:paraId="3FF6D6D5" w14:textId="77777777" w:rsidR="004C3BCC" w:rsidRDefault="00F9484E">
      <w:r>
        <w:t>An identifier unique within the context of the contain</w:t>
      </w:r>
      <w:r>
        <w:t xml:space="preserve">ing </w:t>
      </w:r>
      <w:r>
        <w:rPr>
          <w:b/>
          <w:bCs/>
        </w:rPr>
        <w:t>Enumeration</w:t>
      </w:r>
      <w:r>
        <w:t xml:space="preserve">. </w:t>
      </w:r>
    </w:p>
    <w:p w14:paraId="7B9C7F05" w14:textId="77777777" w:rsidR="0063570E" w:rsidRDefault="0063570E" w:rsidP="00383490"/>
    <w:p w14:paraId="3DC1D442" w14:textId="77777777" w:rsidR="00A855E6" w:rsidRDefault="00383490" w:rsidP="00263593">
      <w:r w:rsidRPr="00875584">
        <w:rPr>
          <w:rFonts w:ascii="Arial" w:hAnsi="Arial"/>
          <w:b/>
          <w:sz w:val="24"/>
          <w:szCs w:val="24"/>
        </w:rPr>
        <w:t>Constraints</w:t>
      </w:r>
    </w:p>
    <w:p w14:paraId="4FF8C21D" w14:textId="77777777" w:rsidR="0087616E" w:rsidRPr="00BC6BEC" w:rsidRDefault="0087616E" w:rsidP="00263593">
      <w:pPr>
        <w:rPr>
          <w:rFonts w:ascii="Arial" w:hAnsi="Arial"/>
          <w:b/>
          <w:sz w:val="24"/>
          <w:szCs w:val="24"/>
        </w:rPr>
      </w:pPr>
    </w:p>
    <w:p w14:paraId="153BC015" w14:textId="77777777" w:rsidR="00C867D8" w:rsidRPr="00C867D8" w:rsidRDefault="00263593" w:rsidP="00057587">
      <w:pPr>
        <w:pStyle w:val="ListParagraph"/>
        <w:numPr>
          <w:ilvl w:val="0"/>
          <w:numId w:val="4"/>
        </w:numPr>
        <w:rPr>
          <w:rFonts w:ascii="Arial" w:hAnsi="Arial"/>
          <w:b/>
        </w:rPr>
      </w:pPr>
      <w:r w:rsidRPr="006F3621">
        <w:rPr>
          <w:rFonts w:ascii="Arial" w:hAnsi="Arial"/>
          <w:b/>
        </w:rPr>
        <w:t>scopedIdentifierLiteral</w:t>
      </w:r>
    </w:p>
    <w:p w14:paraId="3044AE89" w14:textId="77777777" w:rsidR="004C3BCC" w:rsidRDefault="00F9484E">
      <w:r>
        <w:t xml:space="preserve"> Every </w:t>
      </w:r>
      <w:r>
        <w:rPr>
          <w:i/>
          <w:iCs/>
        </w:rPr>
        <w:t>id</w:t>
      </w:r>
      <w:r>
        <w:t xml:space="preserve"> property is an instance of a ScopedIdentifier.</w:t>
      </w:r>
    </w:p>
    <w:p w14:paraId="55E88D7E" w14:textId="77777777" w:rsidR="00377E18" w:rsidRDefault="00CF06F6" w:rsidP="00377E18">
      <w:pPr>
        <w:ind w:left="3600" w:firstLine="720"/>
      </w:pPr>
      <w:r w:rsidRPr="00467F03">
        <w:t>[OCL]</w:t>
      </w:r>
    </w:p>
    <w:p w14:paraId="5588FECD" w14:textId="77777777" w:rsidR="008B78EB" w:rsidRDefault="004B279F" w:rsidP="00ED4063">
      <w:r w:rsidRPr="0047488C">
        <w:rPr>
          <w:rFonts w:ascii="Courier" w:hAnsi="Courier"/>
        </w:rPr>
        <w:t xml:space="preserve"> self.id-&gt;forAll(x:EnumerationLiteral | x.enumeration.stereotypedBy('ScopedIdentifier'))</w:t>
      </w:r>
    </w:p>
    <w:p w14:paraId="03A3EB1F" w14:textId="77777777" w:rsidR="0087616E" w:rsidRPr="00BC6BEC" w:rsidRDefault="0087616E" w:rsidP="00263593">
      <w:pPr>
        <w:rPr>
          <w:rFonts w:ascii="Arial" w:hAnsi="Arial"/>
          <w:b/>
          <w:sz w:val="24"/>
          <w:szCs w:val="24"/>
        </w:rPr>
      </w:pPr>
    </w:p>
    <w:p w14:paraId="427FC646"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uniqueScopes</w:t>
      </w:r>
    </w:p>
    <w:p w14:paraId="3AE6463E" w14:textId="77777777" w:rsidR="004C3BCC" w:rsidRDefault="00F9484E">
      <w:r>
        <w:t xml:space="preserve"> Every id must belong to a unique instance specification classifier.  An identified Item cannot have two or more identifiers drawn from the same ScopedIdentifier enumeration.</w:t>
      </w:r>
    </w:p>
    <w:p w14:paraId="2F21980F" w14:textId="77777777" w:rsidR="00377E18" w:rsidRDefault="00CF06F6" w:rsidP="00377E18">
      <w:pPr>
        <w:ind w:left="3600" w:firstLine="720"/>
      </w:pPr>
      <w:r w:rsidRPr="00467F03">
        <w:t>[OCL]</w:t>
      </w:r>
    </w:p>
    <w:p w14:paraId="36D341A1" w14:textId="77777777" w:rsidR="008B78EB" w:rsidRDefault="004B279F" w:rsidP="00ED4063">
      <w:r w:rsidRPr="0047488C">
        <w:rPr>
          <w:rFonts w:ascii="Courier" w:hAnsi="Courier"/>
        </w:rPr>
        <w:t>self.id-&gt;forAll(l1 | self.id-&gt;forAll(l2 | l1.enumeration = l2.enumeration implies l1 = l2))</w:t>
      </w:r>
    </w:p>
    <w:p w14:paraId="61899095" w14:textId="77777777" w:rsidR="002C0F83" w:rsidRPr="005F31BE" w:rsidRDefault="00F851FF" w:rsidP="005F31BE">
      <w:pPr>
        <w:pStyle w:val="Heading4"/>
      </w:pPr>
      <w:bookmarkStart w:id="240" w:name="_Toc285113930"/>
      <w:r w:rsidRPr="005F31BE">
        <w:t>&lt;Stereotype&gt; Infrastructure</w:t>
      </w:r>
      <w:bookmarkEnd w:id="240"/>
    </w:p>
    <w:p w14:paraId="757C8ED3" w14:textId="77777777" w:rsidR="0063570E" w:rsidRDefault="0063570E" w:rsidP="00383490"/>
    <w:p w14:paraId="468027AB" w14:textId="77777777" w:rsidR="00A855E6" w:rsidRDefault="00383490" w:rsidP="00263593">
      <w:r w:rsidRPr="00875584">
        <w:rPr>
          <w:rFonts w:ascii="Arial" w:hAnsi="Arial"/>
          <w:b/>
          <w:sz w:val="24"/>
          <w:szCs w:val="24"/>
        </w:rPr>
        <w:t>Description</w:t>
      </w:r>
    </w:p>
    <w:p w14:paraId="3D7E9E11" w14:textId="77777777" w:rsidR="004C3BCC" w:rsidRDefault="00F9484E">
      <w:r>
        <w:t>A stereotype indicating a base Property represents an aspect of an Archetype implementation such as a specific Archetype identifier or other element.  Properties with the Infrastructure cannot be constrained in AML.</w:t>
      </w:r>
    </w:p>
    <w:p w14:paraId="3D82CEF0" w14:textId="77777777" w:rsidR="00377E18" w:rsidRDefault="00C51B43" w:rsidP="00377E18">
      <w:pPr>
        <w:ind w:left="720" w:firstLine="720"/>
      </w:pPr>
      <w:r>
        <w:t xml:space="preserve"> </w:t>
      </w:r>
    </w:p>
    <w:p w14:paraId="5E49A214" w14:textId="77777777" w:rsidR="0063570E" w:rsidRDefault="0063570E" w:rsidP="00383490"/>
    <w:p w14:paraId="49DBD1C0" w14:textId="77777777" w:rsidR="00A855E6" w:rsidRDefault="00383490" w:rsidP="00263593">
      <w:r w:rsidRPr="00875584">
        <w:rPr>
          <w:rFonts w:ascii="Arial" w:hAnsi="Arial"/>
          <w:b/>
          <w:sz w:val="24"/>
          <w:szCs w:val="24"/>
        </w:rPr>
        <w:t>Diagrams</w:t>
      </w:r>
    </w:p>
    <w:p w14:paraId="110A8F97" w14:textId="77777777" w:rsidR="00A93FDC" w:rsidRDefault="00F9484E" w:rsidP="00CB0928">
      <w:pPr>
        <w:ind w:left="720"/>
      </w:pPr>
      <w:hyperlink w:anchor="_549d0bc2f9c4ac0312fc619b71bf4d08" w:history="1">
        <w:r w:rsidR="003E7695">
          <w:rPr>
            <w:rStyle w:val="Hyperlink"/>
          </w:rPr>
          <w:t>Reference Model Decorators</w:t>
        </w:r>
      </w:hyperlink>
    </w:p>
    <w:p w14:paraId="5D33495A" w14:textId="77777777" w:rsidR="002C0F83" w:rsidRPr="005F31BE" w:rsidRDefault="00F851FF" w:rsidP="005F31BE">
      <w:pPr>
        <w:pStyle w:val="Heading4"/>
      </w:pPr>
      <w:bookmarkStart w:id="241" w:name="_2219fb1dcaf5f26a0ed07de77d69cd5e"/>
      <w:bookmarkStart w:id="242" w:name="_Toc285113931"/>
      <w:r w:rsidRPr="005F31BE">
        <w:t>&lt;Stereotype&gt; IntegerConstraint</w:t>
      </w:r>
      <w:bookmarkEnd w:id="241"/>
      <w:bookmarkEnd w:id="242"/>
    </w:p>
    <w:p w14:paraId="1391F610" w14:textId="77777777" w:rsidR="0063570E" w:rsidRDefault="0063570E" w:rsidP="00383490"/>
    <w:p w14:paraId="61997AA9" w14:textId="77777777" w:rsidR="00A855E6" w:rsidRDefault="00383490" w:rsidP="00263593">
      <w:r w:rsidRPr="00875584">
        <w:rPr>
          <w:rFonts w:ascii="Arial" w:hAnsi="Arial"/>
          <w:b/>
          <w:sz w:val="24"/>
          <w:szCs w:val="24"/>
        </w:rPr>
        <w:t>Description</w:t>
      </w:r>
    </w:p>
    <w:p w14:paraId="58037DBC" w14:textId="77777777" w:rsidR="004C3BCC" w:rsidRDefault="00F9484E">
      <w:r>
        <w:t>A constraint on a property of Integer type.</w:t>
      </w:r>
    </w:p>
    <w:p w14:paraId="18FB750F" w14:textId="77777777" w:rsidR="00377E18" w:rsidRDefault="00C51B43" w:rsidP="00377E18">
      <w:pPr>
        <w:ind w:left="720" w:firstLine="720"/>
      </w:pPr>
      <w:r>
        <w:t xml:space="preserve"> </w:t>
      </w:r>
    </w:p>
    <w:p w14:paraId="01C6792D" w14:textId="77777777" w:rsidR="0063570E" w:rsidRDefault="0063570E" w:rsidP="00383490"/>
    <w:p w14:paraId="362353B8" w14:textId="77777777" w:rsidR="00A855E6" w:rsidRDefault="00383490" w:rsidP="00263593">
      <w:r w:rsidRPr="00875584">
        <w:rPr>
          <w:rFonts w:ascii="Arial" w:hAnsi="Arial"/>
          <w:b/>
          <w:sz w:val="24"/>
          <w:szCs w:val="24"/>
        </w:rPr>
        <w:t>Diagrams</w:t>
      </w:r>
    </w:p>
    <w:p w14:paraId="044F7F4F" w14:textId="77777777" w:rsidR="00A93FDC" w:rsidRDefault="00F9484E" w:rsidP="00CB0928">
      <w:pPr>
        <w:ind w:left="720"/>
      </w:pPr>
      <w:hyperlink w:anchor="_ae5d1776f07899a7af4725351a338b35" w:history="1">
        <w:r w:rsidR="003E7695">
          <w:rPr>
            <w:rStyle w:val="Hyperlink"/>
          </w:rPr>
          <w:t>Primitive Type Constraints</w:t>
        </w:r>
      </w:hyperlink>
    </w:p>
    <w:p w14:paraId="78D3AC6C" w14:textId="77777777" w:rsidR="0063570E" w:rsidRDefault="0063570E" w:rsidP="00383490"/>
    <w:p w14:paraId="6B8AAA4F" w14:textId="77777777" w:rsidR="00A855E6" w:rsidRDefault="00383490" w:rsidP="00263593">
      <w:r w:rsidRPr="00875584">
        <w:rPr>
          <w:rFonts w:ascii="Arial" w:hAnsi="Arial"/>
          <w:b/>
          <w:sz w:val="24"/>
          <w:szCs w:val="24"/>
        </w:rPr>
        <w:t>Direct Known Superclasses (Generalization)</w:t>
      </w:r>
    </w:p>
    <w:p w14:paraId="41B49B4D" w14:textId="77777777" w:rsidR="00377E18" w:rsidRDefault="00F9484E" w:rsidP="00B51B66">
      <w:pPr>
        <w:ind w:firstLine="720"/>
      </w:pPr>
      <w:hyperlink w:anchor="_c72b6d9c8a46b96f02fdfefe3b8b0568" w:history="1">
        <w:r w:rsidR="006977BE">
          <w:rPr>
            <w:rStyle w:val="Hyperlink"/>
          </w:rPr>
          <w:t>PrimitiveObjectConstraint</w:t>
        </w:r>
      </w:hyperlink>
    </w:p>
    <w:p w14:paraId="48B6A387" w14:textId="77777777" w:rsidR="0063570E" w:rsidRDefault="0063570E" w:rsidP="00383490"/>
    <w:p w14:paraId="21AC419E" w14:textId="77777777" w:rsidR="00A855E6" w:rsidRDefault="00383490" w:rsidP="00263593">
      <w:r w:rsidRPr="00875584">
        <w:rPr>
          <w:rFonts w:ascii="Arial" w:hAnsi="Arial"/>
          <w:b/>
          <w:sz w:val="24"/>
          <w:szCs w:val="24"/>
        </w:rPr>
        <w:t>Attributes</w:t>
      </w:r>
    </w:p>
    <w:p w14:paraId="685E207D" w14:textId="77777777" w:rsidR="00B603FB" w:rsidRDefault="00B603FB" w:rsidP="008B78EB"/>
    <w:p w14:paraId="7E11504B" w14:textId="77777777" w:rsidR="00A755AA" w:rsidRDefault="008B78EB" w:rsidP="008B78EB">
      <w:pPr>
        <w:rPr>
          <w:b/>
        </w:rPr>
      </w:pPr>
      <w:r w:rsidRPr="006A54F6">
        <w:rPr>
          <w:b/>
        </w:rPr>
        <w:t>•   public possibleValues : Integer  [0..*]</w:t>
      </w:r>
    </w:p>
    <w:p w14:paraId="79425B3B" w14:textId="77777777" w:rsidR="004C3BCC" w:rsidRDefault="00F9484E">
      <w:r>
        <w:t>A set of allowed Integer values (e.g., 2, 5).</w:t>
      </w:r>
    </w:p>
    <w:p w14:paraId="01B2EEBB" w14:textId="77777777" w:rsidR="00B603FB" w:rsidRDefault="00B603FB" w:rsidP="008B78EB"/>
    <w:p w14:paraId="487D3EFF"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07E685EC" w14:textId="77777777" w:rsidR="004C3BCC" w:rsidRDefault="00F9484E">
      <w:r>
        <w:t>A set of Integer value ranges, any value of which is considered valid.</w:t>
      </w:r>
    </w:p>
    <w:p w14:paraId="31AC6B94" w14:textId="77777777" w:rsidR="00B603FB" w:rsidRDefault="00B603FB" w:rsidP="008B78EB"/>
    <w:p w14:paraId="3EA7D320" w14:textId="77777777" w:rsidR="00A755AA" w:rsidRDefault="008B78EB" w:rsidP="008B78EB">
      <w:pPr>
        <w:rPr>
          <w:b/>
        </w:rPr>
      </w:pPr>
      <w:r w:rsidRPr="006A54F6">
        <w:rPr>
          <w:b/>
        </w:rPr>
        <w:t>•   public assumedValue : Integer  [0..1]</w:t>
      </w:r>
    </w:p>
    <w:p w14:paraId="475B3B9B" w14:textId="77777777" w:rsidR="004C3BCC" w:rsidRDefault="00F9484E">
      <w:r>
        <w:t>An Integer value to be assumed to apply if no value is provided.</w:t>
      </w:r>
    </w:p>
    <w:p w14:paraId="120A8001" w14:textId="77777777" w:rsidR="0063570E" w:rsidRDefault="0063570E" w:rsidP="00383490"/>
    <w:p w14:paraId="37DD5FE9" w14:textId="77777777" w:rsidR="00A855E6" w:rsidRDefault="00383490" w:rsidP="00263593">
      <w:r w:rsidRPr="00875584">
        <w:rPr>
          <w:rFonts w:ascii="Arial" w:hAnsi="Arial"/>
          <w:b/>
          <w:sz w:val="24"/>
          <w:szCs w:val="24"/>
        </w:rPr>
        <w:t>Constraints</w:t>
      </w:r>
    </w:p>
    <w:p w14:paraId="42B5344D" w14:textId="77777777" w:rsidR="0087616E" w:rsidRPr="00BC6BEC" w:rsidRDefault="0087616E" w:rsidP="00263593">
      <w:pPr>
        <w:rPr>
          <w:rFonts w:ascii="Arial" w:hAnsi="Arial"/>
          <w:b/>
          <w:sz w:val="24"/>
          <w:szCs w:val="24"/>
        </w:rPr>
      </w:pPr>
    </w:p>
    <w:p w14:paraId="3CA452D4"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assumedInteger</w:t>
      </w:r>
    </w:p>
    <w:p w14:paraId="070A553A" w14:textId="77777777" w:rsidR="004C3BCC" w:rsidRDefault="00F9484E">
      <w:r>
        <w:t>assumedValue is an integer.</w:t>
      </w:r>
    </w:p>
    <w:p w14:paraId="32744D1D" w14:textId="77777777" w:rsidR="00377E18" w:rsidRDefault="00CF06F6" w:rsidP="00377E18">
      <w:pPr>
        <w:ind w:left="3600" w:firstLine="720"/>
      </w:pPr>
      <w:r w:rsidRPr="00467F03">
        <w:t>[English]</w:t>
      </w:r>
    </w:p>
    <w:p w14:paraId="32BF3078" w14:textId="77777777" w:rsidR="008B78EB" w:rsidRDefault="004B279F" w:rsidP="00ED4063">
      <w:r w:rsidRPr="0047488C">
        <w:rPr>
          <w:rFonts w:ascii="Courier" w:hAnsi="Courier"/>
        </w:rPr>
        <w:t>assumedValue.oclIsKindOf(Integer)</w:t>
      </w:r>
    </w:p>
    <w:p w14:paraId="6BB34AC0" w14:textId="77777777" w:rsidR="0087616E" w:rsidRPr="00BC6BEC" w:rsidRDefault="0087616E" w:rsidP="00263593">
      <w:pPr>
        <w:rPr>
          <w:rFonts w:ascii="Arial" w:hAnsi="Arial"/>
          <w:b/>
          <w:sz w:val="24"/>
          <w:szCs w:val="24"/>
        </w:rPr>
      </w:pPr>
    </w:p>
    <w:p w14:paraId="58479BD0"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constrainsInteger</w:t>
      </w:r>
    </w:p>
    <w:p w14:paraId="4E316256" w14:textId="77777777" w:rsidR="004C3BCC" w:rsidRDefault="00F9484E">
      <w:r>
        <w:t>The constraint is applied to an Integer.</w:t>
      </w:r>
    </w:p>
    <w:p w14:paraId="57966D09" w14:textId="77777777" w:rsidR="00377E18" w:rsidRDefault="00CF06F6" w:rsidP="00377E18">
      <w:pPr>
        <w:ind w:left="3600" w:firstLine="720"/>
      </w:pPr>
      <w:r w:rsidRPr="00467F03">
        <w:t>[English]</w:t>
      </w:r>
    </w:p>
    <w:p w14:paraId="40E1CC69" w14:textId="77777777" w:rsidR="008B78EB" w:rsidRDefault="004B279F" w:rsidP="00ED4063">
      <w:r w:rsidRPr="0047488C">
        <w:rPr>
          <w:rFonts w:ascii="Courier" w:hAnsi="Courier"/>
        </w:rPr>
        <w:t xml:space="preserve"> self.base_PrimitiveType.oclIsKindOf(Integer)</w:t>
      </w:r>
    </w:p>
    <w:p w14:paraId="316B9F54" w14:textId="77777777" w:rsidR="002C0F83" w:rsidRPr="005F31BE" w:rsidRDefault="00F851FF" w:rsidP="005F31BE">
      <w:pPr>
        <w:pStyle w:val="Heading4"/>
      </w:pPr>
      <w:bookmarkStart w:id="243" w:name="_Toc285113932"/>
      <w:r w:rsidRPr="005F31BE">
        <w:t>&lt;Stereotype&gt; KnownNamespace</w:t>
      </w:r>
      <w:bookmarkEnd w:id="243"/>
    </w:p>
    <w:p w14:paraId="08CC226D" w14:textId="77777777" w:rsidR="0063570E" w:rsidRDefault="0063570E" w:rsidP="00383490"/>
    <w:p w14:paraId="1A5158F6" w14:textId="77777777" w:rsidR="00A855E6" w:rsidRDefault="00383490" w:rsidP="00263593">
      <w:r w:rsidRPr="00875584">
        <w:rPr>
          <w:rFonts w:ascii="Arial" w:hAnsi="Arial"/>
          <w:b/>
          <w:sz w:val="24"/>
          <w:szCs w:val="24"/>
        </w:rPr>
        <w:t>Description</w:t>
      </w:r>
    </w:p>
    <w:p w14:paraId="3DCE9309" w14:textId="77777777" w:rsidR="004C3BCC" w:rsidRDefault="00F9484E">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w:t>
      </w:r>
      <w:r>
        <w:t>ealized by a second namespace.  As an example, an AML model might have 3 known namespaces:</w:t>
      </w:r>
    </w:p>
    <w:p w14:paraId="38EB868E" w14:textId="77777777" w:rsidR="004C3BCC" w:rsidRDefault="00F9484E">
      <w:pPr>
        <w:pStyle w:val="ListParagraph"/>
        <w:numPr>
          <w:ilvl w:val="0"/>
          <w:numId w:val="21"/>
        </w:numPr>
      </w:pPr>
      <w:r>
        <w:t xml:space="preserve"> "SCT"</w:t>
      </w:r>
    </w:p>
    <w:p w14:paraId="3E95B799" w14:textId="77777777" w:rsidR="004C3BCC" w:rsidRDefault="00F9484E">
      <w:pPr>
        <w:pStyle w:val="ListParagraph"/>
        <w:numPr>
          <w:ilvl w:val="0"/>
          <w:numId w:val="21"/>
        </w:numPr>
      </w:pPr>
      <w:r>
        <w:t xml:space="preserve"> "SNOMED-CT"</w:t>
      </w:r>
    </w:p>
    <w:p w14:paraId="10B14366" w14:textId="77777777" w:rsidR="004C3BCC" w:rsidRDefault="00F9484E">
      <w:pPr>
        <w:pStyle w:val="ListParagraph"/>
        <w:numPr>
          <w:ilvl w:val="0"/>
          <w:numId w:val="21"/>
        </w:numPr>
      </w:pPr>
      <w:r>
        <w:t>"LOINC"</w:t>
      </w:r>
    </w:p>
    <w:p w14:paraId="7B735939" w14:textId="77777777" w:rsidR="004C3BCC" w:rsidRDefault="00F9484E">
      <w:r>
        <w:t xml:space="preserve"> </w:t>
      </w:r>
    </w:p>
    <w:p w14:paraId="1332D041" w14:textId="77777777" w:rsidR="004C3BCC" w:rsidRDefault="00F9484E">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14:paraId="1F6BFA7F" w14:textId="77777777" w:rsidR="004C3BCC" w:rsidRDefault="00F9484E">
      <w:r>
        <w:t xml:space="preserve"> </w:t>
      </w:r>
    </w:p>
    <w:p w14:paraId="0C75AC69" w14:textId="77777777" w:rsidR="004C3BCC" w:rsidRDefault="00F9484E">
      <w:r>
        <w:t xml:space="preserve"> </w:t>
      </w:r>
    </w:p>
    <w:p w14:paraId="1963FC8F" w14:textId="77777777" w:rsidR="00377E18" w:rsidRDefault="00C51B43" w:rsidP="00377E18">
      <w:pPr>
        <w:ind w:left="720" w:firstLine="720"/>
      </w:pPr>
      <w:r>
        <w:t xml:space="preserve"> </w:t>
      </w:r>
    </w:p>
    <w:p w14:paraId="2BDCA735" w14:textId="77777777" w:rsidR="0063570E" w:rsidRDefault="0063570E" w:rsidP="00383490"/>
    <w:p w14:paraId="4B076B01" w14:textId="77777777" w:rsidR="00A855E6" w:rsidRDefault="00383490" w:rsidP="00263593">
      <w:r w:rsidRPr="00875584">
        <w:rPr>
          <w:rFonts w:ascii="Arial" w:hAnsi="Arial"/>
          <w:b/>
          <w:sz w:val="24"/>
          <w:szCs w:val="24"/>
        </w:rPr>
        <w:t>Diagrams</w:t>
      </w:r>
    </w:p>
    <w:p w14:paraId="76A0DB87" w14:textId="77777777" w:rsidR="00A93FDC" w:rsidRDefault="00F9484E" w:rsidP="00CB0928">
      <w:pPr>
        <w:ind w:left="720"/>
      </w:pPr>
      <w:hyperlink w:anchor="_0628ce7e5381e7543ba417bb320e03fb" w:history="1">
        <w:r w:rsidR="003E7695">
          <w:rPr>
            <w:rStyle w:val="Hyperlink"/>
          </w:rPr>
          <w:t>IdentificationAndDesignation</w:t>
        </w:r>
      </w:hyperlink>
    </w:p>
    <w:p w14:paraId="1412C5E7" w14:textId="77777777" w:rsidR="0063570E" w:rsidRDefault="0063570E" w:rsidP="00383490"/>
    <w:p w14:paraId="2F3EEC23" w14:textId="77777777" w:rsidR="00A855E6" w:rsidRDefault="00383490" w:rsidP="00263593">
      <w:r w:rsidRPr="00875584">
        <w:rPr>
          <w:rFonts w:ascii="Arial" w:hAnsi="Arial"/>
          <w:b/>
          <w:sz w:val="24"/>
          <w:szCs w:val="24"/>
        </w:rPr>
        <w:t>Direct Known Superclasses (Generalization)</w:t>
      </w:r>
    </w:p>
    <w:p w14:paraId="1BF5BD8E" w14:textId="77777777" w:rsidR="00377E18" w:rsidRDefault="00F9484E" w:rsidP="00B51B66">
      <w:pPr>
        <w:ind w:firstLine="720"/>
      </w:pPr>
      <w:hyperlink w:anchor="_59faf6918f4c546323d6df67392c366b" w:history="1">
        <w:r w:rsidR="006977BE">
          <w:rPr>
            <w:rStyle w:val="Hyperlink"/>
          </w:rPr>
          <w:t>ScopedIdentifier</w:t>
        </w:r>
      </w:hyperlink>
    </w:p>
    <w:p w14:paraId="3D75A4F6" w14:textId="77777777" w:rsidR="0063570E" w:rsidRDefault="0063570E" w:rsidP="00383490"/>
    <w:p w14:paraId="654649EE" w14:textId="77777777" w:rsidR="00A855E6" w:rsidRDefault="00383490" w:rsidP="00263593">
      <w:r w:rsidRPr="00875584">
        <w:rPr>
          <w:rFonts w:ascii="Arial" w:hAnsi="Arial"/>
          <w:b/>
          <w:sz w:val="24"/>
          <w:szCs w:val="24"/>
        </w:rPr>
        <w:t>Constraints</w:t>
      </w:r>
    </w:p>
    <w:p w14:paraId="548F2420" w14:textId="77777777" w:rsidR="0087616E" w:rsidRPr="00BC6BEC" w:rsidRDefault="0087616E" w:rsidP="00263593">
      <w:pPr>
        <w:rPr>
          <w:rFonts w:ascii="Arial" w:hAnsi="Arial"/>
          <w:b/>
          <w:sz w:val="24"/>
          <w:szCs w:val="24"/>
        </w:rPr>
      </w:pPr>
    </w:p>
    <w:p w14:paraId="1269B259" w14:textId="77777777" w:rsidR="00C867D8" w:rsidRPr="00C867D8" w:rsidRDefault="00263593" w:rsidP="00057587">
      <w:pPr>
        <w:pStyle w:val="ListParagraph"/>
        <w:numPr>
          <w:ilvl w:val="0"/>
          <w:numId w:val="4"/>
        </w:numPr>
        <w:rPr>
          <w:rFonts w:ascii="Arial" w:hAnsi="Arial"/>
          <w:b/>
        </w:rPr>
      </w:pPr>
      <w:r w:rsidRPr="006F3621">
        <w:rPr>
          <w:rFonts w:ascii="Arial" w:hAnsi="Arial"/>
          <w:b/>
        </w:rPr>
        <w:t>hasScopedIdentifiers</w:t>
      </w:r>
    </w:p>
    <w:p w14:paraId="7BEBC82F" w14:textId="77777777" w:rsidR="004C3BCC" w:rsidRDefault="00F9484E">
      <w:r>
        <w:t>Set if knownNamespace has an identifier uniquely referencing its scoping namespace.</w:t>
      </w:r>
    </w:p>
    <w:p w14:paraId="1F6BBAB2" w14:textId="77777777" w:rsidR="00377E18" w:rsidRDefault="00CF06F6" w:rsidP="00377E18">
      <w:pPr>
        <w:ind w:left="3600" w:firstLine="720"/>
      </w:pPr>
      <w:r w:rsidRPr="00467F03">
        <w:t>[OCL]</w:t>
      </w:r>
    </w:p>
    <w:p w14:paraId="02E60FD1" w14:textId="77777777" w:rsidR="008B78EB" w:rsidRDefault="004B279F" w:rsidP="00ED4063">
      <w:r w:rsidRPr="0047488C">
        <w:rPr>
          <w:rFonts w:ascii="Courier" w:hAnsi="Courier"/>
        </w:rPr>
        <w:t xml:space="preserve"> self.base_Enumeration.ownedLiteral-&gt;forAll(x:EnumerationLiteral|x.stereotypedBy('ScopedIdentifier'))</w:t>
      </w:r>
    </w:p>
    <w:p w14:paraId="4EF96D89" w14:textId="77777777" w:rsidR="0087616E" w:rsidRPr="00BC6BEC" w:rsidRDefault="0087616E" w:rsidP="00263593">
      <w:pPr>
        <w:rPr>
          <w:rFonts w:ascii="Arial" w:hAnsi="Arial"/>
          <w:b/>
          <w:sz w:val="24"/>
          <w:szCs w:val="24"/>
        </w:rPr>
      </w:pPr>
    </w:p>
    <w:p w14:paraId="51EC0BD8" w14:textId="77777777" w:rsidR="00C867D8" w:rsidRPr="00C867D8" w:rsidRDefault="00263593" w:rsidP="00057587">
      <w:pPr>
        <w:pStyle w:val="ListParagraph"/>
        <w:numPr>
          <w:ilvl w:val="0"/>
          <w:numId w:val="4"/>
        </w:numPr>
        <w:rPr>
          <w:rFonts w:ascii="Arial" w:hAnsi="Arial"/>
          <w:b/>
        </w:rPr>
      </w:pPr>
      <w:r w:rsidRPr="006F3621">
        <w:rPr>
          <w:rFonts w:ascii="Arial" w:hAnsi="Arial"/>
          <w:b/>
        </w:rPr>
        <w:t>namespaceInstances</w:t>
      </w:r>
    </w:p>
    <w:p w14:paraId="678F3D9A" w14:textId="77777777" w:rsidR="004C3BCC" w:rsidRDefault="00F9484E">
      <w:r>
        <w:t>All owned EnumerationLiterals must be &lt;&lt;</w:t>
      </w:r>
      <w:r>
        <w:t>NamespaceInstance&gt;&gt;</w:t>
      </w:r>
    </w:p>
    <w:p w14:paraId="7D3B1881" w14:textId="77777777" w:rsidR="00377E18" w:rsidRDefault="00CF06F6" w:rsidP="00377E18">
      <w:pPr>
        <w:ind w:left="3600" w:firstLine="720"/>
      </w:pPr>
      <w:r w:rsidRPr="00467F03">
        <w:t>[OCL]</w:t>
      </w:r>
    </w:p>
    <w:p w14:paraId="5F280BB7" w14:textId="77777777" w:rsidR="008B78EB" w:rsidRDefault="004B279F" w:rsidP="00ED4063">
      <w:r w:rsidRPr="0047488C">
        <w:rPr>
          <w:rFonts w:ascii="Courier" w:hAnsi="Courier"/>
        </w:rPr>
        <w:t>self.base_Enumeration.ownedLiteral-&gt;forAll(x:EnumerationLiteral|x.stereotypedBy('NamespaceInstance'))</w:t>
      </w:r>
    </w:p>
    <w:p w14:paraId="1E565941" w14:textId="77777777" w:rsidR="002C0F83" w:rsidRPr="005F31BE" w:rsidRDefault="00F851FF" w:rsidP="005F31BE">
      <w:pPr>
        <w:pStyle w:val="Heading4"/>
      </w:pPr>
      <w:bookmarkStart w:id="244" w:name="_Toc285113933"/>
      <w:r w:rsidRPr="005F31BE">
        <w:t>&lt;Stereotype&gt; Language</w:t>
      </w:r>
      <w:bookmarkEnd w:id="244"/>
    </w:p>
    <w:p w14:paraId="71AACA0F" w14:textId="77777777" w:rsidR="0063570E" w:rsidRDefault="0063570E" w:rsidP="00383490"/>
    <w:p w14:paraId="40168B2C" w14:textId="77777777" w:rsidR="00A855E6" w:rsidRDefault="00383490" w:rsidP="00263593">
      <w:r w:rsidRPr="00875584">
        <w:rPr>
          <w:rFonts w:ascii="Arial" w:hAnsi="Arial"/>
          <w:b/>
          <w:sz w:val="24"/>
          <w:szCs w:val="24"/>
        </w:rPr>
        <w:t>Description</w:t>
      </w:r>
    </w:p>
    <w:p w14:paraId="3BE5FC37" w14:textId="77777777" w:rsidR="004C3BCC" w:rsidRDefault="00F9484E">
      <w:r>
        <w:t>The set of languages referenced by an AML instance.  Typically these will be drawn from ISO 6</w:t>
      </w:r>
      <w:r>
        <w:t>39-1 or one of its derivatives.</w:t>
      </w:r>
    </w:p>
    <w:p w14:paraId="01098CAC" w14:textId="77777777" w:rsidR="00377E18" w:rsidRDefault="00C51B43" w:rsidP="00377E18">
      <w:pPr>
        <w:ind w:left="720" w:firstLine="720"/>
      </w:pPr>
      <w:r>
        <w:t xml:space="preserve"> </w:t>
      </w:r>
    </w:p>
    <w:p w14:paraId="666648EC" w14:textId="77777777" w:rsidR="0063570E" w:rsidRDefault="0063570E" w:rsidP="00383490"/>
    <w:p w14:paraId="7D08668A" w14:textId="77777777" w:rsidR="00A855E6" w:rsidRDefault="00383490" w:rsidP="00263593">
      <w:r w:rsidRPr="00875584">
        <w:rPr>
          <w:rFonts w:ascii="Arial" w:hAnsi="Arial"/>
          <w:b/>
          <w:sz w:val="24"/>
          <w:szCs w:val="24"/>
        </w:rPr>
        <w:t>Diagrams</w:t>
      </w:r>
    </w:p>
    <w:p w14:paraId="4652BB83" w14:textId="77777777" w:rsidR="00A93FDC" w:rsidRDefault="00F9484E" w:rsidP="00CB0928">
      <w:pPr>
        <w:ind w:left="720"/>
      </w:pPr>
      <w:hyperlink w:anchor="_0628ce7e5381e7543ba417bb320e03fb" w:history="1">
        <w:r w:rsidR="003E7695">
          <w:rPr>
            <w:rStyle w:val="Hyperlink"/>
          </w:rPr>
          <w:t>IdentificationAndDesignation</w:t>
        </w:r>
      </w:hyperlink>
    </w:p>
    <w:p w14:paraId="6EF06256" w14:textId="77777777" w:rsidR="0063570E" w:rsidRDefault="0063570E" w:rsidP="00383490"/>
    <w:p w14:paraId="16F95D9A" w14:textId="77777777" w:rsidR="00A855E6" w:rsidRDefault="00383490" w:rsidP="00263593">
      <w:r w:rsidRPr="00875584">
        <w:rPr>
          <w:rFonts w:ascii="Arial" w:hAnsi="Arial"/>
          <w:b/>
          <w:sz w:val="24"/>
          <w:szCs w:val="24"/>
        </w:rPr>
        <w:t>Direct Known Superclasses (Generalization)</w:t>
      </w:r>
    </w:p>
    <w:p w14:paraId="7788A732" w14:textId="77777777" w:rsidR="00377E18" w:rsidRDefault="00F9484E" w:rsidP="00B51B66">
      <w:pPr>
        <w:ind w:firstLine="720"/>
      </w:pPr>
      <w:hyperlink w:anchor="_59faf6918f4c546323d6df67392c366b" w:history="1">
        <w:r w:rsidR="006977BE">
          <w:rPr>
            <w:rStyle w:val="Hyperlink"/>
          </w:rPr>
          <w:t>ScopedIdentifier</w:t>
        </w:r>
      </w:hyperlink>
    </w:p>
    <w:p w14:paraId="50832997" w14:textId="77777777" w:rsidR="002C0F83" w:rsidRPr="005F31BE" w:rsidRDefault="00F851FF" w:rsidP="005F31BE">
      <w:pPr>
        <w:pStyle w:val="Heading4"/>
      </w:pPr>
      <w:bookmarkStart w:id="245" w:name="_Toc285113934"/>
      <w:r w:rsidRPr="005F31BE">
        <w:t>&lt;Stereotype&gt; MappedDataType</w:t>
      </w:r>
      <w:bookmarkEnd w:id="245"/>
    </w:p>
    <w:p w14:paraId="52DF6C95" w14:textId="77777777" w:rsidR="0063570E" w:rsidRDefault="0063570E" w:rsidP="00383490"/>
    <w:p w14:paraId="60556B17" w14:textId="77777777" w:rsidR="00A855E6" w:rsidRDefault="00383490" w:rsidP="00263593">
      <w:r w:rsidRPr="00875584">
        <w:rPr>
          <w:rFonts w:ascii="Arial" w:hAnsi="Arial"/>
          <w:b/>
          <w:sz w:val="24"/>
          <w:szCs w:val="24"/>
        </w:rPr>
        <w:t>Description</w:t>
      </w:r>
    </w:p>
    <w:p w14:paraId="47FA3ED3" w14:textId="77777777" w:rsidR="004C3BCC" w:rsidRDefault="00F9484E">
      <w:r>
        <w:t xml:space="preserve">The </w:t>
      </w:r>
      <w:r>
        <w:rPr>
          <w:b/>
          <w:bCs/>
        </w:rPr>
        <w:t xml:space="preserve">MappedDataType </w:t>
      </w:r>
      <w:r>
        <w:t>stereotype extends a Class or DataType in the Reference Model.  It indicates the base Class or DataType corresponds to the assumed AMLDataType referenced by amlType.</w:t>
      </w:r>
    </w:p>
    <w:p w14:paraId="66490CF3" w14:textId="77777777" w:rsidR="004C3BCC" w:rsidRDefault="00F9484E">
      <w:r>
        <w:t xml:space="preserve"> </w:t>
      </w:r>
    </w:p>
    <w:p w14:paraId="1B82C07D" w14:textId="77777777" w:rsidR="004C3BCC" w:rsidRDefault="00F9484E">
      <w:r>
        <w:t>Reference Model implementors will need t</w:t>
      </w:r>
      <w:r>
        <w:t>o define a mapping from the referenced amlType and the corresponding base Class or DataType that will transform the AML values into the corresponding target values.</w:t>
      </w:r>
    </w:p>
    <w:p w14:paraId="021F38B5" w14:textId="77777777" w:rsidR="00377E18" w:rsidRDefault="00C51B43" w:rsidP="00377E18">
      <w:pPr>
        <w:ind w:left="720" w:firstLine="720"/>
      </w:pPr>
      <w:r>
        <w:t xml:space="preserve"> </w:t>
      </w:r>
    </w:p>
    <w:p w14:paraId="02CF1B33" w14:textId="77777777" w:rsidR="0063570E" w:rsidRDefault="0063570E" w:rsidP="00383490"/>
    <w:p w14:paraId="5E5323C8" w14:textId="77777777" w:rsidR="00A855E6" w:rsidRDefault="00383490" w:rsidP="00263593">
      <w:r w:rsidRPr="00875584">
        <w:rPr>
          <w:rFonts w:ascii="Arial" w:hAnsi="Arial"/>
          <w:b/>
          <w:sz w:val="24"/>
          <w:szCs w:val="24"/>
        </w:rPr>
        <w:t>Diagrams</w:t>
      </w:r>
    </w:p>
    <w:p w14:paraId="36909F98" w14:textId="77777777" w:rsidR="00A93FDC" w:rsidRDefault="00F9484E" w:rsidP="00CB0928">
      <w:pPr>
        <w:ind w:left="720"/>
      </w:pPr>
      <w:hyperlink w:anchor="_549d0bc2f9c4ac0312fc619b71bf4d08" w:history="1">
        <w:r w:rsidR="003E7695">
          <w:rPr>
            <w:rStyle w:val="Hyperlink"/>
          </w:rPr>
          <w:t>Reference Model Decorators</w:t>
        </w:r>
      </w:hyperlink>
    </w:p>
    <w:p w14:paraId="65476AA6" w14:textId="77777777" w:rsidR="0063570E" w:rsidRDefault="0063570E" w:rsidP="00383490"/>
    <w:p w14:paraId="7FD359BD" w14:textId="77777777" w:rsidR="00A855E6" w:rsidRDefault="00383490" w:rsidP="00263593">
      <w:r w:rsidRPr="00875584">
        <w:rPr>
          <w:rFonts w:ascii="Arial" w:hAnsi="Arial"/>
          <w:b/>
          <w:sz w:val="24"/>
          <w:szCs w:val="24"/>
        </w:rPr>
        <w:t>Attributes</w:t>
      </w:r>
    </w:p>
    <w:p w14:paraId="6A269607" w14:textId="77777777" w:rsidR="00B603FB" w:rsidRDefault="00B603FB" w:rsidP="008B78EB"/>
    <w:p w14:paraId="655679CF" w14:textId="77777777" w:rsidR="00A755AA" w:rsidRDefault="008B78EB" w:rsidP="008B78EB">
      <w:pPr>
        <w:rPr>
          <w:b/>
        </w:rPr>
      </w:pPr>
      <w:r w:rsidRPr="006A54F6">
        <w:rPr>
          <w:b/>
        </w:rPr>
        <w:t>•   public amlType : Classifier  [1]</w:t>
      </w:r>
    </w:p>
    <w:p w14:paraId="418BF049" w14:textId="77777777" w:rsidR="004C3BCC" w:rsidRDefault="00F9484E">
      <w:r>
        <w:t xml:space="preserve">The assumed or built-in AML Data Type corresponding to the extended Class or DataType. </w:t>
      </w:r>
    </w:p>
    <w:p w14:paraId="308E048D" w14:textId="77777777" w:rsidR="0063570E" w:rsidRDefault="0063570E" w:rsidP="00383490"/>
    <w:p w14:paraId="53515B81" w14:textId="77777777" w:rsidR="00A855E6" w:rsidRDefault="00383490" w:rsidP="00263593">
      <w:r w:rsidRPr="00875584">
        <w:rPr>
          <w:rFonts w:ascii="Arial" w:hAnsi="Arial"/>
          <w:b/>
          <w:sz w:val="24"/>
          <w:szCs w:val="24"/>
        </w:rPr>
        <w:t>Constraints</w:t>
      </w:r>
    </w:p>
    <w:p w14:paraId="73304C3C" w14:textId="77777777" w:rsidR="0087616E" w:rsidRPr="00BC6BEC" w:rsidRDefault="0087616E" w:rsidP="00263593">
      <w:pPr>
        <w:rPr>
          <w:rFonts w:ascii="Arial" w:hAnsi="Arial"/>
          <w:b/>
          <w:sz w:val="24"/>
          <w:szCs w:val="24"/>
        </w:rPr>
      </w:pPr>
    </w:p>
    <w:p w14:paraId="1EE99AFA" w14:textId="77777777" w:rsidR="00C867D8" w:rsidRPr="00C867D8" w:rsidRDefault="00263593" w:rsidP="00057587">
      <w:pPr>
        <w:pStyle w:val="ListParagraph"/>
        <w:numPr>
          <w:ilvl w:val="0"/>
          <w:numId w:val="4"/>
        </w:numPr>
        <w:rPr>
          <w:rFonts w:ascii="Arial" w:hAnsi="Arial"/>
          <w:b/>
        </w:rPr>
      </w:pPr>
      <w:r w:rsidRPr="006F3621">
        <w:rPr>
          <w:rFonts w:ascii="Arial" w:hAnsi="Arial"/>
          <w:b/>
        </w:rPr>
        <w:t>isAMLDataType</w:t>
      </w:r>
    </w:p>
    <w:p w14:paraId="02EB21FF" w14:textId="77777777" w:rsidR="004C3BCC" w:rsidRDefault="00F9484E">
      <w:r>
        <w:t>The amlType must reference a classifier (Class or DataType) that has a AMLDataType stereo</w:t>
      </w:r>
      <w:r>
        <w:t>type.</w:t>
      </w:r>
    </w:p>
    <w:p w14:paraId="1183D775" w14:textId="77777777" w:rsidR="00377E18" w:rsidRDefault="00CF06F6" w:rsidP="00377E18">
      <w:pPr>
        <w:ind w:left="3600" w:firstLine="720"/>
      </w:pPr>
      <w:r w:rsidRPr="00467F03">
        <w:t>[OCL]</w:t>
      </w:r>
    </w:p>
    <w:p w14:paraId="09ED503E" w14:textId="77777777" w:rsidR="008B78EB" w:rsidRDefault="004B279F" w:rsidP="00ED4063">
      <w:r w:rsidRPr="0047488C">
        <w:rPr>
          <w:rFonts w:ascii="Courier" w:hAnsi="Courier"/>
        </w:rPr>
        <w:t>self.amlType.stereotypedBy('AMLDataType')</w:t>
      </w:r>
    </w:p>
    <w:p w14:paraId="702C0F7F" w14:textId="77777777" w:rsidR="002C0F83" w:rsidRPr="005F31BE" w:rsidRDefault="00F851FF" w:rsidP="005F31BE">
      <w:pPr>
        <w:pStyle w:val="Heading4"/>
      </w:pPr>
      <w:bookmarkStart w:id="246" w:name="_Toc285113935"/>
      <w:r w:rsidRPr="005F31BE">
        <w:t>&lt;Stereotype&gt; NamespaceInstance</w:t>
      </w:r>
      <w:bookmarkEnd w:id="246"/>
    </w:p>
    <w:p w14:paraId="655B6515" w14:textId="77777777" w:rsidR="0063570E" w:rsidRDefault="0063570E" w:rsidP="00383490"/>
    <w:p w14:paraId="7E41D0D5" w14:textId="77777777" w:rsidR="00A855E6" w:rsidRDefault="00383490" w:rsidP="00263593">
      <w:r w:rsidRPr="00875584">
        <w:rPr>
          <w:rFonts w:ascii="Arial" w:hAnsi="Arial"/>
          <w:b/>
          <w:sz w:val="24"/>
          <w:szCs w:val="24"/>
        </w:rPr>
        <w:t>Description</w:t>
      </w:r>
    </w:p>
    <w:p w14:paraId="3DF58566" w14:textId="77777777" w:rsidR="004C3BCC" w:rsidRDefault="00F9484E">
      <w:r>
        <w:t>NamespaceInstance is an instance of Namespace.</w:t>
      </w:r>
    </w:p>
    <w:p w14:paraId="0F0B6403" w14:textId="77777777" w:rsidR="00377E18" w:rsidRDefault="00C51B43" w:rsidP="00377E18">
      <w:pPr>
        <w:ind w:left="720" w:firstLine="720"/>
      </w:pPr>
      <w:r>
        <w:t xml:space="preserve"> </w:t>
      </w:r>
    </w:p>
    <w:p w14:paraId="43088548" w14:textId="77777777" w:rsidR="0063570E" w:rsidRDefault="0063570E" w:rsidP="00383490"/>
    <w:p w14:paraId="38EDEBDB" w14:textId="77777777" w:rsidR="00A855E6" w:rsidRDefault="00383490" w:rsidP="00263593">
      <w:r w:rsidRPr="00875584">
        <w:rPr>
          <w:rFonts w:ascii="Arial" w:hAnsi="Arial"/>
          <w:b/>
          <w:sz w:val="24"/>
          <w:szCs w:val="24"/>
        </w:rPr>
        <w:t>Diagrams</w:t>
      </w:r>
    </w:p>
    <w:p w14:paraId="1A7DFC17" w14:textId="77777777" w:rsidR="00A93FDC" w:rsidRDefault="00F9484E" w:rsidP="00CB0928">
      <w:pPr>
        <w:ind w:left="720"/>
      </w:pPr>
      <w:hyperlink w:anchor="_0628ce7e5381e7543ba417bb320e03fb" w:history="1">
        <w:r w:rsidR="003E7695">
          <w:rPr>
            <w:rStyle w:val="Hyperlink"/>
          </w:rPr>
          <w:t>IdentificationAndDesignation</w:t>
        </w:r>
      </w:hyperlink>
    </w:p>
    <w:p w14:paraId="6E3CB56D" w14:textId="77777777" w:rsidR="0063570E" w:rsidRDefault="0063570E" w:rsidP="00383490"/>
    <w:p w14:paraId="2A0903D8" w14:textId="77777777" w:rsidR="00A855E6" w:rsidRDefault="00383490" w:rsidP="00263593">
      <w:r w:rsidRPr="00875584">
        <w:rPr>
          <w:rFonts w:ascii="Arial" w:hAnsi="Arial"/>
          <w:b/>
          <w:sz w:val="24"/>
          <w:szCs w:val="24"/>
        </w:rPr>
        <w:t>Constraints</w:t>
      </w:r>
    </w:p>
    <w:p w14:paraId="36E54904" w14:textId="77777777" w:rsidR="0087616E" w:rsidRPr="00BC6BEC" w:rsidRDefault="0087616E" w:rsidP="00263593">
      <w:pPr>
        <w:rPr>
          <w:rFonts w:ascii="Arial" w:hAnsi="Arial"/>
          <w:b/>
          <w:sz w:val="24"/>
          <w:szCs w:val="24"/>
        </w:rPr>
      </w:pPr>
    </w:p>
    <w:p w14:paraId="152EE63D"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mustBeScopedIdentifier</w:t>
      </w:r>
    </w:p>
    <w:p w14:paraId="43436616" w14:textId="77777777" w:rsidR="004C3BCC" w:rsidRDefault="00F9484E">
      <w:r>
        <w:t>There must be a single &lt;&lt;KnownNamespace&gt;&gt; client and a single &lt;&lt;ScopedIdentifier&gt;&gt; supplier.</w:t>
      </w:r>
    </w:p>
    <w:p w14:paraId="0BB02F1D" w14:textId="77777777" w:rsidR="00377E18" w:rsidRDefault="00CF06F6" w:rsidP="00377E18">
      <w:pPr>
        <w:ind w:left="3600" w:firstLine="720"/>
      </w:pPr>
      <w:r w:rsidRPr="00467F03">
        <w:t>[OCL]</w:t>
      </w:r>
    </w:p>
    <w:p w14:paraId="010C2C34" w14:textId="77777777" w:rsidR="008B78EB" w:rsidRDefault="004B279F" w:rsidP="00ED4063">
      <w:r w:rsidRPr="0047488C">
        <w:rPr>
          <w:rFonts w:ascii="Courier" w:hAnsi="Courier"/>
        </w:rPr>
        <w:t>self.base_Realization.client-&gt;size()=1 and self.base_Realization.supplier-&gt;size()=1 and self.base_Realization.client-&gt;forAll(x|x.stereotypedBy('KnownNamespace')) and self.base_Realization.supplier-&gt;forAll(x|x.stereotypedBy('ScopedIdentifier'))</w:t>
      </w:r>
    </w:p>
    <w:p w14:paraId="4B087100" w14:textId="77777777" w:rsidR="002C0F83" w:rsidRPr="005F31BE" w:rsidRDefault="00F851FF" w:rsidP="005F31BE">
      <w:pPr>
        <w:pStyle w:val="Heading4"/>
      </w:pPr>
      <w:bookmarkStart w:id="247" w:name="_ad75af95f635bdf35f69d9db9b17aae2"/>
      <w:bookmarkStart w:id="248" w:name="_Toc285113936"/>
      <w:r w:rsidRPr="005F31BE">
        <w:t>&lt;Stereotype&gt; ObjectConstraint</w:t>
      </w:r>
      <w:bookmarkEnd w:id="247"/>
      <w:bookmarkEnd w:id="248"/>
    </w:p>
    <w:p w14:paraId="1DE3E9FD" w14:textId="77777777" w:rsidR="0063570E" w:rsidRDefault="0063570E" w:rsidP="00383490"/>
    <w:p w14:paraId="4B945DCF" w14:textId="77777777" w:rsidR="00A855E6" w:rsidRDefault="00383490" w:rsidP="00263593">
      <w:r w:rsidRPr="00875584">
        <w:rPr>
          <w:rFonts w:ascii="Arial" w:hAnsi="Arial"/>
          <w:b/>
          <w:sz w:val="24"/>
          <w:szCs w:val="24"/>
        </w:rPr>
        <w:t>Description</w:t>
      </w:r>
    </w:p>
    <w:p w14:paraId="15DFB24E" w14:textId="77777777" w:rsidR="004C3BCC" w:rsidRDefault="00F9484E">
      <w:r>
        <w:t xml:space="preserve">An </w:t>
      </w:r>
      <w:r>
        <w:rPr>
          <w:b/>
          <w:bCs/>
        </w:rPr>
        <w:t>ObjectConstraint</w:t>
      </w:r>
      <w:r>
        <w:t xml:space="preserve"> is a specialization of a </w:t>
      </w:r>
      <w:r>
        <w:rPr>
          <w:b/>
          <w:bCs/>
        </w:rPr>
        <w:t xml:space="preserve">Classifier </w:t>
      </w:r>
      <w:r>
        <w:t xml:space="preserve">where there are no new </w:t>
      </w:r>
      <w:r>
        <w:rPr>
          <w:i/>
          <w:iCs/>
        </w:rPr>
        <w:t>ownedAttributes</w:t>
      </w:r>
      <w:r>
        <w:t xml:space="preserve"> that do </w:t>
      </w:r>
      <w:r>
        <w:t xml:space="preserve">not </w:t>
      </w:r>
      <w:r>
        <w:rPr>
          <w:i/>
          <w:iCs/>
        </w:rPr>
        <w:t>subset</w:t>
      </w:r>
      <w:r>
        <w:t xml:space="preserve"> or </w:t>
      </w:r>
      <w:r>
        <w:rPr>
          <w:i/>
          <w:iCs/>
        </w:rPr>
        <w:t>redefine</w:t>
      </w:r>
      <w:r>
        <w:t xml:space="preserve"> an inherited </w:t>
      </w:r>
      <w:r>
        <w:rPr>
          <w:i/>
          <w:iCs/>
        </w:rPr>
        <w:t>attribute</w:t>
      </w:r>
      <w:r>
        <w:t>.</w:t>
      </w:r>
    </w:p>
    <w:p w14:paraId="41C82796" w14:textId="77777777" w:rsidR="004C3BCC" w:rsidRDefault="00F9484E">
      <w:r>
        <w:t xml:space="preserve"> </w:t>
      </w:r>
    </w:p>
    <w:p w14:paraId="36A389BF" w14:textId="77777777" w:rsidR="004C3BCC" w:rsidRDefault="00F9484E">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relationship which must be stereotyped by the </w:t>
      </w:r>
      <w:r>
        <w:rPr>
          <w:b/>
          <w:bCs/>
        </w:rPr>
        <w:t>Constrains</w:t>
      </w:r>
      <w:r>
        <w:t xml:space="preserve"> stereotype.</w:t>
      </w:r>
    </w:p>
    <w:p w14:paraId="3AE83F93" w14:textId="77777777" w:rsidR="00377E18" w:rsidRDefault="00C51B43" w:rsidP="00377E18">
      <w:pPr>
        <w:ind w:left="720" w:firstLine="720"/>
      </w:pPr>
      <w:r>
        <w:t xml:space="preserve"> </w:t>
      </w:r>
    </w:p>
    <w:p w14:paraId="7ADBC669" w14:textId="77777777" w:rsidR="00377E18" w:rsidRDefault="00C51B43" w:rsidP="00377E18">
      <w:pPr>
        <w:ind w:left="720" w:firstLine="720"/>
      </w:pPr>
      <w:r>
        <w:t xml:space="preserve"> </w:t>
      </w:r>
    </w:p>
    <w:p w14:paraId="5C57AC72" w14:textId="77777777" w:rsidR="0063570E" w:rsidRDefault="0063570E" w:rsidP="00383490"/>
    <w:p w14:paraId="2A7F6676" w14:textId="77777777" w:rsidR="00A855E6" w:rsidRDefault="00383490" w:rsidP="00263593">
      <w:r w:rsidRPr="00875584">
        <w:rPr>
          <w:rFonts w:ascii="Arial" w:hAnsi="Arial"/>
          <w:b/>
          <w:sz w:val="24"/>
          <w:szCs w:val="24"/>
        </w:rPr>
        <w:t>Diagrams</w:t>
      </w:r>
    </w:p>
    <w:p w14:paraId="748A768F"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7EF346E7" w14:textId="77777777" w:rsidR="00A93FDC" w:rsidRDefault="00F9484E" w:rsidP="00CB0928">
      <w:pPr>
        <w:ind w:left="720"/>
      </w:pPr>
      <w:hyperlink w:anchor="_17547bff44c4353bd3a454a0c3c7e577" w:history="1">
        <w:r w:rsidR="003E7695">
          <w:rPr>
            <w:rStyle w:val="Hyperlink"/>
          </w:rPr>
          <w:t>Constraint Proxies</w:t>
        </w:r>
      </w:hyperlink>
    </w:p>
    <w:p w14:paraId="55F40EF7" w14:textId="77777777" w:rsidR="0063570E" w:rsidRDefault="0063570E" w:rsidP="00383490"/>
    <w:p w14:paraId="0EEF0E19" w14:textId="77777777" w:rsidR="00A855E6" w:rsidRDefault="00383490" w:rsidP="00263593">
      <w:r w:rsidRPr="00875584">
        <w:rPr>
          <w:rFonts w:ascii="Arial" w:hAnsi="Arial"/>
          <w:b/>
          <w:sz w:val="24"/>
          <w:szCs w:val="24"/>
        </w:rPr>
        <w:t>Direct Known Superclasses (Generalization)</w:t>
      </w:r>
    </w:p>
    <w:p w14:paraId="03FC8BEF" w14:textId="77777777" w:rsidR="00377E18" w:rsidRDefault="00F9484E" w:rsidP="00B51B66">
      <w:pPr>
        <w:ind w:firstLine="720"/>
      </w:pPr>
      <w:hyperlink w:anchor="_d45578f848d02aad83980903e5bde7d1" w:history="1">
        <w:r w:rsidR="006977BE">
          <w:rPr>
            <w:rStyle w:val="Hyperlink"/>
          </w:rPr>
          <w:t>DescribedItem</w:t>
        </w:r>
      </w:hyperlink>
    </w:p>
    <w:p w14:paraId="0A9101CE" w14:textId="77777777" w:rsidR="0063570E" w:rsidRDefault="0063570E" w:rsidP="00383490"/>
    <w:p w14:paraId="77FEF53A" w14:textId="77777777" w:rsidR="00A855E6" w:rsidRDefault="00383490" w:rsidP="00263593">
      <w:r w:rsidRPr="00875584">
        <w:rPr>
          <w:rFonts w:ascii="Arial" w:hAnsi="Arial"/>
          <w:b/>
          <w:sz w:val="24"/>
          <w:szCs w:val="24"/>
        </w:rPr>
        <w:t>Direct Known Subclasses (Specialization)</w:t>
      </w:r>
    </w:p>
    <w:p w14:paraId="0B12B785" w14:textId="77777777" w:rsidR="00377E18" w:rsidRDefault="00F9484E" w:rsidP="00B51B66">
      <w:pPr>
        <w:ind w:firstLine="720"/>
      </w:pPr>
      <w:hyperlink w:anchor="_bd9b14c4d7198d36c5a9dec9c2836b62" w:history="1">
        <w:r w:rsidR="006977BE">
          <w:rPr>
            <w:rStyle w:val="Hyperlink"/>
          </w:rPr>
          <w:t>ComplexObjectConstraint</w:t>
        </w:r>
      </w:hyperlink>
      <w:r w:rsidR="006977BE">
        <w:t xml:space="preserve">, </w:t>
      </w:r>
    </w:p>
    <w:p w14:paraId="6817301F" w14:textId="77777777" w:rsidR="00377E18" w:rsidRDefault="00F9484E" w:rsidP="00B51B66">
      <w:pPr>
        <w:ind w:firstLine="720"/>
      </w:pPr>
      <w:hyperlink w:anchor="_1bc74c3698f61990aff3aec96088f0a9" w:history="1">
        <w:r w:rsidR="006977BE">
          <w:rPr>
            <w:rStyle w:val="Hyperlink"/>
          </w:rPr>
          <w:t>EnumerationConstraint</w:t>
        </w:r>
      </w:hyperlink>
      <w:r w:rsidR="006977BE">
        <w:t xml:space="preserve">, </w:t>
      </w:r>
    </w:p>
    <w:p w14:paraId="5C9E080D" w14:textId="77777777" w:rsidR="00377E18" w:rsidRDefault="00F9484E" w:rsidP="00B51B66">
      <w:pPr>
        <w:ind w:firstLine="720"/>
      </w:pPr>
      <w:hyperlink w:anchor="_c8ae60f7f44b70cf5dce7db03aa6ac1e" w:history="1">
        <w:r w:rsidR="006977BE">
          <w:rPr>
            <w:rStyle w:val="Hyperlink"/>
          </w:rPr>
          <w:t>ObjectConstraintProxy</w:t>
        </w:r>
      </w:hyperlink>
      <w:r w:rsidR="006977BE">
        <w:t xml:space="preserve">, </w:t>
      </w:r>
    </w:p>
    <w:p w14:paraId="35A7BF0D" w14:textId="77777777" w:rsidR="00377E18" w:rsidRDefault="00F9484E" w:rsidP="00B51B66">
      <w:pPr>
        <w:ind w:firstLine="720"/>
      </w:pPr>
      <w:hyperlink w:anchor="_c72b6d9c8a46b96f02fdfefe3b8b0568" w:history="1">
        <w:r w:rsidR="006977BE">
          <w:rPr>
            <w:rStyle w:val="Hyperlink"/>
          </w:rPr>
          <w:t>PrimitiveObjectConstraint</w:t>
        </w:r>
      </w:hyperlink>
    </w:p>
    <w:p w14:paraId="7F5937E0" w14:textId="77777777" w:rsidR="0063570E" w:rsidRDefault="0063570E" w:rsidP="00383490"/>
    <w:p w14:paraId="1CC18AA2" w14:textId="77777777" w:rsidR="00A855E6" w:rsidRDefault="00383490" w:rsidP="00263593">
      <w:r w:rsidRPr="00875584">
        <w:rPr>
          <w:rFonts w:ascii="Arial" w:hAnsi="Arial"/>
          <w:b/>
          <w:sz w:val="24"/>
          <w:szCs w:val="24"/>
        </w:rPr>
        <w:t>Constraints</w:t>
      </w:r>
    </w:p>
    <w:p w14:paraId="47F01EE0" w14:textId="77777777" w:rsidR="0087616E" w:rsidRPr="00BC6BEC" w:rsidRDefault="0087616E" w:rsidP="00263593">
      <w:pPr>
        <w:rPr>
          <w:rFonts w:ascii="Arial" w:hAnsi="Arial"/>
          <w:b/>
          <w:sz w:val="24"/>
          <w:szCs w:val="24"/>
        </w:rPr>
      </w:pPr>
    </w:p>
    <w:p w14:paraId="61DD4FCA"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redefinesGeneralization</w:t>
      </w:r>
    </w:p>
    <w:p w14:paraId="024ADF1D" w14:textId="77777777" w:rsidR="004C3BCC" w:rsidRDefault="00F9484E">
      <w:r>
        <w:t>This Classifier must have exactly one generalization, and that is a &lt;&lt;Constrains&gt;&gt; or &lt;&lt;ConstrainsConceptReference&gt;&gt;</w:t>
      </w:r>
      <w:r>
        <w:t xml:space="preserve"> generalization.</w:t>
      </w:r>
    </w:p>
    <w:p w14:paraId="0D5E1023" w14:textId="77777777" w:rsidR="00377E18" w:rsidRDefault="00CF06F6" w:rsidP="00377E18">
      <w:pPr>
        <w:ind w:left="3600" w:firstLine="720"/>
      </w:pPr>
      <w:r w:rsidRPr="00467F03">
        <w:t>[OCL]</w:t>
      </w:r>
    </w:p>
    <w:p w14:paraId="6C9DD5D2"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7E20D897" w14:textId="77777777" w:rsidR="0087616E" w:rsidRPr="00BC6BEC" w:rsidRDefault="0087616E" w:rsidP="00263593">
      <w:pPr>
        <w:rPr>
          <w:rFonts w:ascii="Arial" w:hAnsi="Arial"/>
          <w:b/>
          <w:sz w:val="24"/>
          <w:szCs w:val="24"/>
        </w:rPr>
      </w:pPr>
    </w:p>
    <w:p w14:paraId="4D220A12" w14:textId="77777777" w:rsidR="00C867D8" w:rsidRPr="00C867D8" w:rsidRDefault="00263593" w:rsidP="00057587">
      <w:pPr>
        <w:pStyle w:val="ListParagraph"/>
        <w:numPr>
          <w:ilvl w:val="0"/>
          <w:numId w:val="4"/>
        </w:numPr>
        <w:rPr>
          <w:rFonts w:ascii="Arial" w:hAnsi="Arial"/>
          <w:b/>
        </w:rPr>
      </w:pPr>
      <w:r w:rsidRPr="006F3621">
        <w:rPr>
          <w:rFonts w:ascii="Arial" w:hAnsi="Arial"/>
          <w:b/>
        </w:rPr>
        <w:t>about</w:t>
      </w:r>
    </w:p>
    <w:p w14:paraId="2DE94010" w14:textId="77777777" w:rsidR="004C3BCC" w:rsidRDefault="00F9484E">
      <w:r>
        <w:t>At most one "about" reference via &lt;&lt;Concept</w:t>
      </w:r>
      <w:r>
        <w:t>ReferenceInstance&gt;&gt; Abstraction</w:t>
      </w:r>
    </w:p>
    <w:p w14:paraId="684B7263" w14:textId="77777777" w:rsidR="00377E18" w:rsidRDefault="00CF06F6" w:rsidP="00377E18">
      <w:pPr>
        <w:ind w:left="3600" w:firstLine="720"/>
      </w:pPr>
      <w:r w:rsidRPr="00467F03">
        <w:t>[OCL]</w:t>
      </w:r>
    </w:p>
    <w:p w14:paraId="3170323B" w14:textId="77777777" w:rsidR="008B78EB" w:rsidRDefault="004B279F" w:rsidP="00ED4063">
      <w:r w:rsidRPr="0047488C">
        <w:rPr>
          <w:rFonts w:ascii="Courier" w:hAnsi="Courier"/>
        </w:rPr>
        <w:t>self.base_Classifier.clientDependency-&gt;select(x|x.stereotypedBy('ConceptReferenceInstance'))-&gt;size()&lt;=1</w:t>
      </w:r>
    </w:p>
    <w:p w14:paraId="3843DB59" w14:textId="77777777" w:rsidR="002C0F83" w:rsidRPr="005F31BE" w:rsidRDefault="00F851FF" w:rsidP="005F31BE">
      <w:pPr>
        <w:pStyle w:val="Heading4"/>
      </w:pPr>
      <w:bookmarkStart w:id="249" w:name="_c8ae60f7f44b70cf5dce7db03aa6ac1e"/>
      <w:bookmarkStart w:id="250" w:name="_Toc285113937"/>
      <w:r w:rsidRPr="005F31BE">
        <w:t>&lt;Stereotype&gt; ObjectConstraintProxy</w:t>
      </w:r>
      <w:bookmarkEnd w:id="249"/>
      <w:bookmarkEnd w:id="250"/>
    </w:p>
    <w:p w14:paraId="1E42BDF9" w14:textId="77777777" w:rsidR="0063570E" w:rsidRDefault="0063570E" w:rsidP="00383490"/>
    <w:p w14:paraId="017ECEBB" w14:textId="77777777" w:rsidR="00A855E6" w:rsidRDefault="00383490" w:rsidP="00263593">
      <w:r w:rsidRPr="00875584">
        <w:rPr>
          <w:rFonts w:ascii="Arial" w:hAnsi="Arial"/>
          <w:b/>
          <w:sz w:val="24"/>
          <w:szCs w:val="24"/>
        </w:rPr>
        <w:t>Description</w:t>
      </w:r>
    </w:p>
    <w:p w14:paraId="78CD842B" w14:textId="77777777" w:rsidR="004C3BCC" w:rsidRDefault="00F9484E">
      <w:r>
        <w:t xml:space="preserve">An </w:t>
      </w:r>
      <w:r>
        <w:rPr>
          <w:i/>
          <w:iCs/>
        </w:rPr>
        <w:t>ObjectConstraintProxy</w:t>
      </w:r>
      <w:r>
        <w:t xml:space="preserve"> asserts a constraint defined elsewhere in</w:t>
      </w:r>
      <w:r>
        <w:t xml:space="preserve"> the archetype is to apply to the </w:t>
      </w:r>
      <w:r>
        <w:rPr>
          <w:b/>
          <w:bCs/>
        </w:rPr>
        <w:t>Classifier</w:t>
      </w:r>
      <w:r>
        <w:t xml:space="preserve"> instance referenced by the proxy </w:t>
      </w:r>
      <w:r>
        <w:rPr>
          <w:i/>
          <w:iCs/>
        </w:rPr>
        <w:t>constrains</w:t>
      </w:r>
      <w:r>
        <w:t xml:space="preserve"> attribute.</w:t>
      </w:r>
    </w:p>
    <w:p w14:paraId="7F545436" w14:textId="77777777" w:rsidR="00377E18" w:rsidRDefault="00C51B43" w:rsidP="00377E18">
      <w:pPr>
        <w:ind w:left="720" w:firstLine="720"/>
      </w:pPr>
      <w:r>
        <w:t xml:space="preserve"> </w:t>
      </w:r>
    </w:p>
    <w:p w14:paraId="612FAB41" w14:textId="77777777" w:rsidR="00377E18" w:rsidRDefault="00C51B43" w:rsidP="00377E18">
      <w:pPr>
        <w:ind w:left="720" w:firstLine="720"/>
      </w:pPr>
      <w:r>
        <w:t xml:space="preserve"> </w:t>
      </w:r>
    </w:p>
    <w:p w14:paraId="7CC9BE64" w14:textId="77777777" w:rsidR="0063570E" w:rsidRDefault="0063570E" w:rsidP="00383490"/>
    <w:p w14:paraId="629A041A" w14:textId="77777777" w:rsidR="00A855E6" w:rsidRDefault="00383490" w:rsidP="00263593">
      <w:r w:rsidRPr="00875584">
        <w:rPr>
          <w:rFonts w:ascii="Arial" w:hAnsi="Arial"/>
          <w:b/>
          <w:sz w:val="24"/>
          <w:szCs w:val="24"/>
        </w:rPr>
        <w:t>Diagrams</w:t>
      </w:r>
    </w:p>
    <w:p w14:paraId="499C4A5D" w14:textId="77777777" w:rsidR="00A93FDC" w:rsidRDefault="00F9484E" w:rsidP="00CB0928">
      <w:pPr>
        <w:ind w:left="720"/>
      </w:pPr>
      <w:hyperlink w:anchor="_f139650e10793c0005c93b604992495c" w:history="1">
        <w:r w:rsidR="003E7695">
          <w:rPr>
            <w:rStyle w:val="Hyperlink"/>
          </w:rPr>
          <w:t>Object Constraints</w:t>
        </w:r>
      </w:hyperlink>
      <w:r w:rsidR="00324424">
        <w:t xml:space="preserve">, </w:t>
      </w:r>
    </w:p>
    <w:p w14:paraId="0BDDA15D" w14:textId="77777777" w:rsidR="00A93FDC" w:rsidRDefault="00F9484E" w:rsidP="00CB0928">
      <w:pPr>
        <w:ind w:left="720"/>
      </w:pPr>
      <w:hyperlink w:anchor="_17547bff44c4353bd3a454a0c3c7e577" w:history="1">
        <w:r w:rsidR="003E7695">
          <w:rPr>
            <w:rStyle w:val="Hyperlink"/>
          </w:rPr>
          <w:t>Constraint Proxies</w:t>
        </w:r>
      </w:hyperlink>
    </w:p>
    <w:p w14:paraId="50841C84" w14:textId="77777777" w:rsidR="0063570E" w:rsidRDefault="0063570E" w:rsidP="00383490"/>
    <w:p w14:paraId="7746C27A" w14:textId="77777777" w:rsidR="00A855E6" w:rsidRDefault="00383490" w:rsidP="00263593">
      <w:r w:rsidRPr="00875584">
        <w:rPr>
          <w:rFonts w:ascii="Arial" w:hAnsi="Arial"/>
          <w:b/>
          <w:sz w:val="24"/>
          <w:szCs w:val="24"/>
        </w:rPr>
        <w:t>Direct Known Superclasses (Generalization)</w:t>
      </w:r>
    </w:p>
    <w:p w14:paraId="709FA9F2" w14:textId="77777777" w:rsidR="00377E18" w:rsidRDefault="00F9484E" w:rsidP="00B51B66">
      <w:pPr>
        <w:ind w:firstLine="720"/>
      </w:pPr>
      <w:hyperlink w:anchor="_ad75af95f635bdf35f69d9db9b17aae2" w:history="1">
        <w:r w:rsidR="006977BE">
          <w:rPr>
            <w:rStyle w:val="Hyperlink"/>
          </w:rPr>
          <w:t>ObjectConstraint</w:t>
        </w:r>
      </w:hyperlink>
    </w:p>
    <w:p w14:paraId="38478AD9" w14:textId="77777777" w:rsidR="0063570E" w:rsidRDefault="0063570E" w:rsidP="00383490"/>
    <w:p w14:paraId="2BA669E5" w14:textId="77777777" w:rsidR="00A855E6" w:rsidRDefault="00383490" w:rsidP="00263593">
      <w:r w:rsidRPr="00875584">
        <w:rPr>
          <w:rFonts w:ascii="Arial" w:hAnsi="Arial"/>
          <w:b/>
          <w:sz w:val="24"/>
          <w:szCs w:val="24"/>
        </w:rPr>
        <w:t>Direct Known Subclasses (Specialization)</w:t>
      </w:r>
    </w:p>
    <w:p w14:paraId="2A393F79" w14:textId="77777777" w:rsidR="00377E18" w:rsidRDefault="00F9484E" w:rsidP="00B51B66">
      <w:pPr>
        <w:ind w:firstLine="720"/>
      </w:pPr>
      <w:hyperlink w:anchor="_f5f73ce565f73d8b4808997e54e8e698" w:history="1">
        <w:r w:rsidR="006977BE">
          <w:rPr>
            <w:rStyle w:val="Hyperlink"/>
          </w:rPr>
          <w:t>ArchetypeRootProxy</w:t>
        </w:r>
      </w:hyperlink>
    </w:p>
    <w:p w14:paraId="7144D128" w14:textId="77777777" w:rsidR="0063570E" w:rsidRDefault="0063570E" w:rsidP="00383490"/>
    <w:p w14:paraId="7818E151" w14:textId="77777777" w:rsidR="00A855E6" w:rsidRDefault="00383490" w:rsidP="00263593">
      <w:r w:rsidRPr="00875584">
        <w:rPr>
          <w:rFonts w:ascii="Arial" w:hAnsi="Arial"/>
          <w:b/>
          <w:sz w:val="24"/>
          <w:szCs w:val="24"/>
        </w:rPr>
        <w:t>Constraints</w:t>
      </w:r>
    </w:p>
    <w:p w14:paraId="6D88CEF1" w14:textId="77777777" w:rsidR="0087616E" w:rsidRPr="00BC6BEC" w:rsidRDefault="0087616E" w:rsidP="00263593">
      <w:pPr>
        <w:rPr>
          <w:rFonts w:ascii="Arial" w:hAnsi="Arial"/>
          <w:b/>
          <w:sz w:val="24"/>
          <w:szCs w:val="24"/>
        </w:rPr>
      </w:pPr>
    </w:p>
    <w:p w14:paraId="3477F0C2" w14:textId="77777777" w:rsidR="00C867D8" w:rsidRPr="00C867D8" w:rsidRDefault="00263593" w:rsidP="00057587">
      <w:pPr>
        <w:pStyle w:val="ListParagraph"/>
        <w:numPr>
          <w:ilvl w:val="0"/>
          <w:numId w:val="4"/>
        </w:numPr>
        <w:rPr>
          <w:rFonts w:ascii="Arial" w:hAnsi="Arial"/>
          <w:b/>
        </w:rPr>
      </w:pPr>
      <w:r w:rsidRPr="006F3621">
        <w:rPr>
          <w:rFonts w:ascii="Arial" w:hAnsi="Arial"/>
          <w:b/>
        </w:rPr>
        <w:t>redefinesConstrains</w:t>
      </w:r>
    </w:p>
    <w:p w14:paraId="785C0A08" w14:textId="77777777" w:rsidR="004C3BCC" w:rsidRDefault="00F9484E">
      <w:r>
        <w:t>All generals are &lt;&lt;TargetConstraint&gt;&gt;</w:t>
      </w:r>
    </w:p>
    <w:p w14:paraId="7DF9C0A6" w14:textId="77777777" w:rsidR="00377E18" w:rsidRDefault="00CF06F6" w:rsidP="00377E18">
      <w:pPr>
        <w:ind w:left="3600" w:firstLine="720"/>
      </w:pPr>
      <w:r w:rsidRPr="00467F03">
        <w:t>[OCL]</w:t>
      </w:r>
    </w:p>
    <w:p w14:paraId="7160A84C" w14:textId="77777777" w:rsidR="008B78EB" w:rsidRDefault="004B279F" w:rsidP="00ED4063">
      <w:r w:rsidRPr="0047488C">
        <w:rPr>
          <w:rFonts w:ascii="Courier" w:hAnsi="Courier"/>
        </w:rPr>
        <w:t>self.base_Class.generalization-&gt;forAll(x|x.stereotypedBy('TargetConstraint'))</w:t>
      </w:r>
    </w:p>
    <w:p w14:paraId="24255F87" w14:textId="77777777" w:rsidR="0087616E" w:rsidRPr="00BC6BEC" w:rsidRDefault="0087616E" w:rsidP="00263593">
      <w:pPr>
        <w:rPr>
          <w:rFonts w:ascii="Arial" w:hAnsi="Arial"/>
          <w:b/>
          <w:sz w:val="24"/>
          <w:szCs w:val="24"/>
        </w:rPr>
      </w:pPr>
    </w:p>
    <w:p w14:paraId="48CE7185" w14:textId="77777777" w:rsidR="00C867D8" w:rsidRPr="00C867D8" w:rsidRDefault="00263593" w:rsidP="00057587">
      <w:pPr>
        <w:pStyle w:val="ListParagraph"/>
        <w:numPr>
          <w:ilvl w:val="0"/>
          <w:numId w:val="4"/>
        </w:numPr>
        <w:rPr>
          <w:rFonts w:ascii="Arial" w:hAnsi="Arial"/>
          <w:b/>
        </w:rPr>
      </w:pPr>
      <w:r w:rsidRPr="006F3621">
        <w:rPr>
          <w:rFonts w:ascii="Arial" w:hAnsi="Arial"/>
          <w:b/>
        </w:rPr>
        <w:t>noNewAttributes</w:t>
      </w:r>
    </w:p>
    <w:p w14:paraId="32E5CCFD" w14:textId="77777777" w:rsidR="004C3BCC" w:rsidRDefault="00F9484E">
      <w:r>
        <w:t>No attributes allowed on this Class</w:t>
      </w:r>
    </w:p>
    <w:p w14:paraId="34F5DF4D" w14:textId="77777777" w:rsidR="00377E18" w:rsidRDefault="00CF06F6" w:rsidP="00377E18">
      <w:pPr>
        <w:ind w:left="3600" w:firstLine="720"/>
      </w:pPr>
      <w:r w:rsidRPr="00467F03">
        <w:t>[OCL]</w:t>
      </w:r>
    </w:p>
    <w:p w14:paraId="57845B32" w14:textId="77777777" w:rsidR="008B78EB" w:rsidRDefault="004B279F" w:rsidP="00ED4063">
      <w:r w:rsidRPr="0047488C">
        <w:rPr>
          <w:rFonts w:ascii="Courier" w:hAnsi="Courier"/>
        </w:rPr>
        <w:t xml:space="preserve"> self.base_Class.ownedAttribute-&gt;size() = 0</w:t>
      </w:r>
    </w:p>
    <w:p w14:paraId="0BAB7F49" w14:textId="77777777" w:rsidR="002C0F83" w:rsidRPr="005F31BE" w:rsidRDefault="00F851FF" w:rsidP="005F31BE">
      <w:pPr>
        <w:pStyle w:val="Heading4"/>
      </w:pPr>
      <w:bookmarkStart w:id="251" w:name="_Toc285113938"/>
      <w:r w:rsidRPr="005F31BE">
        <w:t>&lt;Stereotype&gt; PermissibleValue</w:t>
      </w:r>
      <w:bookmarkEnd w:id="251"/>
    </w:p>
    <w:p w14:paraId="4D3EB922" w14:textId="77777777" w:rsidR="0063570E" w:rsidRDefault="0063570E" w:rsidP="00383490"/>
    <w:p w14:paraId="7A512E3B" w14:textId="77777777" w:rsidR="00A855E6" w:rsidRDefault="00383490" w:rsidP="00263593">
      <w:r w:rsidRPr="00875584">
        <w:rPr>
          <w:rFonts w:ascii="Arial" w:hAnsi="Arial"/>
          <w:b/>
          <w:sz w:val="24"/>
          <w:szCs w:val="24"/>
        </w:rPr>
        <w:t>Description</w:t>
      </w:r>
    </w:p>
    <w:p w14:paraId="17678852" w14:textId="77777777" w:rsidR="004C3BCC" w:rsidRDefault="00F9484E">
      <w:r>
        <w:t xml:space="preserve">A unique within the context of the owning </w:t>
      </w:r>
      <w:r>
        <w:rPr>
          <w:b/>
          <w:bCs/>
        </w:rPr>
        <w:t>EnumeratedValueDomain</w:t>
      </w:r>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(as applied to "at</w:t>
      </w:r>
      <w:r>
        <w:t xml:space="preserve">"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association,where the </w:t>
      </w:r>
      <w:r>
        <w:rPr>
          <w:b/>
          <w:bCs/>
        </w:rPr>
        <w:t>ConceptReference</w:t>
      </w:r>
      <w:r>
        <w:t xml:space="preserve"> identifies the intended meaning for the value.</w:t>
      </w:r>
    </w:p>
    <w:p w14:paraId="79E56111" w14:textId="77777777" w:rsidR="00377E18" w:rsidRDefault="00C51B43" w:rsidP="00377E18">
      <w:pPr>
        <w:ind w:left="720" w:firstLine="720"/>
      </w:pPr>
      <w:r>
        <w:t xml:space="preserve"> </w:t>
      </w:r>
    </w:p>
    <w:p w14:paraId="6FC9BA9D" w14:textId="77777777" w:rsidR="00377E18" w:rsidRDefault="00C51B43" w:rsidP="00377E18">
      <w:pPr>
        <w:ind w:left="720" w:firstLine="720"/>
      </w:pPr>
      <w:r>
        <w:t xml:space="preserve"> </w:t>
      </w:r>
    </w:p>
    <w:p w14:paraId="2909198A" w14:textId="77777777" w:rsidR="0063570E" w:rsidRDefault="0063570E" w:rsidP="00383490"/>
    <w:p w14:paraId="5D258A63" w14:textId="77777777" w:rsidR="00A855E6" w:rsidRDefault="00383490" w:rsidP="00263593">
      <w:r w:rsidRPr="00875584">
        <w:rPr>
          <w:rFonts w:ascii="Arial" w:hAnsi="Arial"/>
          <w:b/>
          <w:sz w:val="24"/>
          <w:szCs w:val="24"/>
        </w:rPr>
        <w:t>Diagrams</w:t>
      </w:r>
    </w:p>
    <w:p w14:paraId="043AEE35" w14:textId="77777777" w:rsidR="00A93FDC" w:rsidRDefault="00F9484E" w:rsidP="00CB0928">
      <w:pPr>
        <w:ind w:left="720"/>
      </w:pPr>
      <w:hyperlink w:anchor="_4049ef2e39f1ca7b7abb65f10409d85f" w:history="1">
        <w:r w:rsidR="003E7695">
          <w:rPr>
            <w:rStyle w:val="Hyperlink"/>
          </w:rPr>
          <w:t>Enumeration Constraints</w:t>
        </w:r>
      </w:hyperlink>
      <w:r w:rsidR="00324424">
        <w:t xml:space="preserve">, </w:t>
      </w:r>
    </w:p>
    <w:p w14:paraId="63D10C7E" w14:textId="77777777" w:rsidR="00A93FDC" w:rsidRDefault="00F9484E" w:rsidP="00CB0928">
      <w:pPr>
        <w:ind w:left="720"/>
      </w:pPr>
      <w:hyperlink w:anchor="_bbceab59bf026d3b0616400766b2619e" w:history="1">
        <w:r w:rsidR="003E7695">
          <w:rPr>
            <w:rStyle w:val="Hyperlink"/>
          </w:rPr>
          <w:t>Enumerated Value Domains</w:t>
        </w:r>
      </w:hyperlink>
    </w:p>
    <w:p w14:paraId="65D9222D" w14:textId="77777777" w:rsidR="0063570E" w:rsidRDefault="0063570E" w:rsidP="00383490"/>
    <w:p w14:paraId="56010179" w14:textId="77777777" w:rsidR="00A855E6" w:rsidRDefault="00383490" w:rsidP="00263593">
      <w:r w:rsidRPr="00875584">
        <w:rPr>
          <w:rFonts w:ascii="Arial" w:hAnsi="Arial"/>
          <w:b/>
          <w:sz w:val="24"/>
          <w:szCs w:val="24"/>
        </w:rPr>
        <w:t>Direct Known Superclasses (Generalization)</w:t>
      </w:r>
    </w:p>
    <w:p w14:paraId="7FA252B9" w14:textId="77777777" w:rsidR="00377E18" w:rsidRDefault="00F9484E" w:rsidP="00B51B66">
      <w:pPr>
        <w:ind w:firstLine="720"/>
      </w:pPr>
      <w:hyperlink w:anchor="_d45578f848d02aad83980903e5bde7d1" w:history="1">
        <w:r w:rsidR="006977BE">
          <w:rPr>
            <w:rStyle w:val="Hyperlink"/>
          </w:rPr>
          <w:t>DescribedItem</w:t>
        </w:r>
      </w:hyperlink>
    </w:p>
    <w:p w14:paraId="114C8643" w14:textId="77777777" w:rsidR="0063570E" w:rsidRDefault="0063570E" w:rsidP="00383490"/>
    <w:p w14:paraId="3FC75FFA" w14:textId="77777777" w:rsidR="00A855E6" w:rsidRDefault="00383490" w:rsidP="00263593">
      <w:r w:rsidRPr="00875584">
        <w:rPr>
          <w:rFonts w:ascii="Arial" w:hAnsi="Arial"/>
          <w:b/>
          <w:sz w:val="24"/>
          <w:szCs w:val="24"/>
        </w:rPr>
        <w:t>Constraints</w:t>
      </w:r>
    </w:p>
    <w:p w14:paraId="5EB9D708" w14:textId="77777777" w:rsidR="0087616E" w:rsidRPr="00BC6BEC" w:rsidRDefault="0087616E" w:rsidP="00263593">
      <w:pPr>
        <w:rPr>
          <w:rFonts w:ascii="Arial" w:hAnsi="Arial"/>
          <w:b/>
          <w:sz w:val="24"/>
          <w:szCs w:val="24"/>
        </w:rPr>
      </w:pPr>
    </w:p>
    <w:p w14:paraId="1A7B2640" w14:textId="77777777" w:rsidR="00C867D8" w:rsidRPr="00C867D8" w:rsidRDefault="00263593" w:rsidP="00057587">
      <w:pPr>
        <w:pStyle w:val="ListParagraph"/>
        <w:numPr>
          <w:ilvl w:val="0"/>
          <w:numId w:val="4"/>
        </w:numPr>
        <w:rPr>
          <w:rFonts w:ascii="Arial" w:hAnsi="Arial"/>
          <w:b/>
        </w:rPr>
      </w:pPr>
      <w:r w:rsidRPr="006F3621">
        <w:rPr>
          <w:rFonts w:ascii="Arial" w:hAnsi="Arial"/>
          <w:b/>
        </w:rPr>
        <w:t>valueMeaningIsConceptReference</w:t>
      </w:r>
    </w:p>
    <w:p w14:paraId="01771EA6" w14:textId="77777777" w:rsidR="004C3BCC" w:rsidRDefault="00F9484E">
      <w:r>
        <w:t>PermissibleValue.about must be a concept reference</w:t>
      </w:r>
    </w:p>
    <w:p w14:paraId="51DF7F06" w14:textId="77777777" w:rsidR="00377E18" w:rsidRDefault="00CF06F6" w:rsidP="00377E18">
      <w:pPr>
        <w:ind w:left="3600" w:firstLine="720"/>
      </w:pPr>
      <w:r w:rsidRPr="00467F03">
        <w:t>[OCL]</w:t>
      </w:r>
    </w:p>
    <w:p w14:paraId="0618F648" w14:textId="77777777" w:rsidR="008B78EB" w:rsidRDefault="004B279F" w:rsidP="00ED4063">
      <w:r w:rsidRPr="0047488C">
        <w:rPr>
          <w:rFonts w:ascii="Courier" w:hAnsi="Courier"/>
        </w:rPr>
        <w:t xml:space="preserve">self.base_EnumerationLiteral.clientDependency-&gt;select(d|d.stereotypedBy('ConceptReferenceInstance'))-&gt;size()&lt;=1 </w:t>
      </w:r>
    </w:p>
    <w:p w14:paraId="06ACD2B8" w14:textId="77777777" w:rsidR="002C0F83" w:rsidRPr="005F31BE" w:rsidRDefault="00F851FF" w:rsidP="005F31BE">
      <w:pPr>
        <w:pStyle w:val="Heading4"/>
      </w:pPr>
      <w:bookmarkStart w:id="252" w:name="_Toc285113939"/>
      <w:r w:rsidRPr="005F31BE">
        <w:t>&lt;Stereotype&gt; PossibleValue</w:t>
      </w:r>
      <w:bookmarkEnd w:id="252"/>
    </w:p>
    <w:p w14:paraId="2F1C96EA" w14:textId="77777777" w:rsidR="0063570E" w:rsidRDefault="0063570E" w:rsidP="00383490"/>
    <w:p w14:paraId="76D66014" w14:textId="77777777" w:rsidR="00A855E6" w:rsidRDefault="00383490" w:rsidP="00263593">
      <w:r w:rsidRPr="00875584">
        <w:rPr>
          <w:rFonts w:ascii="Arial" w:hAnsi="Arial"/>
          <w:b/>
          <w:sz w:val="24"/>
          <w:szCs w:val="24"/>
        </w:rPr>
        <w:t>Description</w:t>
      </w:r>
    </w:p>
    <w:p w14:paraId="1930CDA3" w14:textId="77777777" w:rsidR="004C3BCC" w:rsidRDefault="00F9484E">
      <w:r>
        <w:t xml:space="preserve">An instance of a link between a  </w:t>
      </w:r>
      <w:r>
        <w:rPr>
          <w:b/>
          <w:bCs/>
        </w:rPr>
        <w:t>ConceptReferenceConstraint</w:t>
      </w:r>
      <w:r>
        <w:t xml:space="preserve"> and a set of possible values.</w:t>
      </w:r>
    </w:p>
    <w:p w14:paraId="004DAF20" w14:textId="77777777" w:rsidR="00377E18" w:rsidRDefault="00C51B43" w:rsidP="00377E18">
      <w:pPr>
        <w:ind w:left="720" w:firstLine="720"/>
      </w:pPr>
      <w:r>
        <w:t xml:space="preserve"> </w:t>
      </w:r>
    </w:p>
    <w:p w14:paraId="3F4407FC" w14:textId="77777777" w:rsidR="0063570E" w:rsidRDefault="0063570E" w:rsidP="00383490"/>
    <w:p w14:paraId="2FF33294" w14:textId="77777777" w:rsidR="00A855E6" w:rsidRDefault="00383490" w:rsidP="00263593">
      <w:r w:rsidRPr="00875584">
        <w:rPr>
          <w:rFonts w:ascii="Arial" w:hAnsi="Arial"/>
          <w:b/>
          <w:sz w:val="24"/>
          <w:szCs w:val="24"/>
        </w:rPr>
        <w:t>Diagrams</w:t>
      </w:r>
    </w:p>
    <w:p w14:paraId="1FE82C70" w14:textId="77777777" w:rsidR="00A93FDC" w:rsidRDefault="00F9484E" w:rsidP="00CB0928">
      <w:pPr>
        <w:ind w:left="720"/>
      </w:pPr>
      <w:hyperlink w:anchor="_6d065336864e77a240c6e7a3eb36e8cd" w:history="1">
        <w:r w:rsidR="003E7695">
          <w:rPr>
            <w:rStyle w:val="Hyperlink"/>
          </w:rPr>
          <w:t>Resource Reference Relationships</w:t>
        </w:r>
      </w:hyperlink>
    </w:p>
    <w:p w14:paraId="28FD81E8" w14:textId="77777777" w:rsidR="0063570E" w:rsidRDefault="0063570E" w:rsidP="00383490"/>
    <w:p w14:paraId="206D641F" w14:textId="77777777" w:rsidR="00A855E6" w:rsidRDefault="00383490" w:rsidP="00263593">
      <w:r w:rsidRPr="00875584">
        <w:rPr>
          <w:rFonts w:ascii="Arial" w:hAnsi="Arial"/>
          <w:b/>
          <w:sz w:val="24"/>
          <w:szCs w:val="24"/>
        </w:rPr>
        <w:t>Direct Known Superclasses (Generalization)</w:t>
      </w:r>
    </w:p>
    <w:p w14:paraId="1FA6ADA4" w14:textId="77777777" w:rsidR="00377E18" w:rsidRDefault="00F9484E" w:rsidP="00B51B66">
      <w:pPr>
        <w:ind w:firstLine="720"/>
      </w:pPr>
      <w:hyperlink w:anchor="_6a2f733d1d3ea9bc232f96caadb113e1" w:history="1">
        <w:r w:rsidR="006977BE">
          <w:rPr>
            <w:rStyle w:val="Hyperlink"/>
          </w:rPr>
          <w:t>ConceptReferenceInstance</w:t>
        </w:r>
      </w:hyperlink>
    </w:p>
    <w:p w14:paraId="58601EC7" w14:textId="77777777" w:rsidR="002C0F83" w:rsidRPr="005F31BE" w:rsidRDefault="00F851FF" w:rsidP="005F31BE">
      <w:pPr>
        <w:pStyle w:val="Heading4"/>
      </w:pPr>
      <w:bookmarkStart w:id="253" w:name="_c72b6d9c8a46b96f02fdfefe3b8b0568"/>
      <w:bookmarkStart w:id="254" w:name="_Toc285113940"/>
      <w:r w:rsidRPr="005F31BE">
        <w:t>&lt;Stereotype&gt; PrimitiveObjectConstraint</w:t>
      </w:r>
      <w:bookmarkEnd w:id="253"/>
      <w:bookmarkEnd w:id="254"/>
    </w:p>
    <w:p w14:paraId="7A89ACF4" w14:textId="77777777" w:rsidR="0063570E" w:rsidRDefault="0063570E" w:rsidP="00383490"/>
    <w:p w14:paraId="0EBD05BA" w14:textId="77777777" w:rsidR="00A855E6" w:rsidRDefault="00383490" w:rsidP="00263593">
      <w:r w:rsidRPr="00875584">
        <w:rPr>
          <w:rFonts w:ascii="Arial" w:hAnsi="Arial"/>
          <w:b/>
          <w:sz w:val="24"/>
          <w:szCs w:val="24"/>
        </w:rPr>
        <w:t>Description</w:t>
      </w:r>
    </w:p>
    <w:p w14:paraId="0491786E" w14:textId="77777777" w:rsidR="004C3BCC" w:rsidRDefault="00F9484E">
      <w:r>
        <w:t>A constraint on a UML or AML primitive type</w:t>
      </w:r>
    </w:p>
    <w:p w14:paraId="5BC5CEDA" w14:textId="77777777" w:rsidR="004C3BCC" w:rsidRDefault="00F9484E">
      <w:r>
        <w:t xml:space="preserve"> </w:t>
      </w:r>
    </w:p>
    <w:p w14:paraId="4E9D788E" w14:textId="77777777" w:rsidR="004C3BCC" w:rsidRDefault="00F9484E">
      <w:r>
        <w:t>The abstract primitive object constraint has no properties, but those of its specializations follow common patterns. (It also seems to ha</w:t>
      </w:r>
      <w:r>
        <w:t>ve no relationships, e.g., composition to complex constraint.)</w:t>
      </w:r>
    </w:p>
    <w:p w14:paraId="0A26C6FE" w14:textId="77777777" w:rsidR="004C3BCC" w:rsidRDefault="00F9484E">
      <w:r>
        <w:t>These patterns include properties defining allowed values via explicit enumeration, range definition, and matching patterns. These allowed value properties are to be treated as permissive rathe</w:t>
      </w:r>
      <w:r>
        <w:t>r than restrictive, with the result that if more than one of these properties is defined, the set of valid values for an instance is the union of values so defined. Inclusion and exclusion of interval end points in the valueRanges properties is governed by</w:t>
      </w:r>
      <w:r>
        <w:t xml:space="preserve"> the interval data types.</w:t>
      </w:r>
    </w:p>
    <w:p w14:paraId="0CACA4DD" w14:textId="77777777" w:rsidR="004C3BCC" w:rsidRDefault="00F9484E">
      <w:r>
        <w:t xml:space="preserve"> </w:t>
      </w:r>
    </w:p>
    <w:p w14:paraId="563D7AAA" w14:textId="77777777" w:rsidR="004C3BCC" w:rsidRDefault="00F9484E">
      <w:r>
        <w:t xml:space="preserve">Another pattern comprises the ‘assumed value’ properties. In an archetype containing optional data elements, assumed values can be used to specify values that can reliably be inferred by receivers. For example, an archetype for </w:t>
      </w:r>
      <w:r>
        <w:t>‘blood pressure measurement’ might include an optional data element describing the patient position, with choices ‘lying’, ‘sitting’ and ‘standing’. Since this element is optional, conformant data could be created that does not contain it. The ‘assumed val</w:t>
      </w:r>
      <w:r>
        <w:t>ue’ property allows a value to be explicitly stated so that all users/systems know what value to assume when optional items are not included in the data, in cases where such an assumption is appropriate. In the ‘blood pressure measurement’ example, one mig</w:t>
      </w:r>
      <w:r>
        <w:t>ht define such a value as ‘sitting’—the most common value—with the understanding that such an assumption makes it important for instances in which the value is different, or not known, to say so, notwithstanding that the value is technically optional.</w:t>
      </w:r>
    </w:p>
    <w:p w14:paraId="0F97B76F" w14:textId="77777777" w:rsidR="004C3BCC" w:rsidRDefault="00F9484E">
      <w:r>
        <w:t xml:space="preserve"> </w:t>
      </w:r>
    </w:p>
    <w:p w14:paraId="4A64D179" w14:textId="77777777" w:rsidR="004C3BCC" w:rsidRDefault="00F9484E">
      <w:r>
        <w:t>Assumed values are definable on any primitive type. If the archetype does not define an assumed value, no reliable assumption can be made by the receiver of an archetype instance concerning the value of the property.</w:t>
      </w:r>
    </w:p>
    <w:p w14:paraId="18C4F8FC" w14:textId="77777777" w:rsidR="004C3BCC" w:rsidRDefault="00F9484E">
      <w:r>
        <w:t xml:space="preserve"> </w:t>
      </w:r>
    </w:p>
    <w:p w14:paraId="57908FD9" w14:textId="77777777" w:rsidR="004C3BCC" w:rsidRDefault="00F9484E">
      <w:r>
        <w:t xml:space="preserve">Date and Time constraints follow the </w:t>
      </w:r>
      <w:r>
        <w:t>string syntax of the ISO 8601 Representation of dates and times.</w:t>
      </w:r>
    </w:p>
    <w:p w14:paraId="5FEB496D" w14:textId="77777777" w:rsidR="00377E18" w:rsidRDefault="00C51B43" w:rsidP="00377E18">
      <w:pPr>
        <w:ind w:left="720" w:firstLine="720"/>
      </w:pPr>
      <w:r>
        <w:t xml:space="preserve"> </w:t>
      </w:r>
    </w:p>
    <w:p w14:paraId="606CD361" w14:textId="77777777" w:rsidR="00377E18" w:rsidRDefault="00C51B43" w:rsidP="00377E18">
      <w:pPr>
        <w:ind w:left="720" w:firstLine="720"/>
      </w:pPr>
      <w:r>
        <w:t xml:space="preserve"> </w:t>
      </w:r>
    </w:p>
    <w:p w14:paraId="49F628F3" w14:textId="77777777" w:rsidR="0063570E" w:rsidRDefault="0063570E" w:rsidP="00383490"/>
    <w:p w14:paraId="038DBDA9" w14:textId="77777777" w:rsidR="00A855E6" w:rsidRDefault="00383490" w:rsidP="00263593">
      <w:r w:rsidRPr="00875584">
        <w:rPr>
          <w:rFonts w:ascii="Arial" w:hAnsi="Arial"/>
          <w:b/>
          <w:sz w:val="24"/>
          <w:szCs w:val="24"/>
        </w:rPr>
        <w:t>Diagrams</w:t>
      </w:r>
    </w:p>
    <w:p w14:paraId="6FB1A587" w14:textId="77777777" w:rsidR="00A93FDC" w:rsidRDefault="00F9484E" w:rsidP="00CB0928">
      <w:pPr>
        <w:ind w:left="720"/>
      </w:pPr>
      <w:hyperlink w:anchor="_ae5d1776f07899a7af4725351a338b35" w:history="1">
        <w:r w:rsidR="003E7695">
          <w:rPr>
            <w:rStyle w:val="Hyperlink"/>
          </w:rPr>
          <w:t>Primitive Type Constraints</w:t>
        </w:r>
      </w:hyperlink>
      <w:r w:rsidR="00324424">
        <w:t xml:space="preserve">, </w:t>
      </w:r>
    </w:p>
    <w:p w14:paraId="0D282189" w14:textId="77777777" w:rsidR="00A93FDC" w:rsidRDefault="00F9484E" w:rsidP="00CB0928">
      <w:pPr>
        <w:ind w:left="720"/>
      </w:pPr>
      <w:hyperlink w:anchor="_f139650e10793c0005c93b604992495c" w:history="1">
        <w:r w:rsidR="003E7695">
          <w:rPr>
            <w:rStyle w:val="Hyperlink"/>
          </w:rPr>
          <w:t>Object Constraints</w:t>
        </w:r>
      </w:hyperlink>
    </w:p>
    <w:p w14:paraId="579B310D" w14:textId="77777777" w:rsidR="0063570E" w:rsidRDefault="0063570E" w:rsidP="00383490"/>
    <w:p w14:paraId="77B5A6F9" w14:textId="77777777" w:rsidR="00A855E6" w:rsidRDefault="00383490" w:rsidP="00263593">
      <w:r w:rsidRPr="00875584">
        <w:rPr>
          <w:rFonts w:ascii="Arial" w:hAnsi="Arial"/>
          <w:b/>
          <w:sz w:val="24"/>
          <w:szCs w:val="24"/>
        </w:rPr>
        <w:t>Direct Known Superclasses (Generalization)</w:t>
      </w:r>
    </w:p>
    <w:p w14:paraId="0ED383D7" w14:textId="77777777" w:rsidR="00377E18" w:rsidRDefault="00F9484E" w:rsidP="00B51B66">
      <w:pPr>
        <w:ind w:firstLine="720"/>
      </w:pPr>
      <w:hyperlink w:anchor="_ad75af95f635bdf35f69d9db9b17aae2" w:history="1">
        <w:r w:rsidR="006977BE">
          <w:rPr>
            <w:rStyle w:val="Hyperlink"/>
          </w:rPr>
          <w:t>ObjectConstraint</w:t>
        </w:r>
      </w:hyperlink>
    </w:p>
    <w:p w14:paraId="63757970" w14:textId="77777777" w:rsidR="0063570E" w:rsidRDefault="0063570E" w:rsidP="00383490"/>
    <w:p w14:paraId="2CC0AF94" w14:textId="77777777" w:rsidR="00A855E6" w:rsidRDefault="00383490" w:rsidP="00263593">
      <w:r w:rsidRPr="00875584">
        <w:rPr>
          <w:rFonts w:ascii="Arial" w:hAnsi="Arial"/>
          <w:b/>
          <w:sz w:val="24"/>
          <w:szCs w:val="24"/>
        </w:rPr>
        <w:t>Direct Known Subclasses (Specialization)</w:t>
      </w:r>
    </w:p>
    <w:p w14:paraId="771C9E33" w14:textId="77777777" w:rsidR="00377E18" w:rsidRDefault="00F9484E" w:rsidP="00B51B66">
      <w:pPr>
        <w:ind w:firstLine="720"/>
      </w:pPr>
      <w:hyperlink w:anchor="_40ee863e6fd02692437dae1d81ba12de" w:history="1">
        <w:r w:rsidR="006977BE">
          <w:rPr>
            <w:rStyle w:val="Hyperlink"/>
          </w:rPr>
          <w:t>BooleanConstraint</w:t>
        </w:r>
      </w:hyperlink>
      <w:r w:rsidR="006977BE">
        <w:t xml:space="preserve">, </w:t>
      </w:r>
    </w:p>
    <w:p w14:paraId="1FEDF7C6" w14:textId="77777777" w:rsidR="00377E18" w:rsidRDefault="00F9484E" w:rsidP="00B51B66">
      <w:pPr>
        <w:ind w:firstLine="720"/>
      </w:pPr>
      <w:hyperlink w:anchor="_ff8930d68c378c02c221704764a5c9d4" w:history="1">
        <w:r w:rsidR="006977BE">
          <w:rPr>
            <w:rStyle w:val="Hyperlink"/>
          </w:rPr>
          <w:t>DateConstraint</w:t>
        </w:r>
      </w:hyperlink>
      <w:r w:rsidR="006977BE">
        <w:t xml:space="preserve">, </w:t>
      </w:r>
    </w:p>
    <w:p w14:paraId="07473A7B" w14:textId="77777777" w:rsidR="00377E18" w:rsidRDefault="00F9484E" w:rsidP="00B51B66">
      <w:pPr>
        <w:ind w:firstLine="720"/>
      </w:pPr>
      <w:hyperlink w:anchor="_7dde1322feeec9c32a95df44c39d8e48" w:history="1">
        <w:r w:rsidR="006977BE">
          <w:rPr>
            <w:rStyle w:val="Hyperlink"/>
          </w:rPr>
          <w:t>DateTimeConstraint</w:t>
        </w:r>
      </w:hyperlink>
      <w:r w:rsidR="006977BE">
        <w:t xml:space="preserve">, </w:t>
      </w:r>
    </w:p>
    <w:p w14:paraId="529B221A" w14:textId="77777777" w:rsidR="00377E18" w:rsidRDefault="00F9484E" w:rsidP="00B51B66">
      <w:pPr>
        <w:ind w:firstLine="720"/>
      </w:pPr>
      <w:hyperlink w:anchor="_384c080719f5bd1b45eae1293215b466" w:history="1">
        <w:r w:rsidR="006977BE">
          <w:rPr>
            <w:rStyle w:val="Hyperlink"/>
          </w:rPr>
          <w:t>DurationConstraint</w:t>
        </w:r>
      </w:hyperlink>
      <w:r w:rsidR="006977BE">
        <w:t xml:space="preserve">, </w:t>
      </w:r>
    </w:p>
    <w:p w14:paraId="247819BC" w14:textId="77777777" w:rsidR="00377E18" w:rsidRDefault="00F9484E" w:rsidP="00B51B66">
      <w:pPr>
        <w:ind w:firstLine="720"/>
      </w:pPr>
      <w:hyperlink w:anchor="_2219fb1dcaf5f26a0ed07de77d69cd5e" w:history="1">
        <w:r w:rsidR="006977BE">
          <w:rPr>
            <w:rStyle w:val="Hyperlink"/>
          </w:rPr>
          <w:t>IntegerConstraint</w:t>
        </w:r>
      </w:hyperlink>
      <w:r w:rsidR="006977BE">
        <w:t xml:space="preserve">, </w:t>
      </w:r>
    </w:p>
    <w:p w14:paraId="2E80166B" w14:textId="77777777" w:rsidR="00377E18" w:rsidRDefault="00F9484E" w:rsidP="00B51B66">
      <w:pPr>
        <w:ind w:firstLine="720"/>
      </w:pPr>
      <w:hyperlink w:anchor="_b921bc493035fb4e067213114372e254" w:history="1">
        <w:r w:rsidR="006977BE">
          <w:rPr>
            <w:rStyle w:val="Hyperlink"/>
          </w:rPr>
          <w:t>RealConstraint</w:t>
        </w:r>
      </w:hyperlink>
      <w:r w:rsidR="006977BE">
        <w:t xml:space="preserve">, </w:t>
      </w:r>
    </w:p>
    <w:p w14:paraId="02E8C78A" w14:textId="77777777" w:rsidR="00377E18" w:rsidRDefault="00F9484E" w:rsidP="00B51B66">
      <w:pPr>
        <w:ind w:firstLine="720"/>
      </w:pPr>
      <w:hyperlink w:anchor="_982033c222702fafb1d4d3ed7b399317" w:history="1">
        <w:r w:rsidR="006977BE">
          <w:rPr>
            <w:rStyle w:val="Hyperlink"/>
          </w:rPr>
          <w:t>StringConstraint</w:t>
        </w:r>
      </w:hyperlink>
      <w:r w:rsidR="006977BE">
        <w:t xml:space="preserve">, </w:t>
      </w:r>
    </w:p>
    <w:p w14:paraId="373BA33E" w14:textId="77777777" w:rsidR="00377E18" w:rsidRDefault="00F9484E" w:rsidP="00B51B66">
      <w:pPr>
        <w:ind w:firstLine="720"/>
      </w:pPr>
      <w:hyperlink w:anchor="_ef76317db67a290898f39af3c51eee9c" w:history="1">
        <w:r w:rsidR="006977BE">
          <w:rPr>
            <w:rStyle w:val="Hyperlink"/>
          </w:rPr>
          <w:t>TerminologyCodeConstraint</w:t>
        </w:r>
      </w:hyperlink>
      <w:r w:rsidR="006977BE">
        <w:t xml:space="preserve">, </w:t>
      </w:r>
    </w:p>
    <w:p w14:paraId="05F25E84" w14:textId="77777777" w:rsidR="00377E18" w:rsidRDefault="00F9484E" w:rsidP="00B51B66">
      <w:pPr>
        <w:ind w:firstLine="720"/>
      </w:pPr>
      <w:hyperlink w:anchor="_d8c772ca77efc45bee8711f1de17afc0" w:history="1">
        <w:r w:rsidR="006977BE">
          <w:rPr>
            <w:rStyle w:val="Hyperlink"/>
          </w:rPr>
          <w:t>TimeConstraint</w:t>
        </w:r>
      </w:hyperlink>
    </w:p>
    <w:p w14:paraId="3E20A207" w14:textId="77777777" w:rsidR="002C0F83" w:rsidRPr="005F31BE" w:rsidRDefault="00F851FF" w:rsidP="005F31BE">
      <w:pPr>
        <w:pStyle w:val="Heading4"/>
      </w:pPr>
      <w:bookmarkStart w:id="255" w:name="_b921bc493035fb4e067213114372e254"/>
      <w:bookmarkStart w:id="256" w:name="_Toc285113941"/>
      <w:r w:rsidRPr="005F31BE">
        <w:t>&lt;Stereotype&gt; RealConstraint</w:t>
      </w:r>
      <w:bookmarkEnd w:id="255"/>
      <w:bookmarkEnd w:id="256"/>
    </w:p>
    <w:p w14:paraId="04F4C99A" w14:textId="77777777" w:rsidR="0063570E" w:rsidRDefault="0063570E" w:rsidP="00383490"/>
    <w:p w14:paraId="3DE6D15E" w14:textId="77777777" w:rsidR="00A855E6" w:rsidRDefault="00383490" w:rsidP="00263593">
      <w:r w:rsidRPr="00875584">
        <w:rPr>
          <w:rFonts w:ascii="Arial" w:hAnsi="Arial"/>
          <w:b/>
          <w:sz w:val="24"/>
          <w:szCs w:val="24"/>
        </w:rPr>
        <w:t>Description</w:t>
      </w:r>
    </w:p>
    <w:p w14:paraId="5AFAD45F" w14:textId="77777777" w:rsidR="004C3BCC" w:rsidRDefault="00F9484E">
      <w:r>
        <w:t>A constraint on a property of Real type.</w:t>
      </w:r>
    </w:p>
    <w:p w14:paraId="63B21674" w14:textId="77777777" w:rsidR="00377E18" w:rsidRDefault="00C51B43" w:rsidP="00377E18">
      <w:pPr>
        <w:ind w:left="720" w:firstLine="720"/>
      </w:pPr>
      <w:r>
        <w:t xml:space="preserve"> </w:t>
      </w:r>
    </w:p>
    <w:p w14:paraId="42144718" w14:textId="77777777" w:rsidR="0063570E" w:rsidRDefault="0063570E" w:rsidP="00383490"/>
    <w:p w14:paraId="1EF82D3A" w14:textId="77777777" w:rsidR="00A855E6" w:rsidRDefault="00383490" w:rsidP="00263593">
      <w:r w:rsidRPr="00875584">
        <w:rPr>
          <w:rFonts w:ascii="Arial" w:hAnsi="Arial"/>
          <w:b/>
          <w:sz w:val="24"/>
          <w:szCs w:val="24"/>
        </w:rPr>
        <w:t>Diagrams</w:t>
      </w:r>
    </w:p>
    <w:p w14:paraId="31EBC4D1" w14:textId="77777777" w:rsidR="00A93FDC" w:rsidRDefault="00F9484E" w:rsidP="00CB0928">
      <w:pPr>
        <w:ind w:left="720"/>
      </w:pPr>
      <w:hyperlink w:anchor="_ae5d1776f07899a7af4725351a338b35" w:history="1">
        <w:r w:rsidR="003E7695">
          <w:rPr>
            <w:rStyle w:val="Hyperlink"/>
          </w:rPr>
          <w:t>Primitive Type Constraints</w:t>
        </w:r>
      </w:hyperlink>
    </w:p>
    <w:p w14:paraId="3CEA48FD" w14:textId="77777777" w:rsidR="0063570E" w:rsidRDefault="0063570E" w:rsidP="00383490"/>
    <w:p w14:paraId="02FEDB32" w14:textId="77777777" w:rsidR="00A855E6" w:rsidRDefault="00383490" w:rsidP="00263593">
      <w:r w:rsidRPr="00875584">
        <w:rPr>
          <w:rFonts w:ascii="Arial" w:hAnsi="Arial"/>
          <w:b/>
          <w:sz w:val="24"/>
          <w:szCs w:val="24"/>
        </w:rPr>
        <w:t>Direct Known Superclasses (Generalization)</w:t>
      </w:r>
    </w:p>
    <w:p w14:paraId="062BB302" w14:textId="77777777" w:rsidR="00377E18" w:rsidRDefault="00F9484E" w:rsidP="00B51B66">
      <w:pPr>
        <w:ind w:firstLine="720"/>
      </w:pPr>
      <w:hyperlink w:anchor="_c72b6d9c8a46b96f02fdfefe3b8b0568" w:history="1">
        <w:r w:rsidR="006977BE">
          <w:rPr>
            <w:rStyle w:val="Hyperlink"/>
          </w:rPr>
          <w:t>PrimitiveObjectConstraint</w:t>
        </w:r>
      </w:hyperlink>
    </w:p>
    <w:p w14:paraId="557EFCCA" w14:textId="77777777" w:rsidR="0063570E" w:rsidRDefault="0063570E" w:rsidP="00383490"/>
    <w:p w14:paraId="03B4B089" w14:textId="77777777" w:rsidR="00A855E6" w:rsidRDefault="00383490" w:rsidP="00263593">
      <w:r w:rsidRPr="00875584">
        <w:rPr>
          <w:rFonts w:ascii="Arial" w:hAnsi="Arial"/>
          <w:b/>
          <w:sz w:val="24"/>
          <w:szCs w:val="24"/>
        </w:rPr>
        <w:t>Attributes</w:t>
      </w:r>
    </w:p>
    <w:p w14:paraId="45E5362F" w14:textId="77777777" w:rsidR="00B603FB" w:rsidRDefault="00B603FB" w:rsidP="008B78EB"/>
    <w:p w14:paraId="055C8EAE" w14:textId="77777777" w:rsidR="00A755AA" w:rsidRDefault="008B78EB" w:rsidP="008B78EB">
      <w:pPr>
        <w:rPr>
          <w:b/>
        </w:rPr>
      </w:pPr>
      <w:r w:rsidRPr="006A54F6">
        <w:rPr>
          <w:b/>
        </w:rPr>
        <w:t>•   public possibleValues : Real  [0..*]</w:t>
      </w:r>
    </w:p>
    <w:p w14:paraId="4ADA6860" w14:textId="77777777" w:rsidR="004C3BCC" w:rsidRDefault="00F9484E">
      <w:r>
        <w:t>A set of allowed Real values (e.g., 37.2, 100.265).</w:t>
      </w:r>
    </w:p>
    <w:p w14:paraId="37E3096F" w14:textId="77777777" w:rsidR="00B603FB" w:rsidRDefault="00B603FB" w:rsidP="008B78EB"/>
    <w:p w14:paraId="1BEDCA02"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0C6B6AAC" w14:textId="77777777" w:rsidR="004C3BCC" w:rsidRDefault="00F9484E">
      <w:r>
        <w:t>A set of Real value ranges, any value of which is considered valid.</w:t>
      </w:r>
    </w:p>
    <w:p w14:paraId="0FE807F4" w14:textId="77777777" w:rsidR="00B603FB" w:rsidRDefault="00B603FB" w:rsidP="008B78EB"/>
    <w:p w14:paraId="5385C959" w14:textId="77777777" w:rsidR="00A755AA" w:rsidRDefault="008B78EB" w:rsidP="008B78EB">
      <w:pPr>
        <w:rPr>
          <w:b/>
        </w:rPr>
      </w:pPr>
      <w:r w:rsidRPr="006A54F6">
        <w:rPr>
          <w:b/>
        </w:rPr>
        <w:t>•   public assumedValue : Real  [0..1]</w:t>
      </w:r>
    </w:p>
    <w:p w14:paraId="4E8A2D87" w14:textId="77777777" w:rsidR="004C3BCC" w:rsidRDefault="00F9484E">
      <w:r>
        <w:t>Real value to be assumed to apply if no value is provided.</w:t>
      </w:r>
    </w:p>
    <w:p w14:paraId="260177D9" w14:textId="77777777" w:rsidR="0063570E" w:rsidRDefault="0063570E" w:rsidP="00383490"/>
    <w:p w14:paraId="215F9793" w14:textId="77777777" w:rsidR="00A855E6" w:rsidRDefault="00383490" w:rsidP="00263593">
      <w:r w:rsidRPr="00875584">
        <w:rPr>
          <w:rFonts w:ascii="Arial" w:hAnsi="Arial"/>
          <w:b/>
          <w:sz w:val="24"/>
          <w:szCs w:val="24"/>
        </w:rPr>
        <w:t>Constraints</w:t>
      </w:r>
    </w:p>
    <w:p w14:paraId="6B46B0C6" w14:textId="77777777" w:rsidR="0087616E" w:rsidRPr="00BC6BEC" w:rsidRDefault="0087616E" w:rsidP="00263593">
      <w:pPr>
        <w:rPr>
          <w:rFonts w:ascii="Arial" w:hAnsi="Arial"/>
          <w:b/>
          <w:sz w:val="24"/>
          <w:szCs w:val="24"/>
        </w:rPr>
      </w:pPr>
    </w:p>
    <w:p w14:paraId="11F89BFC"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constrainsReal</w:t>
      </w:r>
    </w:p>
    <w:p w14:paraId="0984D65C" w14:textId="77777777" w:rsidR="004C3BCC" w:rsidRDefault="00F9484E">
      <w:r>
        <w:t>Constraint is applied to a real.</w:t>
      </w:r>
    </w:p>
    <w:p w14:paraId="482049A9" w14:textId="77777777" w:rsidR="00377E18" w:rsidRDefault="00CF06F6" w:rsidP="00377E18">
      <w:pPr>
        <w:ind w:left="3600" w:firstLine="720"/>
      </w:pPr>
      <w:r w:rsidRPr="00467F03">
        <w:t>[English]</w:t>
      </w:r>
    </w:p>
    <w:p w14:paraId="19B6A1C1" w14:textId="77777777" w:rsidR="008B78EB" w:rsidRDefault="004B279F" w:rsidP="00ED4063">
      <w:r w:rsidRPr="0047488C">
        <w:rPr>
          <w:rFonts w:ascii="Courier" w:hAnsi="Courier"/>
        </w:rPr>
        <w:t xml:space="preserve"> self.base_PrimitiveType.oclIsKindOf(Real)</w:t>
      </w:r>
    </w:p>
    <w:p w14:paraId="0E6815EC" w14:textId="77777777" w:rsidR="002C0F83" w:rsidRPr="005F31BE" w:rsidRDefault="00F851FF" w:rsidP="005F31BE">
      <w:pPr>
        <w:pStyle w:val="Heading4"/>
      </w:pPr>
      <w:bookmarkStart w:id="257" w:name="_Toc285113942"/>
      <w:r w:rsidRPr="005F31BE">
        <w:t>&lt;Stereotype&gt; ReferenceModel</w:t>
      </w:r>
      <w:bookmarkEnd w:id="257"/>
    </w:p>
    <w:p w14:paraId="4A1DCA09" w14:textId="77777777" w:rsidR="0063570E" w:rsidRDefault="0063570E" w:rsidP="00383490"/>
    <w:p w14:paraId="73DCAA29" w14:textId="77777777" w:rsidR="00A855E6" w:rsidRDefault="00383490" w:rsidP="00263593">
      <w:r w:rsidRPr="00875584">
        <w:rPr>
          <w:rFonts w:ascii="Arial" w:hAnsi="Arial"/>
          <w:b/>
          <w:sz w:val="24"/>
          <w:szCs w:val="24"/>
        </w:rPr>
        <w:t>Description</w:t>
      </w:r>
    </w:p>
    <w:p w14:paraId="7378E080" w14:textId="77777777" w:rsidR="004C3BCC" w:rsidRDefault="00F9484E">
      <w:r>
        <w:t>This stereotype identifies a package as a  Reference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14:paraId="7F498735" w14:textId="77777777" w:rsidR="00377E18" w:rsidRDefault="00C51B43" w:rsidP="00377E18">
      <w:pPr>
        <w:ind w:left="720" w:firstLine="720"/>
      </w:pPr>
      <w:r>
        <w:t xml:space="preserve"> </w:t>
      </w:r>
    </w:p>
    <w:p w14:paraId="42D4EE12" w14:textId="77777777" w:rsidR="0063570E" w:rsidRDefault="0063570E" w:rsidP="00383490"/>
    <w:p w14:paraId="7DBDFF14" w14:textId="77777777" w:rsidR="00A855E6" w:rsidRDefault="00383490" w:rsidP="00263593">
      <w:r w:rsidRPr="00875584">
        <w:rPr>
          <w:rFonts w:ascii="Arial" w:hAnsi="Arial"/>
          <w:b/>
          <w:sz w:val="24"/>
          <w:szCs w:val="24"/>
        </w:rPr>
        <w:t>Diagrams</w:t>
      </w:r>
    </w:p>
    <w:p w14:paraId="7CEF9A99" w14:textId="77777777" w:rsidR="00A93FDC" w:rsidRDefault="00F9484E" w:rsidP="00CB0928">
      <w:pPr>
        <w:ind w:left="720"/>
      </w:pPr>
      <w:hyperlink w:anchor="_549d0bc2f9c4ac0312fc619b71bf4d08" w:history="1">
        <w:r w:rsidR="003E7695">
          <w:rPr>
            <w:rStyle w:val="Hyperlink"/>
          </w:rPr>
          <w:t>Reference Model Decorators</w:t>
        </w:r>
      </w:hyperlink>
    </w:p>
    <w:p w14:paraId="0F0AD4FF" w14:textId="77777777" w:rsidR="0063570E" w:rsidRDefault="0063570E" w:rsidP="00383490"/>
    <w:p w14:paraId="2D9A0664" w14:textId="77777777" w:rsidR="00A855E6" w:rsidRDefault="00383490" w:rsidP="00263593">
      <w:r w:rsidRPr="00875584">
        <w:rPr>
          <w:rFonts w:ascii="Arial" w:hAnsi="Arial"/>
          <w:b/>
          <w:sz w:val="24"/>
          <w:szCs w:val="24"/>
        </w:rPr>
        <w:t>Attributes</w:t>
      </w:r>
    </w:p>
    <w:p w14:paraId="08F3F64F" w14:textId="77777777" w:rsidR="00B603FB" w:rsidRDefault="00B603FB" w:rsidP="008B78EB"/>
    <w:p w14:paraId="123CEF39" w14:textId="77777777" w:rsidR="00A755AA" w:rsidRDefault="008B78EB" w:rsidP="008B78EB">
      <w:pPr>
        <w:rPr>
          <w:b/>
        </w:rPr>
      </w:pPr>
      <w:r w:rsidRPr="006A54F6">
        <w:rPr>
          <w:b/>
        </w:rPr>
        <w:t>•   public rmPublisher : String  [0..1]</w:t>
      </w:r>
    </w:p>
    <w:p w14:paraId="46B20BDD" w14:textId="77777777" w:rsidR="004C3BCC" w:rsidRDefault="00F9484E">
      <w:r>
        <w:t xml:space="preserve"> </w:t>
      </w:r>
      <w:r>
        <w:t xml:space="preserve">The name of the Reference Model publisher.  Corresponds to </w:t>
      </w:r>
      <w:r>
        <w:rPr>
          <w:i/>
          <w:iCs/>
        </w:rPr>
        <w:t xml:space="preserve">rm_publisher </w:t>
      </w:r>
      <w:r>
        <w:t>in AOM 2.0</w:t>
      </w:r>
    </w:p>
    <w:p w14:paraId="377DF2EE" w14:textId="77777777" w:rsidR="00B603FB" w:rsidRDefault="00B603FB" w:rsidP="008B78EB"/>
    <w:p w14:paraId="75DD5F89" w14:textId="77777777" w:rsidR="00A755AA" w:rsidRDefault="008B78EB" w:rsidP="008B78EB">
      <w:pPr>
        <w:rPr>
          <w:b/>
        </w:rPr>
      </w:pPr>
      <w:r w:rsidRPr="006A54F6">
        <w:rPr>
          <w:b/>
        </w:rPr>
        <w:t>•   public rmNamespace : String  [0..1]</w:t>
      </w:r>
    </w:p>
    <w:p w14:paraId="48A70B1F" w14:textId="77777777" w:rsidR="004C3BCC" w:rsidRDefault="00F9484E">
      <w:r>
        <w:t xml:space="preserve"> The owning domain name of the archetype.  Corresponds to the </w:t>
      </w:r>
      <w:r>
        <w:rPr>
          <w:i/>
          <w:iCs/>
        </w:rPr>
        <w:t>namespace</w:t>
      </w:r>
      <w:r>
        <w:t xml:space="preserve"> attribute in AOM2.0.</w:t>
      </w:r>
    </w:p>
    <w:p w14:paraId="4B6283F2" w14:textId="77777777" w:rsidR="00B603FB" w:rsidRDefault="00B603FB" w:rsidP="008B78EB"/>
    <w:p w14:paraId="1D6CB308" w14:textId="77777777" w:rsidR="00A755AA" w:rsidRDefault="008B78EB" w:rsidP="008B78EB">
      <w:pPr>
        <w:rPr>
          <w:b/>
        </w:rPr>
      </w:pPr>
      <w:r w:rsidRPr="006A54F6">
        <w:rPr>
          <w:b/>
        </w:rPr>
        <w:t>•   public rmVersion : String  [0..1]</w:t>
      </w:r>
    </w:p>
    <w:p w14:paraId="6E1D04C2" w14:textId="77777777" w:rsidR="004C3BCC" w:rsidRDefault="00F9484E">
      <w:r>
        <w:t xml:space="preserve">Designates the version id of the reference model on which the archetype is based. Corresponds to </w:t>
      </w:r>
      <w:r>
        <w:rPr>
          <w:i/>
          <w:iCs/>
        </w:rPr>
        <w:t>rm_release</w:t>
      </w:r>
      <w:r>
        <w:t xml:space="preserve"> in AOM 2.0</w:t>
      </w:r>
    </w:p>
    <w:p w14:paraId="6A4C71EC" w14:textId="77777777" w:rsidR="002C0F83" w:rsidRPr="005F31BE" w:rsidRDefault="00F851FF" w:rsidP="005F31BE">
      <w:pPr>
        <w:pStyle w:val="Heading4"/>
      </w:pPr>
      <w:bookmarkStart w:id="258" w:name="_ae519954bfcbf4564dc31d9d1b694789"/>
      <w:bookmarkStart w:id="259" w:name="_Toc285113943"/>
      <w:r w:rsidRPr="005F31BE">
        <w:t>&lt;Stereotype&gt; ReferenceModel</w:t>
      </w:r>
      <w:bookmarkEnd w:id="258"/>
      <w:bookmarkEnd w:id="259"/>
    </w:p>
    <w:p w14:paraId="11BB56DC" w14:textId="77777777" w:rsidR="0063570E" w:rsidRDefault="0063570E" w:rsidP="00383490"/>
    <w:p w14:paraId="5AFFED84" w14:textId="77777777" w:rsidR="00A855E6" w:rsidRDefault="00383490" w:rsidP="00263593">
      <w:r w:rsidRPr="00875584">
        <w:rPr>
          <w:rFonts w:ascii="Arial" w:hAnsi="Arial"/>
          <w:b/>
          <w:sz w:val="24"/>
          <w:szCs w:val="24"/>
        </w:rPr>
        <w:t>Description</w:t>
      </w:r>
    </w:p>
    <w:p w14:paraId="2747D89E" w14:textId="77777777" w:rsidR="004C3BCC" w:rsidRDefault="00F9484E">
      <w:r>
        <w:t>A stereotype that classifies a package as a reference model, identifying it as a valid target fo</w:t>
      </w:r>
      <w:r>
        <w:t>r archetype constraints</w:t>
      </w:r>
    </w:p>
    <w:p w14:paraId="0A4DDBF3" w14:textId="77777777" w:rsidR="004C3BCC" w:rsidRDefault="00F9484E">
      <w:r>
        <w:t xml:space="preserve"> </w:t>
      </w:r>
    </w:p>
    <w:p w14:paraId="67FBB5BE" w14:textId="77777777" w:rsidR="004C3BCC" w:rsidRDefault="00F9484E">
      <w:r>
        <w:t>A reference model defines the classes that the archetypes in an archetype library can constrain, and the ReferenceModel profile ensures that the reference model can provide the metadata that an archetype library may require.</w:t>
      </w:r>
    </w:p>
    <w:p w14:paraId="3E782A44" w14:textId="77777777" w:rsidR="004C3BCC" w:rsidRDefault="00F9484E">
      <w:r>
        <w:t xml:space="preserve"> </w:t>
      </w:r>
    </w:p>
    <w:p w14:paraId="22FA504A" w14:textId="77777777" w:rsidR="004C3BCC" w:rsidRDefault="00F9484E">
      <w:r>
        <w:t xml:space="preserve">An </w:t>
      </w:r>
      <w:r>
        <w:t xml:space="preserve">archetype library is associated with exactly one ReferenceModel, and it may use the properties that the model defines in the construction of archetype identifier strings. See the openEHR Archetype Definition Language exposition of archetype identification </w:t>
      </w:r>
      <w:r>
        <w:t>for one example of how this may work.</w:t>
      </w:r>
    </w:p>
    <w:p w14:paraId="77E6FBB3" w14:textId="77777777" w:rsidR="0063570E" w:rsidRDefault="0063570E" w:rsidP="00383490"/>
    <w:p w14:paraId="7352F38A" w14:textId="77777777" w:rsidR="00A855E6" w:rsidRDefault="00383490" w:rsidP="00263593">
      <w:r w:rsidRPr="00875584">
        <w:rPr>
          <w:rFonts w:ascii="Arial" w:hAnsi="Arial"/>
          <w:b/>
          <w:sz w:val="24"/>
          <w:szCs w:val="24"/>
        </w:rPr>
        <w:t>Diagrams</w:t>
      </w:r>
    </w:p>
    <w:p w14:paraId="5055FC87" w14:textId="77777777" w:rsidR="00A93FDC" w:rsidRDefault="00F9484E" w:rsidP="00CB0928">
      <w:pPr>
        <w:ind w:left="720"/>
      </w:pPr>
      <w:hyperlink w:anchor="_549d0bc2f9c4ac0312fc619b71bf4d08" w:history="1">
        <w:r w:rsidR="003E7695">
          <w:rPr>
            <w:rStyle w:val="Hyperlink"/>
          </w:rPr>
          <w:t>Reference Model Decorators</w:t>
        </w:r>
      </w:hyperlink>
      <w:r w:rsidR="00324424">
        <w:t xml:space="preserve">, </w:t>
      </w:r>
    </w:p>
    <w:p w14:paraId="0DC5A994" w14:textId="77777777" w:rsidR="002C0F83" w:rsidRPr="005F31BE" w:rsidRDefault="00F851FF" w:rsidP="005F31BE">
      <w:pPr>
        <w:pStyle w:val="Heading4"/>
      </w:pPr>
      <w:bookmarkStart w:id="260" w:name="_0ce2b29ea1a1410087dae9200ed62528"/>
      <w:bookmarkStart w:id="261" w:name="_Toc285113944"/>
      <w:r w:rsidRPr="005F31BE">
        <w:t>&lt;Stereotype&gt; ReferenceModelImport</w:t>
      </w:r>
      <w:bookmarkEnd w:id="260"/>
      <w:bookmarkEnd w:id="261"/>
    </w:p>
    <w:p w14:paraId="730740C5" w14:textId="77777777" w:rsidR="0063570E" w:rsidRDefault="0063570E" w:rsidP="00383490"/>
    <w:p w14:paraId="784CB3A2" w14:textId="77777777" w:rsidR="00A855E6" w:rsidRDefault="00383490" w:rsidP="00263593">
      <w:r w:rsidRPr="00875584">
        <w:rPr>
          <w:rFonts w:ascii="Arial" w:hAnsi="Arial"/>
          <w:b/>
          <w:sz w:val="24"/>
          <w:szCs w:val="24"/>
        </w:rPr>
        <w:t>Description</w:t>
      </w:r>
    </w:p>
    <w:p w14:paraId="3194479C" w14:textId="77777777" w:rsidR="004C3BCC" w:rsidRDefault="00F9484E">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14:paraId="208C0BF5" w14:textId="77777777" w:rsidR="00377E18" w:rsidRDefault="00C51B43" w:rsidP="00377E18">
      <w:pPr>
        <w:ind w:left="720" w:firstLine="720"/>
      </w:pPr>
      <w:r>
        <w:t xml:space="preserve"> </w:t>
      </w:r>
    </w:p>
    <w:p w14:paraId="37B37924" w14:textId="77777777" w:rsidR="0063570E" w:rsidRDefault="0063570E" w:rsidP="00383490"/>
    <w:p w14:paraId="7B3B2A53" w14:textId="77777777" w:rsidR="00A855E6" w:rsidRDefault="00383490" w:rsidP="00263593">
      <w:r w:rsidRPr="00875584">
        <w:rPr>
          <w:rFonts w:ascii="Arial" w:hAnsi="Arial"/>
          <w:b/>
          <w:sz w:val="24"/>
          <w:szCs w:val="24"/>
        </w:rPr>
        <w:t>Diagrams</w:t>
      </w:r>
    </w:p>
    <w:p w14:paraId="27D3A099" w14:textId="77777777" w:rsidR="00A93FDC" w:rsidRDefault="00F9484E" w:rsidP="00CB0928">
      <w:pPr>
        <w:ind w:left="720"/>
      </w:pPr>
      <w:hyperlink w:anchor="_1c8c4aa3906888e5c2c8895f5ed19903" w:history="1">
        <w:r w:rsidR="003E7695">
          <w:rPr>
            <w:rStyle w:val="Hyperlink"/>
          </w:rPr>
          <w:t xml:space="preserve">Archetypes </w:t>
        </w:r>
      </w:hyperlink>
    </w:p>
    <w:p w14:paraId="7CC4DD87" w14:textId="77777777" w:rsidR="0063570E" w:rsidRDefault="0063570E" w:rsidP="00383490"/>
    <w:p w14:paraId="27737CFB" w14:textId="77777777" w:rsidR="00A855E6" w:rsidRDefault="00383490" w:rsidP="00263593">
      <w:r w:rsidRPr="00875584">
        <w:rPr>
          <w:rFonts w:ascii="Arial" w:hAnsi="Arial"/>
          <w:b/>
          <w:sz w:val="24"/>
          <w:szCs w:val="24"/>
        </w:rPr>
        <w:t>Constraints</w:t>
      </w:r>
    </w:p>
    <w:p w14:paraId="148E6342" w14:textId="77777777" w:rsidR="0087616E" w:rsidRPr="00BC6BEC" w:rsidRDefault="0087616E" w:rsidP="00263593">
      <w:pPr>
        <w:rPr>
          <w:rFonts w:ascii="Arial" w:hAnsi="Arial"/>
          <w:b/>
          <w:sz w:val="24"/>
          <w:szCs w:val="24"/>
        </w:rPr>
      </w:pPr>
    </w:p>
    <w:p w14:paraId="358285B0"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libraryOnly</w:t>
      </w:r>
    </w:p>
    <w:p w14:paraId="6B4F78F1" w14:textId="77777777" w:rsidR="004C3BCC" w:rsidRDefault="00F9484E">
      <w:r>
        <w:t>importing namespace must be an &lt;&lt;ArchetypeLibrary&gt;&gt;</w:t>
      </w:r>
    </w:p>
    <w:p w14:paraId="62DFA4BE" w14:textId="77777777" w:rsidR="004C3BCC" w:rsidRDefault="00F9484E">
      <w:r>
        <w:t xml:space="preserve"> </w:t>
      </w:r>
    </w:p>
    <w:p w14:paraId="38BFFC25" w14:textId="77777777" w:rsidR="004C3BCC" w:rsidRDefault="00F9484E">
      <w:r>
        <w:t xml:space="preserve"> </w:t>
      </w:r>
    </w:p>
    <w:p w14:paraId="3838D93B" w14:textId="77777777" w:rsidR="00377E18" w:rsidRDefault="00CF06F6" w:rsidP="00377E18">
      <w:pPr>
        <w:ind w:left="3600" w:firstLine="720"/>
      </w:pPr>
      <w:r w:rsidRPr="00467F03">
        <w:t>[OCL]</w:t>
      </w:r>
    </w:p>
    <w:p w14:paraId="77F27257" w14:textId="77777777" w:rsidR="008B78EB" w:rsidRDefault="004B279F" w:rsidP="00ED4063">
      <w:r w:rsidRPr="0047488C">
        <w:rPr>
          <w:rFonts w:ascii="Courier" w:hAnsi="Courier"/>
        </w:rPr>
        <w:t xml:space="preserve">self.base_PackageImport.importingNamespace.stereotypedBy('ArchetypeLibrary') </w:t>
      </w:r>
    </w:p>
    <w:p w14:paraId="2B195F81" w14:textId="77777777" w:rsidR="0087616E" w:rsidRPr="00BC6BEC" w:rsidRDefault="0087616E" w:rsidP="00263593">
      <w:pPr>
        <w:rPr>
          <w:rFonts w:ascii="Arial" w:hAnsi="Arial"/>
          <w:b/>
          <w:sz w:val="24"/>
          <w:szCs w:val="24"/>
        </w:rPr>
      </w:pPr>
    </w:p>
    <w:p w14:paraId="0771A0EC" w14:textId="77777777" w:rsidR="00C867D8" w:rsidRPr="00C867D8" w:rsidRDefault="00263593" w:rsidP="00057587">
      <w:pPr>
        <w:pStyle w:val="ListParagraph"/>
        <w:numPr>
          <w:ilvl w:val="0"/>
          <w:numId w:val="4"/>
        </w:numPr>
        <w:rPr>
          <w:rFonts w:ascii="Arial" w:hAnsi="Arial"/>
          <w:b/>
        </w:rPr>
      </w:pPr>
      <w:r w:rsidRPr="006F3621">
        <w:rPr>
          <w:rFonts w:ascii="Arial" w:hAnsi="Arial"/>
          <w:b/>
        </w:rPr>
        <w:t>libraryReferenceModel</w:t>
      </w:r>
    </w:p>
    <w:p w14:paraId="2D373508" w14:textId="77777777" w:rsidR="004C3BCC" w:rsidRDefault="00F9484E">
      <w:r>
        <w:t>importedPackage must be &lt;&lt;ReferenceModel&gt;&gt; and importNamespace must be &lt;&lt;ArchetypeLibrary&gt;&gt;</w:t>
      </w:r>
    </w:p>
    <w:p w14:paraId="39FA4FB2" w14:textId="77777777" w:rsidR="00377E18" w:rsidRDefault="00CF06F6" w:rsidP="00377E18">
      <w:pPr>
        <w:ind w:left="3600" w:firstLine="720"/>
      </w:pPr>
      <w:r w:rsidRPr="00467F03">
        <w:t>[OCL]</w:t>
      </w:r>
    </w:p>
    <w:p w14:paraId="52D026B2"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16695C00" w14:textId="77777777" w:rsidR="002C0F83" w:rsidRPr="005F31BE" w:rsidRDefault="00F851FF" w:rsidP="005F31BE">
      <w:pPr>
        <w:pStyle w:val="Heading4"/>
      </w:pPr>
      <w:bookmarkStart w:id="262" w:name="_2363e45c670e7e760b4676036b10e751"/>
      <w:bookmarkStart w:id="263" w:name="_Toc285113945"/>
      <w:r w:rsidRPr="005F31BE">
        <w:t>&lt;Stereotype&gt; ResourceDescription</w:t>
      </w:r>
      <w:bookmarkEnd w:id="262"/>
      <w:bookmarkEnd w:id="263"/>
    </w:p>
    <w:p w14:paraId="62FB1D9A" w14:textId="77777777" w:rsidR="0063570E" w:rsidRDefault="0063570E" w:rsidP="00383490"/>
    <w:p w14:paraId="56AB8039" w14:textId="77777777" w:rsidR="00A855E6" w:rsidRDefault="00383490" w:rsidP="00263593">
      <w:r w:rsidRPr="00875584">
        <w:rPr>
          <w:rFonts w:ascii="Arial" w:hAnsi="Arial"/>
          <w:b/>
          <w:sz w:val="24"/>
          <w:szCs w:val="24"/>
        </w:rPr>
        <w:t>Description</w:t>
      </w:r>
    </w:p>
    <w:p w14:paraId="0C62FE66" w14:textId="77777777" w:rsidR="004C3BCC" w:rsidRDefault="00F9484E">
      <w:r>
        <w:t>A detailed description of the source, provenance, copyr</w:t>
      </w:r>
      <w:r>
        <w:t>ight, etc of the ADL Resource.</w:t>
      </w:r>
    </w:p>
    <w:p w14:paraId="4CC653EA" w14:textId="77777777" w:rsidR="00377E18" w:rsidRDefault="00C51B43" w:rsidP="00377E18">
      <w:pPr>
        <w:ind w:left="720" w:firstLine="720"/>
      </w:pPr>
      <w:r>
        <w:t xml:space="preserve"> </w:t>
      </w:r>
    </w:p>
    <w:p w14:paraId="6F8E0F12" w14:textId="77777777" w:rsidR="0063570E" w:rsidRDefault="0063570E" w:rsidP="00383490"/>
    <w:p w14:paraId="37E5284A" w14:textId="77777777" w:rsidR="00A855E6" w:rsidRDefault="00383490" w:rsidP="00263593">
      <w:r w:rsidRPr="00875584">
        <w:rPr>
          <w:rFonts w:ascii="Arial" w:hAnsi="Arial"/>
          <w:b/>
          <w:sz w:val="24"/>
          <w:szCs w:val="24"/>
        </w:rPr>
        <w:t>Diagrams</w:t>
      </w:r>
    </w:p>
    <w:p w14:paraId="6D47775F" w14:textId="77777777" w:rsidR="00A93FDC" w:rsidRDefault="00F9484E" w:rsidP="00CB0928">
      <w:pPr>
        <w:ind w:left="720"/>
      </w:pPr>
      <w:hyperlink w:anchor="_c8719d73828cfab6778459fc65cfee21" w:history="1">
        <w:r w:rsidR="003E7695">
          <w:rPr>
            <w:rStyle w:val="Hyperlink"/>
          </w:rPr>
          <w:t>Archetype Metadata</w:t>
        </w:r>
      </w:hyperlink>
    </w:p>
    <w:p w14:paraId="69BB6534" w14:textId="77777777" w:rsidR="002C0F83" w:rsidRPr="005F31BE" w:rsidRDefault="00F851FF" w:rsidP="005F31BE">
      <w:pPr>
        <w:pStyle w:val="Heading4"/>
      </w:pPr>
      <w:bookmarkStart w:id="264" w:name="_Toc285113946"/>
      <w:r w:rsidRPr="005F31BE">
        <w:t>&lt;Stereotype&gt; ResourceReference</w:t>
      </w:r>
      <w:bookmarkEnd w:id="264"/>
    </w:p>
    <w:p w14:paraId="55267918" w14:textId="77777777" w:rsidR="0063570E" w:rsidRDefault="0063570E" w:rsidP="00383490"/>
    <w:p w14:paraId="40007B90" w14:textId="77777777" w:rsidR="00A855E6" w:rsidRDefault="00383490" w:rsidP="00263593">
      <w:r w:rsidRPr="00875584">
        <w:rPr>
          <w:rFonts w:ascii="Arial" w:hAnsi="Arial"/>
          <w:b/>
          <w:sz w:val="24"/>
          <w:szCs w:val="24"/>
        </w:rPr>
        <w:t>Description</w:t>
      </w:r>
    </w:p>
    <w:p w14:paraId="6D912817" w14:textId="77777777" w:rsidR="004C3BCC" w:rsidRDefault="00F9484E">
      <w:r>
        <w:t xml:space="preserve">A ResourceReference couples a NamedElement with a uri referencing an external class, category, individual or "concept".  It should be noted the uri in ResourceReference has the semantics associated with the PersistentURI in the CTS2 specification -- it is </w:t>
      </w:r>
      <w:r>
        <w:t>not intended to reference a resource directly, but to "name" a resource that has a description in one or more terminologies, (code systems, classification systems, ontologies).</w:t>
      </w:r>
    </w:p>
    <w:p w14:paraId="74BBDFF5" w14:textId="77777777" w:rsidR="004C3BCC" w:rsidRDefault="00F9484E">
      <w:r>
        <w:t xml:space="preserve"> </w:t>
      </w:r>
    </w:p>
    <w:p w14:paraId="668B9F88" w14:textId="77777777" w:rsidR="004C3BCC" w:rsidRDefault="00F9484E">
      <w:r>
        <w:t>The uri serves as the identity of a ResourceReference.  It may be accompanied</w:t>
      </w:r>
      <w:r>
        <w:t xml:space="preserve"> by additional language specific designations and descriptions as well as by a ScopedIdentifer that identifies the target as a namespace/name tuple.</w:t>
      </w:r>
    </w:p>
    <w:p w14:paraId="1574030B" w14:textId="77777777" w:rsidR="00377E18" w:rsidRDefault="00C51B43" w:rsidP="00377E18">
      <w:pPr>
        <w:ind w:left="720" w:firstLine="720"/>
      </w:pPr>
      <w:r>
        <w:t xml:space="preserve"> </w:t>
      </w:r>
    </w:p>
    <w:p w14:paraId="1EA58049" w14:textId="77777777" w:rsidR="0063570E" w:rsidRDefault="0063570E" w:rsidP="00383490"/>
    <w:p w14:paraId="4E372857" w14:textId="77777777" w:rsidR="00A855E6" w:rsidRDefault="00383490" w:rsidP="00263593">
      <w:r w:rsidRPr="00875584">
        <w:rPr>
          <w:rFonts w:ascii="Arial" w:hAnsi="Arial"/>
          <w:b/>
          <w:sz w:val="24"/>
          <w:szCs w:val="24"/>
        </w:rPr>
        <w:t>Diagrams</w:t>
      </w:r>
    </w:p>
    <w:p w14:paraId="351377CF" w14:textId="77777777" w:rsidR="00A93FDC" w:rsidRDefault="00F9484E" w:rsidP="00CB0928">
      <w:pPr>
        <w:ind w:left="720"/>
      </w:pPr>
      <w:hyperlink w:anchor="_aa2597b87275ed4e1724a94a9c31d90b" w:history="1">
        <w:r w:rsidR="003E7695">
          <w:rPr>
            <w:rStyle w:val="Hyperlink"/>
          </w:rPr>
          <w:t>Resource References</w:t>
        </w:r>
      </w:hyperlink>
    </w:p>
    <w:p w14:paraId="46E810BF" w14:textId="77777777" w:rsidR="0063570E" w:rsidRDefault="0063570E" w:rsidP="00383490"/>
    <w:p w14:paraId="4FD75357" w14:textId="77777777" w:rsidR="00A855E6" w:rsidRDefault="00383490" w:rsidP="00263593">
      <w:r w:rsidRPr="00875584">
        <w:rPr>
          <w:rFonts w:ascii="Arial" w:hAnsi="Arial"/>
          <w:b/>
          <w:sz w:val="24"/>
          <w:szCs w:val="24"/>
        </w:rPr>
        <w:t>Direct Known Superclasses (Generalization)</w:t>
      </w:r>
    </w:p>
    <w:p w14:paraId="12A51649" w14:textId="77777777" w:rsidR="00377E18" w:rsidRDefault="00F9484E" w:rsidP="00B51B66">
      <w:pPr>
        <w:ind w:firstLine="720"/>
      </w:pPr>
      <w:hyperlink w:anchor="_d45578f848d02aad83980903e5bde7d1" w:history="1">
        <w:r w:rsidR="006977BE">
          <w:rPr>
            <w:rStyle w:val="Hyperlink"/>
          </w:rPr>
          <w:t>DescribedItem</w:t>
        </w:r>
      </w:hyperlink>
      <w:r w:rsidR="006977BE">
        <w:t xml:space="preserve">, </w:t>
      </w:r>
    </w:p>
    <w:p w14:paraId="6254B4A7" w14:textId="77777777" w:rsidR="00377E18" w:rsidRDefault="00F9484E" w:rsidP="00B51B66">
      <w:pPr>
        <w:ind w:firstLine="720"/>
      </w:pPr>
      <w:hyperlink w:anchor="_80448b03d480bba05b1e156796878f77" w:history="1">
        <w:r w:rsidR="006977BE">
          <w:rPr>
            <w:rStyle w:val="Hyperlink"/>
          </w:rPr>
          <w:t>DesignatableItem</w:t>
        </w:r>
      </w:hyperlink>
    </w:p>
    <w:p w14:paraId="66A3451B" w14:textId="77777777" w:rsidR="0063570E" w:rsidRDefault="0063570E" w:rsidP="00383490"/>
    <w:p w14:paraId="209EFFDE" w14:textId="77777777" w:rsidR="00A855E6" w:rsidRDefault="00383490" w:rsidP="00263593">
      <w:r w:rsidRPr="00875584">
        <w:rPr>
          <w:rFonts w:ascii="Arial" w:hAnsi="Arial"/>
          <w:b/>
          <w:sz w:val="24"/>
          <w:szCs w:val="24"/>
        </w:rPr>
        <w:t>Direct Known Subclasses (Specialization)</w:t>
      </w:r>
    </w:p>
    <w:p w14:paraId="0ECAA013" w14:textId="77777777" w:rsidR="00377E18" w:rsidRDefault="00F9484E" w:rsidP="00B51B66">
      <w:pPr>
        <w:ind w:firstLine="720"/>
      </w:pPr>
      <w:hyperlink w:anchor="_7de70b4fbd9e6a164f7f00cde47dfd5a" w:history="1">
        <w:r w:rsidR="006977BE">
          <w:rPr>
            <w:rStyle w:val="Hyperlink"/>
          </w:rPr>
          <w:t>CodeSystemReference</w:t>
        </w:r>
      </w:hyperlink>
      <w:r w:rsidR="006977BE">
        <w:t xml:space="preserve">, </w:t>
      </w:r>
    </w:p>
    <w:p w14:paraId="0E6BA3C4" w14:textId="77777777" w:rsidR="00377E18" w:rsidRDefault="00F9484E" w:rsidP="00B51B66">
      <w:pPr>
        <w:ind w:firstLine="720"/>
      </w:pPr>
      <w:hyperlink w:anchor="_9a8de95c38ebe2d6ce506cbc9bef7b7a" w:history="1">
        <w:r w:rsidR="006977BE">
          <w:rPr>
            <w:rStyle w:val="Hyperlink"/>
          </w:rPr>
          <w:t>CodeSystemVersionReference</w:t>
        </w:r>
      </w:hyperlink>
      <w:r w:rsidR="006977BE">
        <w:t xml:space="preserve">, </w:t>
      </w:r>
    </w:p>
    <w:p w14:paraId="527645C8" w14:textId="77777777" w:rsidR="00377E18" w:rsidRDefault="00F9484E" w:rsidP="00B51B66">
      <w:pPr>
        <w:ind w:firstLine="720"/>
      </w:pPr>
      <w:hyperlink w:anchor="_57ae94153b82f28889d42ad4aa8fe1e0" w:history="1">
        <w:r w:rsidR="006977BE">
          <w:rPr>
            <w:rStyle w:val="Hyperlink"/>
          </w:rPr>
          <w:t>ConceptReference</w:t>
        </w:r>
      </w:hyperlink>
      <w:r w:rsidR="006977BE">
        <w:t xml:space="preserve">, </w:t>
      </w:r>
    </w:p>
    <w:p w14:paraId="1E5FF09C" w14:textId="77777777" w:rsidR="00377E18" w:rsidRDefault="00F9484E" w:rsidP="00B51B66">
      <w:pPr>
        <w:ind w:firstLine="720"/>
      </w:pPr>
      <w:hyperlink w:anchor="_a4fedb7858ead8d2272640d51b53719a" w:history="1">
        <w:r w:rsidR="006977BE">
          <w:rPr>
            <w:rStyle w:val="Hyperlink"/>
          </w:rPr>
          <w:t>ValueSetDefinitionReference</w:t>
        </w:r>
      </w:hyperlink>
      <w:r w:rsidR="006977BE">
        <w:t xml:space="preserve">, </w:t>
      </w:r>
    </w:p>
    <w:p w14:paraId="619E5A2D" w14:textId="77777777" w:rsidR="00377E18" w:rsidRDefault="00F9484E" w:rsidP="00B51B66">
      <w:pPr>
        <w:ind w:firstLine="720"/>
      </w:pPr>
      <w:hyperlink w:anchor="_1a1ca20b54028ee5e2eb20af35411f6e" w:history="1">
        <w:r w:rsidR="006977BE">
          <w:rPr>
            <w:rStyle w:val="Hyperlink"/>
          </w:rPr>
          <w:t>ValueSetReference</w:t>
        </w:r>
      </w:hyperlink>
    </w:p>
    <w:p w14:paraId="12F65175" w14:textId="77777777" w:rsidR="0063570E" w:rsidRDefault="0063570E" w:rsidP="00383490"/>
    <w:p w14:paraId="0E9FB891" w14:textId="77777777" w:rsidR="00A855E6" w:rsidRDefault="00383490" w:rsidP="00263593">
      <w:r w:rsidRPr="00875584">
        <w:rPr>
          <w:rFonts w:ascii="Arial" w:hAnsi="Arial"/>
          <w:b/>
          <w:sz w:val="24"/>
          <w:szCs w:val="24"/>
        </w:rPr>
        <w:t>Attributes</w:t>
      </w:r>
    </w:p>
    <w:p w14:paraId="20785BF5" w14:textId="77777777" w:rsidR="00B603FB" w:rsidRDefault="00B603FB" w:rsidP="008B78EB"/>
    <w:p w14:paraId="446C9235" w14:textId="77777777" w:rsidR="00A755AA" w:rsidRDefault="008B78EB" w:rsidP="008B78EB">
      <w:pPr>
        <w:rPr>
          <w:b/>
        </w:rPr>
      </w:pPr>
      <w:r w:rsidRPr="006A54F6">
        <w:rPr>
          <w:b/>
        </w:rPr>
        <w:t>•   public uri : String  [1]</w:t>
      </w:r>
    </w:p>
    <w:p w14:paraId="1431CAAE" w14:textId="77777777" w:rsidR="004C3BCC" w:rsidRDefault="00F9484E">
      <w:r>
        <w:t>URI of the resource.</w:t>
      </w:r>
    </w:p>
    <w:p w14:paraId="55393D5E" w14:textId="77777777" w:rsidR="0063570E" w:rsidRDefault="0063570E" w:rsidP="00383490"/>
    <w:p w14:paraId="0FF415EB" w14:textId="77777777" w:rsidR="00A855E6" w:rsidRDefault="00383490" w:rsidP="00263593">
      <w:r w:rsidRPr="00875584">
        <w:rPr>
          <w:rFonts w:ascii="Arial" w:hAnsi="Arial"/>
          <w:b/>
          <w:sz w:val="24"/>
          <w:szCs w:val="24"/>
        </w:rPr>
        <w:t>Constraints</w:t>
      </w:r>
    </w:p>
    <w:p w14:paraId="21F998E3" w14:textId="77777777" w:rsidR="0087616E" w:rsidRPr="00BC6BEC" w:rsidRDefault="0087616E" w:rsidP="00263593">
      <w:pPr>
        <w:rPr>
          <w:rFonts w:ascii="Arial" w:hAnsi="Arial"/>
          <w:b/>
          <w:sz w:val="24"/>
          <w:szCs w:val="24"/>
        </w:rPr>
      </w:pPr>
    </w:p>
    <w:p w14:paraId="7F6AFEFF" w14:textId="77777777" w:rsidR="00C867D8" w:rsidRPr="00C867D8" w:rsidRDefault="00263593" w:rsidP="00057587">
      <w:pPr>
        <w:pStyle w:val="ListParagraph"/>
        <w:numPr>
          <w:ilvl w:val="0"/>
          <w:numId w:val="4"/>
        </w:numPr>
        <w:rPr>
          <w:rFonts w:ascii="Arial" w:hAnsi="Arial"/>
          <w:b/>
        </w:rPr>
      </w:pPr>
      <w:r w:rsidRPr="006F3621">
        <w:rPr>
          <w:rFonts w:ascii="Arial" w:hAnsi="Arial"/>
          <w:b/>
        </w:rPr>
        <w:t>uniqueId</w:t>
      </w:r>
    </w:p>
    <w:p w14:paraId="46C5883A" w14:textId="77777777" w:rsidR="004C3BCC" w:rsidRDefault="00F9484E">
      <w:r>
        <w:t>Every identifier must come from a different namespace</w:t>
      </w:r>
    </w:p>
    <w:p w14:paraId="23080232" w14:textId="77777777" w:rsidR="00377E18" w:rsidRDefault="00CF06F6" w:rsidP="00377E18">
      <w:pPr>
        <w:ind w:left="3600" w:firstLine="720"/>
      </w:pPr>
      <w:r w:rsidRPr="00467F03">
        <w:t>[OCL]</w:t>
      </w:r>
    </w:p>
    <w:p w14:paraId="05490BF0" w14:textId="77777777" w:rsidR="008B78EB" w:rsidRDefault="004B279F" w:rsidP="00ED4063">
      <w:r w:rsidRPr="0047488C">
        <w:rPr>
          <w:rFonts w:ascii="Courier" w:hAnsi="Courier"/>
        </w:rPr>
        <w:t xml:space="preserve"> self.id-&gt;forAll(i1 | self.id-&gt;forAll(i2 | i1.enumeration = i2.enumeration implies i1 = i2))</w:t>
      </w:r>
    </w:p>
    <w:p w14:paraId="5E5BAC82" w14:textId="77777777" w:rsidR="0087616E" w:rsidRPr="00BC6BEC" w:rsidRDefault="0087616E" w:rsidP="00263593">
      <w:pPr>
        <w:rPr>
          <w:rFonts w:ascii="Arial" w:hAnsi="Arial"/>
          <w:b/>
          <w:sz w:val="24"/>
          <w:szCs w:val="24"/>
        </w:rPr>
      </w:pPr>
    </w:p>
    <w:p w14:paraId="7DF5EB83"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5E58FD32" w14:textId="77777777" w:rsidR="004C3BCC" w:rsidRDefault="00F9484E">
      <w:r>
        <w:t>The ordered sequences language, sign, description must be the same length and language must be part of a &lt;&lt;Language&gt;&gt; Enumeration.</w:t>
      </w:r>
    </w:p>
    <w:p w14:paraId="16F643B4" w14:textId="77777777" w:rsidR="00377E18" w:rsidRDefault="00CF06F6" w:rsidP="00377E18">
      <w:pPr>
        <w:ind w:left="3600" w:firstLine="720"/>
      </w:pPr>
      <w:r w:rsidRPr="00467F03">
        <w:t>[OCL]</w:t>
      </w:r>
    </w:p>
    <w:p w14:paraId="00901062"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31D137B9" w14:textId="77777777" w:rsidR="002C0F83" w:rsidRPr="005F31BE" w:rsidRDefault="00F851FF" w:rsidP="005F31BE">
      <w:pPr>
        <w:pStyle w:val="Heading4"/>
      </w:pPr>
      <w:bookmarkStart w:id="265" w:name="_Toc285113947"/>
      <w:r w:rsidRPr="005F31BE">
        <w:t>&lt;Stereotype&gt; ResourceReferenceInstance</w:t>
      </w:r>
      <w:bookmarkEnd w:id="265"/>
    </w:p>
    <w:p w14:paraId="42538FEC" w14:textId="77777777" w:rsidR="0063570E" w:rsidRDefault="0063570E" w:rsidP="00383490"/>
    <w:p w14:paraId="1AC51C4D" w14:textId="77777777" w:rsidR="00A855E6" w:rsidRDefault="00383490" w:rsidP="00263593">
      <w:r w:rsidRPr="00875584">
        <w:rPr>
          <w:rFonts w:ascii="Arial" w:hAnsi="Arial"/>
          <w:b/>
          <w:sz w:val="24"/>
          <w:szCs w:val="24"/>
        </w:rPr>
        <w:t>Description</w:t>
      </w:r>
    </w:p>
    <w:p w14:paraId="16DB83C0" w14:textId="77777777" w:rsidR="004C3BCC" w:rsidRDefault="00F9484E">
      <w:r>
        <w:t>ResourceReferenceInstance is an abstraction that associate</w:t>
      </w:r>
      <w:r>
        <w:t>s a NamedElement that is stereotyped by DescribedItem with an instance of its reference.</w:t>
      </w:r>
    </w:p>
    <w:p w14:paraId="7E5A250D" w14:textId="77777777" w:rsidR="00377E18" w:rsidRDefault="00C51B43" w:rsidP="00377E18">
      <w:pPr>
        <w:ind w:left="720" w:firstLine="720"/>
      </w:pPr>
      <w:r>
        <w:t xml:space="preserve"> </w:t>
      </w:r>
    </w:p>
    <w:p w14:paraId="634C6ECA" w14:textId="77777777" w:rsidR="0063570E" w:rsidRDefault="0063570E" w:rsidP="00383490"/>
    <w:p w14:paraId="06431A05" w14:textId="77777777" w:rsidR="00A855E6" w:rsidRDefault="00383490" w:rsidP="00263593">
      <w:r w:rsidRPr="00875584">
        <w:rPr>
          <w:rFonts w:ascii="Arial" w:hAnsi="Arial"/>
          <w:b/>
          <w:sz w:val="24"/>
          <w:szCs w:val="24"/>
        </w:rPr>
        <w:t>Diagrams</w:t>
      </w:r>
    </w:p>
    <w:p w14:paraId="5749F51A" w14:textId="77777777" w:rsidR="00A93FDC" w:rsidRDefault="00F9484E" w:rsidP="00CB0928">
      <w:pPr>
        <w:ind w:left="720"/>
      </w:pPr>
      <w:hyperlink w:anchor="_6d065336864e77a240c6e7a3eb36e8cd" w:history="1">
        <w:r w:rsidR="003E7695">
          <w:rPr>
            <w:rStyle w:val="Hyperlink"/>
          </w:rPr>
          <w:t>Resource Reference Relationships</w:t>
        </w:r>
      </w:hyperlink>
    </w:p>
    <w:p w14:paraId="4B4CC4A1" w14:textId="77777777" w:rsidR="0063570E" w:rsidRDefault="0063570E" w:rsidP="00383490"/>
    <w:p w14:paraId="5B203AB0" w14:textId="77777777" w:rsidR="00A855E6" w:rsidRDefault="00383490" w:rsidP="00263593">
      <w:r w:rsidRPr="00875584">
        <w:rPr>
          <w:rFonts w:ascii="Arial" w:hAnsi="Arial"/>
          <w:b/>
          <w:sz w:val="24"/>
          <w:szCs w:val="24"/>
        </w:rPr>
        <w:t>Direct Known Superclasses (Generalization)</w:t>
      </w:r>
    </w:p>
    <w:p w14:paraId="7E7868D8" w14:textId="77777777" w:rsidR="00377E18" w:rsidRDefault="00F9484E" w:rsidP="00B51B66">
      <w:pPr>
        <w:ind w:firstLine="720"/>
      </w:pPr>
      <w:hyperlink w:anchor="_80448b03d480bba05b1e156796878f77" w:history="1">
        <w:r w:rsidR="006977BE">
          <w:rPr>
            <w:rStyle w:val="Hyperlink"/>
          </w:rPr>
          <w:t>DesignatableItem</w:t>
        </w:r>
      </w:hyperlink>
      <w:r w:rsidR="006977BE">
        <w:t xml:space="preserve">, </w:t>
      </w:r>
    </w:p>
    <w:p w14:paraId="6C5B30C9" w14:textId="77777777" w:rsidR="00377E18" w:rsidRDefault="00F9484E" w:rsidP="00B51B66">
      <w:pPr>
        <w:ind w:firstLine="720"/>
      </w:pPr>
      <w:hyperlink w:anchor="_4b28f60cd7e8328f1d31dbcfa39d2ff3" w:history="1">
        <w:r w:rsidR="006977BE">
          <w:rPr>
            <w:rStyle w:val="Hyperlink"/>
          </w:rPr>
          <w:t>IdentifiedItem</w:t>
        </w:r>
      </w:hyperlink>
    </w:p>
    <w:p w14:paraId="016B74DA" w14:textId="77777777" w:rsidR="0063570E" w:rsidRDefault="0063570E" w:rsidP="00383490"/>
    <w:p w14:paraId="126E7CFB" w14:textId="77777777" w:rsidR="00A855E6" w:rsidRDefault="00383490" w:rsidP="00263593">
      <w:r w:rsidRPr="00875584">
        <w:rPr>
          <w:rFonts w:ascii="Arial" w:hAnsi="Arial"/>
          <w:b/>
          <w:sz w:val="24"/>
          <w:szCs w:val="24"/>
        </w:rPr>
        <w:t>Direct Known Subclasses (Specialization)</w:t>
      </w:r>
    </w:p>
    <w:p w14:paraId="33BD5BFD" w14:textId="77777777" w:rsidR="00377E18" w:rsidRDefault="00F9484E" w:rsidP="00B51B66">
      <w:pPr>
        <w:ind w:firstLine="720"/>
      </w:pPr>
      <w:hyperlink w:anchor="_e055a6cce06d0838055b62dbfbf235f2" w:history="1">
        <w:r w:rsidR="006977BE">
          <w:rPr>
            <w:rStyle w:val="Hyperlink"/>
          </w:rPr>
          <w:t>CodeSystemReferenceInstance</w:t>
        </w:r>
      </w:hyperlink>
      <w:r w:rsidR="006977BE">
        <w:t xml:space="preserve">, </w:t>
      </w:r>
    </w:p>
    <w:p w14:paraId="027EBDBC" w14:textId="77777777" w:rsidR="00377E18" w:rsidRDefault="00F9484E" w:rsidP="00B51B66">
      <w:pPr>
        <w:ind w:firstLine="720"/>
      </w:pPr>
      <w:hyperlink w:anchor="_6a2f733d1d3ea9bc232f96caadb113e1" w:history="1">
        <w:r w:rsidR="006977BE">
          <w:rPr>
            <w:rStyle w:val="Hyperlink"/>
          </w:rPr>
          <w:t>ConceptReferenceInstance</w:t>
        </w:r>
      </w:hyperlink>
      <w:r w:rsidR="006977BE">
        <w:t xml:space="preserve">, </w:t>
      </w:r>
    </w:p>
    <w:p w14:paraId="534195B2" w14:textId="77777777" w:rsidR="00377E18" w:rsidRDefault="00F9484E" w:rsidP="00B51B66">
      <w:pPr>
        <w:ind w:firstLine="720"/>
      </w:pPr>
      <w:hyperlink w:anchor="_f3184cb0f8e704f5122c5e97fb9f130c" w:history="1">
        <w:r w:rsidR="006977BE">
          <w:rPr>
            <w:rStyle w:val="Hyperlink"/>
          </w:rPr>
          <w:t>ValueSetReferenceInstance</w:t>
        </w:r>
      </w:hyperlink>
    </w:p>
    <w:p w14:paraId="1618BF4C" w14:textId="77777777" w:rsidR="0063570E" w:rsidRDefault="0063570E" w:rsidP="00383490"/>
    <w:p w14:paraId="4E6F8F70" w14:textId="77777777" w:rsidR="00A855E6" w:rsidRDefault="00383490" w:rsidP="00263593">
      <w:r w:rsidRPr="00875584">
        <w:rPr>
          <w:rFonts w:ascii="Arial" w:hAnsi="Arial"/>
          <w:b/>
          <w:sz w:val="24"/>
          <w:szCs w:val="24"/>
        </w:rPr>
        <w:t>Constraints</w:t>
      </w:r>
    </w:p>
    <w:p w14:paraId="28DEAACF" w14:textId="77777777" w:rsidR="0087616E" w:rsidRPr="00BC6BEC" w:rsidRDefault="0087616E" w:rsidP="00263593">
      <w:pPr>
        <w:rPr>
          <w:rFonts w:ascii="Arial" w:hAnsi="Arial"/>
          <w:b/>
          <w:sz w:val="24"/>
          <w:szCs w:val="24"/>
        </w:rPr>
      </w:pPr>
    </w:p>
    <w:p w14:paraId="014B88FE" w14:textId="77777777" w:rsidR="00C867D8" w:rsidRPr="00C867D8" w:rsidRDefault="00263593" w:rsidP="00057587">
      <w:pPr>
        <w:pStyle w:val="ListParagraph"/>
        <w:numPr>
          <w:ilvl w:val="0"/>
          <w:numId w:val="4"/>
        </w:numPr>
        <w:rPr>
          <w:rFonts w:ascii="Arial" w:hAnsi="Arial"/>
          <w:b/>
        </w:rPr>
      </w:pPr>
      <w:r w:rsidRPr="006F3621">
        <w:rPr>
          <w:rFonts w:ascii="Arial" w:hAnsi="Arial"/>
          <w:b/>
        </w:rPr>
        <w:t>isResourceReference</w:t>
      </w:r>
    </w:p>
    <w:p w14:paraId="49D317D1" w14:textId="77777777" w:rsidR="004C3BCC" w:rsidRDefault="00F9484E">
      <w:r>
        <w:t>Must be an instance of a resource</w:t>
      </w:r>
      <w:r>
        <w:t xml:space="preserve"> reference class</w:t>
      </w:r>
    </w:p>
    <w:p w14:paraId="424598D3" w14:textId="77777777" w:rsidR="00377E18" w:rsidRDefault="00CF06F6" w:rsidP="00377E18">
      <w:pPr>
        <w:ind w:left="3600" w:firstLine="720"/>
      </w:pPr>
      <w:r w:rsidRPr="00467F03">
        <w:t>[OCL]</w:t>
      </w:r>
    </w:p>
    <w:p w14:paraId="0304AB2D"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65278CA0" w14:textId="77777777" w:rsidR="002C0F83" w:rsidRPr="005F31BE" w:rsidRDefault="00F851FF" w:rsidP="005F31BE">
      <w:pPr>
        <w:pStyle w:val="Heading4"/>
      </w:pPr>
      <w:bookmarkStart w:id="266" w:name="_74961ad8a1e3c30cd89ad432319e647b"/>
      <w:bookmarkStart w:id="267" w:name="_Toc285113948"/>
      <w:r w:rsidRPr="005F31BE">
        <w:t>&lt;Stereotype&gt; ResourceTranslation</w:t>
      </w:r>
      <w:bookmarkEnd w:id="266"/>
      <w:bookmarkEnd w:id="267"/>
    </w:p>
    <w:p w14:paraId="394AC792" w14:textId="77777777" w:rsidR="0063570E" w:rsidRDefault="0063570E" w:rsidP="00383490"/>
    <w:p w14:paraId="04D6F6AC" w14:textId="77777777" w:rsidR="00A855E6" w:rsidRDefault="00383490" w:rsidP="00263593">
      <w:r w:rsidRPr="00875584">
        <w:rPr>
          <w:rFonts w:ascii="Arial" w:hAnsi="Arial"/>
          <w:b/>
          <w:sz w:val="24"/>
          <w:szCs w:val="24"/>
        </w:rPr>
        <w:t>Description</w:t>
      </w:r>
    </w:p>
    <w:p w14:paraId="45C1D4AA" w14:textId="77777777" w:rsidR="004C3BCC" w:rsidRDefault="00F9484E">
      <w:r>
        <w:t>A collec</w:t>
      </w:r>
      <w:r>
        <w:t>tion of translations for a resource.</w:t>
      </w:r>
    </w:p>
    <w:p w14:paraId="38084FBB" w14:textId="77777777" w:rsidR="00377E18" w:rsidRDefault="00C51B43" w:rsidP="00377E18">
      <w:pPr>
        <w:ind w:left="720" w:firstLine="720"/>
      </w:pPr>
      <w:r>
        <w:t xml:space="preserve"> </w:t>
      </w:r>
    </w:p>
    <w:p w14:paraId="31E787D6" w14:textId="77777777" w:rsidR="0063570E" w:rsidRDefault="0063570E" w:rsidP="00383490"/>
    <w:p w14:paraId="1A52DA7C" w14:textId="77777777" w:rsidR="00A855E6" w:rsidRDefault="00383490" w:rsidP="00263593">
      <w:r w:rsidRPr="00875584">
        <w:rPr>
          <w:rFonts w:ascii="Arial" w:hAnsi="Arial"/>
          <w:b/>
          <w:sz w:val="24"/>
          <w:szCs w:val="24"/>
        </w:rPr>
        <w:t>Diagrams</w:t>
      </w:r>
    </w:p>
    <w:p w14:paraId="7794944B" w14:textId="77777777" w:rsidR="00A93FDC" w:rsidRDefault="00F9484E" w:rsidP="00CB0928">
      <w:pPr>
        <w:ind w:left="720"/>
      </w:pPr>
      <w:hyperlink w:anchor="_c8719d73828cfab6778459fc65cfee21" w:history="1">
        <w:r w:rsidR="003E7695">
          <w:rPr>
            <w:rStyle w:val="Hyperlink"/>
          </w:rPr>
          <w:t>Archetype Metadata</w:t>
        </w:r>
      </w:hyperlink>
    </w:p>
    <w:p w14:paraId="1A0A0BDE" w14:textId="77777777" w:rsidR="0063570E" w:rsidRDefault="0063570E" w:rsidP="00383490"/>
    <w:p w14:paraId="0E75F8A0" w14:textId="77777777" w:rsidR="00A855E6" w:rsidRDefault="00383490" w:rsidP="00263593">
      <w:r w:rsidRPr="00875584">
        <w:rPr>
          <w:rFonts w:ascii="Arial" w:hAnsi="Arial"/>
          <w:b/>
          <w:sz w:val="24"/>
          <w:szCs w:val="24"/>
        </w:rPr>
        <w:t>Attributes</w:t>
      </w:r>
    </w:p>
    <w:p w14:paraId="5ECFD5B5" w14:textId="77777777" w:rsidR="00B603FB" w:rsidRDefault="00B603FB" w:rsidP="008B78EB"/>
    <w:p w14:paraId="66467ACF" w14:textId="77777777" w:rsidR="00A755AA" w:rsidRDefault="008B78EB" w:rsidP="008B78EB">
      <w:pPr>
        <w:rPr>
          <w:b/>
        </w:rPr>
      </w:pPr>
      <w:r w:rsidRPr="006A54F6">
        <w:rPr>
          <w:b/>
        </w:rPr>
        <w:t>•   public versionLastTranslated : String  [0..1]</w:t>
      </w:r>
    </w:p>
    <w:p w14:paraId="38E25348" w14:textId="77777777" w:rsidR="004C3BCC" w:rsidRDefault="00F9484E">
      <w:r>
        <w:t>The ArchetypeVersion identifier of the version that was last translated.</w:t>
      </w:r>
    </w:p>
    <w:p w14:paraId="5DA1C334" w14:textId="77777777" w:rsidR="0063570E" w:rsidRDefault="0063570E" w:rsidP="00383490"/>
    <w:p w14:paraId="21CA77C3" w14:textId="77777777" w:rsidR="00A855E6" w:rsidRDefault="00383490" w:rsidP="00263593">
      <w:r w:rsidRPr="00875584">
        <w:rPr>
          <w:rFonts w:ascii="Arial" w:hAnsi="Arial"/>
          <w:b/>
          <w:sz w:val="24"/>
          <w:szCs w:val="24"/>
        </w:rPr>
        <w:t>Constraints</w:t>
      </w:r>
    </w:p>
    <w:p w14:paraId="6F612D75" w14:textId="77777777" w:rsidR="0087616E" w:rsidRPr="00BC6BEC" w:rsidRDefault="0087616E" w:rsidP="00263593">
      <w:pPr>
        <w:rPr>
          <w:rFonts w:ascii="Arial" w:hAnsi="Arial"/>
          <w:b/>
          <w:sz w:val="24"/>
          <w:szCs w:val="24"/>
        </w:rPr>
      </w:pPr>
    </w:p>
    <w:p w14:paraId="7E19D57D" w14:textId="77777777" w:rsidR="00C867D8" w:rsidRPr="00C867D8" w:rsidRDefault="00263593" w:rsidP="00057587">
      <w:pPr>
        <w:pStyle w:val="ListParagraph"/>
        <w:numPr>
          <w:ilvl w:val="0"/>
          <w:numId w:val="4"/>
        </w:numPr>
        <w:rPr>
          <w:rFonts w:ascii="Arial" w:hAnsi="Arial"/>
          <w:b/>
        </w:rPr>
      </w:pPr>
      <w:r w:rsidRPr="006F3621">
        <w:rPr>
          <w:rFonts w:ascii="Arial" w:hAnsi="Arial"/>
          <w:b/>
        </w:rPr>
        <w:t>hasOneTranslationDetails</w:t>
      </w:r>
    </w:p>
    <w:p w14:paraId="40202382" w14:textId="77777777" w:rsidR="004C3BCC" w:rsidRDefault="00F9484E">
      <w:r>
        <w:t>classifierBehavior must be &lt;&lt;TranslationDetails&gt;&gt;</w:t>
      </w:r>
    </w:p>
    <w:p w14:paraId="2BFEF8E3" w14:textId="77777777" w:rsidR="00377E18" w:rsidRDefault="00CF06F6" w:rsidP="00377E18">
      <w:pPr>
        <w:ind w:left="3600" w:firstLine="720"/>
      </w:pPr>
      <w:r w:rsidRPr="00467F03">
        <w:t>[OCL]</w:t>
      </w:r>
    </w:p>
    <w:p w14:paraId="6F9EDAF4" w14:textId="77777777" w:rsidR="008B78EB" w:rsidRDefault="004B279F" w:rsidP="00ED4063">
      <w:r w:rsidRPr="0047488C">
        <w:rPr>
          <w:rFonts w:ascii="Courier" w:hAnsi="Courier"/>
        </w:rPr>
        <w:t>self.base_OpaqueBehavior.classifierBehavior.stereotypedBy('TranslationDetails')</w:t>
      </w:r>
    </w:p>
    <w:p w14:paraId="3C42AF36" w14:textId="77777777" w:rsidR="002C0F83" w:rsidRPr="005F31BE" w:rsidRDefault="00F851FF" w:rsidP="005F31BE">
      <w:pPr>
        <w:pStyle w:val="Heading4"/>
      </w:pPr>
      <w:bookmarkStart w:id="268" w:name="_Toc285113949"/>
      <w:r w:rsidRPr="005F31BE">
        <w:t>&lt;Stereotype&gt; Runtime</w:t>
      </w:r>
      <w:bookmarkEnd w:id="268"/>
    </w:p>
    <w:p w14:paraId="65488C19" w14:textId="77777777" w:rsidR="0063570E" w:rsidRDefault="0063570E" w:rsidP="00383490"/>
    <w:p w14:paraId="2B3380FC" w14:textId="77777777" w:rsidR="00A855E6" w:rsidRDefault="00383490" w:rsidP="00263593">
      <w:r w:rsidRPr="00875584">
        <w:rPr>
          <w:rFonts w:ascii="Arial" w:hAnsi="Arial"/>
          <w:b/>
          <w:sz w:val="24"/>
          <w:szCs w:val="24"/>
        </w:rPr>
        <w:t>Description</w:t>
      </w:r>
    </w:p>
    <w:p w14:paraId="71E81E95" w14:textId="77777777" w:rsidR="004C3BCC" w:rsidRDefault="00F9484E">
      <w:r>
        <w:t>A stereotype indicating a base Property repres</w:t>
      </w:r>
      <w:r>
        <w:t>ents an identifier, date or other element that is a part of the identity of an instance and cannot be constrained in the AML.</w:t>
      </w:r>
    </w:p>
    <w:p w14:paraId="70EA2E91" w14:textId="77777777" w:rsidR="004C3BCC" w:rsidRDefault="00F9484E">
      <w:r>
        <w:t xml:space="preserve"> </w:t>
      </w:r>
    </w:p>
    <w:p w14:paraId="63095501" w14:textId="77777777" w:rsidR="00377E18" w:rsidRDefault="00C51B43" w:rsidP="00377E18">
      <w:pPr>
        <w:ind w:left="720" w:firstLine="720"/>
      </w:pPr>
      <w:r>
        <w:t xml:space="preserve"> </w:t>
      </w:r>
    </w:p>
    <w:p w14:paraId="780EE997" w14:textId="77777777" w:rsidR="0063570E" w:rsidRDefault="0063570E" w:rsidP="00383490"/>
    <w:p w14:paraId="6F244B13" w14:textId="77777777" w:rsidR="00A855E6" w:rsidRDefault="00383490" w:rsidP="00263593">
      <w:r w:rsidRPr="00875584">
        <w:rPr>
          <w:rFonts w:ascii="Arial" w:hAnsi="Arial"/>
          <w:b/>
          <w:sz w:val="24"/>
          <w:szCs w:val="24"/>
        </w:rPr>
        <w:t>Diagrams</w:t>
      </w:r>
    </w:p>
    <w:p w14:paraId="5E61169B" w14:textId="77777777" w:rsidR="00A93FDC" w:rsidRDefault="00F9484E" w:rsidP="00CB0928">
      <w:pPr>
        <w:ind w:left="720"/>
      </w:pPr>
      <w:hyperlink w:anchor="_549d0bc2f9c4ac0312fc619b71bf4d08" w:history="1">
        <w:r w:rsidR="003E7695">
          <w:rPr>
            <w:rStyle w:val="Hyperlink"/>
          </w:rPr>
          <w:t>Reference Model Decorators</w:t>
        </w:r>
      </w:hyperlink>
    </w:p>
    <w:p w14:paraId="4DAD1824" w14:textId="77777777" w:rsidR="002C0F83" w:rsidRPr="005F31BE" w:rsidRDefault="00F851FF" w:rsidP="005F31BE">
      <w:pPr>
        <w:pStyle w:val="Heading4"/>
      </w:pPr>
      <w:bookmarkStart w:id="269" w:name="_Toc285113950"/>
      <w:r w:rsidRPr="005F31BE">
        <w:t>&lt;Stereotype&gt; ScopedIdentifier</w:t>
      </w:r>
      <w:bookmarkEnd w:id="269"/>
    </w:p>
    <w:p w14:paraId="04840322" w14:textId="77777777" w:rsidR="0063570E" w:rsidRDefault="0063570E" w:rsidP="00383490"/>
    <w:p w14:paraId="5778F1F6" w14:textId="77777777" w:rsidR="00A855E6" w:rsidRDefault="00383490" w:rsidP="00263593">
      <w:r w:rsidRPr="00875584">
        <w:rPr>
          <w:rFonts w:ascii="Arial" w:hAnsi="Arial"/>
          <w:b/>
          <w:sz w:val="24"/>
          <w:szCs w:val="24"/>
        </w:rPr>
        <w:t>Description</w:t>
      </w:r>
    </w:p>
    <w:p w14:paraId="55E75690" w14:textId="77777777" w:rsidR="004C3BCC" w:rsidRDefault="00F9484E">
      <w:r>
        <w:t xml:space="preserve">A </w:t>
      </w:r>
      <w:r>
        <w:rPr>
          <w:b/>
          <w:bCs/>
        </w:rPr>
        <w:t>ScopedIdentifier</w:t>
      </w:r>
      <w:r>
        <w:t xml:space="preserve"> is an enumeration that may include a uri referencing the scope of the identifier and a uri pattern describing how uri's are constructed from the member EnumerationLiterals.</w:t>
      </w:r>
    </w:p>
    <w:p w14:paraId="26F0B73E" w14:textId="77777777" w:rsidR="004C3BCC" w:rsidRDefault="004C3BCC"/>
    <w:p w14:paraId="7BB292B2" w14:textId="77777777" w:rsidR="004C3BCC" w:rsidRDefault="00F9484E">
      <w:r>
        <w:t xml:space="preserve">As an example, the SNOMED CT identifier namespace might have a </w:t>
      </w:r>
      <w:r>
        <w:rPr>
          <w:i/>
          <w:iCs/>
        </w:rPr>
        <w:t>uri</w:t>
      </w:r>
      <w:r>
        <w:t xml:space="preserve"> of "http://snomed.info/sct", which identifies the sole namespace and an </w:t>
      </w:r>
      <w:r>
        <w:rPr>
          <w:i/>
          <w:iCs/>
        </w:rPr>
        <w:t>identifierURIPattern</w:t>
      </w:r>
      <w:r>
        <w:t xml:space="preserve"> of "http://snomed.info/id/$1" which indicates an EnumerationLiteral named 74400008 would be repr</w:t>
      </w:r>
      <w:r>
        <w:t>esented as "http://snomed.info/id/74400008".</w:t>
      </w:r>
    </w:p>
    <w:p w14:paraId="0CB2BA51" w14:textId="77777777" w:rsidR="00377E18" w:rsidRDefault="00C51B43" w:rsidP="00377E18">
      <w:pPr>
        <w:ind w:left="720" w:firstLine="720"/>
      </w:pPr>
      <w:r>
        <w:t xml:space="preserve"> </w:t>
      </w:r>
    </w:p>
    <w:p w14:paraId="3FA26E72" w14:textId="77777777" w:rsidR="0063570E" w:rsidRDefault="0063570E" w:rsidP="00383490"/>
    <w:p w14:paraId="5573EE05" w14:textId="77777777" w:rsidR="00A855E6" w:rsidRDefault="00383490" w:rsidP="00263593">
      <w:r w:rsidRPr="00875584">
        <w:rPr>
          <w:rFonts w:ascii="Arial" w:hAnsi="Arial"/>
          <w:b/>
          <w:sz w:val="24"/>
          <w:szCs w:val="24"/>
        </w:rPr>
        <w:t>Diagrams</w:t>
      </w:r>
    </w:p>
    <w:p w14:paraId="5B7F1127" w14:textId="77777777" w:rsidR="00A93FDC" w:rsidRDefault="00F9484E" w:rsidP="00CB0928">
      <w:pPr>
        <w:ind w:left="720"/>
      </w:pPr>
      <w:hyperlink w:anchor="_0628ce7e5381e7543ba417bb320e03fb" w:history="1">
        <w:r w:rsidR="003E7695">
          <w:rPr>
            <w:rStyle w:val="Hyperlink"/>
          </w:rPr>
          <w:t>IdentificationAndDesignation</w:t>
        </w:r>
      </w:hyperlink>
    </w:p>
    <w:p w14:paraId="34C1EF1E" w14:textId="77777777" w:rsidR="0063570E" w:rsidRDefault="0063570E" w:rsidP="00383490"/>
    <w:p w14:paraId="0EFF2599" w14:textId="77777777" w:rsidR="00A855E6" w:rsidRDefault="00383490" w:rsidP="00263593">
      <w:r w:rsidRPr="00875584">
        <w:rPr>
          <w:rFonts w:ascii="Arial" w:hAnsi="Arial"/>
          <w:b/>
          <w:sz w:val="24"/>
          <w:szCs w:val="24"/>
        </w:rPr>
        <w:t>Direct Known Subclasses (Specialization)</w:t>
      </w:r>
    </w:p>
    <w:p w14:paraId="6D520DEF" w14:textId="77777777" w:rsidR="00377E18" w:rsidRDefault="00F9484E" w:rsidP="00B51B66">
      <w:pPr>
        <w:ind w:firstLine="720"/>
      </w:pPr>
      <w:hyperlink w:anchor="_7dc1530ae1ef855ecc3eb9bd5b555a14" w:history="1">
        <w:r w:rsidR="006977BE">
          <w:rPr>
            <w:rStyle w:val="Hyperlink"/>
          </w:rPr>
          <w:t>ArchetypeType</w:t>
        </w:r>
      </w:hyperlink>
      <w:r w:rsidR="006977BE">
        <w:t xml:space="preserve">, </w:t>
      </w:r>
    </w:p>
    <w:p w14:paraId="7FED823B" w14:textId="77777777" w:rsidR="00377E18" w:rsidRDefault="00F9484E" w:rsidP="00B51B66">
      <w:pPr>
        <w:ind w:firstLine="720"/>
      </w:pPr>
      <w:hyperlink w:anchor="_b9f78b93edc24bb3301ba69a57e4afc3" w:history="1">
        <w:r w:rsidR="006977BE">
          <w:rPr>
            <w:rStyle w:val="Hyperlink"/>
          </w:rPr>
          <w:t>KnownNamespace</w:t>
        </w:r>
      </w:hyperlink>
      <w:r w:rsidR="006977BE">
        <w:t xml:space="preserve">, </w:t>
      </w:r>
    </w:p>
    <w:p w14:paraId="55AA0DBD" w14:textId="77777777" w:rsidR="00377E18" w:rsidRDefault="00F9484E" w:rsidP="00B51B66">
      <w:pPr>
        <w:ind w:firstLine="720"/>
      </w:pPr>
      <w:hyperlink w:anchor="_446e0591a4f825b22cd9e573c1239a72" w:history="1">
        <w:r w:rsidR="006977BE">
          <w:rPr>
            <w:rStyle w:val="Hyperlink"/>
          </w:rPr>
          <w:t>Language</w:t>
        </w:r>
      </w:hyperlink>
    </w:p>
    <w:p w14:paraId="77DDF2AF" w14:textId="77777777" w:rsidR="0063570E" w:rsidRDefault="0063570E" w:rsidP="00383490"/>
    <w:p w14:paraId="18B41A6A" w14:textId="77777777" w:rsidR="00A855E6" w:rsidRDefault="00383490" w:rsidP="00263593">
      <w:r w:rsidRPr="00875584">
        <w:rPr>
          <w:rFonts w:ascii="Arial" w:hAnsi="Arial"/>
          <w:b/>
          <w:sz w:val="24"/>
          <w:szCs w:val="24"/>
        </w:rPr>
        <w:t>Attributes</w:t>
      </w:r>
    </w:p>
    <w:p w14:paraId="50660B48" w14:textId="77777777" w:rsidR="00B603FB" w:rsidRDefault="00B603FB" w:rsidP="008B78EB"/>
    <w:p w14:paraId="75CB9A87" w14:textId="77777777" w:rsidR="00A755AA" w:rsidRDefault="008B78EB" w:rsidP="008B78EB">
      <w:pPr>
        <w:rPr>
          <w:b/>
        </w:rPr>
      </w:pPr>
      <w:r w:rsidRPr="006A54F6">
        <w:rPr>
          <w:b/>
        </w:rPr>
        <w:t>•   public uri : String  [0..1]</w:t>
      </w:r>
    </w:p>
    <w:p w14:paraId="1EF410ED" w14:textId="77777777" w:rsidR="004C3BCC" w:rsidRDefault="00F9484E">
      <w:r>
        <w:t xml:space="preserve">A URI referencing the namespace associated with the ScopedIdentifier.  Examples:  </w:t>
      </w:r>
      <w:hyperlink r:id="rId45" w:history="1">
        <w:r>
          <w:rPr>
            <w:color w:val="0000FF"/>
            <w:u w:val="single"/>
          </w:rPr>
          <w:t>http://snomed.info/sct</w:t>
        </w:r>
      </w:hyperlink>
      <w:r>
        <w:t xml:space="preserve">  http://loinc.org</w:t>
      </w:r>
    </w:p>
    <w:p w14:paraId="143A0C86" w14:textId="77777777" w:rsidR="00B603FB" w:rsidRDefault="00B603FB" w:rsidP="008B78EB"/>
    <w:p w14:paraId="11FF1B8B" w14:textId="77777777" w:rsidR="00A755AA" w:rsidRDefault="008B78EB" w:rsidP="008B78EB">
      <w:pPr>
        <w:rPr>
          <w:b/>
        </w:rPr>
      </w:pPr>
      <w:r w:rsidRPr="006A54F6">
        <w:rPr>
          <w:b/>
        </w:rPr>
        <w:t>•   public identifierURIPattern : String  [0..1]</w:t>
      </w:r>
    </w:p>
    <w:p w14:paraId="02D05314" w14:textId="77777777" w:rsidR="004C3BCC" w:rsidRDefault="00F9484E">
      <w:r>
        <w:t xml:space="preserve">A URI substitution pattern, where "$1" indicates where the name of an owned EnumerationLiteral would be substituted to create a URI.  Example:  http://loinc.org/id/$1. </w:t>
      </w:r>
    </w:p>
    <w:p w14:paraId="0D0FE6DB" w14:textId="77777777" w:rsidR="002C0F83" w:rsidRPr="005F31BE" w:rsidRDefault="00F851FF" w:rsidP="005F31BE">
      <w:pPr>
        <w:pStyle w:val="Heading4"/>
      </w:pPr>
      <w:bookmarkStart w:id="270" w:name="_2d1a6d8b2806092b50ec3fd4cd2db35b"/>
      <w:bookmarkStart w:id="271" w:name="_Toc285113951"/>
      <w:r w:rsidRPr="005F31BE">
        <w:t>&lt;Stereotype&gt; SingularAttributeConstraint</w:t>
      </w:r>
      <w:bookmarkEnd w:id="270"/>
      <w:bookmarkEnd w:id="271"/>
    </w:p>
    <w:p w14:paraId="36182911" w14:textId="77777777" w:rsidR="0063570E" w:rsidRDefault="0063570E" w:rsidP="00383490"/>
    <w:p w14:paraId="57EC42E9" w14:textId="77777777" w:rsidR="00A855E6" w:rsidRDefault="00383490" w:rsidP="00263593">
      <w:r w:rsidRPr="00875584">
        <w:rPr>
          <w:rFonts w:ascii="Arial" w:hAnsi="Arial"/>
          <w:b/>
          <w:sz w:val="24"/>
          <w:szCs w:val="24"/>
        </w:rPr>
        <w:t>Description</w:t>
      </w:r>
    </w:p>
    <w:p w14:paraId="1DCFDC15" w14:textId="77777777" w:rsidR="004C3BCC" w:rsidRDefault="00F9484E">
      <w:r>
        <w:t>An AttributeConstraint that constrains the possible values for a singular property -- a property with an upper multiplicity of 1.</w:t>
      </w:r>
    </w:p>
    <w:p w14:paraId="4A3AD9A2" w14:textId="77777777" w:rsidR="00377E18" w:rsidRDefault="00C51B43" w:rsidP="00377E18">
      <w:pPr>
        <w:ind w:left="720" w:firstLine="720"/>
      </w:pPr>
      <w:r>
        <w:t xml:space="preserve"> </w:t>
      </w:r>
    </w:p>
    <w:p w14:paraId="4EBC0B0B" w14:textId="77777777" w:rsidR="0063570E" w:rsidRDefault="0063570E" w:rsidP="00383490"/>
    <w:p w14:paraId="1F00941E" w14:textId="77777777" w:rsidR="00A855E6" w:rsidRDefault="00383490" w:rsidP="00263593">
      <w:r w:rsidRPr="00875584">
        <w:rPr>
          <w:rFonts w:ascii="Arial" w:hAnsi="Arial"/>
          <w:b/>
          <w:sz w:val="24"/>
          <w:szCs w:val="24"/>
        </w:rPr>
        <w:t>Diagrams</w:t>
      </w:r>
    </w:p>
    <w:p w14:paraId="743F04AF" w14:textId="77777777" w:rsidR="00A93FDC" w:rsidRDefault="00F9484E" w:rsidP="00CB0928">
      <w:pPr>
        <w:ind w:left="720"/>
      </w:pPr>
      <w:hyperlink w:anchor="_88dce20413dd8833c4e90da9fe432855" w:history="1">
        <w:r w:rsidR="003E7695">
          <w:rPr>
            <w:rStyle w:val="Hyperlink"/>
          </w:rPr>
          <w:t>Attribute Constraints</w:t>
        </w:r>
      </w:hyperlink>
    </w:p>
    <w:p w14:paraId="30A399D9" w14:textId="77777777" w:rsidR="0063570E" w:rsidRDefault="0063570E" w:rsidP="00383490"/>
    <w:p w14:paraId="0F51DF72" w14:textId="77777777" w:rsidR="00A855E6" w:rsidRDefault="00383490" w:rsidP="00263593">
      <w:r w:rsidRPr="00875584">
        <w:rPr>
          <w:rFonts w:ascii="Arial" w:hAnsi="Arial"/>
          <w:b/>
          <w:sz w:val="24"/>
          <w:szCs w:val="24"/>
        </w:rPr>
        <w:t>Direct Known Superclasses (Generalization)</w:t>
      </w:r>
    </w:p>
    <w:p w14:paraId="52F5C213" w14:textId="77777777" w:rsidR="00377E18" w:rsidRDefault="00F9484E" w:rsidP="00B51B66">
      <w:pPr>
        <w:ind w:firstLine="720"/>
      </w:pPr>
      <w:hyperlink w:anchor="_1bf8a3231ae21af2dec84426b5618c38" w:history="1">
        <w:r w:rsidR="006977BE">
          <w:rPr>
            <w:rStyle w:val="Hyperlink"/>
          </w:rPr>
          <w:t>AttributeConstraint</w:t>
        </w:r>
      </w:hyperlink>
    </w:p>
    <w:p w14:paraId="39232C71" w14:textId="77777777" w:rsidR="0063570E" w:rsidRDefault="0063570E" w:rsidP="00383490"/>
    <w:p w14:paraId="156CC737" w14:textId="77777777" w:rsidR="00A855E6" w:rsidRDefault="00383490" w:rsidP="00263593">
      <w:r w:rsidRPr="00875584">
        <w:rPr>
          <w:rFonts w:ascii="Arial" w:hAnsi="Arial"/>
          <w:b/>
          <w:sz w:val="24"/>
          <w:szCs w:val="24"/>
        </w:rPr>
        <w:t>Constraints</w:t>
      </w:r>
    </w:p>
    <w:p w14:paraId="09234C7F" w14:textId="77777777" w:rsidR="0087616E" w:rsidRPr="00BC6BEC" w:rsidRDefault="0087616E" w:rsidP="00263593">
      <w:pPr>
        <w:rPr>
          <w:rFonts w:ascii="Arial" w:hAnsi="Arial"/>
          <w:b/>
          <w:sz w:val="24"/>
          <w:szCs w:val="24"/>
        </w:rPr>
      </w:pPr>
    </w:p>
    <w:p w14:paraId="2A3A4A80" w14:textId="77777777"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14:paraId="1948EA57" w14:textId="77777777" w:rsidR="004C3BCC" w:rsidRDefault="00F9484E">
      <w:r>
        <w:t>Property must have exactly one redefined Property and an upper bound of 1.</w:t>
      </w:r>
    </w:p>
    <w:p w14:paraId="1D52DD48" w14:textId="77777777" w:rsidR="00377E18" w:rsidRDefault="00CF06F6" w:rsidP="00377E18">
      <w:pPr>
        <w:ind w:left="3600" w:firstLine="720"/>
      </w:pPr>
      <w:r w:rsidRPr="00467F03">
        <w:t>[OCL]</w:t>
      </w:r>
    </w:p>
    <w:p w14:paraId="0EFFC630" w14:textId="77777777" w:rsidR="008B78EB" w:rsidRDefault="004B279F" w:rsidP="00ED4063">
      <w:r w:rsidRPr="0047488C">
        <w:rPr>
          <w:rFonts w:ascii="Courier" w:hAnsi="Courier"/>
        </w:rPr>
        <w:t>(self.base_Property.redefinedProperty-&gt;size()=1) and (self.base_Property.upper=1)</w:t>
      </w:r>
    </w:p>
    <w:p w14:paraId="0562C74E" w14:textId="77777777" w:rsidR="002C0F83" w:rsidRPr="005F31BE" w:rsidRDefault="00F851FF" w:rsidP="005F31BE">
      <w:pPr>
        <w:pStyle w:val="Heading4"/>
      </w:pPr>
      <w:bookmarkStart w:id="272" w:name="_982033c222702fafb1d4d3ed7b399317"/>
      <w:bookmarkStart w:id="273" w:name="_Toc285113952"/>
      <w:r w:rsidRPr="005F31BE">
        <w:t>&lt;Stereotype&gt; StringConstraint</w:t>
      </w:r>
      <w:bookmarkEnd w:id="272"/>
      <w:bookmarkEnd w:id="273"/>
    </w:p>
    <w:p w14:paraId="3984A0BA" w14:textId="77777777" w:rsidR="0063570E" w:rsidRDefault="0063570E" w:rsidP="00383490"/>
    <w:p w14:paraId="3016CB8D" w14:textId="77777777" w:rsidR="00A855E6" w:rsidRDefault="00383490" w:rsidP="00263593">
      <w:r w:rsidRPr="00875584">
        <w:rPr>
          <w:rFonts w:ascii="Arial" w:hAnsi="Arial"/>
          <w:b/>
          <w:sz w:val="24"/>
          <w:szCs w:val="24"/>
        </w:rPr>
        <w:t>Description</w:t>
      </w:r>
    </w:p>
    <w:p w14:paraId="758B9ABD" w14:textId="77777777" w:rsidR="004C3BCC" w:rsidRDefault="00F9484E">
      <w:r>
        <w:t>A constraint on a property of String type. Most constrainable text values are best constrained by language-independent terminology constraints, but this tactic is supported.</w:t>
      </w:r>
    </w:p>
    <w:p w14:paraId="07BC3F8C" w14:textId="77777777" w:rsidR="00377E18" w:rsidRDefault="00C51B43" w:rsidP="00377E18">
      <w:pPr>
        <w:ind w:left="720" w:firstLine="720"/>
      </w:pPr>
      <w:r>
        <w:t xml:space="preserve"> </w:t>
      </w:r>
    </w:p>
    <w:p w14:paraId="5BDE8D23" w14:textId="77777777" w:rsidR="0063570E" w:rsidRDefault="0063570E" w:rsidP="00383490"/>
    <w:p w14:paraId="03D96929" w14:textId="77777777" w:rsidR="00A855E6" w:rsidRDefault="00383490" w:rsidP="00263593">
      <w:r w:rsidRPr="00875584">
        <w:rPr>
          <w:rFonts w:ascii="Arial" w:hAnsi="Arial"/>
          <w:b/>
          <w:sz w:val="24"/>
          <w:szCs w:val="24"/>
        </w:rPr>
        <w:t>Diagrams</w:t>
      </w:r>
    </w:p>
    <w:p w14:paraId="46A3FD85" w14:textId="77777777" w:rsidR="00A93FDC" w:rsidRDefault="00F9484E" w:rsidP="00CB0928">
      <w:pPr>
        <w:ind w:left="720"/>
      </w:pPr>
      <w:hyperlink w:anchor="_ae5d1776f07899a7af4725351a338b35" w:history="1">
        <w:r w:rsidR="003E7695">
          <w:rPr>
            <w:rStyle w:val="Hyperlink"/>
          </w:rPr>
          <w:t>Primitive Type Constraints</w:t>
        </w:r>
      </w:hyperlink>
    </w:p>
    <w:p w14:paraId="1C41B6ED" w14:textId="77777777" w:rsidR="0063570E" w:rsidRDefault="0063570E" w:rsidP="00383490"/>
    <w:p w14:paraId="2013733F" w14:textId="77777777" w:rsidR="00A855E6" w:rsidRDefault="00383490" w:rsidP="00263593">
      <w:r w:rsidRPr="00875584">
        <w:rPr>
          <w:rFonts w:ascii="Arial" w:hAnsi="Arial"/>
          <w:b/>
          <w:sz w:val="24"/>
          <w:szCs w:val="24"/>
        </w:rPr>
        <w:t>Direct Known Superclasses (Generalization)</w:t>
      </w:r>
    </w:p>
    <w:p w14:paraId="253906DD" w14:textId="77777777" w:rsidR="00377E18" w:rsidRDefault="00F9484E" w:rsidP="00B51B66">
      <w:pPr>
        <w:ind w:firstLine="720"/>
      </w:pPr>
      <w:hyperlink w:anchor="_c72b6d9c8a46b96f02fdfefe3b8b0568" w:history="1">
        <w:r w:rsidR="006977BE">
          <w:rPr>
            <w:rStyle w:val="Hyperlink"/>
          </w:rPr>
          <w:t>PrimitiveObjectConstraint</w:t>
        </w:r>
      </w:hyperlink>
    </w:p>
    <w:p w14:paraId="17C910FF" w14:textId="77777777" w:rsidR="0063570E" w:rsidRDefault="0063570E" w:rsidP="00383490"/>
    <w:p w14:paraId="179DCFC5" w14:textId="77777777" w:rsidR="00A855E6" w:rsidRDefault="00383490" w:rsidP="00263593">
      <w:r w:rsidRPr="00875584">
        <w:rPr>
          <w:rFonts w:ascii="Arial" w:hAnsi="Arial"/>
          <w:b/>
          <w:sz w:val="24"/>
          <w:szCs w:val="24"/>
        </w:rPr>
        <w:t>Attributes</w:t>
      </w:r>
    </w:p>
    <w:p w14:paraId="1C3876D6" w14:textId="77777777" w:rsidR="00B603FB" w:rsidRDefault="00B603FB" w:rsidP="008B78EB"/>
    <w:p w14:paraId="3D33A10C" w14:textId="77777777" w:rsidR="00A755AA" w:rsidRDefault="008B78EB" w:rsidP="008B78EB">
      <w:pPr>
        <w:rPr>
          <w:b/>
        </w:rPr>
      </w:pPr>
      <w:r w:rsidRPr="006A54F6">
        <w:rPr>
          <w:b/>
        </w:rPr>
        <w:t>•   public possibleValues : String  [0..*]</w:t>
      </w:r>
    </w:p>
    <w:p w14:paraId="00B610C5" w14:textId="77777777" w:rsidR="004C3BCC" w:rsidRDefault="00F9484E">
      <w:r>
        <w:t>A set of allowed String values (e.g., ‘Robert’)</w:t>
      </w:r>
    </w:p>
    <w:p w14:paraId="63AE0D03" w14:textId="77777777" w:rsidR="00B603FB" w:rsidRDefault="00B603FB" w:rsidP="008B78EB"/>
    <w:p w14:paraId="273615D1"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60EFBD2E" w14:textId="77777777" w:rsidR="004C3BCC" w:rsidRDefault="00F9484E">
      <w:r>
        <w:t>A Perl regular expression defining allowed string constructions.</w:t>
      </w:r>
    </w:p>
    <w:p w14:paraId="683967C6" w14:textId="77777777" w:rsidR="00B603FB" w:rsidRDefault="00B603FB" w:rsidP="008B78EB"/>
    <w:p w14:paraId="7D4EFD81" w14:textId="77777777" w:rsidR="00A755AA" w:rsidRDefault="008B78EB" w:rsidP="008B78EB">
      <w:pPr>
        <w:rPr>
          <w:b/>
        </w:rPr>
      </w:pPr>
      <w:r w:rsidRPr="006A54F6">
        <w:rPr>
          <w:b/>
        </w:rPr>
        <w:t>•   public assumedValue : String  [0..1]</w:t>
      </w:r>
    </w:p>
    <w:p w14:paraId="5A603140" w14:textId="77777777" w:rsidR="004C3BCC" w:rsidRDefault="00F9484E">
      <w:r>
        <w:t>A String value to be assumed to apply if no value is provided.</w:t>
      </w:r>
    </w:p>
    <w:p w14:paraId="374E59F7" w14:textId="77777777" w:rsidR="0063570E" w:rsidRDefault="0063570E" w:rsidP="00383490"/>
    <w:p w14:paraId="53DE19EB" w14:textId="77777777" w:rsidR="00A855E6" w:rsidRDefault="00383490" w:rsidP="00263593">
      <w:r w:rsidRPr="00875584">
        <w:rPr>
          <w:rFonts w:ascii="Arial" w:hAnsi="Arial"/>
          <w:b/>
          <w:sz w:val="24"/>
          <w:szCs w:val="24"/>
        </w:rPr>
        <w:t>Constraints</w:t>
      </w:r>
    </w:p>
    <w:p w14:paraId="0A952743" w14:textId="77777777" w:rsidR="0087616E" w:rsidRPr="00BC6BEC" w:rsidRDefault="0087616E" w:rsidP="00263593">
      <w:pPr>
        <w:rPr>
          <w:rFonts w:ascii="Arial" w:hAnsi="Arial"/>
          <w:b/>
          <w:sz w:val="24"/>
          <w:szCs w:val="24"/>
        </w:rPr>
      </w:pPr>
    </w:p>
    <w:p w14:paraId="170FF57B" w14:textId="77777777"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14:paraId="5A4935BE" w14:textId="77777777" w:rsidR="004C3BCC" w:rsidRDefault="00F9484E">
      <w:r>
        <w:t>The assumed value must be a String</w:t>
      </w:r>
    </w:p>
    <w:p w14:paraId="459F8D7E" w14:textId="77777777" w:rsidR="00377E18" w:rsidRDefault="00CF06F6" w:rsidP="00377E18">
      <w:pPr>
        <w:ind w:left="3600" w:firstLine="720"/>
      </w:pPr>
      <w:r w:rsidRPr="00467F03">
        <w:t>[English]</w:t>
      </w:r>
    </w:p>
    <w:p w14:paraId="150401F4" w14:textId="77777777" w:rsidR="008B78EB" w:rsidRDefault="004B279F" w:rsidP="00ED4063">
      <w:r w:rsidRPr="0047488C">
        <w:rPr>
          <w:rFonts w:ascii="Courier" w:hAnsi="Courier"/>
        </w:rPr>
        <w:t>assumedValue.oclIsKindOf(String)</w:t>
      </w:r>
    </w:p>
    <w:p w14:paraId="55CBA5B0" w14:textId="77777777" w:rsidR="0087616E" w:rsidRPr="00BC6BEC" w:rsidRDefault="0087616E" w:rsidP="00263593">
      <w:pPr>
        <w:rPr>
          <w:rFonts w:ascii="Arial" w:hAnsi="Arial"/>
          <w:b/>
          <w:sz w:val="24"/>
          <w:szCs w:val="24"/>
        </w:rPr>
      </w:pPr>
    </w:p>
    <w:p w14:paraId="00A025B0"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14:paraId="1AD26EC3" w14:textId="77777777" w:rsidR="004C3BCC" w:rsidRDefault="00F9484E">
      <w:r>
        <w:t>The constraint is applied to a String.</w:t>
      </w:r>
    </w:p>
    <w:p w14:paraId="15EFED8F" w14:textId="77777777" w:rsidR="00377E18" w:rsidRDefault="00CF06F6" w:rsidP="00377E18">
      <w:pPr>
        <w:ind w:left="3600" w:firstLine="720"/>
      </w:pPr>
      <w:r w:rsidRPr="00467F03">
        <w:t>[English]</w:t>
      </w:r>
    </w:p>
    <w:p w14:paraId="30794734" w14:textId="77777777" w:rsidR="008B78EB" w:rsidRDefault="004B279F" w:rsidP="00ED4063">
      <w:r w:rsidRPr="0047488C">
        <w:rPr>
          <w:rFonts w:ascii="Courier" w:hAnsi="Courier"/>
        </w:rPr>
        <w:t xml:space="preserve"> self.base_PrimitiveType.oclIsKindOf(String)</w:t>
      </w:r>
    </w:p>
    <w:p w14:paraId="37AD5338" w14:textId="77777777" w:rsidR="002C0F83" w:rsidRPr="005F31BE" w:rsidRDefault="00F851FF" w:rsidP="005F31BE">
      <w:pPr>
        <w:pStyle w:val="Heading4"/>
      </w:pPr>
      <w:bookmarkStart w:id="274" w:name="_6de94cd3c6736f017766fe61020a5a13"/>
      <w:bookmarkStart w:id="275" w:name="_Toc285113953"/>
      <w:r w:rsidRPr="005F31BE">
        <w:t>&lt;Stereotype&gt; TargetConstraint</w:t>
      </w:r>
      <w:bookmarkEnd w:id="274"/>
      <w:bookmarkEnd w:id="275"/>
    </w:p>
    <w:p w14:paraId="0F5E6BD1" w14:textId="77777777" w:rsidR="0063570E" w:rsidRDefault="0063570E" w:rsidP="00383490"/>
    <w:p w14:paraId="345AF244" w14:textId="77777777" w:rsidR="00A855E6" w:rsidRDefault="00383490" w:rsidP="00263593">
      <w:r w:rsidRPr="00875584">
        <w:rPr>
          <w:rFonts w:ascii="Arial" w:hAnsi="Arial"/>
          <w:b/>
          <w:sz w:val="24"/>
          <w:szCs w:val="24"/>
        </w:rPr>
        <w:t>Description</w:t>
      </w:r>
    </w:p>
    <w:p w14:paraId="200CDD2B" w14:textId="77777777" w:rsidR="004C3BCC" w:rsidRDefault="00F9484E">
      <w:r>
        <w:t>Connects an &lt;&lt;ObjectConstraint&gt;&gt; to an &lt;&lt;ObjectConstraintProxy&gt;&gt;</w:t>
      </w:r>
    </w:p>
    <w:p w14:paraId="288D7285" w14:textId="77777777" w:rsidR="00377E18" w:rsidRDefault="00C51B43" w:rsidP="00377E18">
      <w:pPr>
        <w:ind w:left="720" w:firstLine="720"/>
      </w:pPr>
      <w:r>
        <w:t xml:space="preserve"> </w:t>
      </w:r>
    </w:p>
    <w:p w14:paraId="556F1F1F" w14:textId="77777777" w:rsidR="0063570E" w:rsidRDefault="0063570E" w:rsidP="00383490"/>
    <w:p w14:paraId="2309DB0E" w14:textId="77777777" w:rsidR="00A855E6" w:rsidRDefault="00383490" w:rsidP="00263593">
      <w:r w:rsidRPr="00875584">
        <w:rPr>
          <w:rFonts w:ascii="Arial" w:hAnsi="Arial"/>
          <w:b/>
          <w:sz w:val="24"/>
          <w:szCs w:val="24"/>
        </w:rPr>
        <w:t>Diagrams</w:t>
      </w:r>
    </w:p>
    <w:p w14:paraId="4C25660D" w14:textId="77777777" w:rsidR="00A93FDC" w:rsidRDefault="00F9484E" w:rsidP="00CB0928">
      <w:pPr>
        <w:ind w:left="720"/>
      </w:pPr>
      <w:hyperlink w:anchor="_17547bff44c4353bd3a454a0c3c7e577" w:history="1">
        <w:r w:rsidR="003E7695">
          <w:rPr>
            <w:rStyle w:val="Hyperlink"/>
          </w:rPr>
          <w:t>Constraint Proxies</w:t>
        </w:r>
      </w:hyperlink>
    </w:p>
    <w:p w14:paraId="51C8E2E1" w14:textId="77777777" w:rsidR="0063570E" w:rsidRDefault="0063570E" w:rsidP="00383490"/>
    <w:p w14:paraId="22B4A9A2" w14:textId="77777777" w:rsidR="00A855E6" w:rsidRDefault="00383490" w:rsidP="00263593">
      <w:r w:rsidRPr="00875584">
        <w:rPr>
          <w:rFonts w:ascii="Arial" w:hAnsi="Arial"/>
          <w:b/>
          <w:sz w:val="24"/>
          <w:szCs w:val="24"/>
        </w:rPr>
        <w:t>Direct Known Superclasses (Generalization)</w:t>
      </w:r>
    </w:p>
    <w:p w14:paraId="07DC61CE" w14:textId="77777777" w:rsidR="00377E18" w:rsidRDefault="00F9484E" w:rsidP="00B51B66">
      <w:pPr>
        <w:ind w:firstLine="720"/>
      </w:pPr>
      <w:hyperlink w:anchor="_f91b532413834ad1de94d0b0af526f5b" w:history="1">
        <w:r w:rsidR="006977BE">
          <w:rPr>
            <w:rStyle w:val="Hyperlink"/>
          </w:rPr>
          <w:t>Constrains</w:t>
        </w:r>
      </w:hyperlink>
    </w:p>
    <w:p w14:paraId="2CA0C6EC" w14:textId="77777777" w:rsidR="0063570E" w:rsidRDefault="0063570E" w:rsidP="00383490"/>
    <w:p w14:paraId="2EFC1038" w14:textId="77777777" w:rsidR="00A855E6" w:rsidRDefault="00383490" w:rsidP="00263593">
      <w:r w:rsidRPr="00875584">
        <w:rPr>
          <w:rFonts w:ascii="Arial" w:hAnsi="Arial"/>
          <w:b/>
          <w:sz w:val="24"/>
          <w:szCs w:val="24"/>
        </w:rPr>
        <w:t>Direct Known Subclasses (Specialization)</w:t>
      </w:r>
    </w:p>
    <w:p w14:paraId="17070EEF" w14:textId="77777777" w:rsidR="00377E18" w:rsidRDefault="00F9484E" w:rsidP="00B51B66">
      <w:pPr>
        <w:ind w:firstLine="720"/>
      </w:pPr>
      <w:hyperlink w:anchor="_6eafe370f24f01390e7ab79d6568ea94" w:history="1">
        <w:r w:rsidR="006977BE">
          <w:rPr>
            <w:rStyle w:val="Hyperlink"/>
          </w:rPr>
          <w:t>ArchetypeRootConstraint</w:t>
        </w:r>
      </w:hyperlink>
    </w:p>
    <w:p w14:paraId="04D4B175" w14:textId="77777777" w:rsidR="0063570E" w:rsidRDefault="0063570E" w:rsidP="00383490"/>
    <w:p w14:paraId="6EA885AE" w14:textId="77777777" w:rsidR="00A855E6" w:rsidRDefault="00383490" w:rsidP="00263593">
      <w:r w:rsidRPr="00875584">
        <w:rPr>
          <w:rFonts w:ascii="Arial" w:hAnsi="Arial"/>
          <w:b/>
          <w:sz w:val="24"/>
          <w:szCs w:val="24"/>
        </w:rPr>
        <w:t>Constraints</w:t>
      </w:r>
    </w:p>
    <w:p w14:paraId="521D5C8C" w14:textId="77777777" w:rsidR="0087616E" w:rsidRPr="00BC6BEC" w:rsidRDefault="0087616E" w:rsidP="00263593">
      <w:pPr>
        <w:rPr>
          <w:rFonts w:ascii="Arial" w:hAnsi="Arial"/>
          <w:b/>
          <w:sz w:val="24"/>
          <w:szCs w:val="24"/>
        </w:rPr>
      </w:pPr>
    </w:p>
    <w:p w14:paraId="4B7435E9"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14:paraId="4444F752" w14:textId="77777777" w:rsidR="004C3BCC" w:rsidRDefault="00F9484E">
      <w:r>
        <w:t>Specific must be an &lt;&lt;ObjectConstraintProxy&gt;&gt;</w:t>
      </w:r>
    </w:p>
    <w:p w14:paraId="24D0F02A" w14:textId="77777777" w:rsidR="00377E18" w:rsidRDefault="00CF06F6" w:rsidP="00377E18">
      <w:pPr>
        <w:ind w:left="3600" w:firstLine="720"/>
      </w:pPr>
      <w:r w:rsidRPr="00467F03">
        <w:t>[OCL]</w:t>
      </w:r>
    </w:p>
    <w:p w14:paraId="7E9A39E5" w14:textId="77777777" w:rsidR="008B78EB" w:rsidRDefault="004B279F" w:rsidP="00ED4063">
      <w:r w:rsidRPr="0047488C">
        <w:rPr>
          <w:rFonts w:ascii="Courier" w:hAnsi="Courier"/>
        </w:rPr>
        <w:t>self.base_Generalization.specific.stereotypedBy('ObjectConstraintProxy')</w:t>
      </w:r>
    </w:p>
    <w:p w14:paraId="7DAC00B2" w14:textId="77777777" w:rsidR="0087616E" w:rsidRPr="00BC6BEC" w:rsidRDefault="0087616E" w:rsidP="00263593">
      <w:pPr>
        <w:rPr>
          <w:rFonts w:ascii="Arial" w:hAnsi="Arial"/>
          <w:b/>
          <w:sz w:val="24"/>
          <w:szCs w:val="24"/>
        </w:rPr>
      </w:pPr>
    </w:p>
    <w:p w14:paraId="4AA3AC44" w14:textId="77777777"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14:paraId="0414936F" w14:textId="77777777" w:rsidR="004C3BCC" w:rsidRDefault="00F9484E">
      <w:r>
        <w:t>General must be &lt;&lt;ObjectConstraint&gt;&gt;</w:t>
      </w:r>
    </w:p>
    <w:p w14:paraId="2468BDED" w14:textId="77777777" w:rsidR="00377E18" w:rsidRDefault="00CF06F6" w:rsidP="00377E18">
      <w:pPr>
        <w:ind w:left="3600" w:firstLine="720"/>
      </w:pPr>
      <w:r w:rsidRPr="00467F03">
        <w:t>[OCL]</w:t>
      </w:r>
    </w:p>
    <w:p w14:paraId="614AF434" w14:textId="77777777" w:rsidR="008B78EB" w:rsidRDefault="004B279F" w:rsidP="00ED4063">
      <w:r w:rsidRPr="0047488C">
        <w:rPr>
          <w:rFonts w:ascii="Courier" w:hAnsi="Courier"/>
        </w:rPr>
        <w:t>self.base_Generalization.general.stereotypedBy('ObjectConstraint')</w:t>
      </w:r>
    </w:p>
    <w:p w14:paraId="13875732" w14:textId="77777777" w:rsidR="002C0F83" w:rsidRPr="005F31BE" w:rsidRDefault="00F851FF" w:rsidP="005F31BE">
      <w:pPr>
        <w:pStyle w:val="Heading4"/>
      </w:pPr>
      <w:bookmarkStart w:id="276" w:name="_ef76317db67a290898f39af3c51eee9c"/>
      <w:bookmarkStart w:id="277" w:name="_Toc285113954"/>
      <w:r w:rsidRPr="005F31BE">
        <w:t>&lt;Stereotype&gt; TerminologyCodeConstraint</w:t>
      </w:r>
      <w:bookmarkEnd w:id="276"/>
      <w:bookmarkEnd w:id="277"/>
    </w:p>
    <w:p w14:paraId="4A28C6A5" w14:textId="77777777" w:rsidR="0063570E" w:rsidRDefault="0063570E" w:rsidP="00383490"/>
    <w:p w14:paraId="19598B99" w14:textId="77777777" w:rsidR="00A855E6" w:rsidRDefault="00383490" w:rsidP="00263593">
      <w:r w:rsidRPr="00875584">
        <w:rPr>
          <w:rFonts w:ascii="Arial" w:hAnsi="Arial"/>
          <w:b/>
          <w:sz w:val="24"/>
          <w:szCs w:val="24"/>
        </w:rPr>
        <w:t>Description</w:t>
      </w:r>
    </w:p>
    <w:p w14:paraId="1B4D3664" w14:textId="77777777" w:rsidR="004C3BCC" w:rsidRDefault="00F9484E">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w:t>
      </w:r>
      <w:r>
        <w:t xml:space="preserve"> </w:t>
      </w:r>
      <w:r>
        <w:rPr>
          <w:b/>
          <w:bCs/>
        </w:rPr>
        <w:t>EnumerationLiterals</w:t>
      </w:r>
      <w:r>
        <w:t xml:space="preserve"> represent the possible values for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w:t>
      </w:r>
      <w:r>
        <w:t xml:space="preserve"> by one or more </w:t>
      </w:r>
      <w:r>
        <w:rPr>
          <w:b/>
          <w:bCs/>
        </w:rPr>
        <w:t>EnumerationConstraints</w:t>
      </w:r>
      <w:r>
        <w:t xml:space="preserve"> or </w:t>
      </w:r>
      <w:r>
        <w:rPr>
          <w:b/>
          <w:bCs/>
        </w:rPr>
        <w:t>EnumeratedValueDomainConstraints</w:t>
      </w:r>
      <w:r>
        <w:t xml:space="preserve"> respectively.</w:t>
      </w:r>
    </w:p>
    <w:p w14:paraId="7C2C4A94" w14:textId="77777777" w:rsidR="00377E18" w:rsidRDefault="00C51B43" w:rsidP="00377E18">
      <w:pPr>
        <w:ind w:left="720" w:firstLine="720"/>
      </w:pPr>
      <w:r>
        <w:t xml:space="preserve"> </w:t>
      </w:r>
    </w:p>
    <w:p w14:paraId="4A360F12" w14:textId="77777777" w:rsidR="0063570E" w:rsidRDefault="0063570E" w:rsidP="00383490"/>
    <w:p w14:paraId="16ECF065" w14:textId="77777777" w:rsidR="00A855E6" w:rsidRDefault="00383490" w:rsidP="00263593">
      <w:r w:rsidRPr="00875584">
        <w:rPr>
          <w:rFonts w:ascii="Arial" w:hAnsi="Arial"/>
          <w:b/>
          <w:sz w:val="24"/>
          <w:szCs w:val="24"/>
        </w:rPr>
        <w:t>Diagrams</w:t>
      </w:r>
    </w:p>
    <w:p w14:paraId="1ACF17C7" w14:textId="77777777" w:rsidR="00A93FDC" w:rsidRDefault="00F9484E" w:rsidP="00CB0928">
      <w:pPr>
        <w:ind w:left="720"/>
      </w:pPr>
      <w:hyperlink w:anchor="_ae5d1776f07899a7af4725351a338b35" w:history="1">
        <w:r w:rsidR="003E7695">
          <w:rPr>
            <w:rStyle w:val="Hyperlink"/>
          </w:rPr>
          <w:t>Primitive Type Constraints</w:t>
        </w:r>
      </w:hyperlink>
    </w:p>
    <w:p w14:paraId="15CFF2E7" w14:textId="77777777" w:rsidR="0063570E" w:rsidRDefault="0063570E" w:rsidP="00383490"/>
    <w:p w14:paraId="65A657F0" w14:textId="77777777" w:rsidR="00A855E6" w:rsidRDefault="00383490" w:rsidP="00263593">
      <w:r w:rsidRPr="00875584">
        <w:rPr>
          <w:rFonts w:ascii="Arial" w:hAnsi="Arial"/>
          <w:b/>
          <w:sz w:val="24"/>
          <w:szCs w:val="24"/>
        </w:rPr>
        <w:t>Direct Known Superclasses (Generalization)</w:t>
      </w:r>
    </w:p>
    <w:p w14:paraId="39889217" w14:textId="77777777" w:rsidR="00377E18" w:rsidRDefault="00F9484E" w:rsidP="00B51B66">
      <w:pPr>
        <w:ind w:firstLine="720"/>
      </w:pPr>
      <w:hyperlink w:anchor="_c72b6d9c8a46b96f02fdfefe3b8b0568" w:history="1">
        <w:r w:rsidR="006977BE">
          <w:rPr>
            <w:rStyle w:val="Hyperlink"/>
          </w:rPr>
          <w:t>PrimitiveObjectConstraint</w:t>
        </w:r>
      </w:hyperlink>
    </w:p>
    <w:p w14:paraId="47595884" w14:textId="77777777" w:rsidR="0063570E" w:rsidRDefault="0063570E" w:rsidP="00383490"/>
    <w:p w14:paraId="49A5A9D4" w14:textId="77777777" w:rsidR="00A855E6" w:rsidRDefault="00383490" w:rsidP="00263593">
      <w:r w:rsidRPr="00875584">
        <w:rPr>
          <w:rFonts w:ascii="Arial" w:hAnsi="Arial"/>
          <w:b/>
          <w:sz w:val="24"/>
          <w:szCs w:val="24"/>
        </w:rPr>
        <w:t>Attributes</w:t>
      </w:r>
    </w:p>
    <w:p w14:paraId="7370F6BD" w14:textId="77777777" w:rsidR="00B603FB" w:rsidRDefault="00B603FB" w:rsidP="008B78EB"/>
    <w:p w14:paraId="4FB6B0DD" w14:textId="77777777" w:rsidR="00A755AA" w:rsidRDefault="008B78EB" w:rsidP="008B78EB">
      <w:pPr>
        <w:rPr>
          <w:b/>
        </w:rPr>
      </w:pPr>
      <w:r w:rsidRPr="006A54F6">
        <w:rPr>
          <w:b/>
        </w:rPr>
        <w:t>•   public possibleValues : Enumeration  [0..1]</w:t>
      </w:r>
    </w:p>
    <w:p w14:paraId="2EABE009" w14:textId="77777777" w:rsidR="004C3BCC" w:rsidRDefault="00F9484E">
      <w:r>
        <w:t xml:space="preserve">An </w:t>
      </w:r>
      <w:r>
        <w:rPr>
          <w:b/>
          <w:bCs/>
        </w:rPr>
        <w:t>Enumeration</w:t>
      </w:r>
      <w:r>
        <w:t xml:space="preserve"> whose (possibly constrained) instances represent the possible values for the constrained </w:t>
      </w:r>
      <w:r>
        <w:rPr>
          <w:b/>
          <w:bCs/>
        </w:rPr>
        <w:t>TerminologyCod</w:t>
      </w:r>
      <w:r>
        <w:rPr>
          <w:b/>
          <w:bCs/>
        </w:rPr>
        <w:t>e</w:t>
      </w:r>
      <w:r>
        <w:t>.  If absent, the TerminologyCode values are not constrained.</w:t>
      </w:r>
    </w:p>
    <w:p w14:paraId="12BE7344" w14:textId="77777777" w:rsidR="0063570E" w:rsidRDefault="0063570E" w:rsidP="00383490"/>
    <w:p w14:paraId="2F58C1CF" w14:textId="77777777" w:rsidR="00A855E6" w:rsidRDefault="00383490" w:rsidP="00263593">
      <w:r w:rsidRPr="00875584">
        <w:rPr>
          <w:rFonts w:ascii="Arial" w:hAnsi="Arial"/>
          <w:b/>
          <w:sz w:val="24"/>
          <w:szCs w:val="24"/>
        </w:rPr>
        <w:t>Constraints</w:t>
      </w:r>
    </w:p>
    <w:p w14:paraId="7B0FEE53" w14:textId="77777777" w:rsidR="0087616E" w:rsidRPr="00BC6BEC" w:rsidRDefault="0087616E" w:rsidP="00263593">
      <w:pPr>
        <w:rPr>
          <w:rFonts w:ascii="Arial" w:hAnsi="Arial"/>
          <w:b/>
          <w:sz w:val="24"/>
          <w:szCs w:val="24"/>
        </w:rPr>
      </w:pPr>
    </w:p>
    <w:p w14:paraId="2D36D4F9" w14:textId="77777777"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14:paraId="2B9520CF" w14:textId="77777777" w:rsidR="004C3BCC" w:rsidRDefault="00F9484E">
      <w:r>
        <w:t>valueSet, if defined, must be an &lt;&lt;EnumeratedValueDomain&gt;&gt;</w:t>
      </w:r>
    </w:p>
    <w:p w14:paraId="13188290" w14:textId="77777777" w:rsidR="00377E18" w:rsidRDefault="00CF06F6" w:rsidP="00377E18">
      <w:pPr>
        <w:ind w:left="3600" w:firstLine="720"/>
      </w:pPr>
      <w:r w:rsidRPr="00467F03">
        <w:t>[OCL]</w:t>
      </w:r>
    </w:p>
    <w:p w14:paraId="2E558E3A" w14:textId="77777777" w:rsidR="008B78EB" w:rsidRDefault="004B279F" w:rsidP="00ED4063">
      <w:r w:rsidRPr="0047488C">
        <w:rPr>
          <w:rFonts w:ascii="Courier" w:hAnsi="Courier"/>
        </w:rPr>
        <w:t>not(self.valueSet.oclIsUndefined()) implies self.valueSet.stereotypedBy('EnumeratedValueDomain')</w:t>
      </w:r>
    </w:p>
    <w:p w14:paraId="233E1E97" w14:textId="77777777" w:rsidR="0087616E" w:rsidRPr="00BC6BEC" w:rsidRDefault="0087616E" w:rsidP="00263593">
      <w:pPr>
        <w:rPr>
          <w:rFonts w:ascii="Arial" w:hAnsi="Arial"/>
          <w:b/>
          <w:sz w:val="24"/>
          <w:szCs w:val="24"/>
        </w:rPr>
      </w:pPr>
    </w:p>
    <w:p w14:paraId="21284054"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14:paraId="20389635" w14:textId="77777777" w:rsidR="004C3BCC" w:rsidRDefault="00F9484E">
      <w:r>
        <w:t>This Class must be a &lt;&lt;ConceptReference&gt;&gt;</w:t>
      </w:r>
    </w:p>
    <w:p w14:paraId="35E731DE" w14:textId="77777777" w:rsidR="00377E18" w:rsidRDefault="00CF06F6" w:rsidP="00377E18">
      <w:pPr>
        <w:ind w:left="3600" w:firstLine="720"/>
      </w:pPr>
      <w:r w:rsidRPr="00467F03">
        <w:t>[OCL]</w:t>
      </w:r>
    </w:p>
    <w:p w14:paraId="0170D77C" w14:textId="77777777" w:rsidR="008B78EB" w:rsidRDefault="004B279F" w:rsidP="00ED4063">
      <w:r w:rsidRPr="0047488C">
        <w:rPr>
          <w:rFonts w:ascii="Courier" w:hAnsi="Courier"/>
        </w:rPr>
        <w:t>self.base_Class.oclIsKindOf(TerminologyCode)</w:t>
      </w:r>
    </w:p>
    <w:p w14:paraId="61076E9C" w14:textId="77777777" w:rsidR="002C0F83" w:rsidRPr="005F31BE" w:rsidRDefault="00F851FF" w:rsidP="005F31BE">
      <w:pPr>
        <w:pStyle w:val="Heading4"/>
      </w:pPr>
      <w:bookmarkStart w:id="278" w:name="_d8c772ca77efc45bee8711f1de17afc0"/>
      <w:bookmarkStart w:id="279" w:name="_Toc285113955"/>
      <w:r w:rsidRPr="005F31BE">
        <w:t>&lt;Stereotype&gt; TimeConstraint</w:t>
      </w:r>
      <w:bookmarkEnd w:id="278"/>
      <w:bookmarkEnd w:id="279"/>
    </w:p>
    <w:p w14:paraId="752B4A36" w14:textId="77777777" w:rsidR="0063570E" w:rsidRDefault="0063570E" w:rsidP="00383490"/>
    <w:p w14:paraId="18CAE25F" w14:textId="77777777" w:rsidR="00A855E6" w:rsidRDefault="00383490" w:rsidP="00263593">
      <w:r w:rsidRPr="00875584">
        <w:rPr>
          <w:rFonts w:ascii="Arial" w:hAnsi="Arial"/>
          <w:b/>
          <w:sz w:val="24"/>
          <w:szCs w:val="24"/>
        </w:rPr>
        <w:t>Description</w:t>
      </w:r>
    </w:p>
    <w:p w14:paraId="3A5B0797" w14:textId="77777777" w:rsidR="004C3BCC" w:rsidRDefault="00F9484E">
      <w:r>
        <w:t>A constraint on a property of Time type.</w:t>
      </w:r>
    </w:p>
    <w:p w14:paraId="513F04B8" w14:textId="77777777" w:rsidR="00377E18" w:rsidRDefault="00C51B43" w:rsidP="00377E18">
      <w:pPr>
        <w:ind w:left="720" w:firstLine="720"/>
      </w:pPr>
      <w:r>
        <w:t xml:space="preserve"> </w:t>
      </w:r>
    </w:p>
    <w:p w14:paraId="79A4F104" w14:textId="77777777" w:rsidR="0063570E" w:rsidRDefault="0063570E" w:rsidP="00383490"/>
    <w:p w14:paraId="47BF0F0E" w14:textId="77777777" w:rsidR="00A855E6" w:rsidRDefault="00383490" w:rsidP="00263593">
      <w:r w:rsidRPr="00875584">
        <w:rPr>
          <w:rFonts w:ascii="Arial" w:hAnsi="Arial"/>
          <w:b/>
          <w:sz w:val="24"/>
          <w:szCs w:val="24"/>
        </w:rPr>
        <w:t>Diagrams</w:t>
      </w:r>
    </w:p>
    <w:p w14:paraId="07B15572" w14:textId="77777777" w:rsidR="00A93FDC" w:rsidRDefault="00F9484E" w:rsidP="00CB0928">
      <w:pPr>
        <w:ind w:left="720"/>
      </w:pPr>
      <w:hyperlink w:anchor="_ae5d1776f07899a7af4725351a338b35" w:history="1">
        <w:r w:rsidR="003E7695">
          <w:rPr>
            <w:rStyle w:val="Hyperlink"/>
          </w:rPr>
          <w:t>Primitive Type Constraints</w:t>
        </w:r>
      </w:hyperlink>
    </w:p>
    <w:p w14:paraId="3927A339" w14:textId="77777777" w:rsidR="0063570E" w:rsidRDefault="0063570E" w:rsidP="00383490"/>
    <w:p w14:paraId="40AD8D03" w14:textId="77777777" w:rsidR="00A855E6" w:rsidRDefault="00383490" w:rsidP="00263593">
      <w:r w:rsidRPr="00875584">
        <w:rPr>
          <w:rFonts w:ascii="Arial" w:hAnsi="Arial"/>
          <w:b/>
          <w:sz w:val="24"/>
          <w:szCs w:val="24"/>
        </w:rPr>
        <w:t>Direct Known Superclasses (Generalization)</w:t>
      </w:r>
    </w:p>
    <w:p w14:paraId="5D07749E" w14:textId="77777777" w:rsidR="00377E18" w:rsidRDefault="00F9484E" w:rsidP="00B51B66">
      <w:pPr>
        <w:ind w:firstLine="720"/>
      </w:pPr>
      <w:hyperlink w:anchor="_c72b6d9c8a46b96f02fdfefe3b8b0568" w:history="1">
        <w:r w:rsidR="006977BE">
          <w:rPr>
            <w:rStyle w:val="Hyperlink"/>
          </w:rPr>
          <w:t>PrimitiveObjectConstraint</w:t>
        </w:r>
      </w:hyperlink>
    </w:p>
    <w:p w14:paraId="0211CB03" w14:textId="77777777" w:rsidR="0063570E" w:rsidRDefault="0063570E" w:rsidP="00383490"/>
    <w:p w14:paraId="7FA5DDFF" w14:textId="77777777" w:rsidR="00A855E6" w:rsidRDefault="00383490" w:rsidP="00263593">
      <w:r w:rsidRPr="00875584">
        <w:rPr>
          <w:rFonts w:ascii="Arial" w:hAnsi="Arial"/>
          <w:b/>
          <w:sz w:val="24"/>
          <w:szCs w:val="24"/>
        </w:rPr>
        <w:t>Attributes</w:t>
      </w:r>
    </w:p>
    <w:p w14:paraId="19426A6A" w14:textId="77777777" w:rsidR="00B603FB" w:rsidRDefault="00B603FB" w:rsidP="008B78EB"/>
    <w:p w14:paraId="23F928C5"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89DD340" w14:textId="77777777" w:rsidR="004C3BCC" w:rsidRDefault="00F9484E">
      <w:r>
        <w:t>A set of allowed Time values (e.g., ‘09:30:00’).</w:t>
      </w:r>
    </w:p>
    <w:p w14:paraId="49BE153E" w14:textId="77777777" w:rsidR="00B603FB" w:rsidRDefault="00B603FB" w:rsidP="008B78EB"/>
    <w:p w14:paraId="1C41C0F2"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2193BA17" w14:textId="77777777" w:rsidR="004C3BCC" w:rsidRDefault="00F9484E">
      <w:r>
        <w:t>A set of Time value ranges, any value of which is consi</w:t>
      </w:r>
      <w:r>
        <w:t>dered valid (e.g., ‘|&gt;= 09:30:00|’, ’09:30:00..11:30:00’).</w:t>
      </w:r>
    </w:p>
    <w:p w14:paraId="3B56C458" w14:textId="77777777" w:rsidR="00B603FB" w:rsidRDefault="00B603FB" w:rsidP="008B78EB"/>
    <w:p w14:paraId="0AB74275"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337D37DB" w14:textId="77777777" w:rsidR="004C3BCC" w:rsidRDefault="00F9484E">
      <w:r>
        <w:t>A string pattern implying a set of valid Time values (e.g., ‘13:??:xx’, ‘hh:xx:xx’).</w:t>
      </w:r>
    </w:p>
    <w:p w14:paraId="65D48C9F" w14:textId="77777777" w:rsidR="00B603FB" w:rsidRDefault="00B603FB" w:rsidP="008B78EB"/>
    <w:p w14:paraId="26239537"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3E203692" w14:textId="77777777" w:rsidR="004C3BCC" w:rsidRDefault="00F9484E">
      <w:r>
        <w:t>A Time value to be assumed to apply if no value is provided.</w:t>
      </w:r>
    </w:p>
    <w:p w14:paraId="74DA65D6" w14:textId="77777777" w:rsidR="0063570E" w:rsidRDefault="0063570E" w:rsidP="00383490"/>
    <w:p w14:paraId="7981CB09" w14:textId="77777777" w:rsidR="00A855E6" w:rsidRDefault="00383490" w:rsidP="00263593">
      <w:r w:rsidRPr="00875584">
        <w:rPr>
          <w:rFonts w:ascii="Arial" w:hAnsi="Arial"/>
          <w:b/>
          <w:sz w:val="24"/>
          <w:szCs w:val="24"/>
        </w:rPr>
        <w:t>Constraints</w:t>
      </w:r>
    </w:p>
    <w:p w14:paraId="035701B3" w14:textId="77777777" w:rsidR="0087616E" w:rsidRPr="00BC6BEC" w:rsidRDefault="0087616E" w:rsidP="00263593">
      <w:pPr>
        <w:rPr>
          <w:rFonts w:ascii="Arial" w:hAnsi="Arial"/>
          <w:b/>
          <w:sz w:val="24"/>
          <w:szCs w:val="24"/>
        </w:rPr>
      </w:pPr>
    </w:p>
    <w:p w14:paraId="3BE8D305" w14:textId="77777777"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14:paraId="6DF439FC" w14:textId="77777777" w:rsidR="004C3BCC" w:rsidRDefault="00F9484E">
      <w:r>
        <w:t>The constraint is applied to a Time type.</w:t>
      </w:r>
    </w:p>
    <w:p w14:paraId="4D616A36" w14:textId="77777777" w:rsidR="00377E18" w:rsidRDefault="00CF06F6" w:rsidP="00377E18">
      <w:pPr>
        <w:ind w:left="3600" w:firstLine="720"/>
      </w:pPr>
      <w:r w:rsidRPr="00467F03">
        <w:t>[English]</w:t>
      </w:r>
    </w:p>
    <w:p w14:paraId="2D348896" w14:textId="77777777" w:rsidR="008B78EB" w:rsidRDefault="004B279F" w:rsidP="00ED4063">
      <w:r w:rsidRPr="0047488C">
        <w:rPr>
          <w:rFonts w:ascii="Courier" w:hAnsi="Courier"/>
        </w:rPr>
        <w:t xml:space="preserve"> self.base_Class.oclIsKindOf(Time)</w:t>
      </w:r>
    </w:p>
    <w:p w14:paraId="5368BCB4" w14:textId="77777777" w:rsidR="002C0F83" w:rsidRPr="005F31BE" w:rsidRDefault="00F851FF" w:rsidP="005F31BE">
      <w:pPr>
        <w:pStyle w:val="Heading4"/>
      </w:pPr>
      <w:bookmarkStart w:id="280" w:name="_ae523af1cac1acb62eaaa15c6e4cf946"/>
      <w:bookmarkStart w:id="281" w:name="_Toc285113956"/>
      <w:r w:rsidRPr="005F31BE">
        <w:t>&lt;Stereotype&gt; TranslationDetails</w:t>
      </w:r>
      <w:bookmarkEnd w:id="280"/>
      <w:bookmarkEnd w:id="281"/>
    </w:p>
    <w:p w14:paraId="741C39E7" w14:textId="77777777" w:rsidR="0063570E" w:rsidRDefault="0063570E" w:rsidP="00383490"/>
    <w:p w14:paraId="79E63E10" w14:textId="77777777" w:rsidR="00A855E6" w:rsidRDefault="00383490" w:rsidP="00263593">
      <w:r w:rsidRPr="00875584">
        <w:rPr>
          <w:rFonts w:ascii="Arial" w:hAnsi="Arial"/>
          <w:b/>
          <w:sz w:val="24"/>
          <w:szCs w:val="24"/>
        </w:rPr>
        <w:t>Description</w:t>
      </w:r>
    </w:p>
    <w:p w14:paraId="10E7E26D" w14:textId="77777777" w:rsidR="004C3BCC" w:rsidRDefault="00F9484E">
      <w:r>
        <w:t>A basic stereotype for adding translation details to a resource translation</w:t>
      </w:r>
    </w:p>
    <w:p w14:paraId="2AE637C1" w14:textId="77777777" w:rsidR="00377E18" w:rsidRDefault="00C51B43" w:rsidP="00377E18">
      <w:pPr>
        <w:ind w:left="720" w:firstLine="720"/>
      </w:pPr>
      <w:r>
        <w:t xml:space="preserve"> </w:t>
      </w:r>
    </w:p>
    <w:p w14:paraId="5CF5BDE1" w14:textId="77777777" w:rsidR="0063570E" w:rsidRDefault="0063570E" w:rsidP="00383490"/>
    <w:p w14:paraId="5A82479D" w14:textId="77777777" w:rsidR="00A855E6" w:rsidRDefault="00383490" w:rsidP="00263593">
      <w:r w:rsidRPr="00875584">
        <w:rPr>
          <w:rFonts w:ascii="Arial" w:hAnsi="Arial"/>
          <w:b/>
          <w:sz w:val="24"/>
          <w:szCs w:val="24"/>
        </w:rPr>
        <w:t>Diagrams</w:t>
      </w:r>
    </w:p>
    <w:p w14:paraId="53023AEF" w14:textId="77777777" w:rsidR="00A93FDC" w:rsidRDefault="00F9484E" w:rsidP="00CB0928">
      <w:pPr>
        <w:ind w:left="720"/>
      </w:pPr>
      <w:hyperlink w:anchor="_c8719d73828cfab6778459fc65cfee21" w:history="1">
        <w:r w:rsidR="003E7695">
          <w:rPr>
            <w:rStyle w:val="Hyperlink"/>
          </w:rPr>
          <w:t>Archetype Metadata</w:t>
        </w:r>
      </w:hyperlink>
    </w:p>
    <w:p w14:paraId="179BC80E" w14:textId="77777777" w:rsidR="0063570E" w:rsidRDefault="0063570E" w:rsidP="00383490"/>
    <w:p w14:paraId="4E5683C6" w14:textId="77777777" w:rsidR="00A855E6" w:rsidRDefault="00383490" w:rsidP="00263593">
      <w:r w:rsidRPr="00875584">
        <w:rPr>
          <w:rFonts w:ascii="Arial" w:hAnsi="Arial"/>
          <w:b/>
          <w:sz w:val="24"/>
          <w:szCs w:val="24"/>
        </w:rPr>
        <w:t>Attributes</w:t>
      </w:r>
    </w:p>
    <w:p w14:paraId="680A0FBB" w14:textId="77777777" w:rsidR="00B603FB" w:rsidRDefault="00B603FB" w:rsidP="008B78EB"/>
    <w:p w14:paraId="650A59BD" w14:textId="77777777" w:rsidR="00A755AA" w:rsidRDefault="008B78EB" w:rsidP="008B78EB">
      <w:pPr>
        <w:rPr>
          <w:b/>
        </w:rPr>
      </w:pPr>
      <w:r w:rsidRPr="006A54F6">
        <w:rPr>
          <w:b/>
        </w:rPr>
        <w:t>•   public accreditation : String  [0..1]</w:t>
      </w:r>
    </w:p>
    <w:p w14:paraId="59219B93" w14:textId="77777777" w:rsidR="004C3BCC" w:rsidRDefault="00F9484E">
      <w:r>
        <w:t xml:space="preserve"> </w:t>
      </w:r>
    </w:p>
    <w:p w14:paraId="795A302A" w14:textId="77777777" w:rsidR="00B603FB" w:rsidRDefault="00B603FB" w:rsidP="008B78EB"/>
    <w:p w14:paraId="13F6AC54" w14:textId="77777777" w:rsidR="00A755AA" w:rsidRDefault="008B78EB" w:rsidP="008B78EB">
      <w:pPr>
        <w:rPr>
          <w:b/>
        </w:rPr>
      </w:pPr>
      <w:r w:rsidRPr="006A54F6">
        <w:rPr>
          <w:b/>
        </w:rPr>
        <w:t>•   public language : EnumerationLiteral  [1]</w:t>
      </w:r>
    </w:p>
    <w:p w14:paraId="793DC9BC" w14:textId="77777777" w:rsidR="004C3BCC" w:rsidRDefault="00F9484E">
      <w:r>
        <w:t xml:space="preserve"> </w:t>
      </w:r>
    </w:p>
    <w:p w14:paraId="52712C7A" w14:textId="77777777" w:rsidR="0063570E" w:rsidRDefault="0063570E" w:rsidP="00383490"/>
    <w:p w14:paraId="5AC435D6" w14:textId="77777777" w:rsidR="00A855E6" w:rsidRDefault="00383490" w:rsidP="00263593">
      <w:r w:rsidRPr="00875584">
        <w:rPr>
          <w:rFonts w:ascii="Arial" w:hAnsi="Arial"/>
          <w:b/>
          <w:sz w:val="24"/>
          <w:szCs w:val="24"/>
        </w:rPr>
        <w:t>Constraints</w:t>
      </w:r>
    </w:p>
    <w:p w14:paraId="345233B3" w14:textId="77777777" w:rsidR="0087616E" w:rsidRPr="00BC6BEC" w:rsidRDefault="0087616E" w:rsidP="00263593">
      <w:pPr>
        <w:rPr>
          <w:rFonts w:ascii="Arial" w:hAnsi="Arial"/>
          <w:b/>
          <w:sz w:val="24"/>
          <w:szCs w:val="24"/>
        </w:rPr>
      </w:pPr>
    </w:p>
    <w:p w14:paraId="50963584" w14:textId="77777777"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14:paraId="2D8FDA7A" w14:textId="77777777" w:rsidR="004C3BCC" w:rsidRDefault="00F9484E">
      <w:r>
        <w:t>language must be contained by a &lt;&lt;Language&gt;&gt; Enumeration</w:t>
      </w:r>
    </w:p>
    <w:p w14:paraId="02BD45C7" w14:textId="77777777" w:rsidR="00377E18" w:rsidRDefault="00CF06F6" w:rsidP="00377E18">
      <w:pPr>
        <w:ind w:left="3600" w:firstLine="720"/>
      </w:pPr>
      <w:r w:rsidRPr="00467F03">
        <w:t>[OCL]</w:t>
      </w:r>
    </w:p>
    <w:p w14:paraId="322A9366" w14:textId="77777777" w:rsidR="008B78EB" w:rsidRDefault="004B279F" w:rsidP="00ED4063">
      <w:r w:rsidRPr="0047488C">
        <w:rPr>
          <w:rFonts w:ascii="Courier" w:hAnsi="Courier"/>
        </w:rPr>
        <w:t>self.language.enumeration.stereotypedBy('Language')</w:t>
      </w:r>
    </w:p>
    <w:p w14:paraId="26657B10" w14:textId="77777777" w:rsidR="002C0F83" w:rsidRPr="005F31BE" w:rsidRDefault="00F851FF" w:rsidP="005F31BE">
      <w:pPr>
        <w:pStyle w:val="Heading4"/>
      </w:pPr>
      <w:bookmarkStart w:id="282" w:name="_Toc285113957"/>
      <w:r w:rsidRPr="005F31BE">
        <w:t>&lt;Stereotype&gt; ValueSetDefinitionReference</w:t>
      </w:r>
      <w:bookmarkEnd w:id="282"/>
    </w:p>
    <w:p w14:paraId="1E2ED87A" w14:textId="77777777" w:rsidR="0063570E" w:rsidRDefault="0063570E" w:rsidP="00383490"/>
    <w:p w14:paraId="063374A0" w14:textId="77777777" w:rsidR="00A855E6" w:rsidRDefault="00383490" w:rsidP="00263593">
      <w:r w:rsidRPr="00875584">
        <w:rPr>
          <w:rFonts w:ascii="Arial" w:hAnsi="Arial"/>
          <w:b/>
          <w:sz w:val="24"/>
          <w:szCs w:val="24"/>
        </w:rPr>
        <w:t>Description</w:t>
      </w:r>
    </w:p>
    <w:p w14:paraId="7F0DC95B" w14:textId="77777777" w:rsidR="004C3BCC" w:rsidRDefault="00F9484E">
      <w:r>
        <w:t xml:space="preserve"> A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w:t>
      </w:r>
      <w:r>
        <w:rPr>
          <w:b/>
          <w:bCs/>
        </w:rPr>
        <w:t>erences</w:t>
      </w:r>
      <w:r>
        <w:t xml:space="preserve"> returned by the interpretation of the referenced definition.</w:t>
      </w:r>
    </w:p>
    <w:p w14:paraId="4EF2A0D8" w14:textId="77777777" w:rsidR="004C3BCC" w:rsidRDefault="00F9484E">
      <w:r>
        <w:t xml:space="preserve"> </w:t>
      </w:r>
    </w:p>
    <w:p w14:paraId="4D1150D1" w14:textId="77777777" w:rsidR="004C3BCC" w:rsidRDefault="00F9484E">
      <w:r>
        <w:t xml:space="preserve"> </w:t>
      </w:r>
    </w:p>
    <w:p w14:paraId="2C562D4E" w14:textId="77777777" w:rsidR="00377E18" w:rsidRDefault="00C51B43" w:rsidP="00377E18">
      <w:pPr>
        <w:ind w:left="720" w:firstLine="720"/>
      </w:pPr>
      <w:r>
        <w:t xml:space="preserve"> </w:t>
      </w:r>
    </w:p>
    <w:p w14:paraId="0114D8D7" w14:textId="77777777" w:rsidR="0063570E" w:rsidRDefault="0063570E" w:rsidP="00383490"/>
    <w:p w14:paraId="17CF58DF" w14:textId="77777777" w:rsidR="00A855E6" w:rsidRDefault="00383490" w:rsidP="00263593">
      <w:r w:rsidRPr="00875584">
        <w:rPr>
          <w:rFonts w:ascii="Arial" w:hAnsi="Arial"/>
          <w:b/>
          <w:sz w:val="24"/>
          <w:szCs w:val="24"/>
        </w:rPr>
        <w:t>Diagrams</w:t>
      </w:r>
    </w:p>
    <w:p w14:paraId="08910F4D" w14:textId="77777777" w:rsidR="00A93FDC" w:rsidRDefault="00F9484E" w:rsidP="00CB0928">
      <w:pPr>
        <w:ind w:left="720"/>
      </w:pPr>
      <w:hyperlink w:anchor="_aa2597b87275ed4e1724a94a9c31d90b" w:history="1">
        <w:r w:rsidR="003E7695">
          <w:rPr>
            <w:rStyle w:val="Hyperlink"/>
          </w:rPr>
          <w:t>Resource References</w:t>
        </w:r>
      </w:hyperlink>
    </w:p>
    <w:p w14:paraId="4004A300" w14:textId="77777777" w:rsidR="0063570E" w:rsidRDefault="0063570E" w:rsidP="00383490"/>
    <w:p w14:paraId="0CEE04AB" w14:textId="77777777" w:rsidR="00A855E6" w:rsidRDefault="00383490" w:rsidP="00263593">
      <w:r w:rsidRPr="00875584">
        <w:rPr>
          <w:rFonts w:ascii="Arial" w:hAnsi="Arial"/>
          <w:b/>
          <w:sz w:val="24"/>
          <w:szCs w:val="24"/>
        </w:rPr>
        <w:t>Direct Known Superclasses (Generalization)</w:t>
      </w:r>
    </w:p>
    <w:p w14:paraId="2235BED5" w14:textId="77777777" w:rsidR="00377E18" w:rsidRDefault="00F9484E" w:rsidP="00B51B66">
      <w:pPr>
        <w:ind w:firstLine="720"/>
      </w:pPr>
      <w:hyperlink w:anchor="_1b2eec63ad4ef6c72d57b9985e0346ff" w:history="1">
        <w:r w:rsidR="006977BE">
          <w:rPr>
            <w:rStyle w:val="Hyperlink"/>
          </w:rPr>
          <w:t>ResourceReference</w:t>
        </w:r>
      </w:hyperlink>
    </w:p>
    <w:p w14:paraId="02E6B964" w14:textId="77777777" w:rsidR="0063570E" w:rsidRDefault="0063570E" w:rsidP="00383490"/>
    <w:p w14:paraId="6862D3CB" w14:textId="77777777" w:rsidR="00A855E6" w:rsidRDefault="00383490" w:rsidP="00263593">
      <w:r w:rsidRPr="00875584">
        <w:rPr>
          <w:rFonts w:ascii="Arial" w:hAnsi="Arial"/>
          <w:b/>
          <w:sz w:val="24"/>
          <w:szCs w:val="24"/>
        </w:rPr>
        <w:t>Constraints</w:t>
      </w:r>
    </w:p>
    <w:p w14:paraId="326401DE" w14:textId="77777777" w:rsidR="0087616E" w:rsidRPr="00BC6BEC" w:rsidRDefault="0087616E" w:rsidP="00263593">
      <w:pPr>
        <w:rPr>
          <w:rFonts w:ascii="Arial" w:hAnsi="Arial"/>
          <w:b/>
          <w:sz w:val="24"/>
          <w:szCs w:val="24"/>
        </w:rPr>
      </w:pPr>
    </w:p>
    <w:p w14:paraId="41A87A70" w14:textId="77777777"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14:paraId="776DFDE4" w14:textId="77777777" w:rsidR="004C3BCC" w:rsidRDefault="00F9484E">
      <w:r>
        <w:t xml:space="preserve"> A ValueSetDefinitionReference is a specialization of a ValueSetReference.</w:t>
      </w:r>
    </w:p>
    <w:p w14:paraId="51B2008C" w14:textId="77777777" w:rsidR="00377E18" w:rsidRDefault="00CF06F6" w:rsidP="00377E18">
      <w:pPr>
        <w:ind w:left="3600" w:firstLine="720"/>
      </w:pPr>
      <w:r w:rsidRPr="00467F03">
        <w:t>[OCL]</w:t>
      </w:r>
    </w:p>
    <w:p w14:paraId="34CBEA47" w14:textId="77777777" w:rsidR="008B78EB" w:rsidRDefault="004B279F" w:rsidP="00ED4063">
      <w:r w:rsidRPr="0047488C">
        <w:rPr>
          <w:rFonts w:ascii="Courier" w:hAnsi="Courier"/>
        </w:rPr>
        <w:t>self.base_Enumeration.general-&gt;select(g|g.stereotypedBy('ValueSetReference'))-&gt;size()&lt;=1</w:t>
      </w:r>
    </w:p>
    <w:p w14:paraId="0DE78375" w14:textId="77777777" w:rsidR="002C0F83" w:rsidRPr="005F31BE" w:rsidRDefault="00F851FF" w:rsidP="005F31BE">
      <w:pPr>
        <w:pStyle w:val="Heading4"/>
      </w:pPr>
      <w:bookmarkStart w:id="283" w:name="_Toc285113958"/>
      <w:r w:rsidRPr="005F31BE">
        <w:t>&lt;Stereotype&gt; ValueSetReference</w:t>
      </w:r>
      <w:bookmarkEnd w:id="283"/>
    </w:p>
    <w:p w14:paraId="05AAD4EF" w14:textId="77777777" w:rsidR="0063570E" w:rsidRDefault="0063570E" w:rsidP="00383490"/>
    <w:p w14:paraId="05B7757F" w14:textId="77777777" w:rsidR="00A855E6" w:rsidRDefault="00383490" w:rsidP="00263593">
      <w:r w:rsidRPr="00875584">
        <w:rPr>
          <w:rFonts w:ascii="Arial" w:hAnsi="Arial"/>
          <w:b/>
          <w:sz w:val="24"/>
          <w:szCs w:val="24"/>
        </w:rPr>
        <w:t>Description</w:t>
      </w:r>
    </w:p>
    <w:p w14:paraId="6A23441A" w14:textId="77777777" w:rsidR="004C3BCC" w:rsidRDefault="00F9484E">
      <w:r>
        <w:t xml:space="preserve">A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w:t>
      </w:r>
      <w:r>
        <w:t>TS2 sense) definition of the ValueSet.</w:t>
      </w:r>
    </w:p>
    <w:p w14:paraId="65F897C6" w14:textId="77777777" w:rsidR="00377E18" w:rsidRDefault="00C51B43" w:rsidP="00377E18">
      <w:pPr>
        <w:ind w:left="720" w:firstLine="720"/>
      </w:pPr>
      <w:r>
        <w:t xml:space="preserve"> </w:t>
      </w:r>
    </w:p>
    <w:p w14:paraId="0CE36A37" w14:textId="77777777" w:rsidR="0063570E" w:rsidRDefault="0063570E" w:rsidP="00383490"/>
    <w:p w14:paraId="0B6E66F2" w14:textId="77777777" w:rsidR="00A855E6" w:rsidRDefault="00383490" w:rsidP="00263593">
      <w:r w:rsidRPr="00875584">
        <w:rPr>
          <w:rFonts w:ascii="Arial" w:hAnsi="Arial"/>
          <w:b/>
          <w:sz w:val="24"/>
          <w:szCs w:val="24"/>
        </w:rPr>
        <w:t>Diagrams</w:t>
      </w:r>
    </w:p>
    <w:p w14:paraId="257016C6" w14:textId="77777777" w:rsidR="00A93FDC" w:rsidRDefault="00F9484E" w:rsidP="00CB0928">
      <w:pPr>
        <w:ind w:left="720"/>
      </w:pPr>
      <w:hyperlink w:anchor="_aa2597b87275ed4e1724a94a9c31d90b" w:history="1">
        <w:r w:rsidR="003E7695">
          <w:rPr>
            <w:rStyle w:val="Hyperlink"/>
          </w:rPr>
          <w:t>Resource References</w:t>
        </w:r>
      </w:hyperlink>
    </w:p>
    <w:p w14:paraId="582680FF" w14:textId="77777777" w:rsidR="0063570E" w:rsidRDefault="0063570E" w:rsidP="00383490"/>
    <w:p w14:paraId="582F9306" w14:textId="77777777" w:rsidR="00A855E6" w:rsidRDefault="00383490" w:rsidP="00263593">
      <w:r w:rsidRPr="00875584">
        <w:rPr>
          <w:rFonts w:ascii="Arial" w:hAnsi="Arial"/>
          <w:b/>
          <w:sz w:val="24"/>
          <w:szCs w:val="24"/>
        </w:rPr>
        <w:t>Direct Known Superclasses (Generalization)</w:t>
      </w:r>
    </w:p>
    <w:p w14:paraId="34282599" w14:textId="77777777" w:rsidR="00377E18" w:rsidRDefault="00F9484E" w:rsidP="00B51B66">
      <w:pPr>
        <w:ind w:firstLine="720"/>
      </w:pPr>
      <w:hyperlink w:anchor="_1b2eec63ad4ef6c72d57b9985e0346ff" w:history="1">
        <w:r w:rsidR="006977BE">
          <w:rPr>
            <w:rStyle w:val="Hyperlink"/>
          </w:rPr>
          <w:t>ResourceReference</w:t>
        </w:r>
      </w:hyperlink>
    </w:p>
    <w:p w14:paraId="03371EF3" w14:textId="77777777" w:rsidR="0063570E" w:rsidRDefault="0063570E" w:rsidP="00383490"/>
    <w:p w14:paraId="74AB04E0" w14:textId="77777777" w:rsidR="00A855E6" w:rsidRDefault="00383490" w:rsidP="00263593">
      <w:r w:rsidRPr="00875584">
        <w:rPr>
          <w:rFonts w:ascii="Arial" w:hAnsi="Arial"/>
          <w:b/>
          <w:sz w:val="24"/>
          <w:szCs w:val="24"/>
        </w:rPr>
        <w:t>Constraints</w:t>
      </w:r>
    </w:p>
    <w:p w14:paraId="5FE6F2D9" w14:textId="77777777" w:rsidR="0087616E" w:rsidRPr="00BC6BEC" w:rsidRDefault="0087616E" w:rsidP="00263593">
      <w:pPr>
        <w:rPr>
          <w:rFonts w:ascii="Arial" w:hAnsi="Arial"/>
          <w:b/>
          <w:sz w:val="24"/>
          <w:szCs w:val="24"/>
        </w:rPr>
      </w:pPr>
    </w:p>
    <w:p w14:paraId="39FF47C6" w14:textId="77777777"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14:paraId="117141B6" w14:textId="77777777" w:rsidR="004C3BCC" w:rsidRDefault="00F9484E">
      <w:r>
        <w:t>This Enumeration must have exactly one &lt;&lt;ValueSetDefinitionReference&gt;&gt; Generalization.</w:t>
      </w:r>
    </w:p>
    <w:p w14:paraId="40F2A13C" w14:textId="77777777" w:rsidR="004C3BCC" w:rsidRDefault="00F9484E">
      <w:r>
        <w:t xml:space="preserve"> </w:t>
      </w:r>
    </w:p>
    <w:p w14:paraId="37204487" w14:textId="77777777" w:rsidR="00377E18" w:rsidRDefault="00CF06F6" w:rsidP="00377E18">
      <w:pPr>
        <w:ind w:left="3600" w:firstLine="720"/>
      </w:pPr>
      <w:r w:rsidRPr="00467F03">
        <w:t>[OCL]</w:t>
      </w:r>
    </w:p>
    <w:p w14:paraId="6BF1BEB0" w14:textId="77777777" w:rsidR="008B78EB" w:rsidRDefault="004B279F" w:rsidP="00ED4063">
      <w:r w:rsidRPr="0047488C">
        <w:rPr>
          <w:rFonts w:ascii="Courier" w:hAnsi="Courier"/>
        </w:rPr>
        <w:t>self.base_Enumeration.general-&gt;select(g|g.stereotypedBy('ValueSetDefinitionReference'))-&gt;size()&lt;=1</w:t>
      </w:r>
    </w:p>
    <w:p w14:paraId="342D695D" w14:textId="77777777" w:rsidR="002C0F83" w:rsidRPr="005F31BE" w:rsidRDefault="00F851FF" w:rsidP="005F31BE">
      <w:pPr>
        <w:pStyle w:val="Heading4"/>
      </w:pPr>
      <w:bookmarkStart w:id="284" w:name="_Toc285113959"/>
      <w:r w:rsidRPr="005F31BE">
        <w:t>&lt;Stereotype&gt; ValueSetReferenceInstance</w:t>
      </w:r>
      <w:bookmarkEnd w:id="284"/>
    </w:p>
    <w:p w14:paraId="4D2FDF57" w14:textId="77777777" w:rsidR="0063570E" w:rsidRDefault="0063570E" w:rsidP="00383490"/>
    <w:p w14:paraId="4097DC2E" w14:textId="77777777" w:rsidR="00A855E6" w:rsidRDefault="00383490" w:rsidP="00263593">
      <w:r w:rsidRPr="00875584">
        <w:rPr>
          <w:rFonts w:ascii="Arial" w:hAnsi="Arial"/>
          <w:b/>
          <w:sz w:val="24"/>
          <w:szCs w:val="24"/>
        </w:rPr>
        <w:t>Description</w:t>
      </w:r>
    </w:p>
    <w:p w14:paraId="1CE6A6CE" w14:textId="77777777" w:rsidR="004C3BCC" w:rsidRDefault="00F9484E">
      <w:r>
        <w:t xml:space="preserve">A link between a </w:t>
      </w:r>
      <w:r>
        <w:rPr>
          <w:b/>
          <w:bCs/>
        </w:rPr>
        <w:t>ConceptReferenceConstraint</w:t>
      </w:r>
      <w:r>
        <w:t xml:space="preserve"> and a value set and optional definition, where the value set resolves to a set of </w:t>
      </w:r>
      <w:r>
        <w:rPr>
          <w:b/>
          <w:bCs/>
        </w:rPr>
        <w:t>ConceptReferences</w:t>
      </w:r>
      <w:r>
        <w:t>.</w:t>
      </w:r>
    </w:p>
    <w:p w14:paraId="5799FB5C" w14:textId="77777777" w:rsidR="00377E18" w:rsidRDefault="00C51B43" w:rsidP="00377E18">
      <w:pPr>
        <w:ind w:left="720" w:firstLine="720"/>
      </w:pPr>
      <w:r>
        <w:t xml:space="preserve"> </w:t>
      </w:r>
    </w:p>
    <w:p w14:paraId="494CE00C" w14:textId="77777777" w:rsidR="0063570E" w:rsidRDefault="0063570E" w:rsidP="00383490"/>
    <w:p w14:paraId="253C0E38" w14:textId="77777777" w:rsidR="00A855E6" w:rsidRDefault="00383490" w:rsidP="00263593">
      <w:r w:rsidRPr="00875584">
        <w:rPr>
          <w:rFonts w:ascii="Arial" w:hAnsi="Arial"/>
          <w:b/>
          <w:sz w:val="24"/>
          <w:szCs w:val="24"/>
        </w:rPr>
        <w:t>Diagrams</w:t>
      </w:r>
    </w:p>
    <w:p w14:paraId="0BFA365D" w14:textId="77777777" w:rsidR="00A93FDC" w:rsidRDefault="00F9484E" w:rsidP="00CB0928">
      <w:pPr>
        <w:ind w:left="720"/>
      </w:pPr>
      <w:hyperlink w:anchor="_6d065336864e77a240c6e7a3eb36e8cd" w:history="1">
        <w:r w:rsidR="003E7695">
          <w:rPr>
            <w:rStyle w:val="Hyperlink"/>
          </w:rPr>
          <w:t>Resource Reference Relationships</w:t>
        </w:r>
      </w:hyperlink>
    </w:p>
    <w:p w14:paraId="19045438" w14:textId="77777777" w:rsidR="0063570E" w:rsidRDefault="0063570E" w:rsidP="00383490"/>
    <w:p w14:paraId="561FB84B" w14:textId="77777777" w:rsidR="00A855E6" w:rsidRDefault="00383490" w:rsidP="00263593">
      <w:r w:rsidRPr="00875584">
        <w:rPr>
          <w:rFonts w:ascii="Arial" w:hAnsi="Arial"/>
          <w:b/>
          <w:sz w:val="24"/>
          <w:szCs w:val="24"/>
        </w:rPr>
        <w:t>Direct Known Superclasses (Generalization)</w:t>
      </w:r>
    </w:p>
    <w:p w14:paraId="19EDE7D2" w14:textId="77777777" w:rsidR="00377E18" w:rsidRDefault="00F9484E" w:rsidP="00B51B66">
      <w:pPr>
        <w:ind w:firstLine="720"/>
      </w:pPr>
      <w:hyperlink w:anchor="_9d682f32f4917feea358e696d1fd146d" w:history="1">
        <w:r w:rsidR="006977BE">
          <w:rPr>
            <w:rStyle w:val="Hyperlink"/>
          </w:rPr>
          <w:t>ResourceReferenceInstance</w:t>
        </w:r>
      </w:hyperlink>
    </w:p>
    <w:p w14:paraId="56E31D35" w14:textId="77777777" w:rsidR="0063570E" w:rsidRDefault="0063570E" w:rsidP="00383490"/>
    <w:p w14:paraId="61E463C0" w14:textId="77777777" w:rsidR="00A855E6" w:rsidRDefault="00383490" w:rsidP="00263593">
      <w:r w:rsidRPr="00875584">
        <w:rPr>
          <w:rFonts w:ascii="Arial" w:hAnsi="Arial"/>
          <w:b/>
          <w:sz w:val="24"/>
          <w:szCs w:val="24"/>
        </w:rPr>
        <w:t>Constraints</w:t>
      </w:r>
    </w:p>
    <w:p w14:paraId="11D3B35D" w14:textId="77777777" w:rsidR="0087616E" w:rsidRPr="00BC6BEC" w:rsidRDefault="0087616E" w:rsidP="00263593">
      <w:pPr>
        <w:rPr>
          <w:rFonts w:ascii="Arial" w:hAnsi="Arial"/>
          <w:b/>
          <w:sz w:val="24"/>
          <w:szCs w:val="24"/>
        </w:rPr>
      </w:pPr>
    </w:p>
    <w:p w14:paraId="0194BEDF" w14:textId="77777777"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14:paraId="426B1A72" w14:textId="77777777" w:rsidR="004C3BCC" w:rsidRDefault="00F9484E">
      <w:r>
        <w:t>Must have one &lt;&lt;EnumeratedValueDomain&gt;&gt; client and one &lt;&lt;ValueSetReference&gt;&gt; supplier.</w:t>
      </w:r>
    </w:p>
    <w:p w14:paraId="21E2726A" w14:textId="77777777" w:rsidR="00377E18" w:rsidRDefault="00CF06F6" w:rsidP="00377E18">
      <w:pPr>
        <w:ind w:left="3600" w:firstLine="720"/>
      </w:pPr>
      <w:r w:rsidRPr="00467F03">
        <w:t>[OCL]</w:t>
      </w:r>
    </w:p>
    <w:p w14:paraId="074C1A23"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0D936B16" w14:textId="77777777" w:rsidR="000B5713" w:rsidRPr="00C867D8" w:rsidRDefault="007B402A" w:rsidP="0051087E">
      <w:r w:rsidRPr="00C867D8">
        <w:t xml:space="preserve"> </w:t>
      </w:r>
    </w:p>
    <w:p w14:paraId="6B7FF193" w14:textId="77777777" w:rsidR="002C0F83" w:rsidRDefault="00A4049A" w:rsidP="00860763">
      <w:pPr>
        <w:pStyle w:val="Heading1"/>
      </w:pPr>
      <w:bookmarkStart w:id="285" w:name="_Toc285113960"/>
      <w:r>
        <w:t>Appendix A: AML Meta Model</w:t>
      </w:r>
      <w:bookmarkEnd w:id="285"/>
      <w:r w:rsidR="003C6850">
        <w:t xml:space="preserve"> </w:t>
      </w:r>
    </w:p>
    <w:p w14:paraId="2663724A" w14:textId="77777777" w:rsidR="004C3BCC" w:rsidRDefault="00F9484E">
      <w:r>
        <w:t xml:space="preserve"> The AML Object Model package describes h</w:t>
      </w:r>
      <w:r>
        <w:t xml:space="preserve">ow the Archetype Definition Language (ADL) and Archetype Object Model (AOM) requirements relate to the corresponding entities the UML 2.5 Specification, ISO 11179-3 and the OMG Common Terminology Services (CTS2) 1.1 specification.   It models the required </w:t>
      </w:r>
      <w:r>
        <w:t>features as UML classes and describes their relationship to the classes and properties in the UML specification itself.</w:t>
      </w:r>
    </w:p>
    <w:p w14:paraId="50244B49" w14:textId="77777777" w:rsidR="004C3BCC" w:rsidRDefault="00F9484E">
      <w:r>
        <w:t xml:space="preserve"> </w:t>
      </w:r>
    </w:p>
    <w:p w14:paraId="1B691786" w14:textId="77777777" w:rsidR="002C0F83" w:rsidRDefault="001F24CC" w:rsidP="00860763">
      <w:pPr>
        <w:pStyle w:val="Heading2"/>
      </w:pPr>
      <w:bookmarkStart w:id="286" w:name="_Toc285113961"/>
      <w:r w:rsidRPr="001F24CC">
        <w:t>AArchetype Meta Model</w:t>
      </w:r>
      <w:bookmarkEnd w:id="286"/>
      <w:r w:rsidR="003C6850">
        <w:t xml:space="preserve"> </w:t>
      </w:r>
    </w:p>
    <w:p w14:paraId="29B827A7" w14:textId="77777777" w:rsidR="004C3BCC" w:rsidRDefault="00F9484E">
      <w:r>
        <w:t>This section shows the relationship between archetype libraries, archetypes and archetype versions.  It also de</w:t>
      </w:r>
      <w:r>
        <w:t xml:space="preserve">scribes the ADL/AOM specific metadata that accompanies a given version of an archetype. </w:t>
      </w:r>
    </w:p>
    <w:p w14:paraId="18D5FF72" w14:textId="77777777" w:rsidR="004C3BCC" w:rsidRDefault="00F9484E">
      <w:r>
        <w:t xml:space="preserve"> </w:t>
      </w:r>
    </w:p>
    <w:p w14:paraId="64B580B8" w14:textId="77777777" w:rsidR="005F31BE" w:rsidRDefault="001F24CC" w:rsidP="005F31BE">
      <w:pPr>
        <w:pStyle w:val="Heading3"/>
      </w:pPr>
      <w:bookmarkStart w:id="287" w:name="_Toc285113962"/>
      <w:r>
        <w:t>Archetype Libraries</w:t>
      </w:r>
      <w:bookmarkEnd w:id="287"/>
    </w:p>
    <w:p w14:paraId="2217F78D" w14:textId="77777777" w:rsidR="004C3BCC" w:rsidRDefault="00F9484E">
      <w:r>
        <w:t xml:space="preserve">This section describes Archetype Libraries, Archetypes and Archetype versions and their relationships. </w:t>
      </w:r>
    </w:p>
    <w:p w14:paraId="0C80947F" w14:textId="77777777" w:rsidR="003E4BE1" w:rsidRDefault="003E4BE1" w:rsidP="00FC2D47">
      <w:pPr>
        <w:ind w:firstLine="720"/>
      </w:pPr>
      <w:r>
        <w:rPr>
          <w:noProof/>
        </w:rPr>
        <w:drawing>
          <wp:inline distT="0" distB="0" distL="0" distR="0" wp14:anchorId="2500935A" wp14:editId="2221AB54">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6" cstate="print"/>
                    <a:stretch>
                      <a:fillRect/>
                    </a:stretch>
                  </pic:blipFill>
                  <pic:spPr>
                    <a:xfrm>
                      <a:off x="0" y="0"/>
                      <a:ext cx="5934075" cy="3571875"/>
                    </a:xfrm>
                    <a:prstGeom prst="rect">
                      <a:avLst/>
                    </a:prstGeom>
                  </pic:spPr>
                </pic:pic>
              </a:graphicData>
            </a:graphic>
          </wp:inline>
        </w:drawing>
      </w:r>
    </w:p>
    <w:p w14:paraId="3BCD8F6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8" w:name="_7412d314307bc61dfa0287deae4ee4ce"/>
      <w:r w:rsidRPr="007B5B34">
        <w:rPr>
          <w:b/>
          <w:sz w:val="24"/>
          <w:szCs w:val="24"/>
        </w:rPr>
        <w:t>Archetype Libraries</w:t>
      </w:r>
      <w:bookmarkEnd w:id="288"/>
    </w:p>
    <w:p w14:paraId="5804006B" w14:textId="77777777" w:rsidR="004C3BCC" w:rsidRDefault="00F9484E">
      <w:r>
        <w:t>This diagram shows the relationships between the archetype library, its member archetypes and their versions and to the corresponding UML classes.  It also shows the links between archetypes and their associated metadata.</w:t>
      </w:r>
    </w:p>
    <w:p w14:paraId="2C90EF13" w14:textId="77777777" w:rsidR="005F31BE" w:rsidRDefault="001F24CC" w:rsidP="005F31BE">
      <w:pPr>
        <w:pStyle w:val="Heading3"/>
      </w:pPr>
      <w:bookmarkStart w:id="289" w:name="_Toc285113963"/>
      <w:r>
        <w:t>Archetypes and the UML Reference Model</w:t>
      </w:r>
      <w:bookmarkEnd w:id="289"/>
    </w:p>
    <w:p w14:paraId="4F307C73" w14:textId="77777777" w:rsidR="004C3BCC" w:rsidRDefault="00F9484E">
      <w:r>
        <w:t>This section shows the details of the relationships between archetype libraries, archetypes, archetype versions and the corresponding UML 2.5 classes.  Note that the UML classes are shaded grey.</w:t>
      </w:r>
    </w:p>
    <w:p w14:paraId="12232BBC" w14:textId="77777777" w:rsidR="003E4BE1" w:rsidRDefault="003E4BE1" w:rsidP="00FC2D47">
      <w:pPr>
        <w:ind w:firstLine="720"/>
      </w:pPr>
      <w:r>
        <w:rPr>
          <w:noProof/>
        </w:rPr>
        <w:drawing>
          <wp:inline distT="0" distB="0" distL="0" distR="0" wp14:anchorId="00B681DF" wp14:editId="74A0FF02">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7" cstate="print"/>
                    <a:stretch>
                      <a:fillRect/>
                    </a:stretch>
                  </pic:blipFill>
                  <pic:spPr>
                    <a:xfrm>
                      <a:off x="0" y="0"/>
                      <a:ext cx="5943600" cy="4010024"/>
                    </a:xfrm>
                    <a:prstGeom prst="rect">
                      <a:avLst/>
                    </a:prstGeom>
                  </pic:spPr>
                </pic:pic>
              </a:graphicData>
            </a:graphic>
          </wp:inline>
        </w:drawing>
      </w:r>
    </w:p>
    <w:p w14:paraId="6A518A9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0" w:name="_8371278cdefade515c9d54e183ad347b"/>
      <w:r w:rsidRPr="007B5B34">
        <w:rPr>
          <w:b/>
          <w:sz w:val="24"/>
          <w:szCs w:val="24"/>
        </w:rPr>
        <w:t>ArchetypeRM</w:t>
      </w:r>
      <w:bookmarkEnd w:id="290"/>
    </w:p>
    <w:p w14:paraId="553F6F2B" w14:textId="77777777" w:rsidR="004C3BCC" w:rsidRDefault="00F9484E">
      <w:r>
        <w:t xml:space="preserve">An Archetype references (or constrains) a </w:t>
      </w:r>
      <w:r>
        <w:t>single UML Class.</w:t>
      </w:r>
    </w:p>
    <w:p w14:paraId="7D989F0E" w14:textId="77777777" w:rsidR="004C3BCC" w:rsidRDefault="00F9484E">
      <w:r>
        <w:t xml:space="preserve"> </w:t>
      </w:r>
    </w:p>
    <w:p w14:paraId="631AE581" w14:textId="77777777" w:rsidR="004C3BCC" w:rsidRDefault="00F9484E">
      <w:r>
        <w:t>The constrained Class must be a member of the UML Package that is constrained by the Archetype Library.</w:t>
      </w:r>
    </w:p>
    <w:p w14:paraId="19E364CD" w14:textId="77777777" w:rsidR="005F31BE" w:rsidRDefault="001F24CC" w:rsidP="005F31BE">
      <w:pPr>
        <w:pStyle w:val="Heading3"/>
      </w:pPr>
      <w:bookmarkStart w:id="291" w:name="_Toc285113964"/>
      <w:r>
        <w:t>ADL Archetype Metadata</w:t>
      </w:r>
      <w:bookmarkEnd w:id="291"/>
    </w:p>
    <w:p w14:paraId="439EC545" w14:textId="77777777" w:rsidR="004C3BCC" w:rsidRDefault="00F9484E">
      <w:r>
        <w:t>This section describes the AOM 2.0 specific metadata that accompanies the AuthoredResource archetype description.  For the purposes of the AML specification, this section is intended to:</w:t>
      </w:r>
    </w:p>
    <w:p w14:paraId="3D02B5C4" w14:textId="77777777" w:rsidR="004C3BCC" w:rsidRDefault="00F9484E">
      <w:pPr>
        <w:pStyle w:val="ListParagraph"/>
        <w:numPr>
          <w:ilvl w:val="0"/>
          <w:numId w:val="23"/>
        </w:numPr>
      </w:pPr>
      <w:r>
        <w:t>Provide a concrete example of the sort of provenance and workflow rel</w:t>
      </w:r>
      <w:r>
        <w:t>ated metadata that will accompany archetypes</w:t>
      </w:r>
    </w:p>
    <w:p w14:paraId="2C0407E8" w14:textId="77777777" w:rsidR="004C3BCC" w:rsidRDefault="00F9484E">
      <w:pPr>
        <w:pStyle w:val="ListParagraph"/>
        <w:numPr>
          <w:ilvl w:val="0"/>
          <w:numId w:val="23"/>
        </w:numPr>
      </w:pPr>
      <w:r>
        <w:t>Provide a model that can be used to extend the metadata in the AML profile to accomodate ADL/AOM specific metadata requirements.</w:t>
      </w:r>
    </w:p>
    <w:p w14:paraId="31B011BE" w14:textId="77777777" w:rsidR="003E4BE1" w:rsidRDefault="003E4BE1" w:rsidP="00FC2D47">
      <w:pPr>
        <w:ind w:firstLine="720"/>
      </w:pPr>
      <w:r>
        <w:rPr>
          <w:noProof/>
        </w:rPr>
        <w:drawing>
          <wp:inline distT="0" distB="0" distL="0" distR="0" wp14:anchorId="5F63D601" wp14:editId="1415C77F">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8" cstate="print"/>
                    <a:stretch>
                      <a:fillRect/>
                    </a:stretch>
                  </pic:blipFill>
                  <pic:spPr>
                    <a:xfrm>
                      <a:off x="0" y="0"/>
                      <a:ext cx="5934075" cy="3867149"/>
                    </a:xfrm>
                    <a:prstGeom prst="rect">
                      <a:avLst/>
                    </a:prstGeom>
                  </pic:spPr>
                </pic:pic>
              </a:graphicData>
            </a:graphic>
          </wp:inline>
        </w:drawing>
      </w:r>
    </w:p>
    <w:p w14:paraId="4AA5844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2" w:name="_75f885fd66dc2690c9965931a1d13720"/>
      <w:r w:rsidRPr="007B5B34">
        <w:rPr>
          <w:b/>
          <w:sz w:val="24"/>
          <w:szCs w:val="24"/>
        </w:rPr>
        <w:t>Metadata Object Model</w:t>
      </w:r>
      <w:bookmarkEnd w:id="292"/>
    </w:p>
    <w:p w14:paraId="4AD0AB54" w14:textId="77777777" w:rsidR="004C3BCC" w:rsidRDefault="00F9484E">
      <w:r>
        <w:t>This diagram show the ADL 2.0 metadata  applied as an spec</w:t>
      </w:r>
      <w:r>
        <w:t>ialize to the AuthoredResource class.   Note that different implementations of AML may have different AuthoredResource specializations.</w:t>
      </w:r>
    </w:p>
    <w:p w14:paraId="424981F1" w14:textId="77777777" w:rsidR="002C0F83" w:rsidRDefault="001F24CC" w:rsidP="00860763">
      <w:pPr>
        <w:pStyle w:val="Heading2"/>
      </w:pPr>
      <w:bookmarkStart w:id="293" w:name="_Toc285113965"/>
      <w:r w:rsidRPr="001F24CC">
        <w:t>AReference Model Meta Model</w:t>
      </w:r>
      <w:bookmarkEnd w:id="293"/>
      <w:r w:rsidR="003C6850">
        <w:t xml:space="preserve"> </w:t>
      </w:r>
    </w:p>
    <w:p w14:paraId="190ADEE2" w14:textId="77777777" w:rsidR="004C3BCC" w:rsidRDefault="00F9484E">
      <w:r>
        <w:t xml:space="preserve"> This section identifies the subset of the UML 2.5 Specification that is used in the defini</w:t>
      </w:r>
      <w:r>
        <w:t>tion of the AML Object Model.  Classes with direct UML analogs will be shown in grey.  We have removed generalizations, associations and properties that are addressed in the AML specifciation and, in several cases, have flattened inherited attributes and a</w:t>
      </w:r>
      <w:r>
        <w:t>ssociations into a single class.</w:t>
      </w:r>
    </w:p>
    <w:p w14:paraId="51153FE5" w14:textId="77777777" w:rsidR="005F31BE" w:rsidRDefault="001F24CC" w:rsidP="005F31BE">
      <w:pPr>
        <w:pStyle w:val="Heading3"/>
      </w:pPr>
      <w:bookmarkStart w:id="294" w:name="_Toc285113966"/>
      <w:r>
        <w:t>Primitive Data Types</w:t>
      </w:r>
      <w:bookmarkEnd w:id="294"/>
    </w:p>
    <w:p w14:paraId="37410C15" w14:textId="77777777" w:rsidR="004C3BCC" w:rsidRDefault="00F9484E">
      <w:r>
        <w:t>In the AML/ADL context, the term "primitive data type" is used to indicate "leaf nodes" -- data elements that are treated as being atomic and are only constrained in terms of their possible value ranges</w:t>
      </w:r>
      <w:r>
        <w:t>. AML data types, like UML data types, are "model Types whose instances are distinguished only by their value" but, unlike the UML definition of "Primitive Type", AML primitive types can embody the notion of substructure.</w:t>
      </w:r>
    </w:p>
    <w:p w14:paraId="55795DF1" w14:textId="77777777" w:rsidR="004C3BCC" w:rsidRDefault="00F9484E">
      <w:r>
        <w:t xml:space="preserve"> </w:t>
      </w:r>
    </w:p>
    <w:p w14:paraId="2C15B800" w14:textId="77777777" w:rsidR="004C3BCC" w:rsidRDefault="00F9484E">
      <w:r>
        <w:t>When a AML profile is applied to</w:t>
      </w:r>
      <w:r>
        <w:t xml:space="preserve"> a UML Reference Model, it may be necessary to map one or more of the AML types to corresponding types in the target model.</w:t>
      </w:r>
    </w:p>
    <w:p w14:paraId="58409C7C" w14:textId="77777777" w:rsidR="003E4BE1" w:rsidRDefault="003E4BE1" w:rsidP="00FC2D47">
      <w:pPr>
        <w:ind w:firstLine="720"/>
      </w:pPr>
      <w:r>
        <w:rPr>
          <w:noProof/>
        </w:rPr>
        <w:drawing>
          <wp:inline distT="0" distB="0" distL="0" distR="0" wp14:anchorId="22931287" wp14:editId="7F3A9224">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9" cstate="print"/>
                    <a:stretch>
                      <a:fillRect/>
                    </a:stretch>
                  </pic:blipFill>
                  <pic:spPr>
                    <a:xfrm>
                      <a:off x="0" y="0"/>
                      <a:ext cx="5943600" cy="3381375"/>
                    </a:xfrm>
                    <a:prstGeom prst="rect">
                      <a:avLst/>
                    </a:prstGeom>
                  </pic:spPr>
                </pic:pic>
              </a:graphicData>
            </a:graphic>
          </wp:inline>
        </w:drawing>
      </w:r>
    </w:p>
    <w:p w14:paraId="41C01BA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5" w:name="_632ab8c7f599e54834cd79cfa711f90b"/>
      <w:r w:rsidRPr="007B5B34">
        <w:rPr>
          <w:b/>
          <w:sz w:val="24"/>
          <w:szCs w:val="24"/>
        </w:rPr>
        <w:t>Intervals</w:t>
      </w:r>
      <w:bookmarkEnd w:id="295"/>
    </w:p>
    <w:p w14:paraId="01F106D9" w14:textId="77777777" w:rsidR="004C3BCC" w:rsidRDefault="00F9484E">
      <w:r>
        <w:t>This diagram shows data types for intervals that can be used to construct AML primitive type constraints. The duration i</w:t>
      </w:r>
      <w:r>
        <w:t>ntervals are realized by substitution of their respective types through the parameterized Interval class.</w:t>
      </w:r>
    </w:p>
    <w:p w14:paraId="16A06304" w14:textId="77777777" w:rsidR="003E4BE1" w:rsidRDefault="003E4BE1" w:rsidP="00FC2D47">
      <w:pPr>
        <w:ind w:firstLine="720"/>
      </w:pPr>
      <w:r>
        <w:rPr>
          <w:noProof/>
        </w:rPr>
        <w:drawing>
          <wp:inline distT="0" distB="0" distL="0" distR="0" wp14:anchorId="05056BC3" wp14:editId="3C03D4E8">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50" cstate="print"/>
                    <a:stretch>
                      <a:fillRect/>
                    </a:stretch>
                  </pic:blipFill>
                  <pic:spPr>
                    <a:xfrm>
                      <a:off x="0" y="0"/>
                      <a:ext cx="5934075" cy="2400300"/>
                    </a:xfrm>
                    <a:prstGeom prst="rect">
                      <a:avLst/>
                    </a:prstGeom>
                  </pic:spPr>
                </pic:pic>
              </a:graphicData>
            </a:graphic>
          </wp:inline>
        </w:drawing>
      </w:r>
    </w:p>
    <w:p w14:paraId="22033C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6" w:name="_1b4f676a5a33d3d5b1673552f8bd8ac1"/>
      <w:r w:rsidRPr="007B5B34">
        <w:rPr>
          <w:b/>
          <w:sz w:val="24"/>
          <w:szCs w:val="24"/>
        </w:rPr>
        <w:t>PrimitiveDataTypes</w:t>
      </w:r>
      <w:bookmarkEnd w:id="296"/>
    </w:p>
    <w:p w14:paraId="712417B6" w14:textId="77777777" w:rsidR="004C3BCC" w:rsidRDefault="00F9484E">
      <w:r>
        <w:t>This diagram shows the set of primitive data types that can be constrained using AML primitive type constraints along with the va</w:t>
      </w:r>
      <w:r>
        <w:t>rious match patterns that are used in to construct constraints.</w:t>
      </w:r>
    </w:p>
    <w:p w14:paraId="10AEA286" w14:textId="77777777" w:rsidR="004C3BCC" w:rsidRDefault="00F9484E">
      <w:r>
        <w:t xml:space="preserve"> </w:t>
      </w:r>
    </w:p>
    <w:p w14:paraId="169D9678" w14:textId="77777777" w:rsidR="004C3BCC" w:rsidRDefault="00F9484E">
      <w:r>
        <w:t xml:space="preserve">Date and Time constraints follow the string syntax of the </w:t>
      </w:r>
      <w:r>
        <w:rPr>
          <w:i/>
          <w:iCs/>
        </w:rPr>
        <w:t>ISO 8601 Representation of dates and times</w:t>
      </w:r>
      <w:r>
        <w:t>. Constraint patterns are formed by using the ‘?’ (optional) or ‘x’ (prohibited) character</w:t>
      </w:r>
      <w:r>
        <w:t>s.</w:t>
      </w:r>
    </w:p>
    <w:p w14:paraId="36A23E61" w14:textId="77777777" w:rsidR="004C3BCC" w:rsidRDefault="00F9484E">
      <w:r>
        <w:t xml:space="preserve"> </w:t>
      </w:r>
    </w:p>
    <w:p w14:paraId="093FDF57" w14:textId="77777777" w:rsidR="004C3BCC" w:rsidRDefault="00F9484E">
      <w:r>
        <w:t>The syntax of legal patterns is shown by the following regular expressions:</w:t>
      </w:r>
    </w:p>
    <w:p w14:paraId="7267C6BF" w14:textId="77777777" w:rsidR="004C3BCC" w:rsidRDefault="00F9484E">
      <w:r>
        <w:t xml:space="preserve"> </w:t>
      </w:r>
    </w:p>
    <w:p w14:paraId="12408BCB" w14:textId="77777777" w:rsidR="004C3BCC" w:rsidRDefault="00F9484E">
      <w:r>
        <w:rPr>
          <w:b/>
          <w:bCs/>
        </w:rPr>
        <w:t>date_pattern</w:t>
      </w:r>
      <w:r>
        <w:t>: yyyy-(mm|??|XX)-(dd|??|XX)</w:t>
      </w:r>
    </w:p>
    <w:p w14:paraId="513FAEB5" w14:textId="77777777" w:rsidR="004C3BCC" w:rsidRDefault="00F9484E">
      <w:r>
        <w:t xml:space="preserve"> </w:t>
      </w:r>
    </w:p>
    <w:p w14:paraId="131E25EE" w14:textId="77777777" w:rsidR="004C3BCC" w:rsidRDefault="00F9484E">
      <w:r>
        <w:rPr>
          <w:b/>
          <w:bCs/>
        </w:rPr>
        <w:t>time_pattern</w:t>
      </w:r>
      <w:r>
        <w:t>: hh:(mm|??|XX):(ss|??|XX)</w:t>
      </w:r>
    </w:p>
    <w:p w14:paraId="06A1DC94" w14:textId="77777777" w:rsidR="004C3BCC" w:rsidRDefault="00F9484E">
      <w:r>
        <w:t xml:space="preserve"> </w:t>
      </w:r>
    </w:p>
    <w:p w14:paraId="0A97C753" w14:textId="77777777" w:rsidR="004C3BCC" w:rsidRDefault="00F9484E">
      <w:r>
        <w:rPr>
          <w:b/>
          <w:bCs/>
        </w:rPr>
        <w:t>time_in_date_pattern</w:t>
      </w:r>
      <w:r>
        <w:t>: T(hh|??|XX):(mm|??|XX):(ss|??|XX)</w:t>
      </w:r>
    </w:p>
    <w:p w14:paraId="7BC67F69" w14:textId="77777777" w:rsidR="004C3BCC" w:rsidRDefault="00F9484E">
      <w:r>
        <w:t xml:space="preserve"> </w:t>
      </w:r>
    </w:p>
    <w:p w14:paraId="0912CB32" w14:textId="77777777" w:rsidR="004C3BCC" w:rsidRDefault="00F9484E">
      <w:r>
        <w:rPr>
          <w:b/>
          <w:bCs/>
        </w:rPr>
        <w:t>date_time_pattern</w:t>
      </w:r>
      <w:r>
        <w:t>: date_pattern time_in_date_pattern</w:t>
      </w:r>
    </w:p>
    <w:p w14:paraId="3109EDF2" w14:textId="77777777" w:rsidR="004C3BCC" w:rsidRDefault="00F9484E">
      <w:r>
        <w:t xml:space="preserve"> </w:t>
      </w:r>
    </w:p>
    <w:p w14:paraId="64FA19E7" w14:textId="77777777" w:rsidR="004C3BCC" w:rsidRDefault="00F9484E">
      <w:r>
        <w:t>Date and time intervals also require operators to define boundaries. The greater than, less than, and equal s signs are used to indicate values bounded by a value. Two stops (periods) are used to define an interval bet</w:t>
      </w:r>
      <w:r>
        <w:t>ween two values.</w:t>
      </w:r>
    </w:p>
    <w:p w14:paraId="69C0AD93" w14:textId="77777777" w:rsidR="004C3BCC" w:rsidRDefault="00F9484E">
      <w:r>
        <w:t xml:space="preserve"> </w:t>
      </w:r>
    </w:p>
    <w:p w14:paraId="1FCFC782" w14:textId="77777777" w:rsidR="004C3BCC" w:rsidRDefault="00F9484E">
      <w:r>
        <w:rPr>
          <w:b/>
          <w:bCs/>
        </w:rPr>
        <w:t>Single value pattern</w:t>
      </w:r>
      <w:r>
        <w:t>:  |&gt; 09:30:00| -- any time after 9:30 am</w:t>
      </w:r>
    </w:p>
    <w:p w14:paraId="0125774F" w14:textId="77777777" w:rsidR="004C3BCC" w:rsidRDefault="00F9484E">
      <w:r>
        <w:rPr>
          <w:b/>
          <w:bCs/>
        </w:rPr>
        <w:t>Interval pattern</w:t>
      </w:r>
      <w:r>
        <w:t>: |2004-05-20..2004-06-02| -- a date range</w:t>
      </w:r>
    </w:p>
    <w:p w14:paraId="155EC434" w14:textId="77777777" w:rsidR="004C3BCC" w:rsidRDefault="00F9484E">
      <w:r>
        <w:t xml:space="preserve"> </w:t>
      </w:r>
    </w:p>
    <w:p w14:paraId="6F99C2B3" w14:textId="77777777" w:rsidR="004C3BCC" w:rsidRDefault="00F9484E">
      <w:r>
        <w:t xml:space="preserve">Durations use the ISO 8601 prefix ‘P’ (period) followed by a set of unit/magnitude pairs indicating the number of </w:t>
      </w:r>
      <w:r>
        <w:t>years, months, weeks, days, and (with a ‘T’ time delimiter), minutes, etc. intended.</w:t>
      </w:r>
    </w:p>
    <w:p w14:paraId="78CF4120" w14:textId="77777777" w:rsidR="004C3BCC" w:rsidRDefault="00F9484E">
      <w:r>
        <w:t xml:space="preserve"> </w:t>
      </w:r>
    </w:p>
    <w:p w14:paraId="42026707" w14:textId="77777777" w:rsidR="004C3BCC" w:rsidRDefault="00F9484E">
      <w:r>
        <w:rPr>
          <w:b/>
          <w:bCs/>
        </w:rPr>
        <w:t>Date duration template</w:t>
      </w:r>
      <w:r>
        <w:t>: Pwd -- a duration containing weeks and/or days only, e.g. P4w</w:t>
      </w:r>
    </w:p>
    <w:p w14:paraId="713761DD" w14:textId="77777777" w:rsidR="004C3BCC" w:rsidRDefault="00F9484E">
      <w:r>
        <w:t xml:space="preserve"> </w:t>
      </w:r>
    </w:p>
    <w:p w14:paraId="74B251D2" w14:textId="77777777" w:rsidR="004C3BCC" w:rsidRDefault="00F9484E">
      <w:r>
        <w:rPr>
          <w:b/>
          <w:bCs/>
        </w:rPr>
        <w:t>Time duration template</w:t>
      </w:r>
      <w:r>
        <w:t xml:space="preserve">: PThm -- a duration containing hours and/or minutes only, </w:t>
      </w:r>
      <w:r>
        <w:t>e.g. PT2h30m</w:t>
      </w:r>
    </w:p>
    <w:p w14:paraId="77F9CCE9" w14:textId="77777777" w:rsidR="004C3BCC" w:rsidRDefault="00F9484E">
      <w:r>
        <w:t xml:space="preserve"> </w:t>
      </w:r>
    </w:p>
    <w:p w14:paraId="45370EF0" w14:textId="77777777" w:rsidR="004C3BCC" w:rsidRDefault="00F9484E">
      <w:r>
        <w:rPr>
          <w:b/>
          <w:bCs/>
        </w:rPr>
        <w:t>DateTime duration pattern</w:t>
      </w:r>
      <w:r>
        <w:t>: P1dT8h -- 1 day 8 hrs</w:t>
      </w:r>
    </w:p>
    <w:p w14:paraId="6C44F69C" w14:textId="77777777" w:rsidR="004C3BCC" w:rsidRDefault="00F9484E">
      <w:r>
        <w:t xml:space="preserve"> </w:t>
      </w:r>
    </w:p>
    <w:p w14:paraId="2CB5AE51" w14:textId="77777777" w:rsidR="004C3BCC" w:rsidRDefault="00F9484E">
      <w:r>
        <w:rPr>
          <w:b/>
          <w:bCs/>
        </w:rPr>
        <w:t>Time range pattern</w:t>
      </w:r>
      <w:r>
        <w:t>: |PT0m..PT1m30s| -- Reasonable time offset of first apgar sample</w:t>
      </w:r>
    </w:p>
    <w:p w14:paraId="50ED25C7" w14:textId="77777777" w:rsidR="004C3BCC" w:rsidRDefault="00F9484E">
      <w:r>
        <w:t xml:space="preserve"> </w:t>
      </w:r>
    </w:p>
    <w:p w14:paraId="34CF20A8" w14:textId="77777777" w:rsidR="004C3BCC" w:rsidRDefault="00F9484E">
      <w:r>
        <w:t xml:space="preserve"> </w:t>
      </w:r>
    </w:p>
    <w:p w14:paraId="09248CF3" w14:textId="77777777" w:rsidR="005F31BE" w:rsidRDefault="001F24CC" w:rsidP="005F31BE">
      <w:pPr>
        <w:pStyle w:val="Heading3"/>
      </w:pPr>
      <w:bookmarkStart w:id="297" w:name="_Toc285113967"/>
      <w:r>
        <w:t>Reference Metamodel</w:t>
      </w:r>
      <w:bookmarkEnd w:id="297"/>
    </w:p>
    <w:p w14:paraId="5A3FF76E" w14:textId="77777777" w:rsidR="004C3BCC" w:rsidRDefault="00F9484E">
      <w:r>
        <w:t>This section describes the aspects of the basic UML building blocks (Class, Proper</w:t>
      </w:r>
      <w:r>
        <w:t>ty, DataType, Enumeration) that are used by the AML Object Model. Note that the representation, while faithful to UML 2.5, has been flattened and simplified.</w:t>
      </w:r>
    </w:p>
    <w:p w14:paraId="630416CB" w14:textId="77777777" w:rsidR="003E4BE1" w:rsidRDefault="003E4BE1" w:rsidP="00FC2D47">
      <w:pPr>
        <w:ind w:firstLine="720"/>
      </w:pPr>
      <w:r>
        <w:rPr>
          <w:noProof/>
        </w:rPr>
        <w:drawing>
          <wp:inline distT="0" distB="0" distL="0" distR="0" wp14:anchorId="7A0BA38A" wp14:editId="2B8DEE7A">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51" cstate="print"/>
                    <a:stretch>
                      <a:fillRect/>
                    </a:stretch>
                  </pic:blipFill>
                  <pic:spPr>
                    <a:xfrm>
                      <a:off x="0" y="0"/>
                      <a:ext cx="5943600" cy="3048000"/>
                    </a:xfrm>
                    <a:prstGeom prst="rect">
                      <a:avLst/>
                    </a:prstGeom>
                  </pic:spPr>
                </pic:pic>
              </a:graphicData>
            </a:graphic>
          </wp:inline>
        </w:drawing>
      </w:r>
    </w:p>
    <w:p w14:paraId="2EEB4FC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98" w:name="_4067d3d86b09d7e8c4b542bda7773054"/>
      <w:r w:rsidRPr="007B5B34">
        <w:rPr>
          <w:b/>
          <w:sz w:val="24"/>
          <w:szCs w:val="24"/>
        </w:rPr>
        <w:t>Reference Metamodel</w:t>
      </w:r>
      <w:bookmarkEnd w:id="298"/>
    </w:p>
    <w:p w14:paraId="14612E16" w14:textId="77777777" w:rsidR="004C3BCC" w:rsidRDefault="00F9484E">
      <w:r>
        <w:t>This diagram shows the aspects of the UML Classifier, Property and DataType elements that are used in the AML Object Model. Some of the aspects of the model such as the MultiplicityElement have been flattened for simplification. Note that the AML Object Mo</w:t>
      </w:r>
      <w:r>
        <w:t>del specializes UML Property by differentiating properties with an upper multiplicity value of 1 and an upper multiplicity value greater than one.</w:t>
      </w:r>
    </w:p>
    <w:p w14:paraId="6F31C7D3" w14:textId="77777777" w:rsidR="005F31BE" w:rsidRDefault="001F24CC" w:rsidP="005F31BE">
      <w:pPr>
        <w:pStyle w:val="Heading3"/>
      </w:pPr>
      <w:bookmarkStart w:id="299" w:name="_Toc285113968"/>
      <w:r>
        <w:t>Attribute Constraint References</w:t>
      </w:r>
      <w:bookmarkEnd w:id="299"/>
    </w:p>
    <w:p w14:paraId="63CBCE94" w14:textId="77777777" w:rsidR="004C3BCC" w:rsidRDefault="00F9484E">
      <w:r>
        <w:t>This section describes the relationships between AML attribute constraints an</w:t>
      </w:r>
      <w:r>
        <w:t>d the corresponding specializations of the UML Property</w:t>
      </w:r>
    </w:p>
    <w:p w14:paraId="1CC0F762" w14:textId="77777777" w:rsidR="003E4BE1" w:rsidRDefault="003E4BE1" w:rsidP="00FC2D47">
      <w:pPr>
        <w:ind w:firstLine="720"/>
      </w:pPr>
      <w:r>
        <w:rPr>
          <w:noProof/>
        </w:rPr>
        <w:drawing>
          <wp:inline distT="0" distB="0" distL="0" distR="0" wp14:anchorId="7F029635" wp14:editId="214971EE">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52" cstate="print"/>
                    <a:stretch>
                      <a:fillRect/>
                    </a:stretch>
                  </pic:blipFill>
                  <pic:spPr>
                    <a:xfrm>
                      <a:off x="0" y="0"/>
                      <a:ext cx="5943600" cy="4076700"/>
                    </a:xfrm>
                    <a:prstGeom prst="rect">
                      <a:avLst/>
                    </a:prstGeom>
                  </pic:spPr>
                </pic:pic>
              </a:graphicData>
            </a:graphic>
          </wp:inline>
        </w:drawing>
      </w:r>
    </w:p>
    <w:p w14:paraId="31DF287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39027eaec61a2eaccc1fccb451cdda98"/>
      <w:r w:rsidRPr="007B5B34">
        <w:rPr>
          <w:b/>
          <w:sz w:val="24"/>
          <w:szCs w:val="24"/>
        </w:rPr>
        <w:t>Attribute Constraint References</w:t>
      </w:r>
      <w:bookmarkEnd w:id="300"/>
    </w:p>
    <w:p w14:paraId="592144F6" w14:textId="77777777" w:rsidR="005F31BE" w:rsidRDefault="001F24CC" w:rsidP="005F31BE">
      <w:pPr>
        <w:pStyle w:val="Heading3"/>
      </w:pPr>
      <w:bookmarkStart w:id="301" w:name="_Toc285113969"/>
      <w:r>
        <w:t>Object Constraint References</w:t>
      </w:r>
      <w:bookmarkEnd w:id="301"/>
    </w:p>
    <w:p w14:paraId="6C5F6D60" w14:textId="77777777" w:rsidR="004C3BCC" w:rsidRDefault="00F9484E">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attribute named "gender" with a type of an </w:t>
      </w:r>
      <w:r>
        <w:t xml:space="preserve">instance of a UML </w:t>
      </w:r>
      <w:r>
        <w:rPr>
          <w:b/>
          <w:bCs/>
        </w:rPr>
        <w:t>Enumeration</w:t>
      </w:r>
      <w:r>
        <w:t xml:space="preserve"> called "Person Gender".  A ComplexObjectConstraint named "Female Person" could be defined that restricts the instances of the Person class to those in a restriction Person Gender enumeration called "Female Gender"</w:t>
      </w:r>
    </w:p>
    <w:p w14:paraId="23F3FE2D" w14:textId="77777777" w:rsidR="003E4BE1" w:rsidRDefault="003E4BE1" w:rsidP="00FC2D47">
      <w:pPr>
        <w:ind w:firstLine="720"/>
      </w:pPr>
      <w:r>
        <w:rPr>
          <w:noProof/>
        </w:rPr>
        <w:drawing>
          <wp:inline distT="0" distB="0" distL="0" distR="0" wp14:anchorId="19A488E9" wp14:editId="58251721">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3" cstate="print"/>
                    <a:stretch>
                      <a:fillRect/>
                    </a:stretch>
                  </pic:blipFill>
                  <pic:spPr>
                    <a:xfrm>
                      <a:off x="0" y="0"/>
                      <a:ext cx="5943600" cy="2676525"/>
                    </a:xfrm>
                    <a:prstGeom prst="rect">
                      <a:avLst/>
                    </a:prstGeom>
                  </pic:spPr>
                </pic:pic>
              </a:graphicData>
            </a:graphic>
          </wp:inline>
        </w:drawing>
      </w:r>
    </w:p>
    <w:p w14:paraId="626AD96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2" w:name="_960b4dbbd4fb12cd1ac74b16e654b984"/>
      <w:r w:rsidRPr="007B5B34">
        <w:rPr>
          <w:b/>
          <w:sz w:val="24"/>
          <w:szCs w:val="24"/>
        </w:rPr>
        <w:t>Object Constraint References</w:t>
      </w:r>
      <w:bookmarkEnd w:id="302"/>
    </w:p>
    <w:p w14:paraId="3822B163" w14:textId="77777777" w:rsidR="004C3BCC" w:rsidRDefault="00F9484E">
      <w:r>
        <w:t xml:space="preserve"> </w:t>
      </w:r>
    </w:p>
    <w:p w14:paraId="25FBF790" w14:textId="77777777" w:rsidR="005F31BE" w:rsidRDefault="001F24CC" w:rsidP="005F31BE">
      <w:pPr>
        <w:pStyle w:val="Heading3"/>
      </w:pPr>
      <w:bookmarkStart w:id="303" w:name="_Toc285113970"/>
      <w:r>
        <w:t>Template Metamodel</w:t>
      </w:r>
      <w:bookmarkEnd w:id="303"/>
    </w:p>
    <w:p w14:paraId="4E55058F" w14:textId="77777777" w:rsidR="004C3BCC" w:rsidRDefault="00F9484E">
      <w:r>
        <w:t>This section shows the subset of UML 2.5 Template Model that is applicable to the AML specification.</w:t>
      </w:r>
    </w:p>
    <w:p w14:paraId="2EC32C45" w14:textId="77777777" w:rsidR="004C3BCC" w:rsidRDefault="00F9484E">
      <w:r>
        <w:t xml:space="preserve"> </w:t>
      </w:r>
    </w:p>
    <w:p w14:paraId="10862D6F" w14:textId="77777777" w:rsidR="004C3BCC" w:rsidRDefault="00F9484E">
      <w:r>
        <w:rPr>
          <w:b/>
          <w:bCs/>
        </w:rPr>
        <w:t xml:space="preserve">Note: </w:t>
      </w:r>
      <w:r>
        <w:t>The first version of the UML specification will not include the ability to author constraints on UML templa</w:t>
      </w:r>
      <w:r>
        <w:t xml:space="preserve">tes.  This model is hsere strictly for future reference. </w:t>
      </w:r>
    </w:p>
    <w:p w14:paraId="0689B10D" w14:textId="77777777" w:rsidR="003E4BE1" w:rsidRDefault="003E4BE1" w:rsidP="00FC2D47">
      <w:pPr>
        <w:ind w:firstLine="720"/>
      </w:pPr>
      <w:r>
        <w:rPr>
          <w:noProof/>
        </w:rPr>
        <w:drawing>
          <wp:inline distT="0" distB="0" distL="0" distR="0" wp14:anchorId="21F52794" wp14:editId="54FC2365">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4" cstate="print"/>
                    <a:stretch>
                      <a:fillRect/>
                    </a:stretch>
                  </pic:blipFill>
                  <pic:spPr>
                    <a:xfrm>
                      <a:off x="0" y="0"/>
                      <a:ext cx="5934075" cy="2876550"/>
                    </a:xfrm>
                    <a:prstGeom prst="rect">
                      <a:avLst/>
                    </a:prstGeom>
                  </pic:spPr>
                </pic:pic>
              </a:graphicData>
            </a:graphic>
          </wp:inline>
        </w:drawing>
      </w:r>
    </w:p>
    <w:p w14:paraId="6B59FC4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4" w:name="_d132633918c4cbb0c3c69e16de3df9c2"/>
      <w:r w:rsidRPr="007B5B34">
        <w:rPr>
          <w:b/>
          <w:sz w:val="24"/>
          <w:szCs w:val="24"/>
        </w:rPr>
        <w:t>Template Metamodel</w:t>
      </w:r>
      <w:bookmarkEnd w:id="304"/>
    </w:p>
    <w:p w14:paraId="762F8D8C" w14:textId="77777777" w:rsidR="004C3BCC" w:rsidRDefault="00F9484E">
      <w:r>
        <w:t xml:space="preserve">This diagram shows the aspects of UML Templates and UML template bindings that would be applicable to the AML constraint specification were it to address template and bindings. </w:t>
      </w:r>
      <w:r>
        <w:t xml:space="preserve"> It is anticipated that the specification may be expanded at some future time to include these artifacts.</w:t>
      </w:r>
    </w:p>
    <w:p w14:paraId="195633C4" w14:textId="77777777" w:rsidR="005F31BE" w:rsidRDefault="001F24CC" w:rsidP="005F31BE">
      <w:pPr>
        <w:pStyle w:val="Heading3"/>
      </w:pPr>
      <w:bookmarkStart w:id="305" w:name="_Toc285113971"/>
      <w:r>
        <w:t>Instance Metamodel</w:t>
      </w:r>
      <w:bookmarkEnd w:id="305"/>
    </w:p>
    <w:p w14:paraId="1B0C9C14" w14:textId="77777777" w:rsidR="004C3BCC" w:rsidRDefault="00F9484E">
      <w:r>
        <w:t>Instance specifications represent one of the bigger challenges for the AML specification. The UML Reference Model consists of a set</w:t>
      </w:r>
      <w:r>
        <w:t xml:space="preserve"> of Classes, which instances of the UML 2.5 Class, DataTypes which are instances of the UML 2.5 DataType and/or PrimitiveTypes which are instances of the UML 2.5 PrimitiveType.</w:t>
      </w:r>
    </w:p>
    <w:p w14:paraId="4DCC75BE" w14:textId="77777777" w:rsidR="004C3BCC" w:rsidRDefault="00F9484E">
      <w:r>
        <w:t xml:space="preserve"> </w:t>
      </w:r>
    </w:p>
    <w:p w14:paraId="37CDE8FE" w14:textId="77777777" w:rsidR="004C3BCC" w:rsidRDefault="00F9484E">
      <w:r>
        <w:t>The archetype constraint language requires the ability to specify assumed val</w:t>
      </w:r>
      <w:r>
        <w:t xml:space="preserve">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7170327C" w14:textId="77777777" w:rsidR="004C3BCC" w:rsidRDefault="00F9484E">
      <w:r>
        <w:t xml:space="preserve"> </w:t>
      </w:r>
    </w:p>
    <w:p w14:paraId="784DB38F" w14:textId="77777777" w:rsidR="004C3BCC" w:rsidRDefault="00F9484E">
      <w:r>
        <w:t xml:space="preserve">The UML 2.5 modeling language supports </w:t>
      </w:r>
      <w:r>
        <w:rPr>
          <w:b/>
          <w:bCs/>
        </w:rPr>
        <w:t>Cla</w:t>
      </w:r>
      <w:r>
        <w:rPr>
          <w:b/>
          <w:bCs/>
        </w:rPr>
        <w:t>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w:t>
      </w:r>
      <w:r>
        <w:t>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57EE602C" w14:textId="77777777" w:rsidR="004C3BCC" w:rsidRDefault="00F9484E">
      <w:r>
        <w:t xml:space="preserve"> </w:t>
      </w:r>
    </w:p>
    <w:p w14:paraId="6EEC4F20" w14:textId="77777777" w:rsidR="004C3BCC" w:rsidRDefault="00F9484E">
      <w:r>
        <w:t>The modeling language, however, does not support a mechanism for specifying and exchanging instances of reference model classes, (new) primitive types or data types. This presents an issue when it becomes necessary to represent instances in constraints (pe</w:t>
      </w:r>
      <w:r>
        <w:t>rmissible values) or assumed values.</w:t>
      </w:r>
    </w:p>
    <w:p w14:paraId="7AA461FA" w14:textId="77777777" w:rsidR="004C3BCC" w:rsidRDefault="00F9484E">
      <w:r>
        <w:t xml:space="preserve"> </w:t>
      </w:r>
    </w:p>
    <w:p w14:paraId="0F4FAEA2" w14:textId="77777777" w:rsidR="004C3BCC" w:rsidRDefault="00F9484E">
      <w:r>
        <w:t>The AML specification addresses the DataType and Primitive type issue by defining string representations for their values and constraints. It still faces the following issues:</w:t>
      </w:r>
    </w:p>
    <w:p w14:paraId="7EEB253C" w14:textId="77777777" w:rsidR="004C3BCC" w:rsidRDefault="00F9484E">
      <w:pPr>
        <w:pStyle w:val="ListParagraph"/>
        <w:numPr>
          <w:ilvl w:val="0"/>
          <w:numId w:val="25"/>
        </w:numPr>
      </w:pPr>
      <w:r>
        <w:t>How to represent instances of reference m</w:t>
      </w:r>
      <w:r>
        <w:t>odel classes as assumed values?</w:t>
      </w:r>
    </w:p>
    <w:p w14:paraId="1E006B55" w14:textId="77777777" w:rsidR="004C3BCC" w:rsidRDefault="00F9484E">
      <w:pPr>
        <w:pStyle w:val="ListParagraph"/>
        <w:numPr>
          <w:ilvl w:val="0"/>
          <w:numId w:val="25"/>
        </w:numPr>
      </w:pPr>
      <w:r>
        <w:t xml:space="preserve">How to represent instances of the AML </w:t>
      </w:r>
      <w:r>
        <w:rPr>
          <w:b/>
          <w:bCs/>
        </w:rPr>
        <w:t xml:space="preserve">ConceptReference </w:t>
      </w:r>
      <w:r>
        <w:t>class, which consists of a URI, a namespace and name and other elements</w:t>
      </w:r>
    </w:p>
    <w:p w14:paraId="11224B29" w14:textId="77777777" w:rsidR="004C3BCC" w:rsidRDefault="00F9484E">
      <w:pPr>
        <w:pStyle w:val="ListParagraph"/>
        <w:numPr>
          <w:ilvl w:val="0"/>
          <w:numId w:val="25"/>
        </w:numPr>
      </w:pPr>
      <w:r>
        <w:t>How to represent the Designatable item, which consists of instances of a language/sign/descriptio</w:t>
      </w:r>
      <w:r>
        <w:t>n structure.</w:t>
      </w:r>
    </w:p>
    <w:p w14:paraId="6BAA2EF8" w14:textId="77777777" w:rsidR="004C3BCC" w:rsidRDefault="00F9484E">
      <w:r>
        <w:t>The AML profile has resolved these issues by:</w:t>
      </w:r>
    </w:p>
    <w:p w14:paraId="7AD8E071" w14:textId="77777777" w:rsidR="004C3BCC" w:rsidRDefault="00F9484E">
      <w:pPr>
        <w:pStyle w:val="ListParagraph"/>
        <w:numPr>
          <w:ilvl w:val="0"/>
          <w:numId w:val="27"/>
        </w:numPr>
      </w:pPr>
      <w:r>
        <w:t>Not allowing assumed values for non "primitive" types.  This is a limitation on the ADL specification, but there currently aren't many, if any use cases.</w:t>
      </w:r>
    </w:p>
    <w:p w14:paraId="6D275518" w14:textId="77777777" w:rsidR="004C3BCC" w:rsidRDefault="00F9484E">
      <w:pPr>
        <w:pStyle w:val="ListParagraph"/>
        <w:numPr>
          <w:ilvl w:val="0"/>
          <w:numId w:val="27"/>
        </w:numPr>
      </w:pPr>
      <w:r>
        <w:t>ConceptReference is modelled as an extensio</w:t>
      </w:r>
      <w:r>
        <w:t>n to EnumerationLiteral, which allows additional instance properties.</w:t>
      </w:r>
    </w:p>
    <w:p w14:paraId="18F87846" w14:textId="77777777" w:rsidR="004C3BCC" w:rsidRDefault="00F9484E">
      <w:pPr>
        <w:pStyle w:val="ListParagraph"/>
        <w:numPr>
          <w:ilvl w:val="0"/>
          <w:numId w:val="27"/>
        </w:numPr>
      </w:pPr>
      <w:r>
        <w:t xml:space="preserve">Designations are represented as ordered collections of primitive types, where occurrence 0 of the language, sign, description represents the first element in the structure, occurrence 1 </w:t>
      </w:r>
      <w:r>
        <w:t>the second, etc.</w:t>
      </w:r>
    </w:p>
    <w:p w14:paraId="0F2AE754" w14:textId="77777777" w:rsidR="004C3BCC" w:rsidRDefault="00F9484E">
      <w:r>
        <w:t xml:space="preserve"> </w:t>
      </w:r>
    </w:p>
    <w:p w14:paraId="7BF94972" w14:textId="77777777" w:rsidR="003E4BE1" w:rsidRDefault="003E4BE1" w:rsidP="00FC2D47">
      <w:pPr>
        <w:ind w:firstLine="720"/>
      </w:pPr>
      <w:r>
        <w:rPr>
          <w:noProof/>
        </w:rPr>
        <w:drawing>
          <wp:inline distT="0" distB="0" distL="0" distR="0" wp14:anchorId="67E6B03B" wp14:editId="1803BFC5">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5" cstate="print"/>
                    <a:stretch>
                      <a:fillRect/>
                    </a:stretch>
                  </pic:blipFill>
                  <pic:spPr>
                    <a:xfrm>
                      <a:off x="0" y="0"/>
                      <a:ext cx="5934075" cy="3171825"/>
                    </a:xfrm>
                    <a:prstGeom prst="rect">
                      <a:avLst/>
                    </a:prstGeom>
                  </pic:spPr>
                </pic:pic>
              </a:graphicData>
            </a:graphic>
          </wp:inline>
        </w:drawing>
      </w:r>
    </w:p>
    <w:p w14:paraId="258382A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6" w:name="_4e8cc50476c42b847d941a87dd3d1d98"/>
      <w:r w:rsidRPr="007B5B34">
        <w:rPr>
          <w:b/>
          <w:sz w:val="24"/>
          <w:szCs w:val="24"/>
        </w:rPr>
        <w:t>Instance Metamodel</w:t>
      </w:r>
      <w:bookmarkEnd w:id="306"/>
    </w:p>
    <w:p w14:paraId="41379A88" w14:textId="77777777" w:rsidR="005F31BE" w:rsidRDefault="001F24CC" w:rsidP="005F31BE">
      <w:pPr>
        <w:pStyle w:val="Heading3"/>
      </w:pPr>
      <w:bookmarkStart w:id="307" w:name="_Toc285113972"/>
      <w:r>
        <w:t>Package Metamodel</w:t>
      </w:r>
      <w:bookmarkEnd w:id="307"/>
    </w:p>
    <w:p w14:paraId="0D301BCA" w14:textId="77777777" w:rsidR="004C3BCC" w:rsidRDefault="00F9484E">
      <w:r>
        <w:t>This section describes the Namespace and Package aspects of the UML 2.5 model that are used in the AML Object Model Specification.  Note that, while this model is faithful to the actual UML metamode</w:t>
      </w:r>
      <w:r>
        <w:t>l, it has been flattened for the purposes of simplification, showing only the classes and attributes that are relevant to the AML Object Model Specification.</w:t>
      </w:r>
    </w:p>
    <w:p w14:paraId="09A6D9B2" w14:textId="77777777" w:rsidR="003E4BE1" w:rsidRDefault="003E4BE1" w:rsidP="00FC2D47">
      <w:pPr>
        <w:ind w:firstLine="720"/>
      </w:pPr>
      <w:r>
        <w:rPr>
          <w:noProof/>
        </w:rPr>
        <w:drawing>
          <wp:inline distT="0" distB="0" distL="0" distR="0" wp14:anchorId="62E0B777" wp14:editId="61EB3455">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6" cstate="print"/>
                    <a:stretch>
                      <a:fillRect/>
                    </a:stretch>
                  </pic:blipFill>
                  <pic:spPr>
                    <a:xfrm>
                      <a:off x="0" y="0"/>
                      <a:ext cx="3714750" cy="4229100"/>
                    </a:xfrm>
                    <a:prstGeom prst="rect">
                      <a:avLst/>
                    </a:prstGeom>
                  </pic:spPr>
                </pic:pic>
              </a:graphicData>
            </a:graphic>
          </wp:inline>
        </w:drawing>
      </w:r>
    </w:p>
    <w:p w14:paraId="60FA35D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3b0b3a4361d9616ef8c8ee3fb0e56030"/>
      <w:r w:rsidRPr="007B5B34">
        <w:rPr>
          <w:b/>
          <w:sz w:val="24"/>
          <w:szCs w:val="24"/>
        </w:rPr>
        <w:t>Package Metamodel</w:t>
      </w:r>
      <w:bookmarkEnd w:id="308"/>
    </w:p>
    <w:p w14:paraId="79EF5695" w14:textId="77777777" w:rsidR="004C3BCC" w:rsidRDefault="00F9484E">
      <w:r>
        <w:t>This diagram shows the subset of the UML 2.5 Package specification that is use</w:t>
      </w:r>
      <w:r>
        <w:t>d in the AML Object Model.  In particular, this diagram is meant to call attention to the fact that every Class is a NamedElement and, at such, has a memberNamespace which, for our purposes is a UML Package.</w:t>
      </w:r>
    </w:p>
    <w:p w14:paraId="6DD99327" w14:textId="77777777" w:rsidR="004C3BCC" w:rsidRDefault="00F9484E">
      <w:r>
        <w:t xml:space="preserve"> </w:t>
      </w:r>
    </w:p>
    <w:p w14:paraId="4EEF3747" w14:textId="77777777" w:rsidR="004C3BCC" w:rsidRDefault="00F9484E">
      <w:r>
        <w:t>AML requires that all archetypes within a give</w:t>
      </w:r>
      <w:r>
        <w:t>n archetype library must directly or indirectly constrain an class that is a member of the Package referenced by the containing library.</w:t>
      </w:r>
    </w:p>
    <w:p w14:paraId="4A287F3A" w14:textId="77777777" w:rsidR="005F31BE" w:rsidRDefault="001F24CC" w:rsidP="005F31BE">
      <w:pPr>
        <w:pStyle w:val="Heading3"/>
      </w:pPr>
      <w:bookmarkStart w:id="309" w:name="_Toc285113973"/>
      <w:r>
        <w:t>Enumeration Metamodel</w:t>
      </w:r>
      <w:bookmarkEnd w:id="309"/>
    </w:p>
    <w:p w14:paraId="0EA5A525" w14:textId="77777777" w:rsidR="004C3BCC" w:rsidRDefault="00F9484E">
      <w:r>
        <w:t>ADL 2.0 provides the ability to constrain UML Enumeration types.  Section 6.2.3.5 of the AOM spec</w:t>
      </w:r>
      <w:r>
        <w:t>ification describes how the AOM model represents constraints as instances of C_INTEGER or C_STRING to document the value assigned to an enumeration literal in a transformation to a programming language. The AML specification addresses the need to assign sp</w:t>
      </w:r>
      <w:r>
        <w:t xml:space="preserve">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03BD4474" w14:textId="77777777" w:rsidR="004C3BCC" w:rsidRDefault="00F9484E">
      <w:r>
        <w:t xml:space="preserve"> </w:t>
      </w:r>
    </w:p>
    <w:p w14:paraId="0EF7B89C" w14:textId="77777777" w:rsidR="004C3BCC" w:rsidRDefault="00F9484E">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5072016D" w14:textId="77777777" w:rsidR="004C3BCC" w:rsidRDefault="00F9484E">
      <w:r>
        <w:t xml:space="preserve"> </w:t>
      </w:r>
    </w:p>
    <w:p w14:paraId="40AD9AC0" w14:textId="77777777" w:rsidR="003E4BE1" w:rsidRDefault="003E4BE1" w:rsidP="00FC2D47">
      <w:pPr>
        <w:ind w:firstLine="720"/>
      </w:pPr>
      <w:r>
        <w:rPr>
          <w:noProof/>
        </w:rPr>
        <w:drawing>
          <wp:inline distT="0" distB="0" distL="0" distR="0" wp14:anchorId="1743947F" wp14:editId="16A48A08">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7" cstate="print"/>
                    <a:stretch>
                      <a:fillRect/>
                    </a:stretch>
                  </pic:blipFill>
                  <pic:spPr>
                    <a:xfrm>
                      <a:off x="0" y="0"/>
                      <a:ext cx="5943600" cy="2533650"/>
                    </a:xfrm>
                    <a:prstGeom prst="rect">
                      <a:avLst/>
                    </a:prstGeom>
                  </pic:spPr>
                </pic:pic>
              </a:graphicData>
            </a:graphic>
          </wp:inline>
        </w:drawing>
      </w:r>
    </w:p>
    <w:p w14:paraId="5F167DA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0" w:name="_c323459faa5aa97d8abc3c64dcd86661"/>
      <w:r w:rsidRPr="007B5B34">
        <w:rPr>
          <w:b/>
          <w:sz w:val="24"/>
          <w:szCs w:val="24"/>
        </w:rPr>
        <w:t>Enumeration Metamodel</w:t>
      </w:r>
      <w:bookmarkEnd w:id="310"/>
    </w:p>
    <w:p w14:paraId="7CDF81ED" w14:textId="77777777" w:rsidR="004C3BCC" w:rsidRDefault="00F9484E">
      <w:r>
        <w:t>This diagram shows the relationship between the UML Enumeration and EnumerationLiteral data t</w:t>
      </w:r>
      <w:r>
        <w:t xml:space="preserve">ypes and the EnumeratedValueDomain and PermissibleValue extensions. </w:t>
      </w:r>
    </w:p>
    <w:p w14:paraId="25885085" w14:textId="77777777" w:rsidR="002C0F83" w:rsidRDefault="001F24CC" w:rsidP="00860763">
      <w:pPr>
        <w:pStyle w:val="Heading2"/>
      </w:pPr>
      <w:bookmarkStart w:id="311" w:name="_Toc285113974"/>
      <w:r w:rsidRPr="001F24CC">
        <w:t>AConstraint Meta Model</w:t>
      </w:r>
      <w:bookmarkEnd w:id="311"/>
      <w:r w:rsidR="003C6850">
        <w:t xml:space="preserve"> </w:t>
      </w:r>
    </w:p>
    <w:p w14:paraId="7985B5AF" w14:textId="77777777" w:rsidR="004C3BCC" w:rsidRDefault="00F9484E">
      <w:r>
        <w:t>The constraint model is the core of the archetype design. It specifies how constraints are defined, showing the object-attribute-object pattern characteristic of object constraints.  Because objects are composed of properties, and properties consist of obj</w:t>
      </w:r>
      <w:r>
        <w:t>ects, the archetype definition consists of alternate layers of objects and attributes.</w:t>
      </w:r>
    </w:p>
    <w:p w14:paraId="199803B2" w14:textId="77777777" w:rsidR="005F31BE" w:rsidRDefault="001F24CC" w:rsidP="005F31BE">
      <w:pPr>
        <w:pStyle w:val="Heading3"/>
      </w:pPr>
      <w:bookmarkStart w:id="312" w:name="_Toc285113975"/>
      <w:r>
        <w:t>Atomic Data Type Constraints</w:t>
      </w:r>
      <w:bookmarkEnd w:id="312"/>
    </w:p>
    <w:p w14:paraId="77D286B9" w14:textId="77777777" w:rsidR="004C3BCC" w:rsidRDefault="00F9484E">
      <w:r>
        <w:t xml:space="preserve">This section describes the atomic or "primitive type constraints" -- constraints that restrict the possible values of the built in AML data </w:t>
      </w:r>
      <w:r>
        <w:t>types and/or specify assumed values when the element is not included in a data instance.</w:t>
      </w:r>
    </w:p>
    <w:p w14:paraId="628756D9" w14:textId="77777777" w:rsidR="003E4BE1" w:rsidRDefault="003E4BE1" w:rsidP="00FC2D47">
      <w:pPr>
        <w:ind w:firstLine="720"/>
      </w:pPr>
      <w:r>
        <w:rPr>
          <w:noProof/>
        </w:rPr>
        <w:drawing>
          <wp:inline distT="0" distB="0" distL="0" distR="0" wp14:anchorId="415009BB" wp14:editId="369226F2">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8" cstate="print"/>
                    <a:stretch>
                      <a:fillRect/>
                    </a:stretch>
                  </pic:blipFill>
                  <pic:spPr>
                    <a:xfrm>
                      <a:off x="0" y="0"/>
                      <a:ext cx="5934075" cy="1876424"/>
                    </a:xfrm>
                    <a:prstGeom prst="rect">
                      <a:avLst/>
                    </a:prstGeom>
                  </pic:spPr>
                </pic:pic>
              </a:graphicData>
            </a:graphic>
          </wp:inline>
        </w:drawing>
      </w:r>
    </w:p>
    <w:p w14:paraId="7D1BB58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3" w:name="_2ca64b6794a95c8188c5478872196c54"/>
      <w:r w:rsidRPr="007B5B34">
        <w:rPr>
          <w:b/>
          <w:sz w:val="24"/>
          <w:szCs w:val="24"/>
        </w:rPr>
        <w:t>Atomic Data Type Constraints</w:t>
      </w:r>
      <w:bookmarkEnd w:id="313"/>
    </w:p>
    <w:p w14:paraId="2B109939" w14:textId="77777777" w:rsidR="004C3BCC" w:rsidRDefault="00F9484E">
      <w:r>
        <w:t>Primitive object constraints define patterns that archetypes use to constrain the values of primitive or atomic types. All complex const</w:t>
      </w:r>
      <w:r>
        <w:t>raints are composed of primitive constraints at the leaf level.</w:t>
      </w:r>
    </w:p>
    <w:p w14:paraId="36D2DFC6" w14:textId="77777777" w:rsidR="005F31BE" w:rsidRDefault="001F24CC" w:rsidP="005F31BE">
      <w:pPr>
        <w:pStyle w:val="Heading3"/>
      </w:pPr>
      <w:bookmarkStart w:id="314" w:name="_Toc285113976"/>
      <w:r>
        <w:t>Terminology Constraints</w:t>
      </w:r>
      <w:bookmarkEnd w:id="314"/>
    </w:p>
    <w:p w14:paraId="52DF6E05" w14:textId="77777777" w:rsidR="004C3BCC" w:rsidRDefault="00F9484E">
      <w:r>
        <w:t xml:space="preserve">This section describes how instances of the </w:t>
      </w:r>
      <w:r>
        <w:rPr>
          <w:b/>
          <w:bCs/>
        </w:rPr>
        <w:t>TerminologyCode</w:t>
      </w:r>
      <w:r>
        <w:t xml:space="preserve"> data type are constrained via a </w:t>
      </w:r>
      <w:r>
        <w:rPr>
          <w:b/>
          <w:bCs/>
        </w:rPr>
        <w:t>TerminologyCodeConstraint</w:t>
      </w:r>
      <w:r>
        <w:t xml:space="preserve">. The AML TerminologyCode acts as a bridge between </w:t>
      </w:r>
      <w:r>
        <w:t>the Common Terminology Services 2 (CTS2), the ISO 11179-3 designation, definition and identification sections and the</w:t>
      </w:r>
    </w:p>
    <w:p w14:paraId="608C8D68" w14:textId="77777777" w:rsidR="004C3BCC" w:rsidRDefault="00F9484E">
      <w:r>
        <w:t>requirements imposed by various reference model targets, including ISO 21090 Coded Data (CD) types and its derivatives, FHIR Coding data t</w:t>
      </w:r>
      <w:r>
        <w:t xml:space="preserve">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While this inf</w:t>
      </w:r>
      <w:r>
        <w:t>ormation may or may not be sufficient to transform to an external target, it supports the minimum requirement that AML allow terminology codes to be restricted by simple, internal enumerations as represented by the "ac" ADL codes and the corresponding "at"</w:t>
      </w:r>
      <w:r>
        <w:t xml:space="preserve"> code value sets.</w:t>
      </w:r>
    </w:p>
    <w:p w14:paraId="0B19B596" w14:textId="77777777" w:rsidR="004C3BCC" w:rsidRDefault="00F9484E">
      <w:r>
        <w:t xml:space="preserve"> </w:t>
      </w:r>
    </w:p>
    <w:p w14:paraId="7457F70F" w14:textId="77777777" w:rsidR="004C3BCC" w:rsidRDefault="00F9484E">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also results</w:t>
      </w:r>
      <w:r>
        <w:t xml:space="preserve"> in a collection of </w:t>
      </w:r>
      <w:r>
        <w:rPr>
          <w:b/>
          <w:bCs/>
        </w:rPr>
        <w:t>PermissibleValues</w:t>
      </w:r>
      <w:r>
        <w:t>.</w:t>
      </w:r>
    </w:p>
    <w:p w14:paraId="6DADE3CC" w14:textId="77777777" w:rsidR="004C3BCC" w:rsidRDefault="00F9484E">
      <w:r>
        <w:t xml:space="preserve"> </w:t>
      </w:r>
    </w:p>
    <w:p w14:paraId="4308F1EF" w14:textId="77777777" w:rsidR="004C3BCC" w:rsidRDefault="00F9484E">
      <w:r>
        <w:t>A PermissibleValue can represent:</w:t>
      </w:r>
    </w:p>
    <w:p w14:paraId="49363C29" w14:textId="77777777" w:rsidR="004C3BCC" w:rsidRDefault="00F9484E">
      <w:pPr>
        <w:pStyle w:val="ListParagraph"/>
        <w:numPr>
          <w:ilvl w:val="0"/>
          <w:numId w:val="29"/>
        </w:numPr>
      </w:pPr>
      <w:r>
        <w:t xml:space="preserve">a simple </w:t>
      </w:r>
      <w:r>
        <w:rPr>
          <w:b/>
          <w:bCs/>
        </w:rPr>
        <w:t>EnumerationLiteral</w:t>
      </w:r>
    </w:p>
    <w:p w14:paraId="40AEBEAC" w14:textId="77777777" w:rsidR="004C3BCC" w:rsidRDefault="00F9484E">
      <w:pPr>
        <w:pStyle w:val="ListParagraph"/>
        <w:numPr>
          <w:ilvl w:val="0"/>
          <w:numId w:val="29"/>
        </w:numPr>
      </w:pPr>
      <w:r>
        <w:t xml:space="preserve">an </w:t>
      </w:r>
      <w:r>
        <w:rPr>
          <w:b/>
          <w:bCs/>
        </w:rPr>
        <w:t>PermissibleValue</w:t>
      </w:r>
      <w:r>
        <w:t xml:space="preserve"> with one or more </w:t>
      </w:r>
      <w:r>
        <w:rPr>
          <w:i/>
          <w:iCs/>
        </w:rPr>
        <w:t>identifiers</w:t>
      </w:r>
      <w:r>
        <w:t xml:space="preserve"> of type </w:t>
      </w:r>
      <w:r>
        <w:rPr>
          <w:b/>
          <w:bCs/>
        </w:rPr>
        <w:t>Scoped_Identifier</w:t>
      </w:r>
    </w:p>
    <w:p w14:paraId="0AD594CB" w14:textId="77777777" w:rsidR="004C3BCC" w:rsidRDefault="00F9484E">
      <w:pPr>
        <w:pStyle w:val="ListParagraph"/>
        <w:numPr>
          <w:ilvl w:val="0"/>
          <w:numId w:val="29"/>
        </w:numPr>
      </w:pPr>
      <w:r>
        <w:t xml:space="preserve">an </w:t>
      </w:r>
      <w:r>
        <w:rPr>
          <w:b/>
          <w:bCs/>
        </w:rPr>
        <w:t>PermissibleValue</w:t>
      </w:r>
      <w:r>
        <w:t xml:space="preserve"> with an associated </w:t>
      </w:r>
      <w:r>
        <w:rPr>
          <w:i/>
          <w:iCs/>
        </w:rPr>
        <w:t>valueMeaning</w:t>
      </w:r>
      <w:r>
        <w:t xml:space="preserve"> of type </w:t>
      </w:r>
      <w:r>
        <w:rPr>
          <w:b/>
          <w:bCs/>
        </w:rPr>
        <w:t>ConceptReference</w:t>
      </w:r>
    </w:p>
    <w:p w14:paraId="3EB9EE16" w14:textId="77777777" w:rsidR="004C3BCC" w:rsidRDefault="00F9484E">
      <w:r>
        <w:t xml:space="preserve"> </w:t>
      </w:r>
    </w:p>
    <w:p w14:paraId="7DEFA0A0" w14:textId="77777777" w:rsidR="004C3BCC" w:rsidRDefault="00F9484E">
      <w:r>
        <w:t>Each of these situations has a different analog in terms of the target TerminologyCode.</w:t>
      </w:r>
    </w:p>
    <w:p w14:paraId="6CF203C6" w14:textId="77777777" w:rsidR="004C3BCC" w:rsidRDefault="00F9484E">
      <w:r>
        <w:t xml:space="preserve"> </w:t>
      </w:r>
    </w:p>
    <w:p w14:paraId="1B87A144" w14:textId="77777777" w:rsidR="004C3BCC" w:rsidRDefault="00F9484E">
      <w:r>
        <w:rPr>
          <w:b/>
          <w:bCs/>
        </w:rPr>
        <w:t>Simple EnumerationLiteral</w:t>
      </w:r>
    </w:p>
    <w:p w14:paraId="3D427B8E" w14:textId="77777777" w:rsidR="004C3BCC" w:rsidRDefault="00F9484E">
      <w:pPr>
        <w:pStyle w:val="ListParagraph"/>
        <w:numPr>
          <w:ilvl w:val="0"/>
          <w:numId w:val="31"/>
        </w:numPr>
      </w:pPr>
      <w:r>
        <w:t xml:space="preserve">The </w:t>
      </w:r>
      <w:r>
        <w:rPr>
          <w:i/>
          <w:iCs/>
        </w:rPr>
        <w:t>name</w:t>
      </w:r>
      <w:r>
        <w:t xml:space="preserve"> of the containing </w:t>
      </w:r>
      <w:r>
        <w:rPr>
          <w:b/>
          <w:bCs/>
        </w:rPr>
        <w:t>Enumeration</w:t>
      </w:r>
      <w:r>
        <w:t xml:space="preserve"> maps to </w:t>
      </w:r>
      <w:r>
        <w:rPr>
          <w:i/>
          <w:iCs/>
        </w:rPr>
        <w:t>terminologyId</w:t>
      </w:r>
    </w:p>
    <w:p w14:paraId="3A8AC5DC" w14:textId="77777777" w:rsidR="004C3BCC" w:rsidRDefault="00F9484E">
      <w:pPr>
        <w:pStyle w:val="ListParagraph"/>
        <w:numPr>
          <w:ilvl w:val="0"/>
          <w:numId w:val="31"/>
        </w:numPr>
      </w:pPr>
      <w:r>
        <w:t xml:space="preserve">The </w:t>
      </w:r>
      <w:r>
        <w:rPr>
          <w:i/>
          <w:iCs/>
        </w:rPr>
        <w:t>name</w:t>
      </w:r>
      <w:r>
        <w:t xml:space="preserve"> of the </w:t>
      </w:r>
      <w:r>
        <w:rPr>
          <w:b/>
          <w:bCs/>
        </w:rPr>
        <w:t>EnumerationLiteral</w:t>
      </w:r>
      <w:r>
        <w:t xml:space="preserve"> maps to </w:t>
      </w:r>
      <w:r>
        <w:rPr>
          <w:i/>
          <w:iCs/>
        </w:rPr>
        <w:t>codeString</w:t>
      </w:r>
    </w:p>
    <w:p w14:paraId="78D56980" w14:textId="77777777" w:rsidR="004C3BCC" w:rsidRDefault="00F9484E">
      <w:r>
        <w:t>The uri attribute may be populated via the namespace map.</w:t>
      </w:r>
    </w:p>
    <w:p w14:paraId="2E3D58E0" w14:textId="77777777" w:rsidR="004C3BCC" w:rsidRDefault="00F9484E">
      <w:r>
        <w:t xml:space="preserve"> </w:t>
      </w:r>
    </w:p>
    <w:p w14:paraId="02874925" w14:textId="77777777" w:rsidR="004C3BCC" w:rsidRDefault="00F9484E">
      <w:r>
        <w:t xml:space="preserve">Note that the ADL specification may require that enumeration values may need to be represented as integers and strings.  This may be accomplished by adding an inteter or string to the scoping </w:t>
      </w:r>
      <w:r>
        <w:rPr>
          <w:b/>
          <w:bCs/>
        </w:rPr>
        <w:t>Enum</w:t>
      </w:r>
      <w:r>
        <w:rPr>
          <w:b/>
          <w:bCs/>
        </w:rPr>
        <w:t>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1B0DB3A9" w14:textId="77777777" w:rsidR="004C3BCC" w:rsidRDefault="00F9484E">
      <w:r>
        <w:t xml:space="preserve"> </w:t>
      </w:r>
    </w:p>
    <w:p w14:paraId="77B21C1B" w14:textId="77777777" w:rsidR="004C3BCC" w:rsidRDefault="00F9484E">
      <w:r>
        <w:rPr>
          <w:b/>
          <w:bCs/>
        </w:rPr>
        <w:t xml:space="preserve">PermissibleValue with an </w:t>
      </w:r>
      <w:r>
        <w:rPr>
          <w:b/>
          <w:bCs/>
          <w:i/>
          <w:iCs/>
        </w:rPr>
        <w:t>identifier</w:t>
      </w:r>
    </w:p>
    <w:p w14:paraId="06ED341E" w14:textId="77777777" w:rsidR="004C3BCC" w:rsidRDefault="00F9484E">
      <w:r>
        <w:t xml:space="preserve">If the </w:t>
      </w:r>
      <w:r>
        <w:rPr>
          <w:b/>
          <w:bCs/>
        </w:rPr>
        <w:t>PermissibleValue</w:t>
      </w:r>
      <w:r>
        <w:t xml:space="preserve"> has an asso</w:t>
      </w:r>
      <w:r>
        <w:t xml:space="preserve">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w:t>
      </w:r>
      <w:r>
        <w:t xml:space="preserve">ore than one </w:t>
      </w:r>
      <w:r>
        <w:rPr>
          <w:i/>
          <w:iCs/>
        </w:rPr>
        <w:t>identifier</w:t>
      </w:r>
      <w:r>
        <w:t xml:space="preserve"> is present, an implementation may choose which identifier will be mapped.</w:t>
      </w:r>
    </w:p>
    <w:p w14:paraId="54F52390" w14:textId="77777777" w:rsidR="004C3BCC" w:rsidRDefault="00F9484E">
      <w:r>
        <w:t xml:space="preserve"> </w:t>
      </w:r>
    </w:p>
    <w:p w14:paraId="5B621BC9" w14:textId="77777777" w:rsidR="004C3BCC" w:rsidRDefault="00F9484E">
      <w:r>
        <w:t xml:space="preserve">The </w:t>
      </w:r>
      <w:r>
        <w:rPr>
          <w:i/>
          <w:iCs/>
        </w:rPr>
        <w:t>uri</w:t>
      </w:r>
      <w:r>
        <w:t xml:space="preserve"> attribute may be populated via the namespace map.</w:t>
      </w:r>
    </w:p>
    <w:p w14:paraId="5DD0CB01" w14:textId="77777777" w:rsidR="004C3BCC" w:rsidRDefault="00F9484E">
      <w:r>
        <w:t xml:space="preserve"> </w:t>
      </w:r>
    </w:p>
    <w:p w14:paraId="2E08CF2A" w14:textId="77777777" w:rsidR="004C3BCC" w:rsidRDefault="00F9484E">
      <w:r>
        <w:t xml:space="preserve"> </w:t>
      </w:r>
    </w:p>
    <w:p w14:paraId="23004405" w14:textId="77777777" w:rsidR="004C3BCC" w:rsidRDefault="00F9484E">
      <w:r>
        <w:rPr>
          <w:b/>
          <w:bCs/>
        </w:rPr>
        <w:t xml:space="preserve">PermissibleValue with a </w:t>
      </w:r>
      <w:r>
        <w:rPr>
          <w:b/>
          <w:bCs/>
          <w:i/>
          <w:iCs/>
        </w:rPr>
        <w:t>valueMeaning</w:t>
      </w:r>
    </w:p>
    <w:p w14:paraId="5C3E2B69" w14:textId="77777777" w:rsidR="004C3BCC" w:rsidRDefault="00F9484E">
      <w:r>
        <w:t xml:space="preserve"> </w:t>
      </w:r>
    </w:p>
    <w:p w14:paraId="581452CE" w14:textId="77777777" w:rsidR="004C3BCC" w:rsidRDefault="00F9484E">
      <w:r>
        <w:t xml:space="preserve">The </w:t>
      </w:r>
      <w:r>
        <w:rPr>
          <w:i/>
          <w:iCs/>
        </w:rPr>
        <w:t>valueMeaning</w:t>
      </w:r>
      <w:r>
        <w:t xml:space="preserve"> attribute is of type </w:t>
      </w:r>
      <w:r>
        <w:rPr>
          <w:b/>
          <w:bCs/>
        </w:rPr>
        <w:t>ConceptReference</w:t>
      </w:r>
      <w:r>
        <w:t xml:space="preserve"> </w:t>
      </w:r>
      <w:r>
        <w:t xml:space="preserve">and carries the equivalent of a "term binding" for an ADL "at" code.  In this case, the target </w:t>
      </w:r>
      <w:r>
        <w:rPr>
          <w:b/>
          <w:bCs/>
        </w:rPr>
        <w:t>ConceptReference</w:t>
      </w:r>
      <w:r>
        <w:t xml:space="preserve"> is mapped to the </w:t>
      </w:r>
      <w:r>
        <w:rPr>
          <w:b/>
          <w:bCs/>
        </w:rPr>
        <w:t>TerminologyCode</w:t>
      </w:r>
      <w:r>
        <w:t xml:space="preserve"> as:</w:t>
      </w:r>
    </w:p>
    <w:p w14:paraId="1EB985C0" w14:textId="77777777" w:rsidR="004C3BCC" w:rsidRDefault="00F9484E">
      <w:pPr>
        <w:pStyle w:val="ListParagraph"/>
        <w:numPr>
          <w:ilvl w:val="0"/>
          <w:numId w:val="33"/>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4E4CD337" w14:textId="77777777" w:rsidR="004C3BCC" w:rsidRDefault="00F9484E">
      <w:pPr>
        <w:pStyle w:val="ListParagraph"/>
        <w:numPr>
          <w:ilvl w:val="0"/>
          <w:numId w:val="33"/>
        </w:numPr>
      </w:pPr>
      <w:r>
        <w:t xml:space="preserve">If the </w:t>
      </w:r>
      <w:r>
        <w:rPr>
          <w:i/>
          <w:iCs/>
        </w:rPr>
        <w:t>conceptReference</w:t>
      </w:r>
      <w:r>
        <w:t xml:space="preserve"> has a </w:t>
      </w:r>
      <w:r>
        <w:rPr>
          <w:i/>
          <w:iCs/>
        </w:rPr>
        <w:t>name</w:t>
      </w:r>
      <w:r>
        <w:t xml:space="preserve"> attribute (type</w:t>
      </w:r>
      <w:r>
        <w:t xml:space="preserv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744FD538" w14:textId="77777777" w:rsidR="004C3BCC" w:rsidRDefault="00F9484E">
      <w:pPr>
        <w:pStyle w:val="ListParagraph"/>
        <w:numPr>
          <w:ilvl w:val="0"/>
          <w:numId w:val="33"/>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14:paraId="35B3C94B" w14:textId="77777777" w:rsidR="004C3BCC" w:rsidRDefault="00F9484E">
      <w:pPr>
        <w:pStyle w:val="ListParagraph"/>
        <w:numPr>
          <w:ilvl w:val="0"/>
          <w:numId w:val="33"/>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w:t>
      </w:r>
      <w:r>
        <w:t>ld be left empty.</w:t>
      </w:r>
    </w:p>
    <w:p w14:paraId="4D3E1724" w14:textId="77777777" w:rsidR="004C3BCC" w:rsidRDefault="00F9484E">
      <w:r>
        <w:t xml:space="preserve"> </w:t>
      </w:r>
    </w:p>
    <w:p w14:paraId="620A9233" w14:textId="77777777" w:rsidR="004C3BCC" w:rsidRDefault="00F9484E">
      <w:r>
        <w:t xml:space="preserve"> </w:t>
      </w:r>
    </w:p>
    <w:p w14:paraId="4A978B5D" w14:textId="77777777" w:rsidR="003E4BE1" w:rsidRDefault="003E4BE1" w:rsidP="00FC2D47">
      <w:pPr>
        <w:ind w:firstLine="720"/>
      </w:pPr>
      <w:r>
        <w:rPr>
          <w:noProof/>
        </w:rPr>
        <w:drawing>
          <wp:inline distT="0" distB="0" distL="0" distR="0" wp14:anchorId="1FECEDDA" wp14:editId="5F6D992A">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9" cstate="print"/>
                    <a:stretch>
                      <a:fillRect/>
                    </a:stretch>
                  </pic:blipFill>
                  <pic:spPr>
                    <a:xfrm>
                      <a:off x="0" y="0"/>
                      <a:ext cx="5943600" cy="1895475"/>
                    </a:xfrm>
                    <a:prstGeom prst="rect">
                      <a:avLst/>
                    </a:prstGeom>
                  </pic:spPr>
                </pic:pic>
              </a:graphicData>
            </a:graphic>
          </wp:inline>
        </w:drawing>
      </w:r>
    </w:p>
    <w:p w14:paraId="32CA4AA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5" w:name="_2c065eee9fec4768da07422243566f39"/>
      <w:r w:rsidRPr="007B5B34">
        <w:rPr>
          <w:b/>
          <w:sz w:val="24"/>
          <w:szCs w:val="24"/>
        </w:rPr>
        <w:t>TerminologyConstraints</w:t>
      </w:r>
      <w:bookmarkEnd w:id="315"/>
    </w:p>
    <w:p w14:paraId="159E904F" w14:textId="77777777" w:rsidR="005F31BE" w:rsidRDefault="001F24CC" w:rsidP="005F31BE">
      <w:pPr>
        <w:pStyle w:val="Heading3"/>
      </w:pPr>
      <w:bookmarkStart w:id="316" w:name="_Toc285113977"/>
      <w:r>
        <w:t>Enumeration Constraints</w:t>
      </w:r>
      <w:bookmarkEnd w:id="316"/>
    </w:p>
    <w:p w14:paraId="7F12DD8B" w14:textId="77777777" w:rsidR="004C3BCC" w:rsidRDefault="00F9484E">
      <w:r>
        <w:t>This section describes the AML artifacts that constrain UML Enumerations and the ISO 11179-3 extension, EnumeratedValueDomain.</w:t>
      </w:r>
    </w:p>
    <w:p w14:paraId="11CA1C34" w14:textId="77777777" w:rsidR="003E4BE1" w:rsidRDefault="003E4BE1" w:rsidP="00FC2D47">
      <w:pPr>
        <w:ind w:firstLine="720"/>
      </w:pPr>
      <w:r>
        <w:rPr>
          <w:noProof/>
        </w:rPr>
        <w:drawing>
          <wp:inline distT="0" distB="0" distL="0" distR="0" wp14:anchorId="0A99B95A" wp14:editId="4668640C">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60" cstate="print"/>
                    <a:stretch>
                      <a:fillRect/>
                    </a:stretch>
                  </pic:blipFill>
                  <pic:spPr>
                    <a:xfrm>
                      <a:off x="0" y="0"/>
                      <a:ext cx="5934075" cy="1857375"/>
                    </a:xfrm>
                    <a:prstGeom prst="rect">
                      <a:avLst/>
                    </a:prstGeom>
                  </pic:spPr>
                </pic:pic>
              </a:graphicData>
            </a:graphic>
          </wp:inline>
        </w:drawing>
      </w:r>
    </w:p>
    <w:p w14:paraId="11A8B05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9a0e8e1c8e8cdbf68da35592986a39eb"/>
      <w:r w:rsidRPr="007B5B34">
        <w:rPr>
          <w:b/>
          <w:sz w:val="24"/>
          <w:szCs w:val="24"/>
        </w:rPr>
        <w:t>EnumerationConstraints</w:t>
      </w:r>
      <w:bookmarkEnd w:id="317"/>
    </w:p>
    <w:p w14:paraId="0F829F7A" w14:textId="77777777" w:rsidR="005F31BE" w:rsidRDefault="001F24CC" w:rsidP="005F31BE">
      <w:pPr>
        <w:pStyle w:val="Heading3"/>
      </w:pPr>
      <w:bookmarkStart w:id="318" w:name="_Toc285113978"/>
      <w:r>
        <w:t>Object Constraints</w:t>
      </w:r>
      <w:bookmarkEnd w:id="318"/>
    </w:p>
    <w:p w14:paraId="212CCDEF" w14:textId="77777777" w:rsidR="003E4BE1" w:rsidRDefault="003E4BE1" w:rsidP="00FC2D47">
      <w:pPr>
        <w:ind w:firstLine="720"/>
      </w:pPr>
      <w:r>
        <w:rPr>
          <w:noProof/>
        </w:rPr>
        <w:drawing>
          <wp:inline distT="0" distB="0" distL="0" distR="0" wp14:anchorId="2DD2FC99" wp14:editId="1231441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61" cstate="print"/>
                    <a:stretch>
                      <a:fillRect/>
                    </a:stretch>
                  </pic:blipFill>
                  <pic:spPr>
                    <a:xfrm>
                      <a:off x="0" y="0"/>
                      <a:ext cx="5934075" cy="3143250"/>
                    </a:xfrm>
                    <a:prstGeom prst="rect">
                      <a:avLst/>
                    </a:prstGeom>
                  </pic:spPr>
                </pic:pic>
              </a:graphicData>
            </a:graphic>
          </wp:inline>
        </w:drawing>
      </w:r>
    </w:p>
    <w:p w14:paraId="4EE50FA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9" w:name="_778c20eb327fafc2160b6a98a6014e5d"/>
      <w:r w:rsidRPr="007B5B34">
        <w:rPr>
          <w:b/>
          <w:sz w:val="24"/>
          <w:szCs w:val="24"/>
        </w:rPr>
        <w:t>Object Constraints</w:t>
      </w:r>
      <w:bookmarkEnd w:id="319"/>
    </w:p>
    <w:p w14:paraId="449684F6" w14:textId="77777777" w:rsidR="002C0F83" w:rsidRPr="005F31BE" w:rsidRDefault="001F24CC" w:rsidP="005F31BE">
      <w:pPr>
        <w:pStyle w:val="Heading4"/>
      </w:pPr>
      <w:bookmarkStart w:id="320" w:name="_Toc285113979"/>
      <w:r w:rsidRPr="005F31BE">
        <w:t>Named Object Constraints</w:t>
      </w:r>
      <w:bookmarkEnd w:id="320"/>
    </w:p>
    <w:p w14:paraId="5D779E8B" w14:textId="77777777" w:rsidR="003E4BE1" w:rsidRDefault="003E4BE1" w:rsidP="00FC2D47">
      <w:pPr>
        <w:ind w:firstLine="720"/>
      </w:pPr>
      <w:r>
        <w:rPr>
          <w:noProof/>
        </w:rPr>
        <w:drawing>
          <wp:inline distT="0" distB="0" distL="0" distR="0" wp14:anchorId="070CE26C" wp14:editId="1456FD16">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62" cstate="print"/>
                    <a:stretch>
                      <a:fillRect/>
                    </a:stretch>
                  </pic:blipFill>
                  <pic:spPr>
                    <a:xfrm>
                      <a:off x="0" y="0"/>
                      <a:ext cx="5943600" cy="3876675"/>
                    </a:xfrm>
                    <a:prstGeom prst="rect">
                      <a:avLst/>
                    </a:prstGeom>
                  </pic:spPr>
                </pic:pic>
              </a:graphicData>
            </a:graphic>
          </wp:inline>
        </w:drawing>
      </w:r>
    </w:p>
    <w:p w14:paraId="510A17C8"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1" w:name="_9247c31608028a4b9ce5cbb4664b4baa"/>
      <w:r w:rsidRPr="007B5B34">
        <w:rPr>
          <w:b/>
          <w:sz w:val="24"/>
          <w:szCs w:val="24"/>
        </w:rPr>
        <w:t>Named Object Constraints</w:t>
      </w:r>
      <w:bookmarkEnd w:id="321"/>
    </w:p>
    <w:p w14:paraId="0B3F32F8" w14:textId="77777777" w:rsidR="005F31BE" w:rsidRDefault="001F24CC" w:rsidP="005F31BE">
      <w:pPr>
        <w:pStyle w:val="Heading3"/>
      </w:pPr>
      <w:bookmarkStart w:id="322" w:name="_Toc285113980"/>
      <w:r>
        <w:t>Attribute Constraints</w:t>
      </w:r>
      <w:bookmarkEnd w:id="322"/>
    </w:p>
    <w:p w14:paraId="1293095F" w14:textId="77777777" w:rsidR="003E4BE1" w:rsidRDefault="003E4BE1" w:rsidP="00FC2D47">
      <w:pPr>
        <w:ind w:firstLine="720"/>
      </w:pPr>
      <w:r>
        <w:rPr>
          <w:noProof/>
        </w:rPr>
        <w:drawing>
          <wp:inline distT="0" distB="0" distL="0" distR="0" wp14:anchorId="68380324" wp14:editId="47DD673A">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3" cstate="print"/>
                    <a:stretch>
                      <a:fillRect/>
                    </a:stretch>
                  </pic:blipFill>
                  <pic:spPr>
                    <a:xfrm>
                      <a:off x="0" y="0"/>
                      <a:ext cx="5934075" cy="3429000"/>
                    </a:xfrm>
                    <a:prstGeom prst="rect">
                      <a:avLst/>
                    </a:prstGeom>
                  </pic:spPr>
                </pic:pic>
              </a:graphicData>
            </a:graphic>
          </wp:inline>
        </w:drawing>
      </w:r>
    </w:p>
    <w:p w14:paraId="2DDB3A9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3" w:name="_a74fdcc000d4318dcb5580a5fa8fbfce"/>
      <w:r w:rsidRPr="007B5B34">
        <w:rPr>
          <w:b/>
          <w:sz w:val="24"/>
          <w:szCs w:val="24"/>
        </w:rPr>
        <w:t>Attribute Constraints</w:t>
      </w:r>
      <w:bookmarkEnd w:id="323"/>
    </w:p>
    <w:p w14:paraId="4E6435E2" w14:textId="77777777" w:rsidR="002C0F83" w:rsidRDefault="001F24CC" w:rsidP="00860763">
      <w:pPr>
        <w:pStyle w:val="Heading2"/>
      </w:pPr>
      <w:bookmarkStart w:id="324" w:name="_Toc285113981"/>
      <w:r w:rsidRPr="001F24CC">
        <w:t>ATerminology Object Model</w:t>
      </w:r>
      <w:bookmarkEnd w:id="324"/>
      <w:r w:rsidR="003C6850">
        <w:t xml:space="preserve"> </w:t>
      </w:r>
    </w:p>
    <w:p w14:paraId="7573F651" w14:textId="77777777" w:rsidR="004C3BCC" w:rsidRDefault="00F9484E">
      <w:r>
        <w:t>This section describes how a combination of the applicable elements of the Common Terminology Services (CTS2) an</w:t>
      </w:r>
      <w:r>
        <w:t>d the ISO 11179-3  Metadata registries (MDR) - Part 3: Registry metamodel and basic attributes 3rd Edition can be combined to implement the ADL/AOM "id", "at" and "ac" identifier schemes and the term_definitions, term_bindings and value set sections of the</w:t>
      </w:r>
      <w:r>
        <w:t xml:space="preserve"> Archetype Modeling Language.</w:t>
      </w:r>
    </w:p>
    <w:p w14:paraId="7CBD6BBF" w14:textId="77777777" w:rsidR="004C3BCC" w:rsidRDefault="00F9484E">
      <w:r>
        <w:t xml:space="preserve"> </w:t>
      </w:r>
    </w:p>
    <w:p w14:paraId="09DB7500" w14:textId="77777777" w:rsidR="004C3BCC" w:rsidRDefault="00F9484E">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43244928" w14:textId="77777777" w:rsidR="005F31BE" w:rsidRDefault="001F24CC" w:rsidP="005F31BE">
      <w:pPr>
        <w:pStyle w:val="Heading3"/>
      </w:pPr>
      <w:bookmarkStart w:id="325" w:name="_Toc285113982"/>
      <w:r>
        <w:t>Common Terminology Services Components</w:t>
      </w:r>
      <w:bookmarkEnd w:id="325"/>
    </w:p>
    <w:p w14:paraId="62175A4C" w14:textId="77777777" w:rsidR="003E4BE1" w:rsidRDefault="003E4BE1" w:rsidP="00FC2D47">
      <w:pPr>
        <w:ind w:firstLine="720"/>
      </w:pPr>
      <w:r>
        <w:rPr>
          <w:noProof/>
        </w:rPr>
        <w:drawing>
          <wp:inline distT="0" distB="0" distL="0" distR="0" wp14:anchorId="13CDEC2C" wp14:editId="5DEA0E21">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4" cstate="print"/>
                    <a:stretch>
                      <a:fillRect/>
                    </a:stretch>
                  </pic:blipFill>
                  <pic:spPr>
                    <a:xfrm>
                      <a:off x="0" y="0"/>
                      <a:ext cx="5934075" cy="3333750"/>
                    </a:xfrm>
                    <a:prstGeom prst="rect">
                      <a:avLst/>
                    </a:prstGeom>
                  </pic:spPr>
                </pic:pic>
              </a:graphicData>
            </a:graphic>
          </wp:inline>
        </w:drawing>
      </w:r>
    </w:p>
    <w:p w14:paraId="34EFFC7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6" w:name="_dcc5ad33945195c14fa1ef7b2e5b33ff"/>
      <w:r w:rsidRPr="007B5B34">
        <w:rPr>
          <w:b/>
          <w:sz w:val="24"/>
          <w:szCs w:val="24"/>
        </w:rPr>
        <w:t>CTSCore Components</w:t>
      </w:r>
      <w:bookmarkEnd w:id="326"/>
    </w:p>
    <w:p w14:paraId="75B609F2" w14:textId="77777777" w:rsidR="004C3BCC" w:rsidRDefault="00F9484E">
      <w:r>
        <w:t xml:space="preserve">This diagram contains the subset of the </w:t>
      </w:r>
      <w:hyperlink r:id="rId65"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NameAndMeanin</w:t>
      </w:r>
      <w:r>
        <w:t>g references from Section</w:t>
      </w:r>
    </w:p>
    <w:p w14:paraId="63A86E24" w14:textId="77777777" w:rsidR="004C3BCC" w:rsidRDefault="00F9484E">
      <w:r>
        <w:t xml:space="preserve"> </w:t>
      </w:r>
    </w:p>
    <w:p w14:paraId="4F964434" w14:textId="77777777" w:rsidR="004C3BCC" w:rsidRDefault="00F9484E">
      <w:r>
        <w:t>The AML specification adds the following restrictions to these types:</w:t>
      </w:r>
    </w:p>
    <w:p w14:paraId="52C352A9" w14:textId="77777777" w:rsidR="004C3BCC" w:rsidRDefault="00F9484E">
      <w:pPr>
        <w:pStyle w:val="ListParagraph"/>
        <w:numPr>
          <w:ilvl w:val="0"/>
          <w:numId w:val="35"/>
        </w:numPr>
      </w:pPr>
      <w:r>
        <w:t>The href attribute is not used in URIAndENtityName or NameAndMeaningReference</w:t>
      </w:r>
    </w:p>
    <w:p w14:paraId="2A46FA15" w14:textId="77777777" w:rsidR="004C3BCC" w:rsidRDefault="00F9484E">
      <w:pPr>
        <w:pStyle w:val="ListParagraph"/>
        <w:numPr>
          <w:ilvl w:val="0"/>
          <w:numId w:val="35"/>
        </w:numPr>
      </w:pPr>
      <w:r>
        <w:t>NameAndMeaningReference.domain is determined by the type of the specialization and is omitted.</w:t>
      </w:r>
    </w:p>
    <w:p w14:paraId="7FF4C58D" w14:textId="77777777" w:rsidR="004C3BCC" w:rsidRDefault="00F9484E">
      <w:pPr>
        <w:pStyle w:val="ListParagraph"/>
        <w:numPr>
          <w:ilvl w:val="0"/>
          <w:numId w:val="35"/>
        </w:numPr>
      </w:pPr>
      <w:r>
        <w:t>URI is mandatory for NameAndMeaning reference.</w:t>
      </w:r>
    </w:p>
    <w:p w14:paraId="6C4BAED3" w14:textId="77777777" w:rsidR="004C3BCC" w:rsidRDefault="00F9484E">
      <w:r>
        <w:t xml:space="preserve"> </w:t>
      </w:r>
    </w:p>
    <w:p w14:paraId="2E7ED78E" w14:textId="77777777" w:rsidR="004C3BCC" w:rsidRDefault="00F9484E">
      <w:r>
        <w:t>The ConceptReference class is specific to AML.   The CTS2 model used the term "EntityReference", but the AML and</w:t>
      </w:r>
      <w:r>
        <w:t xml:space="preserve"> 11179 communities are both used to using the notion of "Concept", although sometimes it is used to reference an identifier, sometimes a description and sometimes an abstract category in the viewer's mind.  In AML, we are only interested in the first case,</w:t>
      </w:r>
      <w:r>
        <w:t xml:space="preserve"> where ConceptReference is an identifier that can be described (or "included" in 11179 parliance) in one or more CodeSystems (Concept_System in 11179 terms).</w:t>
      </w:r>
    </w:p>
    <w:p w14:paraId="532022A6" w14:textId="77777777" w:rsidR="004C3BCC" w:rsidRDefault="00F9484E">
      <w:r>
        <w:t xml:space="preserve"> </w:t>
      </w:r>
    </w:p>
    <w:p w14:paraId="12DE1FC3" w14:textId="77777777" w:rsidR="004C3BCC" w:rsidRDefault="00F9484E">
      <w:r>
        <w:t>The ADL and AOM require that a Terminology_Code (concept reference) include the identifier of th</w:t>
      </w:r>
      <w:r>
        <w:t>e code system or version of a code system version that was used to determine the intended meaning of the concept at the point in time it was used.  This requires one additional data type, "CodeSystemVersionReference", which in the AML context always includ</w:t>
      </w:r>
      <w:r>
        <w:t xml:space="preserve">es the identifier of a code system but may or may not include a version.  </w:t>
      </w:r>
    </w:p>
    <w:p w14:paraId="6E752D11" w14:textId="77777777" w:rsidR="005F31BE" w:rsidRDefault="001F24CC" w:rsidP="005F31BE">
      <w:pPr>
        <w:pStyle w:val="Heading3"/>
      </w:pPr>
      <w:bookmarkStart w:id="327" w:name="_Toc285113983"/>
      <w:r>
        <w:t>ISO 11179 Model Components</w:t>
      </w:r>
      <w:bookmarkEnd w:id="327"/>
    </w:p>
    <w:p w14:paraId="204ECBFB" w14:textId="77777777" w:rsidR="004C3BCC" w:rsidRDefault="00F9484E">
      <w:r>
        <w:t xml:space="preserve">This section describes the subset of the </w:t>
      </w:r>
      <w:r>
        <w:rPr>
          <w:i/>
          <w:iCs/>
        </w:rPr>
        <w:t xml:space="preserve">ISO 11179-3 Information technology - Metadata registries (MDR) - Part 3: Registry metamodel and basic attributes </w:t>
      </w:r>
      <w:r>
        <w:rPr>
          <w:i/>
          <w:iCs/>
        </w:rPr>
        <w:t xml:space="preserve">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w:t>
      </w:r>
      <w:r>
        <w:rPr>
          <w:color w:val="000000"/>
        </w:rPr>
        <w:t>relationship between the designation, definition and identification sections and AML while the second addresses the meaning/representation links and their AML equivalent.</w:t>
      </w:r>
    </w:p>
    <w:p w14:paraId="09F417C1" w14:textId="77777777" w:rsidR="002C0F83" w:rsidRPr="005F31BE" w:rsidRDefault="001F24CC" w:rsidP="005F31BE">
      <w:pPr>
        <w:pStyle w:val="Heading4"/>
      </w:pPr>
      <w:bookmarkStart w:id="328" w:name="_Toc285113984"/>
      <w:r w:rsidRPr="005F31BE">
        <w:t>Designation, Definition and Identification</w:t>
      </w:r>
      <w:bookmarkEnd w:id="328"/>
    </w:p>
    <w:p w14:paraId="74400A19" w14:textId="77777777" w:rsidR="003E4BE1" w:rsidRDefault="003E4BE1" w:rsidP="00FC2D47">
      <w:pPr>
        <w:ind w:firstLine="720"/>
      </w:pPr>
      <w:r>
        <w:rPr>
          <w:noProof/>
        </w:rPr>
        <w:drawing>
          <wp:inline distT="0" distB="0" distL="0" distR="0" wp14:anchorId="772CE007" wp14:editId="0F9B56CB">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6" cstate="print"/>
                    <a:stretch>
                      <a:fillRect/>
                    </a:stretch>
                  </pic:blipFill>
                  <pic:spPr>
                    <a:xfrm>
                      <a:off x="0" y="0"/>
                      <a:ext cx="5934075" cy="4029075"/>
                    </a:xfrm>
                    <a:prstGeom prst="rect">
                      <a:avLst/>
                    </a:prstGeom>
                  </pic:spPr>
                </pic:pic>
              </a:graphicData>
            </a:graphic>
          </wp:inline>
        </w:drawing>
      </w:r>
    </w:p>
    <w:p w14:paraId="57D049C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9" w:name="_39265938304977d9288c6eb410872362"/>
      <w:r w:rsidRPr="007B5B34">
        <w:rPr>
          <w:b/>
          <w:sz w:val="24"/>
          <w:szCs w:val="24"/>
        </w:rPr>
        <w:t>Designation and Definition metamodel region</w:t>
      </w:r>
      <w:bookmarkEnd w:id="329"/>
    </w:p>
    <w:p w14:paraId="6CAA67DF" w14:textId="77777777" w:rsidR="004C3BCC" w:rsidRDefault="00F9484E">
      <w:r>
        <w:t>This diagram contains the subset of the ISO 11179-3:2012(E) model elements in sections 7.2.2 Identification metamodel region and 7.3.2 Designation and Definition metamodel region that are used in the AML Object Model, accompanied by supporting elements</w:t>
      </w:r>
      <w:r>
        <w:t xml:space="preserve"> drawn from several other sections.</w:t>
      </w:r>
    </w:p>
    <w:p w14:paraId="605FD264" w14:textId="77777777" w:rsidR="004C3BCC" w:rsidRDefault="00F9484E">
      <w:r>
        <w:t xml:space="preserve"> </w:t>
      </w:r>
    </w:p>
    <w:p w14:paraId="5717343F" w14:textId="77777777" w:rsidR="004C3BCC" w:rsidRDefault="00F9484E">
      <w:r>
        <w:t>The AML object model is able to use the Designation, Definition and Scoped_Identifier classes directly with the restrictions mentioned below.  It is not able to use Designatable_Item, which supports an unlimited number</w:t>
      </w:r>
      <w:r>
        <w:t xml:space="preserve"> of definitions and/or designations while the AML specification includes the following restrictions:</w:t>
      </w:r>
    </w:p>
    <w:p w14:paraId="303C40A3" w14:textId="77777777" w:rsidR="004C3BCC" w:rsidRDefault="00F9484E">
      <w:pPr>
        <w:pStyle w:val="ListParagraph"/>
        <w:numPr>
          <w:ilvl w:val="0"/>
          <w:numId w:val="16"/>
        </w:numPr>
      </w:pPr>
      <w:r>
        <w:t>There must be at most one ItemDescription per language</w:t>
      </w:r>
    </w:p>
    <w:p w14:paraId="12886856" w14:textId="77777777" w:rsidR="004C3BCC" w:rsidRDefault="00F9484E">
      <w:pPr>
        <w:pStyle w:val="ListParagraph"/>
        <w:numPr>
          <w:ilvl w:val="0"/>
          <w:numId w:val="16"/>
        </w:numPr>
      </w:pPr>
      <w:r>
        <w:t>Every description must consist of exactly one Designation and zero or one Definitions</w:t>
      </w:r>
    </w:p>
    <w:p w14:paraId="16176AC9" w14:textId="77777777" w:rsidR="004C3BCC" w:rsidRDefault="00F9484E">
      <w:pPr>
        <w:pStyle w:val="ListParagraph"/>
        <w:numPr>
          <w:ilvl w:val="0"/>
          <w:numId w:val="16"/>
        </w:numPr>
      </w:pPr>
      <w:r>
        <w:t>The language a</w:t>
      </w:r>
      <w:r>
        <w:t>ttribute is required</w:t>
      </w:r>
    </w:p>
    <w:p w14:paraId="1B6855B2" w14:textId="77777777" w:rsidR="004C3BCC" w:rsidRDefault="00F9484E">
      <w:pPr>
        <w:pStyle w:val="ListParagraph"/>
        <w:numPr>
          <w:ilvl w:val="0"/>
          <w:numId w:val="16"/>
        </w:numPr>
      </w:pPr>
      <w:r>
        <w:t>The language attributes of the Definition and Designation pairs must match.</w:t>
      </w:r>
    </w:p>
    <w:p w14:paraId="0CAC5BBE" w14:textId="77777777" w:rsidR="004C3BCC" w:rsidRDefault="00F9484E">
      <w:r>
        <w:t xml:space="preserve"> </w:t>
      </w:r>
    </w:p>
    <w:p w14:paraId="4B4845D7" w14:textId="77777777" w:rsidR="004C3BCC" w:rsidRDefault="00F9484E">
      <w:r>
        <w:t>It is also not able to take advantage of the Identified_Item class because  ISO 11179 requires that all  Identified_Items have at least one Scoped_Identifier</w:t>
      </w:r>
      <w:r>
        <w:t xml:space="preserve">.  While this is strictly true in the case of UML, the UML NamedEntity name serves this role and does not need to be exposed to the users unless they intend to export or import from an external system such as ADL.  Because of this, we need to create a new </w:t>
      </w:r>
      <w:r>
        <w:t>relationship between DescribedItem and Scoped_Identifier with a cardinality of 0..*.</w:t>
      </w:r>
    </w:p>
    <w:p w14:paraId="2EAC1D54" w14:textId="77777777" w:rsidR="004C3BCC" w:rsidRDefault="00F9484E">
      <w:r>
        <w:t xml:space="preserve"> </w:t>
      </w:r>
    </w:p>
    <w:p w14:paraId="1BEDD94A" w14:textId="77777777" w:rsidR="004C3BCC" w:rsidRDefault="00F9484E">
      <w:r>
        <w:t xml:space="preserve"> </w:t>
      </w:r>
    </w:p>
    <w:p w14:paraId="0EB5A116" w14:textId="77777777" w:rsidR="004C3BCC" w:rsidRDefault="00F9484E">
      <w:r>
        <w:t xml:space="preserve"> </w:t>
      </w:r>
    </w:p>
    <w:p w14:paraId="68F17B1E" w14:textId="77777777" w:rsidR="002C0F83" w:rsidRPr="005F31BE" w:rsidRDefault="001F24CC" w:rsidP="005F31BE">
      <w:pPr>
        <w:pStyle w:val="Heading4"/>
      </w:pPr>
      <w:bookmarkStart w:id="330" w:name="_Toc285113985"/>
      <w:r w:rsidRPr="005F31BE">
        <w:t>Describable Items in AML</w:t>
      </w:r>
      <w:bookmarkEnd w:id="330"/>
    </w:p>
    <w:p w14:paraId="130D1B99" w14:textId="77777777" w:rsidR="00800588" w:rsidRPr="00800588" w:rsidRDefault="00800588" w:rsidP="005F31BE">
      <w:pPr>
        <w:pStyle w:val="Heading5"/>
      </w:pPr>
      <w:r w:rsidRPr="00800588">
        <w:t>Conceptual and Value Domains</w:t>
      </w:r>
    </w:p>
    <w:p w14:paraId="78E86D0F" w14:textId="77777777" w:rsidR="002C2D8E" w:rsidRDefault="00800588" w:rsidP="002C2D8E">
      <w:pPr>
        <w:ind w:left="1440"/>
      </w:pPr>
      <w:r>
        <w:t xml:space="preserve"> </w:t>
      </w:r>
    </w:p>
    <w:p w14:paraId="07ACC64C" w14:textId="77777777" w:rsidR="003E4BE1" w:rsidRDefault="003E4BE1" w:rsidP="00FC2D47">
      <w:pPr>
        <w:ind w:firstLine="720"/>
      </w:pPr>
      <w:r>
        <w:rPr>
          <w:noProof/>
        </w:rPr>
        <w:drawing>
          <wp:inline distT="0" distB="0" distL="0" distR="0" wp14:anchorId="555D731A" wp14:editId="7D157F9D">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7" cstate="print"/>
                    <a:stretch>
                      <a:fillRect/>
                    </a:stretch>
                  </pic:blipFill>
                  <pic:spPr>
                    <a:xfrm>
                      <a:off x="0" y="0"/>
                      <a:ext cx="5934075" cy="2390775"/>
                    </a:xfrm>
                    <a:prstGeom prst="rect">
                      <a:avLst/>
                    </a:prstGeom>
                  </pic:spPr>
                </pic:pic>
              </a:graphicData>
            </a:graphic>
          </wp:inline>
        </w:drawing>
      </w:r>
    </w:p>
    <w:p w14:paraId="0A40102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1" w:name="_c940c3b06c77c12f4e6ddf81cb3280bc"/>
      <w:r w:rsidRPr="007B5B34">
        <w:rPr>
          <w:b/>
          <w:sz w:val="24"/>
          <w:szCs w:val="24"/>
        </w:rPr>
        <w:t>Conceptual and value domain metamodel region</w:t>
      </w:r>
      <w:bookmarkEnd w:id="331"/>
    </w:p>
    <w:p w14:paraId="56B95B86" w14:textId="77777777" w:rsidR="004C3BCC" w:rsidRDefault="00F9484E">
      <w:r>
        <w:t>A Conceptual_Domain sometimes contains a finite allowed inventory of notions that can be enumerated. Such a Conceptual_Domain is referred to as an Enumerated_Conceptual_Domain.</w:t>
      </w:r>
    </w:p>
    <w:p w14:paraId="1FF900F8" w14:textId="77777777" w:rsidR="004C3BCC" w:rsidRDefault="00F9484E">
      <w:r>
        <w:t xml:space="preserve"> </w:t>
      </w:r>
    </w:p>
    <w:p w14:paraId="2EA6E30A" w14:textId="77777777" w:rsidR="00800588" w:rsidRPr="00800588" w:rsidRDefault="00800588" w:rsidP="005F31BE">
      <w:pPr>
        <w:pStyle w:val="Heading5"/>
      </w:pPr>
      <w:r w:rsidRPr="00800588">
        <w:t>Data Element and Data Element Concept</w:t>
      </w:r>
    </w:p>
    <w:p w14:paraId="5360D245" w14:textId="77777777" w:rsidR="002C2D8E" w:rsidRDefault="00800588" w:rsidP="002C2D8E">
      <w:pPr>
        <w:ind w:left="1440"/>
      </w:pPr>
      <w:r>
        <w:t xml:space="preserve"> </w:t>
      </w:r>
    </w:p>
    <w:p w14:paraId="446F8086" w14:textId="77777777" w:rsidR="003E4BE1" w:rsidRDefault="003E4BE1" w:rsidP="00FC2D47">
      <w:pPr>
        <w:ind w:firstLine="720"/>
      </w:pPr>
      <w:r>
        <w:rPr>
          <w:noProof/>
        </w:rPr>
        <w:drawing>
          <wp:inline distT="0" distB="0" distL="0" distR="0" wp14:anchorId="3CCD9BB4" wp14:editId="36DB10FF">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8" cstate="print"/>
                    <a:stretch>
                      <a:fillRect/>
                    </a:stretch>
                  </pic:blipFill>
                  <pic:spPr>
                    <a:xfrm>
                      <a:off x="0" y="0"/>
                      <a:ext cx="5934075" cy="3981449"/>
                    </a:xfrm>
                    <a:prstGeom prst="rect">
                      <a:avLst/>
                    </a:prstGeom>
                  </pic:spPr>
                </pic:pic>
              </a:graphicData>
            </a:graphic>
          </wp:inline>
        </w:drawing>
      </w:r>
    </w:p>
    <w:p w14:paraId="04A27E4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2" w:name="_ea1c0f7548bd076f87be813f2a93f734"/>
      <w:r w:rsidRPr="007B5B34">
        <w:rPr>
          <w:b/>
          <w:sz w:val="24"/>
          <w:szCs w:val="24"/>
        </w:rPr>
        <w:t>Data Element and Data Element Concept</w:t>
      </w:r>
      <w:bookmarkEnd w:id="332"/>
    </w:p>
    <w:p w14:paraId="68D25AD4" w14:textId="77777777" w:rsidR="004C3BCC" w:rsidRDefault="00F9484E">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w:t>
      </w:r>
      <w:r>
        <w:t xml:space="preserve">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68F36156" w14:textId="77777777" w:rsidR="004C3BCC" w:rsidRDefault="00F9484E">
      <w:r>
        <w:t xml:space="preserve"> </w:t>
      </w:r>
    </w:p>
    <w:p w14:paraId="5BEA16C7" w14:textId="77777777" w:rsidR="004C3BCC" w:rsidRDefault="00F9484E">
      <w:r>
        <w:t>The second thing to note</w:t>
      </w:r>
      <w:r>
        <w:t xml:space="preserv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w:t>
      </w:r>
      <w:r>
        <w:t>ning, it will frequently be the case that such an association will not be available.</w:t>
      </w:r>
    </w:p>
    <w:p w14:paraId="3E78B7C5" w14:textId="77777777" w:rsidR="005F31BE" w:rsidRDefault="001F24CC" w:rsidP="005F31BE">
      <w:pPr>
        <w:pStyle w:val="Heading3"/>
      </w:pPr>
      <w:bookmarkStart w:id="333" w:name="_Toc285113986"/>
      <w:r>
        <w:t>AML Described Items</w:t>
      </w:r>
      <w:bookmarkEnd w:id="333"/>
    </w:p>
    <w:p w14:paraId="382ED47D" w14:textId="77777777" w:rsidR="004C3BCC" w:rsidRDefault="00F9484E">
      <w:r>
        <w:t>This section describes how the term_definitions subsection of the ARCHETYPE_TERMINOLOGY class is represented in the AML Object Model.  The term_definit</w:t>
      </w:r>
      <w:r>
        <w:t xml:space="preserve">ions attribute is defined as "Hash &lt;Hash &lt;ARCHETYPE_TERM, String&gt;, String&gt; [0..1]", where the outer hash key is a language code, e.g. "en", "de" while the inner hash codes are term codes, e.g. "id17", "at4".  </w:t>
      </w:r>
    </w:p>
    <w:p w14:paraId="779A83AB" w14:textId="77777777" w:rsidR="004C3BCC" w:rsidRDefault="00F9484E">
      <w:r>
        <w:t xml:space="preserve"> </w:t>
      </w:r>
    </w:p>
    <w:p w14:paraId="7DBA232A" w14:textId="77777777" w:rsidR="004C3BCC" w:rsidRDefault="00F9484E">
      <w:r>
        <w:t>ARCHETYPE_TERM, in turn, is defined as a com</w:t>
      </w:r>
      <w:r>
        <w:t xml:space="preserve">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68E3FFC3" w14:textId="77777777" w:rsidR="004C3BCC" w:rsidRDefault="00F9484E">
      <w:r>
        <w:t xml:space="preserve"> </w:t>
      </w:r>
    </w:p>
    <w:p w14:paraId="0DD7BF46" w14:textId="77777777" w:rsidR="004C3BCC" w:rsidRDefault="00F9484E">
      <w:r>
        <w:t xml:space="preserve"> </w:t>
      </w:r>
    </w:p>
    <w:p w14:paraId="28D19555" w14:textId="77777777" w:rsidR="003E4BE1" w:rsidRDefault="003E4BE1" w:rsidP="00FC2D47">
      <w:pPr>
        <w:ind w:firstLine="720"/>
      </w:pPr>
      <w:r>
        <w:rPr>
          <w:noProof/>
        </w:rPr>
        <w:drawing>
          <wp:inline distT="0" distB="0" distL="0" distR="0" wp14:anchorId="0D27E0DB" wp14:editId="4DE9D958">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9" cstate="print"/>
                    <a:stretch>
                      <a:fillRect/>
                    </a:stretch>
                  </pic:blipFill>
                  <pic:spPr>
                    <a:xfrm>
                      <a:off x="0" y="0"/>
                      <a:ext cx="4400550" cy="1190625"/>
                    </a:xfrm>
                    <a:prstGeom prst="rect">
                      <a:avLst/>
                    </a:prstGeom>
                  </pic:spPr>
                </pic:pic>
              </a:graphicData>
            </a:graphic>
          </wp:inline>
        </w:drawing>
      </w:r>
    </w:p>
    <w:p w14:paraId="0B5A9A8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4" w:name="_e01fdbb84f109fa2531577050a9e4ad8"/>
      <w:r w:rsidRPr="007B5B34">
        <w:rPr>
          <w:b/>
          <w:sz w:val="24"/>
          <w:szCs w:val="24"/>
        </w:rPr>
        <w:t>AML DescribedItems</w:t>
      </w:r>
      <w:bookmarkEnd w:id="334"/>
    </w:p>
    <w:p w14:paraId="2DE5D1F4" w14:textId="77777777" w:rsidR="004C3BCC" w:rsidRDefault="00F9484E">
      <w:r>
        <w:t>This document shows the AML artifacts that can have entries in the ADL terminology_definitions section.  The ADL equivalent of an ObjectConstraint is identified by an "id" code, an EnumeratedValueDomain as an "ac" code and a PermissibleValue as an "at" cod</w:t>
      </w:r>
      <w:r>
        <w:t>e.</w:t>
      </w:r>
    </w:p>
    <w:p w14:paraId="64B452FB" w14:textId="77777777" w:rsidR="004C3BCC" w:rsidRDefault="00F9484E">
      <w:r>
        <w:t xml:space="preserve"> </w:t>
      </w:r>
    </w:p>
    <w:p w14:paraId="74E0631D" w14:textId="77777777" w:rsidR="004C3BCC" w:rsidRDefault="00F9484E">
      <w:r>
        <w:t xml:space="preserve"> </w:t>
      </w:r>
    </w:p>
    <w:p w14:paraId="5F473A02" w14:textId="77777777" w:rsidR="004C3BCC" w:rsidRDefault="00F9484E">
      <w:r>
        <w:t>Note that the ADL language imposes an additional constraint that there must be an entry for the archetype originalLanguage as well as an entry for each translation language and that there cannot be an entry for any additional languages.  The AML specificat</w:t>
      </w:r>
      <w:r>
        <w:t>ion leaves enforcement of this type of constraint to language specific validation and export tools.</w:t>
      </w:r>
    </w:p>
    <w:p w14:paraId="4A893CE9" w14:textId="77777777" w:rsidR="004C3BCC" w:rsidRDefault="00F9484E">
      <w:r>
        <w:t xml:space="preserve"> </w:t>
      </w:r>
    </w:p>
    <w:p w14:paraId="0DF29CDA" w14:textId="77777777" w:rsidR="004C3BCC" w:rsidRDefault="00F9484E">
      <w:r>
        <w:t>Also note that the ADL specification requires that every entry have an Scoped_Identifier.  Again, this requirement is not necessary if one is modeling str</w:t>
      </w:r>
      <w:r>
        <w:t>ictly with UML and will need to be enforced in a language specific validation/export tool.</w:t>
      </w:r>
    </w:p>
    <w:p w14:paraId="2F780162" w14:textId="77777777" w:rsidR="000B5713" w:rsidRPr="00C867D8" w:rsidRDefault="007B402A" w:rsidP="0051087E">
      <w:r w:rsidRPr="00C867D8">
        <w:t xml:space="preserve"> </w:t>
      </w:r>
    </w:p>
    <w:p w14:paraId="29D9CA32" w14:textId="77777777" w:rsidR="002C0F83" w:rsidRDefault="00A4049A" w:rsidP="00860763">
      <w:pPr>
        <w:pStyle w:val="Heading1"/>
      </w:pPr>
      <w:bookmarkStart w:id="335" w:name="_Toc285113987"/>
      <w:r>
        <w:t>B Reference Model Profile Examples</w:t>
      </w:r>
      <w:bookmarkEnd w:id="335"/>
      <w:r w:rsidR="003C6850">
        <w:t xml:space="preserve"> </w:t>
      </w:r>
    </w:p>
    <w:p w14:paraId="232E9F7B" w14:textId="77777777" w:rsidR="002C0F83" w:rsidRDefault="001F24CC" w:rsidP="00860763">
      <w:pPr>
        <w:pStyle w:val="Heading2"/>
      </w:pPr>
      <w:bookmarkStart w:id="336" w:name="_Toc285113988"/>
      <w:r w:rsidRPr="001F24CC">
        <w:t>BDataBinding Example</w:t>
      </w:r>
      <w:bookmarkEnd w:id="336"/>
      <w:r w:rsidR="003C6850">
        <w:t xml:space="preserve"> </w:t>
      </w:r>
    </w:p>
    <w:p w14:paraId="4EA8F7D1" w14:textId="77777777" w:rsidR="004C3BCC" w:rsidRDefault="00F9484E">
      <w:r>
        <w:t>The following section is a non-normative example of how the AMLDataType, MappedDataType and DataBinding s</w:t>
      </w:r>
      <w:r>
        <w:t>tereotypes are used to connect an AML Archetype to a Reference Model.</w:t>
      </w:r>
    </w:p>
    <w:p w14:paraId="4337E75D" w14:textId="77777777" w:rsidR="005F31BE" w:rsidRDefault="001F24CC" w:rsidP="005F31BE">
      <w:pPr>
        <w:pStyle w:val="Heading3"/>
      </w:pPr>
      <w:bookmarkStart w:id="337" w:name="_Toc285113989"/>
      <w:r>
        <w:t>BSample Reference Model</w:t>
      </w:r>
      <w:bookmarkEnd w:id="337"/>
    </w:p>
    <w:p w14:paraId="52B3BDD7" w14:textId="77777777" w:rsidR="003E4BE1" w:rsidRDefault="003E4BE1" w:rsidP="00FC2D47">
      <w:pPr>
        <w:ind w:firstLine="720"/>
      </w:pPr>
      <w:r>
        <w:rPr>
          <w:noProof/>
        </w:rPr>
        <w:drawing>
          <wp:inline distT="0" distB="0" distL="0" distR="0" wp14:anchorId="1F43F01E" wp14:editId="0C5F7F0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70" cstate="print"/>
                    <a:stretch>
                      <a:fillRect/>
                    </a:stretch>
                  </pic:blipFill>
                  <pic:spPr>
                    <a:xfrm>
                      <a:off x="0" y="0"/>
                      <a:ext cx="2628900" cy="1609725"/>
                    </a:xfrm>
                    <a:prstGeom prst="rect">
                      <a:avLst/>
                    </a:prstGeom>
                  </pic:spPr>
                </pic:pic>
              </a:graphicData>
            </a:graphic>
          </wp:inline>
        </w:drawing>
      </w:r>
    </w:p>
    <w:p w14:paraId="5486BFE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8" w:name="_ee9ffd00f21ae726d591ff29117ce0b2"/>
      <w:r w:rsidRPr="007B5B34">
        <w:rPr>
          <w:b/>
          <w:sz w:val="24"/>
          <w:szCs w:val="24"/>
        </w:rPr>
        <w:t>Sample Reference Model</w:t>
      </w:r>
      <w:bookmarkEnd w:id="338"/>
    </w:p>
    <w:p w14:paraId="507C5F0D" w14:textId="77777777" w:rsidR="004C3BCC" w:rsidRDefault="00F9484E">
      <w:r>
        <w:t>The figure above shows a sample reference model.  The class, InventoryItem has three attributes:</w:t>
      </w:r>
    </w:p>
    <w:p w14:paraId="4E574BAA" w14:textId="77777777" w:rsidR="004C3BCC" w:rsidRDefault="00F9484E">
      <w:pPr>
        <w:pStyle w:val="ListParagraph"/>
        <w:numPr>
          <w:ilvl w:val="0"/>
          <w:numId w:val="18"/>
        </w:numPr>
      </w:pPr>
      <w:r>
        <w:rPr>
          <w:i/>
          <w:iCs/>
        </w:rPr>
        <w:t>name</w:t>
      </w:r>
      <w:r>
        <w:t xml:space="preserve">: type </w:t>
      </w:r>
      <w:r>
        <w:rPr>
          <w:b/>
          <w:bCs/>
        </w:rPr>
        <w:t>String</w:t>
      </w:r>
      <w:r>
        <w:t xml:space="preserve"> (a UML </w:t>
      </w:r>
      <w:r>
        <w:rPr>
          <w:b/>
          <w:bCs/>
        </w:rPr>
        <w:t>PrimitiveType</w:t>
      </w:r>
      <w:r>
        <w:t>)</w:t>
      </w:r>
    </w:p>
    <w:p w14:paraId="05FE9FB7" w14:textId="77777777" w:rsidR="004C3BCC" w:rsidRDefault="00F9484E">
      <w:pPr>
        <w:pStyle w:val="ListParagraph"/>
        <w:numPr>
          <w:ilvl w:val="0"/>
          <w:numId w:val="18"/>
        </w:numPr>
      </w:pPr>
      <w:r>
        <w:rPr>
          <w:i/>
          <w:iCs/>
        </w:rPr>
        <w:t>restockDate</w:t>
      </w:r>
      <w:r>
        <w:t xml:space="preserve"> : type </w:t>
      </w:r>
      <w:r>
        <w:rPr>
          <w:b/>
          <w:bCs/>
        </w:rPr>
        <w:t>DV_Date</w:t>
      </w:r>
      <w:r>
        <w:t xml:space="preserve"> (a </w:t>
      </w:r>
      <w:r>
        <w:rPr>
          <w:b/>
          <w:bCs/>
        </w:rPr>
        <w:t>Class</w:t>
      </w:r>
      <w:r>
        <w:t>)</w:t>
      </w:r>
    </w:p>
    <w:p w14:paraId="1441D2A0" w14:textId="77777777" w:rsidR="004C3BCC" w:rsidRDefault="00F9484E">
      <w:pPr>
        <w:pStyle w:val="ListParagraph"/>
        <w:numPr>
          <w:ilvl w:val="0"/>
          <w:numId w:val="18"/>
        </w:numPr>
      </w:pPr>
      <w:r>
        <w:rPr>
          <w:i/>
          <w:iCs/>
        </w:rPr>
        <w:t>quantity</w:t>
      </w:r>
      <w:r>
        <w:t xml:space="preserve"> : type </w:t>
      </w:r>
      <w:r>
        <w:rPr>
          <w:b/>
          <w:bCs/>
        </w:rPr>
        <w:t>DV_Integer</w:t>
      </w:r>
      <w:r>
        <w:t xml:space="preserve"> (a </w:t>
      </w:r>
      <w:r>
        <w:rPr>
          <w:b/>
          <w:bCs/>
        </w:rPr>
        <w:t>DataType</w:t>
      </w:r>
      <w:r>
        <w:t xml:space="preserve">) </w:t>
      </w:r>
    </w:p>
    <w:p w14:paraId="3C39FEDF" w14:textId="77777777" w:rsidR="005F31BE" w:rsidRDefault="001F24CC" w:rsidP="005F31BE">
      <w:pPr>
        <w:pStyle w:val="Heading3"/>
      </w:pPr>
      <w:bookmarkStart w:id="339" w:name="_Toc285113990"/>
      <w:r>
        <w:t>BSample DataBinding</w:t>
      </w:r>
      <w:bookmarkEnd w:id="339"/>
    </w:p>
    <w:p w14:paraId="17F37413" w14:textId="77777777" w:rsidR="003E4BE1" w:rsidRDefault="003E4BE1" w:rsidP="00FC2D47">
      <w:pPr>
        <w:ind w:firstLine="720"/>
      </w:pPr>
      <w:r>
        <w:rPr>
          <w:noProof/>
        </w:rPr>
        <w:drawing>
          <wp:inline distT="0" distB="0" distL="0" distR="0" wp14:anchorId="4697DD25" wp14:editId="4B0BAC7B">
            <wp:extent cx="4972050" cy="2124075"/>
            <wp:effectExtent l="0" t="0" r="0" b="0"/>
            <wp:docPr id="84"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985945524.png"/>
                    <pic:cNvPicPr/>
                  </pic:nvPicPr>
                  <pic:blipFill>
                    <a:blip r:embed="rId71" cstate="print"/>
                    <a:stretch>
                      <a:fillRect/>
                    </a:stretch>
                  </pic:blipFill>
                  <pic:spPr>
                    <a:xfrm>
                      <a:off x="0" y="0"/>
                      <a:ext cx="4972050" cy="2124075"/>
                    </a:xfrm>
                    <a:prstGeom prst="rect">
                      <a:avLst/>
                    </a:prstGeom>
                  </pic:spPr>
                </pic:pic>
              </a:graphicData>
            </a:graphic>
          </wp:inline>
        </w:drawing>
      </w:r>
    </w:p>
    <w:p w14:paraId="71B8C62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0" w:name="_8548f4699761fde908c0fa2fe95f29ba"/>
      <w:r w:rsidRPr="007B5B34">
        <w:rPr>
          <w:b/>
          <w:sz w:val="24"/>
          <w:szCs w:val="24"/>
        </w:rPr>
        <w:t>Sample Data Binding</w:t>
      </w:r>
      <w:bookmarkEnd w:id="340"/>
    </w:p>
    <w:p w14:paraId="5897C546" w14:textId="77777777" w:rsidR="004C3BCC" w:rsidRDefault="00F9484E">
      <w:r>
        <w:t>This diagram shows the two data types defined in the Sample Reference Model data types with added MappedDataType stereotype.  This ident</w:t>
      </w:r>
      <w:r>
        <w:t xml:space="preserve">ifies them as a mapped representation of an AML primitived type, which means AML constraints 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5178044B" w14:textId="77777777" w:rsidR="004C3BCC" w:rsidRDefault="00F9484E">
      <w:r>
        <w:t xml:space="preserve"> </w:t>
      </w:r>
    </w:p>
    <w:p w14:paraId="04498060" w14:textId="77777777" w:rsidR="005F31BE" w:rsidRDefault="001F24CC" w:rsidP="005F31BE">
      <w:pPr>
        <w:pStyle w:val="Heading3"/>
      </w:pPr>
      <w:bookmarkStart w:id="341" w:name="_Toc285113991"/>
      <w:r>
        <w:t>BSample Constraint</w:t>
      </w:r>
      <w:bookmarkEnd w:id="341"/>
    </w:p>
    <w:p w14:paraId="12CE8F29" w14:textId="77777777" w:rsidR="003E4BE1" w:rsidRDefault="003E4BE1" w:rsidP="00FC2D47">
      <w:pPr>
        <w:ind w:firstLine="720"/>
      </w:pPr>
      <w:r>
        <w:rPr>
          <w:noProof/>
        </w:rPr>
        <w:drawing>
          <wp:inline distT="0" distB="0" distL="0" distR="0" wp14:anchorId="19E4D4EF" wp14:editId="7AC99E07">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72" cstate="print"/>
                    <a:stretch>
                      <a:fillRect/>
                    </a:stretch>
                  </pic:blipFill>
                  <pic:spPr>
                    <a:xfrm>
                      <a:off x="0" y="0"/>
                      <a:ext cx="4448175" cy="4114800"/>
                    </a:xfrm>
                    <a:prstGeom prst="rect">
                      <a:avLst/>
                    </a:prstGeom>
                  </pic:spPr>
                </pic:pic>
              </a:graphicData>
            </a:graphic>
          </wp:inline>
        </w:drawing>
      </w:r>
    </w:p>
    <w:p w14:paraId="1956D8C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42" w:name="_40567bb1c344f2e9ddb760c83dac78ce"/>
      <w:r w:rsidRPr="007B5B34">
        <w:rPr>
          <w:b/>
          <w:sz w:val="24"/>
          <w:szCs w:val="24"/>
        </w:rPr>
        <w:t>Sample Constraint</w:t>
      </w:r>
      <w:bookmarkEnd w:id="342"/>
    </w:p>
    <w:p w14:paraId="33C75609" w14:textId="77777777" w:rsidR="004C3BCC" w:rsidRDefault="00F9484E">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14:paraId="013C67E6" w14:textId="77777777" w:rsidR="004C3BCC" w:rsidRDefault="00F9484E">
      <w:r>
        <w:t xml:space="preserve"> </w:t>
      </w:r>
    </w:p>
    <w:p w14:paraId="056A80C1" w14:textId="77777777" w:rsidR="004C3BCC" w:rsidRDefault="00F9484E">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61DA274E" w14:textId="77777777" w:rsidR="00CB0928" w:rsidRDefault="00CB0928" w:rsidP="00ED4063"/>
    <w:p w14:paraId="0922D3B5" w14:textId="77777777" w:rsidR="006977BE" w:rsidRDefault="006977BE" w:rsidP="005C51C2">
      <w:pPr>
        <w:rPr>
          <w:b/>
        </w:rPr>
      </w:pPr>
    </w:p>
    <w:p w14:paraId="18207E5A" w14:textId="77777777" w:rsidR="006650C6" w:rsidRDefault="006650C6" w:rsidP="005C51C2">
      <w:pPr>
        <w:rPr>
          <w:b/>
        </w:rPr>
      </w:pPr>
    </w:p>
    <w:p w14:paraId="319C13FE" w14:textId="77777777" w:rsidR="006650C6" w:rsidRPr="005C51C2" w:rsidRDefault="006650C6" w:rsidP="006650C6">
      <w:pPr>
        <w:pStyle w:val="Heading1"/>
        <w:numPr>
          <w:ilvl w:val="0"/>
          <w:numId w:val="0"/>
        </w:numPr>
      </w:pPr>
      <w:bookmarkStart w:id="343" w:name="_Toc285113992"/>
      <w:r>
        <w:t>Appendix A: AML MetaModel</w:t>
      </w:r>
      <w:bookmarkEnd w:id="343"/>
    </w:p>
    <w:sectPr w:rsidR="006650C6" w:rsidRPr="005C51C2" w:rsidSect="00561F5A">
      <w:headerReference w:type="default" r:id="rId73"/>
      <w:footerReference w:type="default" r:id="rId74"/>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357B28" w14:textId="77777777" w:rsidR="00CB0928" w:rsidRDefault="00CB0928" w:rsidP="000B2E69">
      <w:r>
        <w:separator/>
      </w:r>
    </w:p>
  </w:endnote>
  <w:endnote w:type="continuationSeparator" w:id="0">
    <w:p w14:paraId="20CA026D" w14:textId="77777777" w:rsidR="00CB0928" w:rsidRDefault="00CB0928"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CB0928" w:rsidRPr="00685E82" w14:paraId="4086A24F" w14:textId="77777777" w:rsidTr="00685E82">
      <w:tc>
        <w:tcPr>
          <w:tcW w:w="397" w:type="pct"/>
          <w:tcBorders>
            <w:bottom w:val="nil"/>
            <w:right w:val="single" w:sz="4" w:space="0" w:color="BFBFBF"/>
          </w:tcBorders>
        </w:tcPr>
        <w:p w14:paraId="02ABF626" w14:textId="77777777" w:rsidR="00CB0928" w:rsidRPr="00685E82" w:rsidRDefault="00CB0928"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F9484E">
            <w:rPr>
              <w:noProof/>
              <w:color w:val="595959" w:themeColor="text1" w:themeTint="A6"/>
            </w:rPr>
            <w:t>4</w:t>
          </w:r>
          <w:r w:rsidRPr="00685E82">
            <w:rPr>
              <w:color w:val="595959" w:themeColor="text1" w:themeTint="A6"/>
            </w:rPr>
            <w:fldChar w:fldCharType="end"/>
          </w:r>
        </w:p>
      </w:tc>
      <w:tc>
        <w:tcPr>
          <w:tcW w:w="4603" w:type="pct"/>
          <w:tcBorders>
            <w:left w:val="single" w:sz="4" w:space="0" w:color="BFBFBF"/>
            <w:bottom w:val="nil"/>
          </w:tcBorders>
        </w:tcPr>
        <w:p w14:paraId="1A0EB01A" w14:textId="77777777" w:rsidR="00CB0928" w:rsidRPr="00685E82" w:rsidRDefault="00F9484E"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CB0928">
                <w:rPr>
                  <w:color w:val="595959" w:themeColor="text1" w:themeTint="A6"/>
                </w:rPr>
                <w:t xml:space="preserve"> Archetype Modeling Language (AML), 1.0</w:t>
              </w:r>
            </w:sdtContent>
          </w:sdt>
        </w:p>
      </w:tc>
    </w:tr>
  </w:tbl>
  <w:p w14:paraId="080D9897" w14:textId="77777777" w:rsidR="00CB0928" w:rsidRDefault="00CB0928"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CB0928" w:rsidRPr="009E4072" w14:paraId="0DEB484C" w14:textId="77777777" w:rsidTr="00685E82">
      <w:trPr>
        <w:trHeight w:val="73"/>
      </w:trPr>
      <w:tc>
        <w:tcPr>
          <w:tcW w:w="4565" w:type="pct"/>
          <w:tcBorders>
            <w:bottom w:val="nil"/>
            <w:right w:val="single" w:sz="4" w:space="0" w:color="BFBFBF"/>
          </w:tcBorders>
        </w:tcPr>
        <w:p w14:paraId="01AABB26" w14:textId="77777777" w:rsidR="00CB0928" w:rsidRPr="009E4072" w:rsidRDefault="00F9484E"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CB0928" w:rsidRPr="009E4072">
                <w:rPr>
                  <w:rFonts w:eastAsia="Arial"/>
                  <w:color w:val="000000"/>
                  <w:lang w:eastAsia="ja-JP"/>
                </w:rPr>
                <w:t xml:space="preserve"> Archetype Modeling Language (AML)</w:t>
              </w:r>
              <w:r w:rsidR="00CB0928">
                <w:rPr>
                  <w:color w:val="595959" w:themeColor="text1" w:themeTint="A6"/>
                </w:rPr>
                <w:t>, 1.0</w:t>
              </w:r>
            </w:sdtContent>
          </w:sdt>
        </w:p>
      </w:tc>
      <w:tc>
        <w:tcPr>
          <w:tcW w:w="435" w:type="pct"/>
          <w:tcBorders>
            <w:left w:val="single" w:sz="4" w:space="0" w:color="BFBFBF"/>
            <w:bottom w:val="nil"/>
          </w:tcBorders>
        </w:tcPr>
        <w:p w14:paraId="0DDA61EC" w14:textId="77777777" w:rsidR="00CB0928" w:rsidRPr="009E4072" w:rsidRDefault="00CB0928"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F9484E">
            <w:rPr>
              <w:noProof/>
              <w:color w:val="595959" w:themeColor="text1" w:themeTint="A6"/>
            </w:rPr>
            <w:t>5</w:t>
          </w:r>
          <w:r w:rsidRPr="009E4072">
            <w:rPr>
              <w:color w:val="595959" w:themeColor="text1" w:themeTint="A6"/>
            </w:rPr>
            <w:fldChar w:fldCharType="end"/>
          </w:r>
        </w:p>
      </w:tc>
    </w:tr>
  </w:tbl>
  <w:p w14:paraId="16414083" w14:textId="77777777" w:rsidR="00CB0928" w:rsidRDefault="00CB0928" w:rsidP="00685E82">
    <w:pPr>
      <w:pStyle w:val="Footer"/>
      <w:framePr w:w="9387" w:wrap="around" w:vAnchor="text" w:hAnchor="page" w:x="1408" w:y="-172"/>
      <w:ind w:right="360" w:firstLine="360"/>
      <w:rPr>
        <w:rStyle w:val="PageNumber"/>
      </w:rPr>
    </w:pPr>
  </w:p>
  <w:p w14:paraId="60549E35" w14:textId="77777777" w:rsidR="00CB0928" w:rsidRDefault="00CB092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05E24" w14:textId="77777777" w:rsidR="00CB0928" w:rsidRDefault="00CB0928" w:rsidP="000B2E69">
      <w:r>
        <w:separator/>
      </w:r>
    </w:p>
  </w:footnote>
  <w:footnote w:type="continuationSeparator" w:id="0">
    <w:p w14:paraId="5E82E7E8" w14:textId="77777777" w:rsidR="00CB0928" w:rsidRDefault="00CB0928"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B0928" w14:paraId="6A02957F" w14:textId="77777777">
      <w:trPr>
        <w:trHeight w:val="720"/>
      </w:trPr>
      <w:tc>
        <w:tcPr>
          <w:tcW w:w="11735" w:type="dxa"/>
        </w:tcPr>
        <w:p w14:paraId="24805326" w14:textId="77777777" w:rsidR="00CB0928" w:rsidRDefault="00CB0928">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B0928" w14:paraId="1BF2B343" w14:textId="77777777">
      <w:trPr>
        <w:trHeight w:val="720"/>
      </w:trPr>
      <w:tc>
        <w:tcPr>
          <w:tcW w:w="11735" w:type="dxa"/>
        </w:tcPr>
        <w:p w14:paraId="7B4833A8" w14:textId="77777777" w:rsidR="00CB0928" w:rsidRDefault="00CB0928">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30"/>
    <w:multiLevelType w:val="hybridMultilevel"/>
    <w:tmpl w:val="0000003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8"/>
  </w:num>
  <w:num w:numId="3">
    <w:abstractNumId w:val="30"/>
  </w:num>
  <w:num w:numId="4">
    <w:abstractNumId w:val="34"/>
  </w:num>
  <w:num w:numId="5">
    <w:abstractNumId w:val="24"/>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1"/>
  </w:num>
  <w:num w:numId="8">
    <w:abstractNumId w:val="32"/>
  </w:num>
  <w:num w:numId="9">
    <w:abstractNumId w:val="22"/>
  </w:num>
  <w:num w:numId="10">
    <w:abstractNumId w:val="23"/>
  </w:num>
  <w:num w:numId="11">
    <w:abstractNumId w:val="26"/>
  </w:num>
  <w:num w:numId="12">
    <w:abstractNumId w:val="29"/>
  </w:num>
  <w:num w:numId="13">
    <w:abstractNumId w:val="27"/>
  </w:num>
  <w:num w:numId="14">
    <w:abstractNumId w:val="33"/>
  </w:num>
  <w:num w:numId="15">
    <w:abstractNumId w:val="9"/>
  </w:num>
  <w:num w:numId="16">
    <w:abstractNumId w:val="20"/>
  </w:num>
  <w:num w:numId="17">
    <w:abstractNumId w:val="10"/>
  </w:num>
  <w:num w:numId="18">
    <w:abstractNumId w:val="21"/>
  </w:num>
  <w:num w:numId="19">
    <w:abstractNumId w:val="11"/>
  </w:num>
  <w:num w:numId="20">
    <w:abstractNumId w:val="1"/>
  </w:num>
  <w:num w:numId="21">
    <w:abstractNumId w:val="12"/>
  </w:num>
  <w:num w:numId="22">
    <w:abstractNumId w:val="2"/>
  </w:num>
  <w:num w:numId="23">
    <w:abstractNumId w:val="13"/>
  </w:num>
  <w:num w:numId="24">
    <w:abstractNumId w:val="3"/>
  </w:num>
  <w:num w:numId="25">
    <w:abstractNumId w:val="14"/>
  </w:num>
  <w:num w:numId="26">
    <w:abstractNumId w:val="4"/>
  </w:num>
  <w:num w:numId="27">
    <w:abstractNumId w:val="15"/>
  </w:num>
  <w:num w:numId="28">
    <w:abstractNumId w:val="5"/>
  </w:num>
  <w:num w:numId="29">
    <w:abstractNumId w:val="16"/>
  </w:num>
  <w:num w:numId="30">
    <w:abstractNumId w:val="6"/>
  </w:num>
  <w:num w:numId="31">
    <w:abstractNumId w:val="17"/>
  </w:num>
  <w:num w:numId="32">
    <w:abstractNumId w:val="7"/>
  </w:num>
  <w:num w:numId="33">
    <w:abstractNumId w:val="18"/>
  </w:num>
  <w:num w:numId="34">
    <w:abstractNumId w:val="8"/>
  </w:num>
  <w:num w:numId="3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3BCC"/>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1B66"/>
    <w:rsid w:val="00B52DDA"/>
    <w:rsid w:val="00B53327"/>
    <w:rsid w:val="00B54F1B"/>
    <w:rsid w:val="00B55DB4"/>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484E"/>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38A2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hyperlink" Target="http://www.omg.org/cgi-bin/doc?formal/2013-12-04" TargetMode="External"/><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snomed.info/sct"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hyperlink" Target="http://snomed.info/sct" TargetMode="External"/><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header" Target="header2.xml"/><Relationship Id="rId74" Type="http://schemas.openxmlformats.org/officeDocument/2006/relationships/footer" Target="footer2.xml"/><Relationship Id="rId75" Type="http://schemas.openxmlformats.org/officeDocument/2006/relationships/fontTable" Target="fontTable.xml"/><Relationship Id="rId76" Type="http://schemas.openxmlformats.org/officeDocument/2006/relationships/glossaryDocument" Target="glossary/document.xml"/><Relationship Id="rId77" Type="http://schemas.openxmlformats.org/officeDocument/2006/relationships/theme" Target="theme/theme1.xml"/><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33425-3475-4041-B6B8-C416B2798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123</Pages>
  <Words>27226</Words>
  <Characters>173977</Characters>
  <Application>Microsoft Macintosh Word</Application>
  <DocSecurity>0</DocSecurity>
  <Lines>8698</Lines>
  <Paragraphs>6706</Paragraphs>
  <ScaleCrop>false</ScaleCrop>
  <Company/>
  <LinksUpToDate>false</LinksUpToDate>
  <CharactersWithSpaces>194497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Solbrig, Harold R.</cp:lastModifiedBy>
  <cp:revision>219</cp:revision>
  <cp:lastPrinted>2014-10-20T20:55:00Z</cp:lastPrinted>
  <dcterms:created xsi:type="dcterms:W3CDTF">2014-11-06T19:22:00Z</dcterms:created>
  <dcterms:modified xsi:type="dcterms:W3CDTF">2015-02-09T21:07:00Z</dcterms:modified>
</cp:coreProperties>
</file>